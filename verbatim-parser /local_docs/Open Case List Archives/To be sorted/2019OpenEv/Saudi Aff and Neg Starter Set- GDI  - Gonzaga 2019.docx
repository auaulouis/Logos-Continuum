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3518E8" w14:textId="47FA31E6" w:rsidR="00A95652" w:rsidRDefault="00464D8F" w:rsidP="001F5879">
      <w:pPr>
        <w:pStyle w:val="Heading1"/>
      </w:pPr>
      <w:r>
        <w:t>GDI 19 Starter Set-Saudi Aff &amp; Neg</w:t>
      </w:r>
    </w:p>
    <w:p w14:paraId="6D091CF3" w14:textId="1D8749BC" w:rsidR="001F5879" w:rsidRDefault="001F5879" w:rsidP="001F5879"/>
    <w:p w14:paraId="4E8E263E" w14:textId="5AC7501D" w:rsidR="00722E80" w:rsidRDefault="00722E80" w:rsidP="00722E80">
      <w:pPr>
        <w:pStyle w:val="Heading1"/>
      </w:pPr>
      <w:r>
        <w:t>AFF</w:t>
      </w:r>
    </w:p>
    <w:p w14:paraId="2B5948F8" w14:textId="1B51232B" w:rsidR="00BD3514" w:rsidRDefault="00BD3514" w:rsidP="00BD3514">
      <w:bookmarkStart w:id="0" w:name="_GoBack"/>
      <w:bookmarkEnd w:id="0"/>
    </w:p>
    <w:p w14:paraId="4804B9B1" w14:textId="77777777" w:rsidR="00BD3514" w:rsidRDefault="00BD3514" w:rsidP="00BD3514">
      <w:pPr>
        <w:pStyle w:val="Heading2"/>
      </w:pPr>
      <w:r>
        <w:t>1AC</w:t>
      </w:r>
    </w:p>
    <w:p w14:paraId="7854A9BE" w14:textId="77777777" w:rsidR="00BD3514" w:rsidRDefault="00BD3514" w:rsidP="00BD3514">
      <w:pPr>
        <w:pStyle w:val="Heading3"/>
      </w:pPr>
      <w:r>
        <w:t>Inherency</w:t>
      </w:r>
    </w:p>
    <w:p w14:paraId="6300D42F" w14:textId="77777777" w:rsidR="00BD3514" w:rsidRDefault="00BD3514" w:rsidP="00BD3514">
      <w:pPr>
        <w:pStyle w:val="Heading4"/>
      </w:pPr>
      <w:r>
        <w:t xml:space="preserve">The Trump Administration is pushing for increased arms sales to Saudi Arabia now </w:t>
      </w:r>
    </w:p>
    <w:p w14:paraId="31D8FA26" w14:textId="77777777" w:rsidR="00BD3514" w:rsidRPr="00165CD0" w:rsidRDefault="00BD3514" w:rsidP="00BD3514">
      <w:proofErr w:type="spellStart"/>
      <w:r>
        <w:rPr>
          <w:rStyle w:val="Style13ptBold"/>
        </w:rPr>
        <w:t>Kheel</w:t>
      </w:r>
      <w:proofErr w:type="spellEnd"/>
      <w:r>
        <w:rPr>
          <w:rStyle w:val="Style13ptBold"/>
        </w:rPr>
        <w:t xml:space="preserve"> ’19 </w:t>
      </w:r>
      <w:r w:rsidRPr="00165CD0">
        <w:t xml:space="preserve">– Rebecca, Reporter for the Hill (“Senators say Trump using loophole to push through Saudi arms sale”, The Hill, </w:t>
      </w:r>
      <w:hyperlink r:id="rId6" w:history="1">
        <w:r w:rsidRPr="00165CD0">
          <w:rPr>
            <w:rStyle w:val="Hyperlink"/>
          </w:rPr>
          <w:t>https://thehill.com/policy/defense/445446-trump-uses-loophole-to-push-through-saudi-arms-sale-senators</w:t>
        </w:r>
      </w:hyperlink>
      <w:r w:rsidRPr="00165CD0">
        <w:t>) //\\</w:t>
      </w:r>
    </w:p>
    <w:p w14:paraId="6C014CEF" w14:textId="77777777" w:rsidR="00BD3514" w:rsidRPr="00165CD0" w:rsidRDefault="00BD3514" w:rsidP="00BD3514">
      <w:r w:rsidRPr="00165CD0">
        <w:rPr>
          <w:rStyle w:val="StyleUnderline"/>
        </w:rPr>
        <w:t>The Trump administration has invoked an emergency provision of the law</w:t>
      </w:r>
      <w:r w:rsidRPr="00165CD0">
        <w:t xml:space="preserve"> governing arms sales </w:t>
      </w:r>
      <w:r w:rsidRPr="00165CD0">
        <w:rPr>
          <w:rStyle w:val="StyleUnderline"/>
        </w:rPr>
        <w:t>to immediately sell Saudi Arabia and other Gulf allies weapons</w:t>
      </w:r>
      <w:r w:rsidRPr="00165CD0">
        <w:t xml:space="preserve"> without congressional approval, senators said Friday.</w:t>
      </w:r>
    </w:p>
    <w:p w14:paraId="08F15175" w14:textId="77777777" w:rsidR="00BD3514" w:rsidRPr="00165CD0" w:rsidRDefault="00BD3514" w:rsidP="00BD3514">
      <w:pPr>
        <w:rPr>
          <w:rStyle w:val="StyleUnderline"/>
        </w:rPr>
      </w:pPr>
      <w:r w:rsidRPr="00165CD0">
        <w:rPr>
          <w:rStyle w:val="StyleUnderline"/>
        </w:rPr>
        <w:t>The approval comes amid heightened tensions with Iran over what the administration has described as increased threats to U.S. interests in the region,</w:t>
      </w:r>
      <w:r w:rsidRPr="00165CD0">
        <w:t xml:space="preserve"> and the senators indicated that </w:t>
      </w:r>
      <w:r w:rsidRPr="00165CD0">
        <w:rPr>
          <w:rStyle w:val="StyleUnderline"/>
        </w:rPr>
        <w:t>Iran was used as justification for the emergency sale.</w:t>
      </w:r>
    </w:p>
    <w:p w14:paraId="2CCEA6E2" w14:textId="77777777" w:rsidR="00BD3514" w:rsidRPr="00165CD0" w:rsidRDefault="00BD3514" w:rsidP="00BD3514">
      <w:r w:rsidRPr="00165CD0">
        <w:t>The administration on Friday also </w:t>
      </w:r>
      <w:hyperlink r:id="rId7" w:history="1">
        <w:r w:rsidRPr="00165CD0">
          <w:rPr>
            <w:rStyle w:val="Hyperlink"/>
          </w:rPr>
          <w:t>announced the deployment</w:t>
        </w:r>
      </w:hyperlink>
      <w:r w:rsidRPr="00165CD0">
        <w:t> of 1,500 U.S. troops to the Middle East to protect U.S. forces already there from Iran.</w:t>
      </w:r>
    </w:p>
    <w:p w14:paraId="0EE4FA7B" w14:textId="77777777" w:rsidR="00BD3514" w:rsidRPr="00165CD0" w:rsidRDefault="00BD3514" w:rsidP="00BD3514">
      <w:r w:rsidRPr="00165CD0">
        <w:rPr>
          <w:rStyle w:val="Emphasis"/>
        </w:rPr>
        <w:t>The package Congress was notified of Friday is composed of more than 20 separate deals and is valued at $8.1 billion</w:t>
      </w:r>
      <w:r w:rsidRPr="00165CD0">
        <w:t xml:space="preserve">, a Senate staffer told The Hill. </w:t>
      </w:r>
      <w:r w:rsidRPr="00165CD0">
        <w:rPr>
          <w:rStyle w:val="Emphasis"/>
        </w:rPr>
        <w:t>The weapons include precision guided munitions, others bombs and ammunition, and aircraft maintenance support</w:t>
      </w:r>
      <w:r w:rsidRPr="00165CD0">
        <w:t>, the staffer said.</w:t>
      </w:r>
    </w:p>
    <w:p w14:paraId="0169F403" w14:textId="77777777" w:rsidR="00BD3514" w:rsidRPr="00165CD0" w:rsidRDefault="00BD3514" w:rsidP="00BD3514">
      <w:r w:rsidRPr="00165CD0">
        <w:rPr>
          <w:rStyle w:val="StyleUnderline"/>
        </w:rPr>
        <w:t>The arms are being sold to Saudi Arabia and the United Arab Emirates</w:t>
      </w:r>
      <w:r w:rsidRPr="00165CD0">
        <w:t>, with the UAE then transferring some to Jordan, the staffer said.</w:t>
      </w:r>
    </w:p>
    <w:p w14:paraId="58C2DAD3" w14:textId="77777777" w:rsidR="00BD3514" w:rsidRPr="00165CD0" w:rsidRDefault="00BD3514" w:rsidP="00BD3514">
      <w:pPr>
        <w:rPr>
          <w:rStyle w:val="StyleUnderline"/>
        </w:rPr>
      </w:pPr>
      <w:r w:rsidRPr="00165CD0">
        <w:t>Late Friday afternoon, Secretary of State </w:t>
      </w:r>
      <w:hyperlink r:id="rId8" w:history="1">
        <w:r w:rsidRPr="00165CD0">
          <w:rPr>
            <w:rStyle w:val="StyleUnderline"/>
          </w:rPr>
          <w:t>Mike Pompeo</w:t>
        </w:r>
      </w:hyperlink>
      <w:r w:rsidRPr="00165CD0">
        <w:rPr>
          <w:rStyle w:val="StyleUnderline"/>
        </w:rPr>
        <w:t> released a statement saying the 22 arms sales are needed to "help these nations to deter and defend themselves from the Islamic Republic of Iran."</w:t>
      </w:r>
    </w:p>
    <w:p w14:paraId="4651B249" w14:textId="77777777" w:rsidR="00BD3514" w:rsidRPr="00165CD0" w:rsidRDefault="00BD3514" w:rsidP="00BD3514">
      <w:pPr>
        <w:rPr>
          <w:rStyle w:val="StyleUnderline"/>
        </w:rPr>
      </w:pPr>
    </w:p>
    <w:p w14:paraId="47317376" w14:textId="77777777" w:rsidR="00BD3514" w:rsidRDefault="00BD3514" w:rsidP="00BD3514">
      <w:pPr>
        <w:pStyle w:val="Heading3"/>
      </w:pPr>
      <w:r>
        <w:t>Yemen Crisis Advantage</w:t>
      </w:r>
    </w:p>
    <w:p w14:paraId="4F2740A5" w14:textId="77777777" w:rsidR="00BD3514" w:rsidRDefault="00BD3514" w:rsidP="00BD3514">
      <w:pPr>
        <w:pStyle w:val="Heading4"/>
      </w:pPr>
      <w:r>
        <w:t>US weapons are being used to kill thousands of Yemeni civilians – only restricting arms sales is able to solve</w:t>
      </w:r>
    </w:p>
    <w:p w14:paraId="2FE7DE6C" w14:textId="77777777" w:rsidR="00BD3514" w:rsidRPr="00097C78" w:rsidRDefault="00BD3514" w:rsidP="00BD3514">
      <w:r>
        <w:rPr>
          <w:rStyle w:val="Style13ptBold"/>
        </w:rPr>
        <w:t xml:space="preserve">Weber 18’ – </w:t>
      </w:r>
      <w:r w:rsidRPr="00097C78">
        <w:t xml:space="preserve">Emily, Staff Writer for GWU International Affairs Review (“The United States Should End Arms Sales to Saudi Arabia”, </w:t>
      </w:r>
      <w:hyperlink r:id="rId9" w:history="1">
        <w:r w:rsidRPr="00097C78">
          <w:rPr>
            <w:rStyle w:val="Hyperlink"/>
          </w:rPr>
          <w:t>http://www.iar-gwu.org/content/united-states-should-end-arms-sales-saudi-arabia</w:t>
        </w:r>
      </w:hyperlink>
      <w:r w:rsidRPr="00097C78">
        <w:t>, GWU International Affairs Review)</w:t>
      </w:r>
      <w:r>
        <w:t>//\\</w:t>
      </w:r>
    </w:p>
    <w:p w14:paraId="6D4C9EF6" w14:textId="77777777" w:rsidR="00BD3514" w:rsidRPr="00820F89" w:rsidRDefault="00BD3514" w:rsidP="00BD3514">
      <w:pPr>
        <w:rPr>
          <w:sz w:val="16"/>
        </w:rPr>
      </w:pPr>
      <w:r w:rsidRPr="00820F89">
        <w:rPr>
          <w:sz w:val="16"/>
        </w:rPr>
        <w:t xml:space="preserve">Recently, </w:t>
      </w:r>
      <w:r w:rsidRPr="00097C78">
        <w:rPr>
          <w:rStyle w:val="StyleUnderline"/>
        </w:rPr>
        <w:t xml:space="preserve">UN-sponsored peace talks between the Houthi movement and the internationally recognized Yemeni government </w:t>
      </w:r>
      <w:hyperlink r:id="rId10" w:history="1">
        <w:r w:rsidRPr="00097C78">
          <w:rPr>
            <w:rStyle w:val="StyleUnderline"/>
          </w:rPr>
          <w:t>failed</w:t>
        </w:r>
      </w:hyperlink>
      <w:r w:rsidRPr="00097C78">
        <w:rPr>
          <w:rStyle w:val="StyleUnderline"/>
        </w:rPr>
        <w:t xml:space="preserve"> after members of the Houthi delegation did not attend</w:t>
      </w:r>
      <w:r w:rsidRPr="00820F89">
        <w:rPr>
          <w:sz w:val="16"/>
        </w:rPr>
        <w:t xml:space="preserve">. The talks should have ended the brutal three-year Yemeni civil war. Violence began when the Houthis, a Shia movement supported by Iran, took over the city of Sana’a and announced their plan to take over the rest of the Yemeni government. When the internationally recognized government began to falter, Saudi Arabia came to their aid by establishing a coalition of Arab states to stop the Houthi revolt and restore the </w:t>
      </w:r>
      <w:proofErr w:type="spellStart"/>
      <w:r w:rsidRPr="00820F89">
        <w:rPr>
          <w:sz w:val="16"/>
        </w:rPr>
        <w:t>Hadi</w:t>
      </w:r>
      <w:proofErr w:type="spellEnd"/>
      <w:r w:rsidRPr="00820F89">
        <w:rPr>
          <w:sz w:val="16"/>
        </w:rPr>
        <w:t xml:space="preserve"> government</w:t>
      </w:r>
      <w:r w:rsidRPr="00097C78">
        <w:rPr>
          <w:rStyle w:val="StyleUnderline"/>
        </w:rPr>
        <w:t>. Saudi-led coalition air strikes have led to the deaths of thousands of Yemeni civilians. Many of these strikes use imprecise munitions such as cluster bombs that deliberately target civilian sites such as hospitals, schools, markets, and mosque</w:t>
      </w:r>
      <w:r w:rsidRPr="00820F89">
        <w:rPr>
          <w:sz w:val="16"/>
        </w:rPr>
        <w:t xml:space="preserve">s. </w:t>
      </w:r>
      <w:r w:rsidRPr="00097C78">
        <w:rPr>
          <w:rStyle w:val="StyleUnderline"/>
        </w:rPr>
        <w:t>These weapons that unnecessarily harm civilians are made and sold by the United States to Saudi Arabia for use in this conflict</w:t>
      </w:r>
      <w:r w:rsidRPr="00820F89">
        <w:rPr>
          <w:sz w:val="16"/>
        </w:rPr>
        <w:t xml:space="preserve">. </w:t>
      </w:r>
      <w:r w:rsidRPr="00097C78">
        <w:rPr>
          <w:rStyle w:val="Emphasis"/>
        </w:rPr>
        <w:t>The United States needs to re-evaluate, and limit, its strategy and instead focus its efforts on protecting suffering civilians through ending Saudi arms sales.</w:t>
      </w:r>
      <w:r w:rsidRPr="00820F89">
        <w:rPr>
          <w:sz w:val="16"/>
        </w:rPr>
        <w:t xml:space="preserve"> </w:t>
      </w:r>
      <w:r w:rsidRPr="00097C78">
        <w:rPr>
          <w:rStyle w:val="StyleUnderline"/>
        </w:rPr>
        <w:t xml:space="preserve">Millions of Yemenis have become </w:t>
      </w:r>
      <w:hyperlink r:id="rId11" w:history="1">
        <w:r w:rsidRPr="00097C78">
          <w:rPr>
            <w:rStyle w:val="StyleUnderline"/>
          </w:rPr>
          <w:t>displaced</w:t>
        </w:r>
      </w:hyperlink>
      <w:r w:rsidRPr="00097C78">
        <w:rPr>
          <w:rStyle w:val="StyleUnderline"/>
        </w:rPr>
        <w:t xml:space="preserve"> due to the Yemeni civil war. These refugees strain an already destabilized Middle East region</w:t>
      </w:r>
      <w:r w:rsidRPr="00820F89">
        <w:rPr>
          <w:sz w:val="16"/>
        </w:rPr>
        <w:t xml:space="preserve"> and increase the severity of the migrant crisis that began with the Syrian civil war</w:t>
      </w:r>
      <w:r w:rsidRPr="00097C78">
        <w:rPr>
          <w:rStyle w:val="StyleUnderline"/>
        </w:rPr>
        <w:t>. Displacement will put pressure on U.S. allies in Europe and spread across the Middle East and Africa</w:t>
      </w:r>
      <w:r w:rsidRPr="00820F89">
        <w:rPr>
          <w:sz w:val="16"/>
        </w:rPr>
        <w:t xml:space="preserve">. In addition, </w:t>
      </w:r>
      <w:r w:rsidRPr="00097C78">
        <w:rPr>
          <w:rStyle w:val="StyleUnderline"/>
        </w:rPr>
        <w:t>the famine caused by the civil war led to the deaths of 50,000 children and a cholera outbreak that killed over 2,000 Yemenis</w:t>
      </w:r>
      <w:r w:rsidRPr="00820F89">
        <w:rPr>
          <w:sz w:val="16"/>
        </w:rPr>
        <w:t xml:space="preserve">. </w:t>
      </w:r>
      <w:r w:rsidRPr="00097C78">
        <w:rPr>
          <w:rStyle w:val="Emphasis"/>
        </w:rPr>
        <w:t>The United States has been involved in this conflict from the outset because this conflict is a proxy war between Iran and Saudi Arabia</w:t>
      </w:r>
      <w:r w:rsidRPr="00820F89">
        <w:rPr>
          <w:sz w:val="16"/>
        </w:rPr>
        <w:t xml:space="preserve">. </w:t>
      </w:r>
      <w:r w:rsidRPr="00820F89">
        <w:rPr>
          <w:rStyle w:val="StyleUnderline"/>
        </w:rPr>
        <w:t>Many, if not all, of these strikes used American-made munitions and equipment</w:t>
      </w:r>
      <w:r w:rsidRPr="00820F89">
        <w:rPr>
          <w:sz w:val="16"/>
        </w:rPr>
        <w:t xml:space="preserve">. Under President Obama, arms </w:t>
      </w:r>
      <w:hyperlink r:id="rId12" w:history="1">
        <w:r w:rsidRPr="00820F89">
          <w:rPr>
            <w:rStyle w:val="Hyperlink"/>
            <w:sz w:val="16"/>
          </w:rPr>
          <w:t>exports increased significantly</w:t>
        </w:r>
      </w:hyperlink>
      <w:r w:rsidRPr="00820F89">
        <w:rPr>
          <w:sz w:val="16"/>
        </w:rPr>
        <w:t xml:space="preserve">, and Saudi Arabia was the second largest customer. </w:t>
      </w:r>
      <w:r w:rsidRPr="00820F89">
        <w:rPr>
          <w:rStyle w:val="StyleUnderline"/>
        </w:rPr>
        <w:t xml:space="preserve">Under President Trump, the arms trade with Saudi Arabia has increased again, including an </w:t>
      </w:r>
      <w:hyperlink r:id="rId13" w:history="1">
        <w:r w:rsidRPr="00820F89">
          <w:rPr>
            <w:rStyle w:val="StyleUnderline"/>
          </w:rPr>
          <w:t>agreement</w:t>
        </w:r>
      </w:hyperlink>
      <w:r w:rsidRPr="00820F89">
        <w:rPr>
          <w:rStyle w:val="StyleUnderline"/>
        </w:rPr>
        <w:t xml:space="preserve"> to sell the Saudi government over $100 billion worth of military equipment. The United States also has helped the Saudi-led coalition in Yemen by sharing intelligence, assisting with air strikes, and even putting </w:t>
      </w:r>
      <w:hyperlink r:id="rId14" w:history="1">
        <w:r w:rsidRPr="00820F89">
          <w:rPr>
            <w:rStyle w:val="StyleUnderline"/>
          </w:rPr>
          <w:t xml:space="preserve">U.S. </w:t>
        </w:r>
        <w:proofErr w:type="spellStart"/>
        <w:r w:rsidRPr="00820F89">
          <w:rPr>
            <w:rStyle w:val="StyleUnderline"/>
          </w:rPr>
          <w:t>troops</w:t>
        </w:r>
      </w:hyperlink>
      <w:r w:rsidRPr="00820F89">
        <w:rPr>
          <w:rStyle w:val="StyleUnderline"/>
        </w:rPr>
        <w:t>on</w:t>
      </w:r>
      <w:proofErr w:type="spellEnd"/>
      <w:r w:rsidRPr="00820F89">
        <w:rPr>
          <w:rStyle w:val="StyleUnderline"/>
        </w:rPr>
        <w:t xml:space="preserve"> the ground</w:t>
      </w:r>
      <w:r w:rsidRPr="00820F89">
        <w:rPr>
          <w:sz w:val="16"/>
        </w:rPr>
        <w:t xml:space="preserve">. Other U.S. interventions in the Middle East to promote democracy and state-building have proven ineffective at best. The wars in Iraq and Afghanistan were intended to end the threat of terrorism and build democratic states but have not achieved their goals. </w:t>
      </w:r>
      <w:r w:rsidRPr="00820F89">
        <w:rPr>
          <w:rStyle w:val="StyleUnderline"/>
        </w:rPr>
        <w:t>The Taliban is still controls a great deal of Afghanistan. In Iraq, Al-Qaeda and ISIS continue their incursion. Both of the latter groups have become widespread in Yemen because of the war. Although it is reasonable that the United States would want to prevent these groups from gaining more power in the region, similar U.S. interventions in the Middle East have failed</w:t>
      </w:r>
      <w:r w:rsidRPr="00820F89">
        <w:rPr>
          <w:sz w:val="16"/>
        </w:rPr>
        <w:t xml:space="preserve">. Ground troops, special forces operations, and air strikes are not long-term solutions for preventing the spread of these non-state actors. </w:t>
      </w:r>
      <w:r w:rsidRPr="00820F89">
        <w:rPr>
          <w:rStyle w:val="StyleUnderline"/>
        </w:rPr>
        <w:t>The United States should end its current level of military involvement and instead focus on humanitarian efforts and stabilizing Yemen</w:t>
      </w:r>
      <w:r w:rsidRPr="00820F89">
        <w:rPr>
          <w:sz w:val="16"/>
        </w:rPr>
        <w:t xml:space="preserve">. </w:t>
      </w:r>
      <w:r w:rsidRPr="00820F89">
        <w:rPr>
          <w:rStyle w:val="StyleUnderline"/>
        </w:rPr>
        <w:t>Yemen’s civil war has led to immense destruction and instability in what is essentially a Shia and Sunni proxy war.</w:t>
      </w:r>
      <w:r w:rsidRPr="00820F89">
        <w:rPr>
          <w:sz w:val="16"/>
        </w:rPr>
        <w:t xml:space="preserve"> Additionally, </w:t>
      </w:r>
      <w:r w:rsidRPr="00820F89">
        <w:rPr>
          <w:rStyle w:val="Emphasis"/>
        </w:rPr>
        <w:t>the United States should limit its role in this conflict by suspending current and future arms sales</w:t>
      </w:r>
      <w:r w:rsidRPr="00820F89">
        <w:rPr>
          <w:sz w:val="16"/>
        </w:rPr>
        <w:t xml:space="preserve"> and instead, increase its humanitarian presence. It is time to re-evaluate what role the United States will play, since its current strategy in Yemen and the Middle East is not working.</w:t>
      </w:r>
    </w:p>
    <w:p w14:paraId="2F7B3961" w14:textId="77777777" w:rsidR="00BD3514" w:rsidRPr="000D5480" w:rsidRDefault="00BD3514" w:rsidP="00BD3514"/>
    <w:p w14:paraId="25551B60" w14:textId="77777777" w:rsidR="00BD3514" w:rsidRDefault="00BD3514" w:rsidP="00BD3514">
      <w:pPr>
        <w:pStyle w:val="Heading4"/>
      </w:pPr>
      <w:r>
        <w:t>The US has a moral imperative to stop providing arms to Saudi Arabia – innocent Yemeni civilians are caught in the crossfire</w:t>
      </w:r>
    </w:p>
    <w:p w14:paraId="4D08033F" w14:textId="77777777" w:rsidR="00BD3514" w:rsidRPr="00ED0E98" w:rsidRDefault="00BD3514" w:rsidP="00BD3514">
      <w:pPr>
        <w:rPr>
          <w:b/>
          <w:bCs/>
          <w:sz w:val="26"/>
        </w:rPr>
      </w:pPr>
      <w:r>
        <w:rPr>
          <w:rStyle w:val="Style13ptBold"/>
        </w:rPr>
        <w:t>America Magazine ’18</w:t>
      </w:r>
      <w:r w:rsidRPr="00ED0E98">
        <w:t xml:space="preserve"> -- national weekly magazine published by the Jesuits of the United States and headquartered in midtown Manhattan (“The consequences of selling arms to Saudi Arabia”, </w:t>
      </w:r>
      <w:hyperlink r:id="rId15" w:history="1">
        <w:r w:rsidRPr="00ED0E98">
          <w:rPr>
            <w:rStyle w:val="Hyperlink"/>
          </w:rPr>
          <w:t>https://www.americamagazine.org/politics-society/2018/09/07/consequences-selling-arms-saudi-arabia</w:t>
        </w:r>
      </w:hyperlink>
      <w:r w:rsidRPr="00ED0E98">
        <w:t>)</w:t>
      </w:r>
      <w:r>
        <w:t xml:space="preserve"> //\\</w:t>
      </w:r>
    </w:p>
    <w:p w14:paraId="47716BC4" w14:textId="77777777" w:rsidR="00BD3514" w:rsidRDefault="00BD3514" w:rsidP="00BD3514">
      <w:pPr>
        <w:rPr>
          <w:rStyle w:val="Emphasis"/>
        </w:rPr>
      </w:pPr>
      <w:r w:rsidRPr="00ED0E98">
        <w:rPr>
          <w:sz w:val="16"/>
        </w:rPr>
        <w:t xml:space="preserve">On Aug. 9, </w:t>
      </w:r>
      <w:r w:rsidRPr="00ED0E98">
        <w:rPr>
          <w:rStyle w:val="StyleUnderline"/>
        </w:rPr>
        <w:t xml:space="preserve">a laser-guided bomb hit a school bus in Yemen, </w:t>
      </w:r>
      <w:r w:rsidRPr="00ED0E98">
        <w:rPr>
          <w:rStyle w:val="Emphasis"/>
        </w:rPr>
        <w:t>killing dozens of children</w:t>
      </w:r>
      <w:r w:rsidRPr="00ED0E98">
        <w:rPr>
          <w:rStyle w:val="StyleUnderline"/>
        </w:rPr>
        <w:t>; some of the victims’ bodies were so mutilated they could not be identified.</w:t>
      </w:r>
      <w:r w:rsidRPr="00ED0E98">
        <w:rPr>
          <w:sz w:val="16"/>
        </w:rPr>
        <w:t xml:space="preserve"> A week later, </w:t>
      </w:r>
      <w:r w:rsidRPr="00ED0E98">
        <w:rPr>
          <w:rStyle w:val="StyleUnderline"/>
        </w:rPr>
        <w:t>CNN reported that the 500-pound weapon had been sold to Saudi Arabia by Lockheed Martin</w:t>
      </w:r>
      <w:r w:rsidRPr="00ED0E98">
        <w:rPr>
          <w:sz w:val="16"/>
        </w:rPr>
        <w:t>. In 2016</w:t>
      </w:r>
      <w:r w:rsidRPr="00ED3ADC">
        <w:rPr>
          <w:rStyle w:val="Emphasis"/>
        </w:rPr>
        <w:t xml:space="preserve"> a si</w:t>
      </w:r>
      <w:r w:rsidRPr="00ED0E98">
        <w:rPr>
          <w:rStyle w:val="Emphasis"/>
        </w:rPr>
        <w:t>milar strike killed 155 people at a funeral hall in Yemen, and a U.S.-made bomb killed 97 people at a Yemeni market</w:t>
      </w:r>
      <w:r w:rsidRPr="00ED0E98">
        <w:rPr>
          <w:sz w:val="16"/>
        </w:rPr>
        <w:t xml:space="preserve">, two events that prompted the Obama administration to ban U.S. companies from selling precision-guided military technology to the Saudis. The ban did not last long: It was lifted in March 2017 by then-Secretary of State Rex Tillerson. The previous administration got it right. </w:t>
      </w:r>
      <w:r w:rsidRPr="00ED0E98">
        <w:rPr>
          <w:rStyle w:val="StyleUnderline"/>
        </w:rPr>
        <w:t>The United States has no immediate security interests in the military campaign, led by the Saudis and backed by the Yemeni government, against the Iran-backed Houthi rebels in Yemen</w:t>
      </w:r>
      <w:r w:rsidRPr="00ED0E98">
        <w:rPr>
          <w:sz w:val="16"/>
        </w:rPr>
        <w:t xml:space="preserve">. </w:t>
      </w:r>
      <w:r w:rsidRPr="00ED0E98">
        <w:rPr>
          <w:rStyle w:val="Emphasis"/>
        </w:rPr>
        <w:t>The conflict has led to thousands of civilian deaths, caused famine conditions and produced a cholera outbreak</w:t>
      </w:r>
      <w:r w:rsidRPr="00ED0E98">
        <w:rPr>
          <w:sz w:val="16"/>
        </w:rPr>
        <w:t xml:space="preserve">. Last month, Kareem Fahim of The Washington Post reported </w:t>
      </w:r>
      <w:r w:rsidRPr="00ED0E98">
        <w:rPr>
          <w:rStyle w:val="Emphasis"/>
        </w:rPr>
        <w:t>that the civilian death toll in Yemen could now be as high as 50,000</w:t>
      </w:r>
      <w:r w:rsidRPr="00ED0E98">
        <w:rPr>
          <w:sz w:val="16"/>
        </w:rPr>
        <w:t xml:space="preserve">. </w:t>
      </w:r>
      <w:r w:rsidRPr="00ED0E98">
        <w:rPr>
          <w:rStyle w:val="StyleUnderline"/>
        </w:rPr>
        <w:t xml:space="preserve">The United States must bear responsibility for exacerbating what a U.N. fact-finding team has called </w:t>
      </w:r>
      <w:r w:rsidRPr="00ED0E98">
        <w:rPr>
          <w:rStyle w:val="Emphasis"/>
        </w:rPr>
        <w:t>“</w:t>
      </w:r>
      <w:hyperlink r:id="rId16" w:history="1">
        <w:r w:rsidRPr="00ED0E98">
          <w:rPr>
            <w:rStyle w:val="Emphasis"/>
          </w:rPr>
          <w:t>the world’s largest humanitarian crisis</w:t>
        </w:r>
      </w:hyperlink>
      <w:r w:rsidRPr="00ED0E98">
        <w:rPr>
          <w:rStyle w:val="Emphasis"/>
        </w:rPr>
        <w:t>.”</w:t>
      </w:r>
      <w:r w:rsidRPr="00ED0E98">
        <w:rPr>
          <w:sz w:val="16"/>
        </w:rPr>
        <w:t xml:space="preserve"> </w:t>
      </w:r>
      <w:r w:rsidRPr="00ED0E98">
        <w:rPr>
          <w:rStyle w:val="StyleUnderline"/>
        </w:rPr>
        <w:t xml:space="preserve">The U.S. government has </w:t>
      </w:r>
      <w:hyperlink r:id="rId17" w:history="1">
        <w:r w:rsidRPr="00ED0E98">
          <w:rPr>
            <w:rStyle w:val="StyleUnderline"/>
          </w:rPr>
          <w:t>provided</w:t>
        </w:r>
      </w:hyperlink>
      <w:r w:rsidRPr="00ED0E98">
        <w:rPr>
          <w:rStyle w:val="StyleUnderline"/>
        </w:rPr>
        <w:t xml:space="preserve"> the Saudi-led air campaign with mid-air refueling and military advice, but the billions of dollars in arms sales to the Saudi-led coalition has had the most serious consequences.</w:t>
      </w:r>
      <w:r w:rsidRPr="00ED0E98">
        <w:rPr>
          <w:sz w:val="16"/>
        </w:rPr>
        <w:t xml:space="preserve"> Fortunately, U.S. policy may be changing. Secretary of State Mike Pompeo has </w:t>
      </w:r>
      <w:hyperlink r:id="rId18" w:history="1">
        <w:r w:rsidRPr="00ED0E98">
          <w:rPr>
            <w:rStyle w:val="Hyperlink"/>
            <w:sz w:val="16"/>
          </w:rPr>
          <w:t>reportedly</w:t>
        </w:r>
      </w:hyperlink>
      <w:r w:rsidRPr="00ED0E98">
        <w:rPr>
          <w:sz w:val="16"/>
        </w:rPr>
        <w:t xml:space="preserve"> discussed the need to investigate the air strike on the school bus with a Saudi prince, and last month President Trump signed a defense spending bill calling on the State Department to certify that Saudi Arabia is making a genuine effort to reduce civilian casualties. </w:t>
      </w:r>
      <w:r w:rsidRPr="00ED0E98">
        <w:rPr>
          <w:rStyle w:val="StyleUnderline"/>
        </w:rPr>
        <w:t xml:space="preserve">Attention to the role of advanced weaponry bought from U.S. companies must intensify, and </w:t>
      </w:r>
      <w:r w:rsidRPr="00ED0E98">
        <w:rPr>
          <w:rStyle w:val="Emphasis"/>
        </w:rPr>
        <w:t>these arms sales must be curtailed if the Saudis cannot bring their military operations in Yemen under control.</w:t>
      </w:r>
    </w:p>
    <w:p w14:paraId="65401CE9" w14:textId="77777777" w:rsidR="00BD3514" w:rsidRDefault="00BD3514" w:rsidP="00BD3514">
      <w:pPr>
        <w:pStyle w:val="Heading4"/>
      </w:pPr>
      <w:r>
        <w:t>This is causing millions to die of starvation and disease</w:t>
      </w:r>
    </w:p>
    <w:p w14:paraId="67A20742" w14:textId="77777777" w:rsidR="00BD3514" w:rsidRPr="00B72DEC" w:rsidRDefault="00BD3514" w:rsidP="00BD3514">
      <w:pPr>
        <w:rPr>
          <w:rStyle w:val="Style13ptBold"/>
        </w:rPr>
      </w:pPr>
      <w:r>
        <w:rPr>
          <w:rStyle w:val="Style13ptBold"/>
        </w:rPr>
        <w:t xml:space="preserve">Ben-Meir ’18 – </w:t>
      </w:r>
      <w:r w:rsidRPr="00B72DEC">
        <w:t xml:space="preserve">Alon, Ph.D. in International Relations from Oxford University, Senior Fellow of International Relations and Middle Eastern studies at New York University’s Center for Global Affairs, Engaged in Track 2 diplomatic negotiations for the past 25 years (“The Saudi Butchery in Yemen and the World’s Apathy”, The Globalist, </w:t>
      </w:r>
      <w:hyperlink r:id="rId19" w:history="1">
        <w:r w:rsidRPr="00B72DEC">
          <w:rPr>
            <w:rStyle w:val="Hyperlink"/>
          </w:rPr>
          <w:t>https://www.theglobalist.com/middle-east-yemen-war-saudi-arabia-iran/</w:t>
        </w:r>
      </w:hyperlink>
      <w:r w:rsidRPr="00B72DEC">
        <w:t>)</w:t>
      </w:r>
      <w:r>
        <w:t>//\\</w:t>
      </w:r>
    </w:p>
    <w:p w14:paraId="4DFD6F67" w14:textId="77777777" w:rsidR="00BD3514" w:rsidRPr="00B72DEC" w:rsidRDefault="00BD3514" w:rsidP="00BD3514">
      <w:pPr>
        <w:rPr>
          <w:rStyle w:val="Emphasis"/>
        </w:rPr>
      </w:pPr>
      <w:r w:rsidRPr="00B72DEC">
        <w:rPr>
          <w:rStyle w:val="StyleUnderline"/>
        </w:rPr>
        <w:t>The Saudis are deliberately preventing food and medicine from reaching areas where children are dying from starvation or disease. Their indiscriminate bombings are killing thousands of innocent men, women, and children, leaving whole communities in ruin</w:t>
      </w:r>
      <w:r w:rsidRPr="00B72DEC">
        <w:rPr>
          <w:sz w:val="16"/>
        </w:rPr>
        <w:t xml:space="preserve">. The saddest part of this unfolding tragedy is that </w:t>
      </w:r>
      <w:r w:rsidRPr="00B72DEC">
        <w:rPr>
          <w:rStyle w:val="Emphasis"/>
        </w:rPr>
        <w:t xml:space="preserve">the United States and other Western powers </w:t>
      </w:r>
      <w:hyperlink r:id="rId20" w:history="1">
        <w:r w:rsidRPr="00B72DEC">
          <w:rPr>
            <w:rStyle w:val="Emphasis"/>
          </w:rPr>
          <w:t>are supplying the Saudis with the weapons</w:t>
        </w:r>
      </w:hyperlink>
      <w:r w:rsidRPr="00B72DEC">
        <w:rPr>
          <w:rStyle w:val="Emphasis"/>
        </w:rPr>
        <w:t xml:space="preserve"> they need to massacre the Yemenites</w:t>
      </w:r>
      <w:r w:rsidRPr="00B72DEC">
        <w:rPr>
          <w:sz w:val="16"/>
        </w:rPr>
        <w:t xml:space="preserve">. They are trapped in this proxy war between Saudi Arabia and Iran (which neither can win), and the will continue to pay with their blood. </w:t>
      </w:r>
      <w:r w:rsidRPr="00B72DEC">
        <w:rPr>
          <w:rStyle w:val="StyleUnderline"/>
        </w:rPr>
        <w:t>The butchering of Khashoggi in the Saudi consulate in Istanbul is but a manifestation of how vicious and cold-blooded the Saudis can</w:t>
      </w:r>
      <w:r w:rsidRPr="00B72DEC">
        <w:rPr>
          <w:sz w:val="16"/>
        </w:rPr>
        <w:t xml:space="preserve"> be. Western governments must remember that </w:t>
      </w:r>
      <w:r w:rsidRPr="00B72DEC">
        <w:rPr>
          <w:rStyle w:val="Emphasis"/>
        </w:rPr>
        <w:t>silencing a journalist by slicing him to pieces is not only an assault on the freedom of the press, but an assault on us all as human beings</w:t>
      </w:r>
      <w:r w:rsidRPr="00B72DEC">
        <w:rPr>
          <w:sz w:val="16"/>
        </w:rPr>
        <w:t xml:space="preserve">. This bring us back to the merciless war in Yemen that defies any logic. Yemen war: The statistics Since 2015, the Saudis have led a coalition of mostly Arab states to fight in Yemen’s civil war, backing the ousted government against the Houthi rebels—a Shia-affiliated group with the full support of Iran. The following statistics are not mere numbers. One has to graphically imagine what is actually happening to the multitude of Yemenites to grasp the magnitude of a war that has shattered a nation to the ground. </w:t>
      </w:r>
      <w:r w:rsidRPr="00B72DEC">
        <w:rPr>
          <w:rStyle w:val="StyleUnderline"/>
        </w:rPr>
        <w:t xml:space="preserve">Out of a total population of 28 million people, </w:t>
      </w:r>
      <w:hyperlink r:id="rId21" w:history="1">
        <w:r w:rsidRPr="00B72DEC">
          <w:rPr>
            <w:rStyle w:val="Emphasis"/>
          </w:rPr>
          <w:t>22 million</w:t>
        </w:r>
      </w:hyperlink>
      <w:r w:rsidRPr="00B72DEC">
        <w:rPr>
          <w:rStyle w:val="Emphasis"/>
        </w:rPr>
        <w:t xml:space="preserve"> are in need of humanitarian aid</w:t>
      </w:r>
      <w:r w:rsidRPr="00B72DEC">
        <w:rPr>
          <w:rStyle w:val="StyleUnderline"/>
        </w:rPr>
        <w:t xml:space="preserve">. Nearly </w:t>
      </w:r>
      <w:r w:rsidRPr="00B72DEC">
        <w:rPr>
          <w:rStyle w:val="Emphasis"/>
        </w:rPr>
        <w:t xml:space="preserve">5.2 million children are starving to death </w:t>
      </w:r>
      <w:r w:rsidRPr="00B72DEC">
        <w:rPr>
          <w:rStyle w:val="StyleUnderline"/>
        </w:rPr>
        <w:t xml:space="preserve">and </w:t>
      </w:r>
      <w:r w:rsidRPr="00B72DEC">
        <w:rPr>
          <w:rStyle w:val="Emphasis"/>
        </w:rPr>
        <w:t xml:space="preserve">nearly one million are believed to be </w:t>
      </w:r>
      <w:hyperlink r:id="rId22" w:history="1">
        <w:r w:rsidRPr="00B72DEC">
          <w:rPr>
            <w:rStyle w:val="Emphasis"/>
          </w:rPr>
          <w:t>infected with cholera.</w:t>
        </w:r>
      </w:hyperlink>
      <w:r w:rsidRPr="00B72DEC">
        <w:rPr>
          <w:rStyle w:val="StyleUnderline"/>
        </w:rPr>
        <w:t xml:space="preserve"> Over </w:t>
      </w:r>
      <w:r w:rsidRPr="00B72DEC">
        <w:rPr>
          <w:rStyle w:val="Emphasis"/>
        </w:rPr>
        <w:t>eight million people are facing famine</w:t>
      </w:r>
      <w:r w:rsidRPr="00B72DEC">
        <w:rPr>
          <w:rStyle w:val="StyleUnderline"/>
        </w:rPr>
        <w:t xml:space="preserve"> and </w:t>
      </w:r>
      <w:r w:rsidRPr="00B72DEC">
        <w:rPr>
          <w:rStyle w:val="Emphasis"/>
        </w:rPr>
        <w:t xml:space="preserve">two million </w:t>
      </w:r>
      <w:hyperlink r:id="rId23" w:history="1">
        <w:r w:rsidRPr="00B72DEC">
          <w:rPr>
            <w:rStyle w:val="Emphasis"/>
          </w:rPr>
          <w:t>are displaced</w:t>
        </w:r>
      </w:hyperlink>
      <w:r w:rsidRPr="00B72DEC">
        <w:rPr>
          <w:rStyle w:val="Emphasis"/>
        </w:rPr>
        <w:t xml:space="preserve"> and deprived of basic needs.</w:t>
      </w:r>
    </w:p>
    <w:p w14:paraId="0EA7A900" w14:textId="77777777" w:rsidR="00BD3514" w:rsidRPr="000D5480" w:rsidRDefault="00BD3514" w:rsidP="00BD3514"/>
    <w:p w14:paraId="510B0BAA" w14:textId="77777777" w:rsidR="00BD3514" w:rsidRDefault="00BD3514" w:rsidP="00BD3514">
      <w:pPr>
        <w:pStyle w:val="Heading4"/>
      </w:pPr>
      <w:r>
        <w:t>Continued violence is edging thousands closer to starvation – banning arms sales is critical to preventing a huge future famine</w:t>
      </w:r>
    </w:p>
    <w:p w14:paraId="2FCB481C" w14:textId="77777777" w:rsidR="00BD3514" w:rsidRPr="00517C5A" w:rsidRDefault="00BD3514" w:rsidP="00BD3514">
      <w:r>
        <w:rPr>
          <w:rStyle w:val="Style13ptBold"/>
        </w:rPr>
        <w:t xml:space="preserve">Walsh ’18 – </w:t>
      </w:r>
      <w:r w:rsidRPr="00517C5A">
        <w:t xml:space="preserve">Declan, Cairo bureau chief for the New York Times, covering Egypt and the Middle East (“THE TRAGEDY OF SAUDI ARABIA’S WAR”, New York Times, </w:t>
      </w:r>
      <w:hyperlink r:id="rId24" w:history="1">
        <w:r w:rsidRPr="00517C5A">
          <w:rPr>
            <w:rStyle w:val="Hyperlink"/>
          </w:rPr>
          <w:t>https://www.nytimes.com/interactive/2018/10/26/world/middleeast/saudi-arabia-war-yemen.html</w:t>
        </w:r>
      </w:hyperlink>
      <w:r w:rsidRPr="00517C5A">
        <w:t>) //</w:t>
      </w:r>
      <w:r>
        <w:t>\\</w:t>
      </w:r>
    </w:p>
    <w:p w14:paraId="249A1B5D" w14:textId="77777777" w:rsidR="00BD3514" w:rsidRDefault="00BD3514" w:rsidP="00BD3514">
      <w:pPr>
        <w:rPr>
          <w:rStyle w:val="Emphasis"/>
        </w:rPr>
      </w:pPr>
      <w:r w:rsidRPr="00517C5A">
        <w:rPr>
          <w:rStyle w:val="StyleUnderline"/>
        </w:rPr>
        <w:t xml:space="preserve">The signs are everywhere, </w:t>
      </w:r>
      <w:r w:rsidRPr="00517C5A">
        <w:rPr>
          <w:rStyle w:val="Emphasis"/>
        </w:rPr>
        <w:t>cutting across boundaries of class, tribe and region.</w:t>
      </w:r>
      <w:r w:rsidRPr="00517C5A">
        <w:rPr>
          <w:sz w:val="16"/>
        </w:rPr>
        <w:t xml:space="preserve"> Unpaid university professors issue desperate appeals for help on social media. Doctors and teachers are forced to sell their gold, land or cars to feed their families. On the streets of the capital, </w:t>
      </w:r>
      <w:r w:rsidRPr="00517C5A">
        <w:rPr>
          <w:rStyle w:val="StyleUnderline"/>
        </w:rPr>
        <w:t xml:space="preserve">Sana, an elderly woman begs for alms with a loudspeaker. “Help me,” the woman, Zahra </w:t>
      </w:r>
      <w:proofErr w:type="spellStart"/>
      <w:r w:rsidRPr="00517C5A">
        <w:rPr>
          <w:rStyle w:val="StyleUnderline"/>
        </w:rPr>
        <w:t>Bajali</w:t>
      </w:r>
      <w:proofErr w:type="spellEnd"/>
      <w:r w:rsidRPr="00517C5A">
        <w:rPr>
          <w:rStyle w:val="StyleUnderline"/>
        </w:rPr>
        <w:t>, calls out. “I have a sick husband. I have a house for rent. Help.”</w:t>
      </w:r>
      <w:r w:rsidRPr="00517C5A">
        <w:rPr>
          <w:sz w:val="16"/>
        </w:rPr>
        <w:t xml:space="preserve"> And in the hushed hunger wards, </w:t>
      </w:r>
      <w:r w:rsidRPr="00517C5A">
        <w:rPr>
          <w:rStyle w:val="StyleUnderline"/>
        </w:rPr>
        <w:t>ailing infants hover between life and death.</w:t>
      </w:r>
      <w:r w:rsidRPr="00517C5A">
        <w:rPr>
          <w:sz w:val="16"/>
        </w:rPr>
        <w:t xml:space="preserve"> </w:t>
      </w:r>
      <w:r w:rsidRPr="00517C5A">
        <w:rPr>
          <w:rStyle w:val="Emphasis"/>
        </w:rPr>
        <w:t>Of nearly two million malnourished children in Yemen, 400,000 are considered critically ill — a figure projected to rise by one quarter in the coming months.</w:t>
      </w:r>
      <w:r w:rsidRPr="00517C5A">
        <w:rPr>
          <w:sz w:val="16"/>
        </w:rPr>
        <w:t xml:space="preserve"> </w:t>
      </w:r>
      <w:r w:rsidRPr="00517C5A">
        <w:rPr>
          <w:rStyle w:val="StyleUnderline"/>
        </w:rPr>
        <w:t xml:space="preserve">“We are being crushed,” </w:t>
      </w:r>
      <w:r w:rsidRPr="00517C5A">
        <w:rPr>
          <w:sz w:val="16"/>
        </w:rPr>
        <w:t xml:space="preserve">said Dr. </w:t>
      </w:r>
      <w:proofErr w:type="spellStart"/>
      <w:r w:rsidRPr="00517C5A">
        <w:rPr>
          <w:sz w:val="16"/>
        </w:rPr>
        <w:t>Mekkia</w:t>
      </w:r>
      <w:proofErr w:type="spellEnd"/>
      <w:r w:rsidRPr="00517C5A">
        <w:rPr>
          <w:sz w:val="16"/>
        </w:rPr>
        <w:t xml:space="preserve"> Mahdi at the health clinic in Aslam, an impoverished northwestern town that has been swamped with refugees fleeing the fighting in </w:t>
      </w:r>
      <w:proofErr w:type="spellStart"/>
      <w:r w:rsidRPr="00517C5A">
        <w:rPr>
          <w:sz w:val="16"/>
        </w:rPr>
        <w:t>Hudaydah</w:t>
      </w:r>
      <w:proofErr w:type="spellEnd"/>
      <w:r w:rsidRPr="00517C5A">
        <w:rPr>
          <w:sz w:val="16"/>
        </w:rPr>
        <w:t>, an embattled port city 90 miles to the south. Flitting between the beds at her spartan clinic, she cajoled mothers, dispensed orders to medics and spoon-fed milk to sickly infants. For some it was too late: the night before, an 11-month old boy had died. He weighed five and a half pounds. Looking around her, Dr. Mahdi could not fathom the Western obsession with the Saudi killing of Jamal Khashoggi in Istanbul. “</w:t>
      </w:r>
      <w:r w:rsidRPr="00517C5A">
        <w:rPr>
          <w:rStyle w:val="StyleUnderline"/>
        </w:rPr>
        <w:t xml:space="preserve">We’re surprised the Khashoggi case is getting so much attention while </w:t>
      </w:r>
      <w:r w:rsidRPr="00517C5A">
        <w:rPr>
          <w:rStyle w:val="Emphasis"/>
        </w:rPr>
        <w:t xml:space="preserve">millions of Yemeni children are suffering,” </w:t>
      </w:r>
      <w:r w:rsidRPr="00517C5A">
        <w:rPr>
          <w:rStyle w:val="StyleUnderline"/>
        </w:rPr>
        <w:t xml:space="preserve">she said. </w:t>
      </w:r>
      <w:r w:rsidRPr="00517C5A">
        <w:rPr>
          <w:rStyle w:val="Emphasis"/>
        </w:rPr>
        <w:t>“Nobody gives a damn about them.”</w:t>
      </w:r>
      <w:r w:rsidRPr="00517C5A">
        <w:rPr>
          <w:sz w:val="16"/>
        </w:rPr>
        <w:t xml:space="preserve"> She tugged on the flaccid skin of a drowsy 7-year-old girl with stick-like arms. “Look,” she said. “No meat. Only bones.” The embassy of Saudi Arabia in Washington did not respond to questions about the country’s policies in Yemen. But </w:t>
      </w:r>
      <w:r w:rsidRPr="00517C5A">
        <w:rPr>
          <w:rStyle w:val="StyleUnderline"/>
        </w:rPr>
        <w:t>Saudi officials have defended their actions, citing rockets fired across their border by the Houthis</w:t>
      </w:r>
      <w:r w:rsidRPr="00517C5A">
        <w:rPr>
          <w:sz w:val="16"/>
        </w:rPr>
        <w:t xml:space="preserve">, an armed group professing Zaidi Islam, an offshoot of Shiism, that Saudi Arabia, a Sunni monarchy, </w:t>
      </w:r>
      <w:r w:rsidRPr="00517C5A">
        <w:rPr>
          <w:rStyle w:val="StyleUnderline"/>
        </w:rPr>
        <w:t>views as a proxy for its regional rival, Iran</w:t>
      </w:r>
      <w:r w:rsidRPr="00517C5A">
        <w:rPr>
          <w:sz w:val="16"/>
        </w:rPr>
        <w:t xml:space="preserve">. The Saudis point out that they, along with the United Arab Emirates, are among the most generous donors to Yemen’s humanitarian relief effort. Last spring, the two allies pledged $1 billion in aid to Yemen. In January, Saudi Arabia deposited $2 billion in Yemen’s central bank to prop up its currency. But those </w:t>
      </w:r>
      <w:r w:rsidRPr="00517C5A">
        <w:rPr>
          <w:rStyle w:val="StyleUnderline"/>
        </w:rPr>
        <w:t>efforts have been overshadowed by the coalition’s attacks on Yemen’s economy, including the denial of salaries to civil servants, a partial blockade that has driven up food prices, and the printing of vast amounts of bank notes, which caused the currency to plunge</w:t>
      </w:r>
      <w:r w:rsidRPr="00517C5A">
        <w:rPr>
          <w:sz w:val="16"/>
        </w:rPr>
        <w:t xml:space="preserve">. And </w:t>
      </w:r>
      <w:r w:rsidRPr="00517C5A">
        <w:rPr>
          <w:rStyle w:val="StyleUnderline"/>
        </w:rPr>
        <w:t xml:space="preserve">the offensive to capture </w:t>
      </w:r>
      <w:proofErr w:type="spellStart"/>
      <w:r w:rsidRPr="00517C5A">
        <w:rPr>
          <w:rStyle w:val="StyleUnderline"/>
        </w:rPr>
        <w:t>Hudaydah</w:t>
      </w:r>
      <w:proofErr w:type="spellEnd"/>
      <w:r w:rsidRPr="00517C5A">
        <w:rPr>
          <w:sz w:val="16"/>
        </w:rPr>
        <w:t xml:space="preserve">, which started in June, has endangered the main lifeline for imports to northern Yemen, </w:t>
      </w:r>
      <w:r w:rsidRPr="00517C5A">
        <w:rPr>
          <w:rStyle w:val="StyleUnderline"/>
        </w:rPr>
        <w:t>displaced 570,000 people and edged many more closer to starvation</w:t>
      </w:r>
      <w:r w:rsidRPr="00517C5A">
        <w:rPr>
          <w:sz w:val="16"/>
        </w:rPr>
        <w:t xml:space="preserve">. </w:t>
      </w:r>
      <w:r w:rsidRPr="00517C5A">
        <w:rPr>
          <w:rStyle w:val="Emphasis"/>
        </w:rPr>
        <w:t xml:space="preserve">A famine here, Mr. </w:t>
      </w:r>
      <w:proofErr w:type="spellStart"/>
      <w:r w:rsidRPr="00517C5A">
        <w:rPr>
          <w:rStyle w:val="Emphasis"/>
        </w:rPr>
        <w:t>Lowcock</w:t>
      </w:r>
      <w:proofErr w:type="spellEnd"/>
      <w:r w:rsidRPr="00517C5A">
        <w:rPr>
          <w:rStyle w:val="Emphasis"/>
        </w:rPr>
        <w:t xml:space="preserve"> warned, would be “much bigger than anything any professional in this field has seen during their working lives.”</w:t>
      </w:r>
    </w:p>
    <w:p w14:paraId="4718734F" w14:textId="77777777" w:rsidR="00BD3514" w:rsidRDefault="00BD3514" w:rsidP="00BD3514">
      <w:pPr>
        <w:pStyle w:val="Heading3"/>
      </w:pPr>
      <w:r>
        <w:t>Iran Conflict Advantage</w:t>
      </w:r>
    </w:p>
    <w:p w14:paraId="100C8434" w14:textId="77777777" w:rsidR="00BD3514" w:rsidRDefault="00BD3514" w:rsidP="00BD3514">
      <w:pPr>
        <w:pStyle w:val="Heading4"/>
      </w:pPr>
      <w:r>
        <w:t xml:space="preserve">US arms sales to Saudi Arabia </w:t>
      </w:r>
      <w:r>
        <w:rPr>
          <w:u w:val="single"/>
        </w:rPr>
        <w:t>embolden</w:t>
      </w:r>
      <w:r>
        <w:t xml:space="preserve"> Iran and grant them a greater influence in the region</w:t>
      </w:r>
    </w:p>
    <w:p w14:paraId="4B3884F3" w14:textId="77777777" w:rsidR="00BD3514" w:rsidRPr="00C1244C" w:rsidRDefault="00BD3514" w:rsidP="00BD3514">
      <w:pPr>
        <w:rPr>
          <w:rStyle w:val="Style13ptBold"/>
        </w:rPr>
      </w:pPr>
      <w:proofErr w:type="spellStart"/>
      <w:r>
        <w:rPr>
          <w:rStyle w:val="Style13ptBold"/>
        </w:rPr>
        <w:t>Byman</w:t>
      </w:r>
      <w:proofErr w:type="spellEnd"/>
      <w:r>
        <w:rPr>
          <w:rStyle w:val="Style13ptBold"/>
        </w:rPr>
        <w:t xml:space="preserve"> ’18 – </w:t>
      </w:r>
      <w:r w:rsidRPr="00C1244C">
        <w:t xml:space="preserve">Daniel, professor and Senior Associate Dean at Georgetown University's Walsh School of Foreign Service, Senior Fellow at the Center for Middle East Policy at the Brookings Institution (“How the U.S. Is Empowering Iran in Yemen”, Foreign Affairs, </w:t>
      </w:r>
      <w:hyperlink r:id="rId25" w:history="1">
        <w:r w:rsidRPr="00C1244C">
          <w:rPr>
            <w:rStyle w:val="Hyperlink"/>
          </w:rPr>
          <w:t>https://www.foreignaffairs.com/articles/middle-east/2018-07-26/how-us-empowering-iran-yemen</w:t>
        </w:r>
      </w:hyperlink>
      <w:r w:rsidRPr="00C1244C">
        <w:t>)</w:t>
      </w:r>
      <w:r>
        <w:t xml:space="preserve"> //\\</w:t>
      </w:r>
    </w:p>
    <w:p w14:paraId="525131BF" w14:textId="77777777" w:rsidR="00BD3514" w:rsidRDefault="00BD3514" w:rsidP="00BD3514">
      <w:pPr>
        <w:rPr>
          <w:sz w:val="16"/>
        </w:rPr>
      </w:pPr>
      <w:r w:rsidRPr="00C1244C">
        <w:rPr>
          <w:sz w:val="16"/>
        </w:rPr>
        <w:t xml:space="preserve">Yet such </w:t>
      </w:r>
      <w:r w:rsidRPr="00C1244C">
        <w:rPr>
          <w:rStyle w:val="StyleUnderline"/>
        </w:rPr>
        <w:t>warnings of the Iranian threat miss a key factor: the United States’ own policies have at times advanced rather than hindered Tehran’s regional ambitions</w:t>
      </w:r>
      <w:r w:rsidRPr="00C1244C">
        <w:rPr>
          <w:rStyle w:val="Emphasis"/>
        </w:rPr>
        <w:t>.</w:t>
      </w:r>
      <w:r w:rsidRPr="00C1244C">
        <w:rPr>
          <w:sz w:val="16"/>
        </w:rPr>
        <w:t xml:space="preserve"> Nowhere is this clearer than in Yemen. </w:t>
      </w:r>
      <w:r w:rsidRPr="00C1244C">
        <w:rPr>
          <w:rStyle w:val="StyleUnderline"/>
        </w:rPr>
        <w:t xml:space="preserve">U.S. support for a brutal </w:t>
      </w:r>
      <w:hyperlink r:id="rId26" w:history="1">
        <w:r w:rsidRPr="00C1244C">
          <w:rPr>
            <w:rStyle w:val="StyleUnderline"/>
          </w:rPr>
          <w:t>Saudi-led military campaign</w:t>
        </w:r>
      </w:hyperlink>
      <w:r w:rsidRPr="00C1244C">
        <w:rPr>
          <w:rStyle w:val="StyleUnderline"/>
        </w:rPr>
        <w:t xml:space="preserve"> in the country has created a humanitarian crisis of staggering proportions, </w:t>
      </w:r>
      <w:r w:rsidRPr="00C1244C">
        <w:rPr>
          <w:rStyle w:val="Emphasis"/>
        </w:rPr>
        <w:t>while offering an opening for Iran to expand its influence in the country</w:t>
      </w:r>
      <w:r w:rsidRPr="00C1244C">
        <w:rPr>
          <w:rStyle w:val="StyleUnderline"/>
        </w:rPr>
        <w:t>.</w:t>
      </w:r>
      <w:r w:rsidRPr="00C1244C">
        <w:rPr>
          <w:sz w:val="16"/>
        </w:rPr>
        <w:t xml:space="preserve"> </w:t>
      </w:r>
      <w:r w:rsidRPr="00C1244C">
        <w:rPr>
          <w:rStyle w:val="StyleUnderline"/>
        </w:rPr>
        <w:t>Military intervention has made insurgents more reliant on support from Tehran and is turning civilians against U.S. partners. If Washington wants to counter Iranian influence, it needs to reverse course—ending its disastrous support for the Saudi-led coalition and throwing its weight behind peace talks</w:t>
      </w:r>
      <w:r w:rsidRPr="00C1244C">
        <w:rPr>
          <w:rStyle w:val="Emphasis"/>
        </w:rPr>
        <w:t>. Doubling down on the military effort will serve only to further Iran’s regional ascendance</w:t>
      </w:r>
      <w:r w:rsidRPr="00C1244C">
        <w:rPr>
          <w:sz w:val="10"/>
        </w:rPr>
        <w:t xml:space="preserve">.  UNEXPECTED COSTS The roots of the current conflict in Yemen trace back to the early 2000s, when Houthi rebels from the northern region of </w:t>
      </w:r>
      <w:proofErr w:type="spellStart"/>
      <w:r w:rsidRPr="00C1244C">
        <w:rPr>
          <w:sz w:val="10"/>
        </w:rPr>
        <w:t>Saada</w:t>
      </w:r>
      <w:proofErr w:type="spellEnd"/>
      <w:r w:rsidRPr="00C1244C">
        <w:rPr>
          <w:sz w:val="10"/>
        </w:rPr>
        <w:t xml:space="preserve"> repeatedly rebelled against the regime of then resident Ali Abdullah Saleh, hoping to increase their share of state patronage. Arab Spring protests in 2011 forced Saleh to step down and hand power to his second-in-command, Abd </w:t>
      </w:r>
      <w:proofErr w:type="spellStart"/>
      <w:r w:rsidRPr="00C1244C">
        <w:rPr>
          <w:sz w:val="10"/>
        </w:rPr>
        <w:t>Rabbu</w:t>
      </w:r>
      <w:proofErr w:type="spellEnd"/>
      <w:r w:rsidRPr="00C1244C">
        <w:rPr>
          <w:sz w:val="10"/>
        </w:rPr>
        <w:t xml:space="preserve"> Mansour </w:t>
      </w:r>
      <w:proofErr w:type="spellStart"/>
      <w:r w:rsidRPr="00C1244C">
        <w:rPr>
          <w:sz w:val="10"/>
        </w:rPr>
        <w:t>Hadi</w:t>
      </w:r>
      <w:proofErr w:type="spellEnd"/>
      <w:r w:rsidRPr="00C1244C">
        <w:rPr>
          <w:sz w:val="10"/>
        </w:rPr>
        <w:t xml:space="preserve">. Behind the scenes, however, Saleh schemed with loyal military forces to retain his influence. Taking advantage of the ensuing chaos, Houthi rebels conquered the capital, Sanaa, in 2014. By the following year, they controlled much of Yemen. Fighting against the Houthis—and among each other—were supporters of </w:t>
      </w:r>
      <w:proofErr w:type="spellStart"/>
      <w:r w:rsidRPr="00C1244C">
        <w:rPr>
          <w:sz w:val="10"/>
        </w:rPr>
        <w:t>Hadi’s</w:t>
      </w:r>
      <w:proofErr w:type="spellEnd"/>
      <w:r w:rsidRPr="00C1244C">
        <w:rPr>
          <w:sz w:val="10"/>
        </w:rPr>
        <w:t xml:space="preserve"> government, a local al Qaeda branch, southern separatists, and a collective of local actors. Blithely ignoring this complexity, Saudi Arabia and the United Arab Emirates entered the war in March 2015, seeking to put </w:t>
      </w:r>
      <w:proofErr w:type="spellStart"/>
      <w:r w:rsidRPr="00C1244C">
        <w:rPr>
          <w:sz w:val="10"/>
        </w:rPr>
        <w:t>Hadi</w:t>
      </w:r>
      <w:proofErr w:type="spellEnd"/>
      <w:r w:rsidRPr="00C1244C">
        <w:rPr>
          <w:sz w:val="10"/>
        </w:rPr>
        <w:t xml:space="preserve"> back in power and fight the Houthis, whom they saw as a proxy of their archenemy, Iran. Saudi and Emirati leaders feared that, through the Houthis, Iran would gain a foothold in Yemen much as it had done in Lebanon, where Tehran has a powerful proto-state ally in the form of Hezbollah. Saudi leaders </w:t>
      </w:r>
      <w:hyperlink r:id="rId27" w:history="1">
        <w:r w:rsidRPr="00C1244C">
          <w:rPr>
            <w:rStyle w:val="Hyperlink"/>
            <w:sz w:val="10"/>
          </w:rPr>
          <w:t>predicted</w:t>
        </w:r>
      </w:hyperlink>
      <w:r w:rsidRPr="00C1244C">
        <w:rPr>
          <w:sz w:val="10"/>
        </w:rPr>
        <w:t xml:space="preserve"> that the intervention would quickly tip the scales and that the civil war would end after only a few weeks. Three years later, what was supposed to be a short, decisive intervention has ground on, with no end in sight. The campaign has reclaimed parts of southern Yemen from the Houthis. But the insurgents have kept control over the capital, Sanaa, and still boast tens of thousands of armed fighters. There has been good reason for policymakers in Saudi Arabia, the UAE, and Washington to worry about Iranian ascendance across the region. Tehran’s closest ally, Syrian dictator Bashar al-Assad, has made steady headway against insurgent groups, including forces backed by the United States and its allies. In May, elections in </w:t>
      </w:r>
      <w:hyperlink r:id="rId28" w:history="1">
        <w:r w:rsidRPr="00C1244C">
          <w:rPr>
            <w:rStyle w:val="Hyperlink"/>
            <w:sz w:val="10"/>
          </w:rPr>
          <w:t>Iraq</w:t>
        </w:r>
      </w:hyperlink>
      <w:r w:rsidRPr="00C1244C">
        <w:rPr>
          <w:sz w:val="10"/>
        </w:rPr>
        <w:t xml:space="preserve"> and </w:t>
      </w:r>
      <w:hyperlink r:id="rId29" w:history="1">
        <w:r w:rsidRPr="00C1244C">
          <w:rPr>
            <w:rStyle w:val="Hyperlink"/>
            <w:sz w:val="10"/>
          </w:rPr>
          <w:t>Lebanon</w:t>
        </w:r>
      </w:hyperlink>
      <w:r w:rsidRPr="00C1244C">
        <w:rPr>
          <w:sz w:val="10"/>
        </w:rPr>
        <w:t xml:space="preserve"> boosted the influence of Iranian-backed groups, while the United States’ and the Saudis’ favored candidates suffered setbacks. An Iranian member of parliament has famously boasted that his country controls “</w:t>
      </w:r>
      <w:hyperlink r:id="rId30" w:history="1">
        <w:r w:rsidRPr="00C1244C">
          <w:rPr>
            <w:rStyle w:val="Hyperlink"/>
            <w:sz w:val="10"/>
          </w:rPr>
          <w:t>four Arab capitals</w:t>
        </w:r>
      </w:hyperlink>
      <w:r w:rsidRPr="00C1244C">
        <w:rPr>
          <w:sz w:val="10"/>
        </w:rPr>
        <w:t>”—Baghdad, Beirut, Damascus, and now Sanaa. Yet it’s easy to overstate Iran’s hold on the region overall—and on Yemen in particular. In reality</w:t>
      </w:r>
      <w:r w:rsidRPr="00C1244C">
        <w:rPr>
          <w:sz w:val="16"/>
        </w:rPr>
        <w:t xml:space="preserve">, </w:t>
      </w:r>
      <w:r w:rsidRPr="00C1244C">
        <w:rPr>
          <w:rStyle w:val="Emphasis"/>
        </w:rPr>
        <w:t>the Houthis and Iran are allies of convenience against the U.S.-backed Saudi military campaign.</w:t>
      </w:r>
      <w:r w:rsidRPr="00C1244C">
        <w:rPr>
          <w:sz w:val="16"/>
        </w:rPr>
        <w:t xml:space="preserve"> </w:t>
      </w:r>
      <w:r w:rsidRPr="00C1244C">
        <w:rPr>
          <w:rStyle w:val="StyleUnderline"/>
        </w:rPr>
        <w:t xml:space="preserve">Although the Houthis are commonly referred to as Shiites, </w:t>
      </w:r>
      <w:hyperlink r:id="rId31" w:history="1">
        <w:r w:rsidRPr="00C1244C">
          <w:rPr>
            <w:rStyle w:val="StyleUnderline"/>
          </w:rPr>
          <w:t>their faith more closely resembles Sunnism</w:t>
        </w:r>
      </w:hyperlink>
      <w:r w:rsidRPr="00C1244C">
        <w:rPr>
          <w:rStyle w:val="StyleUnderline"/>
        </w:rPr>
        <w:t xml:space="preserve"> than Shiism as practiced in Iran</w:t>
      </w:r>
      <w:r w:rsidRPr="00C1244C">
        <w:rPr>
          <w:sz w:val="16"/>
        </w:rPr>
        <w:t xml:space="preserve">. Unlike the Lebanese Hezbollah, they do not profess loyalty to Iran’s Supreme Leader. </w:t>
      </w:r>
      <w:r w:rsidRPr="00C1244C">
        <w:rPr>
          <w:rStyle w:val="StyleUnderline"/>
        </w:rPr>
        <w:t>The Persian-Arab divide, the Houthis’ focus on accessing state patronage in Yemen, and a strong sense of Yemeni independence also complicate the idea that the Houthis are Tehran’s proxies</w:t>
      </w:r>
      <w:r w:rsidRPr="00C1244C">
        <w:rPr>
          <w:sz w:val="16"/>
        </w:rPr>
        <w:t xml:space="preserve">. But </w:t>
      </w:r>
      <w:r w:rsidRPr="00C1244C">
        <w:rPr>
          <w:rStyle w:val="StyleUnderline"/>
        </w:rPr>
        <w:t xml:space="preserve">because of the Saudi-led campaign meant to push back on Iran, Tehran now has an opening in Yemen it might otherwise not have had. </w:t>
      </w:r>
      <w:r w:rsidRPr="00C1244C">
        <w:rPr>
          <w:rStyle w:val="Emphasis"/>
        </w:rPr>
        <w:t xml:space="preserve">Iran gives the Houthis arms, </w:t>
      </w:r>
      <w:hyperlink r:id="rId32" w:history="1">
        <w:r w:rsidRPr="00C1244C">
          <w:rPr>
            <w:rStyle w:val="Emphasis"/>
          </w:rPr>
          <w:t>including short-range ballistic missiles</w:t>
        </w:r>
      </w:hyperlink>
      <w:r w:rsidRPr="00C1244C">
        <w:rPr>
          <w:rStyle w:val="Emphasis"/>
        </w:rPr>
        <w:t>, and in exchange the Houthis have offered it an entry into a part of the world where its influence had once been limited</w:t>
      </w:r>
      <w:r w:rsidRPr="00C1244C">
        <w:rPr>
          <w:sz w:val="16"/>
        </w:rPr>
        <w:t xml:space="preserve">. </w:t>
      </w:r>
      <w:r w:rsidRPr="00C1244C">
        <w:rPr>
          <w:rStyle w:val="StyleUnderline"/>
        </w:rPr>
        <w:t xml:space="preserve">Houthis have threatened ships off the Yemeni coast with Iranian missiles, </w:t>
      </w:r>
      <w:hyperlink r:id="rId33" w:history="1">
        <w:r w:rsidRPr="00C1244C">
          <w:rPr>
            <w:rStyle w:val="StyleUnderline"/>
          </w:rPr>
          <w:t>even hitting a Turkish ship</w:t>
        </w:r>
      </w:hyperlink>
      <w:r w:rsidRPr="00C1244C">
        <w:rPr>
          <w:rStyle w:val="StyleUnderline"/>
        </w:rPr>
        <w:t xml:space="preserve"> delivering humanitarian aid</w:t>
      </w:r>
      <w:r w:rsidRPr="00C1244C">
        <w:rPr>
          <w:sz w:val="16"/>
        </w:rPr>
        <w:t xml:space="preserve">. And their slogans, speeches, and media strategy increasingly echo those of Hezbollah, lending some support to Saudi fears that </w:t>
      </w:r>
      <w:r w:rsidRPr="00C1244C">
        <w:rPr>
          <w:rStyle w:val="StyleUnderline"/>
        </w:rPr>
        <w:t>the group may be turning into a Yemeni version of Iran’s Lebanese proxy</w:t>
      </w:r>
      <w:r w:rsidRPr="00C1244C">
        <w:rPr>
          <w:sz w:val="16"/>
        </w:rPr>
        <w:t xml:space="preserve">. In addition, Shiites in other countries are embracing the Houthi cause as part of what they see as a larger struggle against Sunni hegemony. </w:t>
      </w:r>
    </w:p>
    <w:p w14:paraId="0FEE5391" w14:textId="77777777" w:rsidR="00BD3514" w:rsidRDefault="00BD3514" w:rsidP="00BD3514">
      <w:pPr>
        <w:rPr>
          <w:sz w:val="16"/>
        </w:rPr>
      </w:pPr>
    </w:p>
    <w:p w14:paraId="450899B9" w14:textId="77777777" w:rsidR="00BD3514" w:rsidRDefault="00BD3514" w:rsidP="00BD3514">
      <w:pPr>
        <w:pStyle w:val="Heading4"/>
      </w:pPr>
      <w:r>
        <w:t>Greater Iranian influence sparks US-Iran conflict – Iran is invested in the Houthis</w:t>
      </w:r>
    </w:p>
    <w:p w14:paraId="75FE22F3" w14:textId="77777777" w:rsidR="00BD3514" w:rsidRPr="00640375" w:rsidRDefault="00BD3514" w:rsidP="00BD3514">
      <w:pPr>
        <w:rPr>
          <w:rStyle w:val="Style13ptBold"/>
        </w:rPr>
      </w:pPr>
      <w:proofErr w:type="spellStart"/>
      <w:r>
        <w:rPr>
          <w:rStyle w:val="Style13ptBold"/>
        </w:rPr>
        <w:t>Weindling</w:t>
      </w:r>
      <w:proofErr w:type="spellEnd"/>
      <w:r>
        <w:rPr>
          <w:rStyle w:val="Style13ptBold"/>
        </w:rPr>
        <w:t xml:space="preserve"> ’16 – </w:t>
      </w:r>
      <w:r w:rsidRPr="00640375">
        <w:t xml:space="preserve">Jacob, Staff writer for politics at Paste Magazine, B.A. from the University of Massachusetts at Amherst in political science (“America's Addiction to Proxy Wars Like Yemen Will Lead Us to Real War with Iran”, Paste Magazine, </w:t>
      </w:r>
      <w:hyperlink r:id="rId34" w:history="1">
        <w:r w:rsidRPr="00640375">
          <w:rPr>
            <w:rStyle w:val="Hyperlink"/>
          </w:rPr>
          <w:t>https://www.pastemagazine.com/articles/2016/10/americas-addiction-to-proxy-wars-like-yemen-has-le.html</w:t>
        </w:r>
      </w:hyperlink>
      <w:r w:rsidRPr="00640375">
        <w:t>)</w:t>
      </w:r>
      <w:r>
        <w:t>//\\</w:t>
      </w:r>
    </w:p>
    <w:p w14:paraId="318FAED4" w14:textId="77777777" w:rsidR="00BD3514" w:rsidRPr="00875940" w:rsidRDefault="00BD3514" w:rsidP="00BD3514">
      <w:pPr>
        <w:rPr>
          <w:b/>
          <w:iCs/>
          <w:u w:val="single"/>
        </w:rPr>
      </w:pPr>
      <w:r w:rsidRPr="00875940">
        <w:rPr>
          <w:sz w:val="14"/>
        </w:rPr>
        <w:t xml:space="preserve">Which leads us to Yemen of all places. </w:t>
      </w:r>
      <w:r w:rsidRPr="00B96102">
        <w:rPr>
          <w:rStyle w:val="StyleUnderline"/>
        </w:rPr>
        <w:t>Sunni Islam has inspired groups hellbent on world domination like al-Qaeda and ISIS, but there are no proportionate examples of Shia extremist groups.</w:t>
      </w:r>
      <w:r w:rsidRPr="00875940">
        <w:rPr>
          <w:sz w:val="14"/>
        </w:rPr>
        <w:t xml:space="preserve"> Most </w:t>
      </w:r>
      <w:r w:rsidRPr="00B96102">
        <w:rPr>
          <w:rStyle w:val="Emphasis"/>
        </w:rPr>
        <w:t>Shia insurgencies have regional aspirations and are wholly owned subsidiaries of the Iranian government</w:t>
      </w:r>
      <w:r w:rsidRPr="00875940">
        <w:rPr>
          <w:sz w:val="14"/>
        </w:rPr>
        <w:t xml:space="preserve">. Hezbollah is simply a brigade in the radical Iranian Revolutionary Guard, and the Houthis in northeastern Yemen are a lesser version of the same model. Note the specific divisions in the Middle East in this map, which illustrates the dueling influence of Iran and Saudi Arabia in the region. </w:t>
      </w:r>
      <w:r w:rsidRPr="00875940">
        <w:rPr>
          <w:rStyle w:val="StyleUnderline"/>
        </w:rPr>
        <w:t>Yemen followed the Tunisian and Egyptian revolutions in 2011, with thousands protesting Ali Abdullah Saleh’s 32-year presidency.</w:t>
      </w:r>
      <w:r w:rsidRPr="00875940">
        <w:rPr>
          <w:sz w:val="14"/>
        </w:rPr>
        <w:t xml:space="preserve"> The standard model of these struggles soon played out: Saleh resisted, then said he would step down in 2013, larger protests then followed, and the government forces fired on protestors, killing 52 in a pivotal massacre in Sana’a. The response in this instance was a planted bomb (or a fired shell, neither has ever been fully confirmed) on a mosque in the presidential compound that injured Saleh. He fled to Saudi Arabia, and transferred power to his Vice President who ran unopposed in Yemen’s 2012 “election.” This obviously did not sit well in this forgotten zone, which is the size of Florida and Montana combined. Especially with </w:t>
      </w:r>
      <w:r w:rsidRPr="00875940">
        <w:rPr>
          <w:rStyle w:val="StyleUnderline"/>
        </w:rPr>
        <w:t>the Houthis up north</w:t>
      </w:r>
      <w:r w:rsidRPr="00875940">
        <w:rPr>
          <w:sz w:val="14"/>
        </w:rPr>
        <w:t xml:space="preserve">, who are a Shia fundamentalist political party whose motto is “God is great, death to the US, death to Israel, curse the Jews, and victory for Islam.” They </w:t>
      </w:r>
      <w:r w:rsidRPr="00875940">
        <w:rPr>
          <w:rStyle w:val="StyleUnderline"/>
        </w:rPr>
        <w:t>battled the Saleh government several times over his tenure as President, and were the faction most against the 2011 Gulf Cooperation Council agreement that distributed power to several sects within the country</w:t>
      </w:r>
      <w:r w:rsidRPr="00875940">
        <w:rPr>
          <w:sz w:val="14"/>
        </w:rPr>
        <w:t xml:space="preserve">. The Houthis retreated to their territory, took up arms, and demonstrated yet again that men with guns are the true purveyors of history. Ironically enough, Saleh helped broker a deal that granted them more power in the region. </w:t>
      </w:r>
      <w:r w:rsidRPr="00875940">
        <w:rPr>
          <w:rStyle w:val="StyleUnderline"/>
        </w:rPr>
        <w:t>Fueled by Iran, the Houthis have become a power player in this newly fractured nation, rapidly evolving from a small fighting force of 5,000</w:t>
      </w:r>
      <w:r w:rsidRPr="00875940">
        <w:rPr>
          <w:sz w:val="14"/>
        </w:rPr>
        <w:t xml:space="preserve">. Imagine if Russia had 100,000 troops sitting in Tijuana, sinking Guatemalan ships and firing on Canadian destroyers in the Pacific, and that’s what Saudi Arabia is facing right now. </w:t>
      </w:r>
      <w:r w:rsidRPr="00875940">
        <w:rPr>
          <w:rStyle w:val="StyleUnderline"/>
        </w:rPr>
        <w:t>They dispatched their stand-in armies in the region along with units of their own military, and are now fighting a proxy war with Iran on their southern border</w:t>
      </w:r>
      <w:r w:rsidRPr="00875940">
        <w:rPr>
          <w:sz w:val="14"/>
        </w:rPr>
        <w:t xml:space="preserve">. </w:t>
      </w:r>
      <w:r w:rsidRPr="00875940">
        <w:rPr>
          <w:rStyle w:val="StyleUnderline"/>
        </w:rPr>
        <w:t>Now the United States is firing on what is effectively Iran’s training and weapons.</w:t>
      </w:r>
      <w:r w:rsidRPr="00875940">
        <w:rPr>
          <w:sz w:val="14"/>
        </w:rPr>
        <w:t xml:space="preserve"> </w:t>
      </w:r>
      <w:r w:rsidRPr="00875940">
        <w:rPr>
          <w:rStyle w:val="Emphasis"/>
        </w:rPr>
        <w:t>This is why wrestling the nuclear bomb away from them is so important; war is inevitable so long as we are sutured at the hip with Saudi Arabia.</w:t>
      </w:r>
    </w:p>
    <w:p w14:paraId="5E914429" w14:textId="7E857C2B" w:rsidR="00D8739C" w:rsidRDefault="00D8739C" w:rsidP="00D8739C"/>
    <w:p w14:paraId="61F9871D" w14:textId="2C40F205" w:rsidR="0076360E" w:rsidRDefault="0076360E" w:rsidP="0076360E">
      <w:pPr>
        <w:pStyle w:val="Heading4"/>
      </w:pPr>
      <w:r>
        <w:t>US-Iran war causes extinction</w:t>
      </w:r>
    </w:p>
    <w:p w14:paraId="01E659E8" w14:textId="77777777" w:rsidR="003F450A" w:rsidRPr="003F450A" w:rsidRDefault="003F450A" w:rsidP="003F450A">
      <w:pPr>
        <w:rPr>
          <w:rStyle w:val="Style13ptBold"/>
        </w:rPr>
      </w:pPr>
      <w:proofErr w:type="spellStart"/>
      <w:r w:rsidRPr="003F450A">
        <w:rPr>
          <w:rStyle w:val="Style13ptBold"/>
        </w:rPr>
        <w:t>Beres</w:t>
      </w:r>
      <w:proofErr w:type="spellEnd"/>
      <w:r w:rsidRPr="003F450A">
        <w:rPr>
          <w:rStyle w:val="Style13ptBold"/>
        </w:rPr>
        <w:t xml:space="preserve">, Emeritus professor of international law at Purdue University, 17 </w:t>
      </w:r>
    </w:p>
    <w:p w14:paraId="7D13BD9E" w14:textId="77777777" w:rsidR="003F450A" w:rsidRPr="0076360E" w:rsidRDefault="003F450A" w:rsidP="003F450A">
      <w:r>
        <w:t>[</w:t>
      </w:r>
      <w:r w:rsidRPr="0076360E">
        <w:t>Louis René</w:t>
      </w:r>
      <w:r>
        <w:t>, 2-10-17, US News,</w:t>
      </w:r>
      <w:r w:rsidRPr="0076360E">
        <w:t> "The Fast Track to Armageddon."</w:t>
      </w:r>
      <w:r>
        <w:t xml:space="preserve">, </w:t>
      </w:r>
      <w:hyperlink r:id="rId35" w:history="1">
        <w:r w:rsidRPr="009F3CC5">
          <w:rPr>
            <w:rStyle w:val="Hyperlink"/>
          </w:rPr>
          <w:t>https://www.usnews.com/opinion/world-report/articles/2017-02-10/donald-trump-iran-and-the-fast-track-to-nuclear-war-in-the-middle-east</w:t>
        </w:r>
      </w:hyperlink>
      <w:r>
        <w:rPr>
          <w:rStyle w:val="Hyperlink"/>
        </w:rPr>
        <w:t>, ZAA]</w:t>
      </w:r>
    </w:p>
    <w:p w14:paraId="07C104CB" w14:textId="704E14EB" w:rsidR="00D8739C" w:rsidRPr="00D8739C" w:rsidRDefault="00D8739C" w:rsidP="00D8739C">
      <w:pPr>
        <w:shd w:val="clear" w:color="auto" w:fill="FFFFFF"/>
        <w:rPr>
          <w:rStyle w:val="StyleUnderline"/>
        </w:rPr>
      </w:pPr>
      <w:r w:rsidRPr="0076360E">
        <w:rPr>
          <w:rFonts w:ascii="Arial" w:hAnsi="Arial" w:cs="Arial"/>
          <w:color w:val="000000"/>
          <w:sz w:val="16"/>
          <w:szCs w:val="16"/>
        </w:rPr>
        <w:t>When all pertinent factors are taken into account, U.S. President Donald </w:t>
      </w:r>
      <w:r w:rsidRPr="0076360E">
        <w:rPr>
          <w:rStyle w:val="m-6134591599621443675gmail-styleunderline"/>
          <w:rFonts w:ascii="Arial" w:hAnsi="Arial" w:cs="Arial"/>
          <w:color w:val="000000"/>
          <w:sz w:val="16"/>
        </w:rPr>
        <w:t>T</w:t>
      </w:r>
      <w:r w:rsidRPr="0076360E">
        <w:rPr>
          <w:rStyle w:val="StyleUnderline"/>
        </w:rPr>
        <w:t>rump could sometime undertake more-or-less selective military action against Iran. In response, the Islamic Republic</w:t>
      </w:r>
      <w:r w:rsidRPr="0076360E">
        <w:rPr>
          <w:rFonts w:ascii="Arial" w:hAnsi="Arial" w:cs="Arial"/>
          <w:color w:val="000000"/>
          <w:sz w:val="16"/>
          <w:szCs w:val="16"/>
        </w:rPr>
        <w:t> – then having absolutely no meaningful option to launching at least certain forms of armed reprisal – </w:t>
      </w:r>
      <w:r w:rsidRPr="0076360E">
        <w:rPr>
          <w:rStyle w:val="StyleUnderline"/>
        </w:rPr>
        <w:t>would target American military forces in the region </w:t>
      </w:r>
      <w:r w:rsidRPr="0076360E">
        <w:rPr>
          <w:rFonts w:ascii="Arial" w:hAnsi="Arial" w:cs="Arial"/>
          <w:color w:val="000000"/>
          <w:sz w:val="16"/>
          <w:szCs w:val="16"/>
        </w:rPr>
        <w:t>and/or carefully chosen Israeli targets. Whatever its precise configuration of selected targets, Tehran's retaliatory blow would be expressly designed so as not to elicit an unacceptably massive (possibly even nuclear) counter-retaliation. With particular regard to Israel, moreover, this sort of retaliation would plausibly include, inter alia, a substantial reliance upon Iran's own surrogate militia forces in Hezbollah. All such bewildering </w:t>
      </w:r>
      <w:r w:rsidRPr="0076360E">
        <w:rPr>
          <w:rStyle w:val="m-6134591599621443675gmail-styleunderline"/>
          <w:rFonts w:ascii="Arial" w:hAnsi="Arial" w:cs="Arial"/>
          <w:color w:val="000000"/>
          <w:sz w:val="16"/>
        </w:rPr>
        <w:t>calculations</w:t>
      </w:r>
      <w:r w:rsidRPr="0076360E">
        <w:rPr>
          <w:rFonts w:ascii="Arial" w:hAnsi="Arial" w:cs="Arial"/>
          <w:color w:val="000000"/>
          <w:sz w:val="16"/>
          <w:szCs w:val="16"/>
        </w:rPr>
        <w:t>, of course, </w:t>
      </w:r>
      <w:r w:rsidRPr="0076360E">
        <w:rPr>
          <w:rStyle w:val="StyleUnderline"/>
        </w:rPr>
        <w:t>must assume perfect rationality</w:t>
      </w:r>
      <w:r w:rsidRPr="0076360E">
        <w:rPr>
          <w:rFonts w:ascii="Arial" w:hAnsi="Arial" w:cs="Arial"/>
          <w:color w:val="000000"/>
          <w:sz w:val="16"/>
          <w:szCs w:val="16"/>
        </w:rPr>
        <w:t> on all sides. </w:t>
      </w:r>
      <w:r w:rsidRPr="0076360E">
        <w:rPr>
          <w:rStyle w:val="StyleUnderline"/>
        </w:rPr>
        <w:t>If</w:t>
      </w:r>
      <w:r w:rsidRPr="0076360E">
        <w:rPr>
          <w:rFonts w:ascii="Arial" w:hAnsi="Arial" w:cs="Arial"/>
          <w:color w:val="000000"/>
          <w:sz w:val="16"/>
          <w:szCs w:val="16"/>
        </w:rPr>
        <w:t>, for example, </w:t>
      </w:r>
      <w:r w:rsidRPr="0076360E">
        <w:rPr>
          <w:rStyle w:val="StyleUnderline"/>
        </w:rPr>
        <w:t xml:space="preserve">the new American president should cast all caution to the </w:t>
      </w:r>
      <w:proofErr w:type="spellStart"/>
      <w:r w:rsidRPr="0076360E">
        <w:rPr>
          <w:rStyle w:val="StyleUnderline"/>
        </w:rPr>
        <w:t>windswith</w:t>
      </w:r>
      <w:proofErr w:type="spellEnd"/>
      <w:r w:rsidRPr="0076360E">
        <w:rPr>
          <w:rStyle w:val="StyleUnderline"/>
        </w:rPr>
        <w:t xml:space="preserve"> his own first strike</w:t>
      </w:r>
      <w:r w:rsidRPr="0076360E">
        <w:rPr>
          <w:rFonts w:ascii="Arial" w:hAnsi="Arial" w:cs="Arial"/>
          <w:color w:val="000000"/>
          <w:sz w:val="16"/>
          <w:szCs w:val="16"/>
        </w:rPr>
        <w:t> (a strike that would be defended by Washington, in law, as an allegedly legitimate expression of international law-enforcement, or "anticipatory self-defense"), </w:t>
      </w:r>
      <w:r w:rsidRPr="0076360E">
        <w:rPr>
          <w:rStyle w:val="StyleUnderline"/>
        </w:rPr>
        <w:t>the Iranian response, whether rational or irrational, could expectedly be "proportionate" – that is, comparably massive. In that prospectively escalatory case, any contemplated introduction of nuclear weapons into the ensuing conflagration might not necessarily be dismissed out of hand</w:t>
      </w:r>
      <w:r w:rsidRPr="0076360E">
        <w:rPr>
          <w:rStyle w:val="m-6134591599621443675gmail-styleunderline"/>
          <w:rFonts w:ascii="Arial" w:hAnsi="Arial" w:cs="Arial"/>
          <w:color w:val="000000"/>
          <w:sz w:val="16"/>
        </w:rPr>
        <w:t>.</w:t>
      </w:r>
      <w:r w:rsidRPr="0076360E">
        <w:rPr>
          <w:rFonts w:ascii="Arial" w:hAnsi="Arial" w:cs="Arial"/>
          <w:color w:val="000000"/>
          <w:sz w:val="16"/>
          <w:szCs w:val="16"/>
        </w:rPr>
        <w:t> At that point, moreover, </w:t>
      </w:r>
      <w:r w:rsidRPr="0076360E">
        <w:rPr>
          <w:rStyle w:val="StyleUnderline"/>
        </w:rPr>
        <w:t>any such introduction would have to originate from the American and/or Israeli side. </w:t>
      </w:r>
      <w:r w:rsidRPr="0076360E">
        <w:rPr>
          <w:rFonts w:ascii="Arial" w:hAnsi="Arial" w:cs="Arial"/>
          <w:color w:val="000000"/>
          <w:sz w:val="16"/>
          <w:szCs w:val="16"/>
        </w:rPr>
        <w:t>This indisputable inference is "true by definition," "simply" because Iran would not yet have become an operationally nuclear power. In such circumstances, </w:t>
      </w:r>
      <w:r w:rsidRPr="0076360E">
        <w:rPr>
          <w:rStyle w:val="StyleUnderline"/>
        </w:rPr>
        <w:t>Trump</w:t>
      </w:r>
      <w:r w:rsidRPr="0076360E">
        <w:rPr>
          <w:rFonts w:ascii="Arial" w:hAnsi="Arial" w:cs="Arial"/>
          <w:color w:val="000000"/>
          <w:sz w:val="16"/>
          <w:szCs w:val="16"/>
        </w:rPr>
        <w:t>, especially in view of his favored argumentum ad baculum stance in virtually all matters, </w:t>
      </w:r>
      <w:r w:rsidRPr="0076360E">
        <w:rPr>
          <w:rStyle w:val="StyleUnderline"/>
        </w:rPr>
        <w:t>might decide upon a so-called "mad dog" strategy vis-a-vis Iran. Here, the American president would display a last-resort dependence upon a strategy of pretended irrationality</w:t>
      </w:r>
      <w:r w:rsidRPr="0076360E">
        <w:rPr>
          <w:rFonts w:ascii="Arial" w:hAnsi="Arial" w:cs="Arial"/>
          <w:color w:val="000000"/>
          <w:sz w:val="16"/>
          <w:szCs w:val="16"/>
        </w:rPr>
        <w:t>, or what I have called in my own latest books and monographs, the "rationality of pretended irrationality." Significantly, </w:t>
      </w:r>
      <w:r w:rsidRPr="0076360E">
        <w:rPr>
          <w:rStyle w:val="StyleUnderline"/>
        </w:rPr>
        <w:t>any such residual reliance, while intuitively sensible and apparently compelling, could</w:t>
      </w:r>
      <w:r w:rsidR="0076360E" w:rsidRPr="0076360E">
        <w:rPr>
          <w:rStyle w:val="m-6134591599621443675gmail-styleunderline"/>
          <w:rFonts w:ascii="Arial" w:hAnsi="Arial" w:cs="Arial"/>
          <w:color w:val="000000"/>
          <w:sz w:val="16"/>
        </w:rPr>
        <w:t xml:space="preserve"> </w:t>
      </w:r>
      <w:r w:rsidRPr="0076360E">
        <w:rPr>
          <w:rFonts w:ascii="Arial" w:hAnsi="Arial" w:cs="Arial"/>
          <w:color w:val="000000"/>
          <w:sz w:val="16"/>
          <w:szCs w:val="16"/>
        </w:rPr>
        <w:t>still </w:t>
      </w:r>
      <w:r w:rsidRPr="0076360E">
        <w:rPr>
          <w:rStyle w:val="StyleUnderline"/>
        </w:rPr>
        <w:t>backfire, thereby opening up an "Armageddon path" to a now unstoppable escalation. If</w:t>
      </w:r>
      <w:r w:rsidRPr="0076360E">
        <w:rPr>
          <w:rFonts w:ascii="Arial" w:hAnsi="Arial" w:cs="Arial"/>
          <w:color w:val="000000"/>
          <w:sz w:val="16"/>
          <w:szCs w:val="16"/>
        </w:rPr>
        <w:t>, on the other hand, Trump's "punishing" or defensive initial strike against Iran were conspicuously less than massive, a fully rational Iranian adversary would likely ensure that its chosen reprisal was correspondingly "limited." But if Trump's consciously rational and calibrated attack upon Iran were wittingly or unwittingly launched against an irrational enemy leadership, </w:t>
      </w:r>
      <w:r w:rsidRPr="0076360E">
        <w:rPr>
          <w:rStyle w:val="StyleUnderline"/>
        </w:rPr>
        <w:t>the Iranian response could then be "roaring missiles," or an all-out retaliation</w:t>
      </w:r>
      <w:r w:rsidRPr="0076360E">
        <w:rPr>
          <w:rStyle w:val="m-6134591599621443675gmail-styleunderline"/>
          <w:rFonts w:ascii="Arial" w:hAnsi="Arial" w:cs="Arial"/>
          <w:color w:val="000000"/>
          <w:sz w:val="16"/>
        </w:rPr>
        <w:t>.</w:t>
      </w:r>
      <w:r w:rsidRPr="0076360E">
        <w:rPr>
          <w:rFonts w:ascii="Arial" w:hAnsi="Arial" w:cs="Arial"/>
          <w:color w:val="000000"/>
          <w:sz w:val="16"/>
          <w:szCs w:val="16"/>
        </w:rPr>
        <w:t> This presumably unanticipated response, while non-nuclear, could be directed at some as yet undeterminable combination of U.S. and Israeli targets. Cumulatively, it could still inflict very substantial harms. For the moment, at least, any Iranian missile reprisal against U.S. interests and personnel would have to exclude the American homeland. This same limiting prediction, however, cannot be made in reference to any considered Israeli targets. On the contrary, </w:t>
      </w:r>
      <w:r w:rsidRPr="0076360E">
        <w:rPr>
          <w:rStyle w:val="StyleUnderline"/>
        </w:rPr>
        <w:t>any reciprocal Iranian attack directed against Israel would plausibly target that country's military assets and could also include a significant number of "soft" civilian populations </w:t>
      </w:r>
      <w:r w:rsidRPr="0076360E">
        <w:rPr>
          <w:rFonts w:ascii="Arial" w:hAnsi="Arial" w:cs="Arial"/>
          <w:color w:val="000000"/>
          <w:sz w:val="16"/>
          <w:szCs w:val="16"/>
        </w:rPr>
        <w:t>and corollary infrastructures. Even if it is being played only by rational adversaries, the advancing strategic "game" would demand that each contestant relentlessly strive for "escalation dominance." Ominously, it is </w:t>
      </w:r>
      <w:r w:rsidRPr="0076360E">
        <w:rPr>
          <w:rStyle w:val="StyleUnderline"/>
        </w:rPr>
        <w:t>in the thoroughly</w:t>
      </w:r>
      <w:r w:rsidRPr="0076360E">
        <w:rPr>
          <w:rStyle w:val="m-6134591599621443675gmail-styleunderline"/>
          <w:rFonts w:ascii="Arial" w:hAnsi="Arial" w:cs="Arial"/>
          <w:color w:val="000000"/>
          <w:sz w:val="16"/>
        </w:rPr>
        <w:t xml:space="preserve"> </w:t>
      </w:r>
      <w:r w:rsidRPr="0076360E">
        <w:rPr>
          <w:rStyle w:val="StyleUnderline"/>
        </w:rPr>
        <w:t>unpracticed internal dynamics of any such rivalry</w:t>
      </w:r>
      <w:r w:rsidRPr="0076360E">
        <w:rPr>
          <w:rFonts w:ascii="Arial" w:hAnsi="Arial" w:cs="Arial"/>
          <w:color w:val="000000"/>
          <w:sz w:val="16"/>
          <w:szCs w:val="16"/>
        </w:rPr>
        <w:t> that the serious prospect of </w:t>
      </w:r>
      <w:r w:rsidRPr="0076360E">
        <w:rPr>
          <w:rStyle w:val="StyleUnderline"/>
        </w:rPr>
        <w:t>a genuinely "Armageddon" scenario could</w:t>
      </w:r>
      <w:r w:rsidRPr="0076360E">
        <w:rPr>
          <w:rFonts w:ascii="Arial" w:hAnsi="Arial" w:cs="Arial"/>
          <w:color w:val="000000"/>
          <w:sz w:val="16"/>
          <w:szCs w:val="16"/>
        </w:rPr>
        <w:t> sometime </w:t>
      </w:r>
      <w:r w:rsidRPr="0076360E">
        <w:rPr>
          <w:rStyle w:val="StyleUnderline"/>
        </w:rPr>
        <w:t>be realized</w:t>
      </w:r>
      <w:r w:rsidRPr="0076360E">
        <w:rPr>
          <w:rStyle w:val="m-6134591599621443675gmail-styleunderline"/>
          <w:rFonts w:ascii="Arial" w:hAnsi="Arial" w:cs="Arial"/>
          <w:color w:val="000000"/>
          <w:sz w:val="16"/>
        </w:rPr>
        <w:t xml:space="preserve">. </w:t>
      </w:r>
      <w:r w:rsidRPr="0076360E">
        <w:rPr>
          <w:rStyle w:val="StyleUnderline"/>
        </w:rPr>
        <w:t>This</w:t>
      </w:r>
      <w:r w:rsidRPr="0076360E">
        <w:rPr>
          <w:rStyle w:val="m-6134591599621443675gmail-styleunderline"/>
          <w:rFonts w:ascii="Arial" w:hAnsi="Arial" w:cs="Arial"/>
          <w:color w:val="000000"/>
          <w:sz w:val="16"/>
        </w:rPr>
        <w:t> </w:t>
      </w:r>
      <w:r w:rsidRPr="0076360E">
        <w:rPr>
          <w:rFonts w:ascii="Arial" w:hAnsi="Arial" w:cs="Arial"/>
          <w:color w:val="000000"/>
          <w:sz w:val="16"/>
          <w:szCs w:val="16"/>
        </w:rPr>
        <w:t>intolerable </w:t>
      </w:r>
      <w:r w:rsidRPr="0076360E">
        <w:rPr>
          <w:rStyle w:val="StyleUnderline"/>
        </w:rPr>
        <w:t>outcome could be produced</w:t>
      </w:r>
      <w:r w:rsidRPr="0076360E">
        <w:rPr>
          <w:rFonts w:ascii="Arial" w:hAnsi="Arial" w:cs="Arial"/>
          <w:color w:val="000000"/>
          <w:sz w:val="16"/>
          <w:szCs w:val="16"/>
        </w:rPr>
        <w:t> either </w:t>
      </w:r>
      <w:r w:rsidRPr="0076360E">
        <w:rPr>
          <w:rStyle w:val="StyleUnderline"/>
        </w:rPr>
        <w:t>in unexpected increments </w:t>
      </w:r>
      <w:r w:rsidRPr="0076360E">
        <w:rPr>
          <w:rFonts w:ascii="Arial" w:hAnsi="Arial" w:cs="Arial"/>
          <w:color w:val="000000"/>
          <w:sz w:val="16"/>
          <w:szCs w:val="16"/>
        </w:rPr>
        <w:t>of escalation by any or all of the three dominant national players, </w:t>
      </w:r>
      <w:r w:rsidRPr="0076360E">
        <w:rPr>
          <w:rStyle w:val="StyleUnderline"/>
        </w:rPr>
        <w:t>or</w:t>
      </w:r>
      <w:r w:rsidRPr="0076360E">
        <w:rPr>
          <w:rFonts w:ascii="Arial" w:hAnsi="Arial" w:cs="Arial"/>
          <w:color w:val="000000"/>
          <w:sz w:val="16"/>
          <w:szCs w:val="16"/>
        </w:rPr>
        <w:t> instead, </w:t>
      </w:r>
      <w:r w:rsidRPr="0076360E">
        <w:rPr>
          <w:rStyle w:val="StyleUnderline"/>
        </w:rPr>
        <w:t>by any sudden quantum leap in destructiveness</w:t>
      </w:r>
      <w:r w:rsidRPr="0076360E">
        <w:rPr>
          <w:rFonts w:ascii="Arial" w:hAnsi="Arial" w:cs="Arial"/>
          <w:color w:val="000000"/>
          <w:sz w:val="16"/>
          <w:szCs w:val="16"/>
        </w:rPr>
        <w:t> undertaken by Iran, Israel and/or the United States. The only thing that is wholly predictable in usefully deciphering such complex dynamics is that they are all unpredictable. For example, even under the best or optimum assumptions of enemy rationality, </w:t>
      </w:r>
      <w:r w:rsidRPr="0076360E">
        <w:rPr>
          <w:rStyle w:val="StyleUnderline"/>
        </w:rPr>
        <w:t>all pertinent decision-makers would have to concern themselves with miscalculations</w:t>
      </w:r>
      <w:r w:rsidRPr="0076360E">
        <w:rPr>
          <w:rStyle w:val="m-6134591599621443675gmail-styleunderline"/>
          <w:rFonts w:ascii="Arial" w:hAnsi="Arial" w:cs="Arial"/>
          <w:color w:val="000000"/>
          <w:sz w:val="16"/>
        </w:rPr>
        <w:t>, </w:t>
      </w:r>
      <w:r w:rsidRPr="0076360E">
        <w:rPr>
          <w:rStyle w:val="StyleUnderline"/>
        </w:rPr>
        <w:t>errors</w:t>
      </w:r>
      <w:r w:rsidRPr="0076360E">
        <w:rPr>
          <w:rFonts w:ascii="Arial" w:hAnsi="Arial" w:cs="Arial"/>
          <w:color w:val="000000"/>
          <w:sz w:val="16"/>
          <w:szCs w:val="16"/>
        </w:rPr>
        <w:t> in information, </w:t>
      </w:r>
      <w:r w:rsidRPr="00D8739C">
        <w:rPr>
          <w:rStyle w:val="StyleUnderline"/>
        </w:rPr>
        <w:t>unauthorized uses of strategic weapons</w:t>
      </w:r>
      <w:r w:rsidRPr="0076360E">
        <w:rPr>
          <w:rFonts w:ascii="Arial" w:hAnsi="Arial" w:cs="Arial"/>
          <w:color w:val="000000"/>
          <w:sz w:val="16"/>
          <w:szCs w:val="16"/>
        </w:rPr>
        <w:t>, mechanical or computer </w:t>
      </w:r>
      <w:r w:rsidRPr="00D8739C">
        <w:rPr>
          <w:rStyle w:val="StyleUnderline"/>
        </w:rPr>
        <w:t>malfunctions, poorly recognized instances of </w:t>
      </w:r>
      <w:proofErr w:type="spellStart"/>
      <w:r w:rsidRPr="00D8739C">
        <w:rPr>
          <w:rStyle w:val="StyleUnderline"/>
        </w:rPr>
        <w:t>cyberdefense</w:t>
      </w:r>
      <w:proofErr w:type="spellEnd"/>
      <w:r w:rsidRPr="00D8739C">
        <w:rPr>
          <w:rStyle w:val="StyleUnderline"/>
        </w:rPr>
        <w:t>, cyber-war and</w:t>
      </w:r>
      <w:r w:rsidRPr="0076360E">
        <w:rPr>
          <w:rFonts w:ascii="Arial" w:hAnsi="Arial" w:cs="Arial"/>
          <w:color w:val="000000"/>
          <w:sz w:val="16"/>
          <w:szCs w:val="16"/>
        </w:rPr>
        <w:t> even adversarial </w:t>
      </w:r>
      <w:r w:rsidRPr="00D8739C">
        <w:rPr>
          <w:rStyle w:val="StyleUnderline"/>
        </w:rPr>
        <w:t>coups </w:t>
      </w:r>
      <w:proofErr w:type="spellStart"/>
      <w:r w:rsidRPr="00D8739C">
        <w:rPr>
          <w:rStyle w:val="StyleUnderline"/>
        </w:rPr>
        <w:t>d'etats</w:t>
      </w:r>
      <w:proofErr w:type="spellEnd"/>
      <w:r w:rsidRPr="0076360E">
        <w:rPr>
          <w:rFonts w:ascii="Arial" w:hAnsi="Arial" w:cs="Arial"/>
          <w:color w:val="000000"/>
          <w:sz w:val="16"/>
          <w:szCs w:val="16"/>
        </w:rPr>
        <w:t>. In the final analysis, informed citizens and participants in these hideously complicated games of strategy will need to recall that </w:t>
      </w:r>
      <w:r w:rsidRPr="00D8739C">
        <w:rPr>
          <w:rStyle w:val="StyleUnderline"/>
        </w:rPr>
        <w:t>it is</w:t>
      </w:r>
      <w:r w:rsidRPr="0076360E">
        <w:rPr>
          <w:rStyle w:val="m-6134591599621443675gmail-styleunderline"/>
          <w:rFonts w:ascii="Arial" w:hAnsi="Arial" w:cs="Arial"/>
          <w:color w:val="000000"/>
          <w:sz w:val="16"/>
        </w:rPr>
        <w:t> mathematically </w:t>
      </w:r>
      <w:r w:rsidRPr="00D8739C">
        <w:rPr>
          <w:rStyle w:val="StyleUnderline"/>
        </w:rPr>
        <w:t xml:space="preserve">meaningless to assign any comforting </w:t>
      </w:r>
      <w:r w:rsidRPr="0076360E">
        <w:rPr>
          <w:rStyle w:val="StyleUnderline"/>
        </w:rPr>
        <w:t>probabilities to unique events</w:t>
      </w:r>
      <w:r w:rsidRPr="0076360E">
        <w:rPr>
          <w:rFonts w:ascii="Arial" w:hAnsi="Arial" w:cs="Arial"/>
          <w:color w:val="000000"/>
          <w:sz w:val="16"/>
          <w:szCs w:val="16"/>
        </w:rPr>
        <w:t>. Because </w:t>
      </w:r>
      <w:r w:rsidRPr="0076360E">
        <w:rPr>
          <w:rStyle w:val="StyleUnderline"/>
        </w:rPr>
        <w:t>an authentic nuclear war would represent</w:t>
      </w:r>
      <w:r w:rsidRPr="0076360E">
        <w:rPr>
          <w:rStyle w:val="m-6134591599621443675gmail-styleunderline"/>
          <w:rFonts w:ascii="Arial" w:hAnsi="Arial" w:cs="Arial"/>
          <w:color w:val="000000"/>
          <w:sz w:val="16"/>
        </w:rPr>
        <w:t> </w:t>
      </w:r>
      <w:r w:rsidRPr="0076360E">
        <w:rPr>
          <w:rFonts w:ascii="Arial" w:hAnsi="Arial" w:cs="Arial"/>
          <w:color w:val="000000"/>
          <w:sz w:val="16"/>
          <w:szCs w:val="16"/>
        </w:rPr>
        <w:t>precisely such </w:t>
      </w:r>
      <w:r w:rsidRPr="00D8739C">
        <w:rPr>
          <w:rStyle w:val="StyleUnderline"/>
        </w:rPr>
        <w:t>an event</w:t>
      </w:r>
      <w:r w:rsidRPr="0076360E">
        <w:rPr>
          <w:rFonts w:ascii="Arial" w:hAnsi="Arial" w:cs="Arial"/>
          <w:color w:val="000000"/>
          <w:sz w:val="16"/>
          <w:szCs w:val="16"/>
        </w:rPr>
        <w:t>, one </w:t>
      </w:r>
      <w:r w:rsidRPr="00D8739C">
        <w:rPr>
          <w:rStyle w:val="StyleUnderline"/>
        </w:rPr>
        <w:t>with utterly unforeseen intersections</w:t>
      </w:r>
      <w:r w:rsidRPr="0076360E">
        <w:rPr>
          <w:rFonts w:ascii="Arial" w:hAnsi="Arial" w:cs="Arial"/>
          <w:color w:val="000000"/>
          <w:sz w:val="16"/>
          <w:szCs w:val="16"/>
        </w:rPr>
        <w:t>, interactions and "synergies," </w:t>
      </w:r>
      <w:r w:rsidRPr="0076360E">
        <w:rPr>
          <w:rStyle w:val="StyleUnderline"/>
        </w:rPr>
        <w:t>we can never predict with any reassuring degree of precision whether such a conflict would actually be more or less probable</w:t>
      </w:r>
      <w:r w:rsidRPr="0076360E">
        <w:rPr>
          <w:rFonts w:ascii="Arial" w:hAnsi="Arial" w:cs="Arial"/>
          <w:color w:val="000000"/>
          <w:sz w:val="16"/>
          <w:szCs w:val="16"/>
        </w:rPr>
        <w:t>. Indeed, </w:t>
      </w:r>
      <w:r w:rsidRPr="0076360E">
        <w:rPr>
          <w:rStyle w:val="StyleUnderline"/>
        </w:rPr>
        <w:t>should Trump ever proceed to strike Iran on the erroneously nonspecific assumption</w:t>
      </w:r>
      <w:r w:rsidRPr="0076360E">
        <w:rPr>
          <w:rFonts w:ascii="Arial" w:hAnsi="Arial" w:cs="Arial"/>
          <w:color w:val="000000"/>
          <w:sz w:val="16"/>
          <w:szCs w:val="16"/>
        </w:rPr>
        <w:t> that his generals have already "got everything covered," he ought then to be reminded of the classic military warning of Carl von Clausewitz: Long before any military planners could even envision a nuclear war, the great Prussian general had cautioned about "friction," or "the difference between war on paper, and war as it actually is." Where it would be minimized or disregarded altogether by Trump,</w:t>
      </w:r>
      <w:r w:rsidRPr="00D8739C">
        <w:rPr>
          <w:rStyle w:val="StyleUnderline"/>
        </w:rPr>
        <w:t> this</w:t>
      </w:r>
      <w:r w:rsidRPr="0076360E">
        <w:rPr>
          <w:sz w:val="16"/>
        </w:rPr>
        <w:t xml:space="preserve"> </w:t>
      </w:r>
      <w:r w:rsidRPr="0076360E">
        <w:rPr>
          <w:rFonts w:ascii="Arial" w:hAnsi="Arial" w:cs="Arial"/>
          <w:color w:val="000000"/>
          <w:sz w:val="16"/>
          <w:szCs w:val="16"/>
        </w:rPr>
        <w:t>difference </w:t>
      </w:r>
      <w:r w:rsidRPr="00D8739C">
        <w:rPr>
          <w:rStyle w:val="StyleUnderline"/>
        </w:rPr>
        <w:t>could propel the unsteady Middle East toward an irreversible Armageddon.</w:t>
      </w:r>
    </w:p>
    <w:p w14:paraId="7EE8BDC0" w14:textId="41C45BD9" w:rsidR="00D8739C" w:rsidRDefault="00D8739C" w:rsidP="00D8739C"/>
    <w:p w14:paraId="2504594B" w14:textId="77777777" w:rsidR="00D8739C" w:rsidRDefault="00D8739C" w:rsidP="00D8739C"/>
    <w:p w14:paraId="6511D5C9" w14:textId="1D158B64" w:rsidR="00BD3514" w:rsidRDefault="00BD3514" w:rsidP="00BD3514">
      <w:pPr>
        <w:pStyle w:val="Heading4"/>
      </w:pPr>
      <w:r>
        <w:t>If Iran doesn’t escalate a war in the region, greater Iranian influence in the region gives the US an excuse to declare war</w:t>
      </w:r>
    </w:p>
    <w:p w14:paraId="78437355" w14:textId="77777777" w:rsidR="00BD3514" w:rsidRPr="00D608A1" w:rsidRDefault="00BD3514" w:rsidP="00BD3514">
      <w:pPr>
        <w:rPr>
          <w:rStyle w:val="Style13ptBold"/>
        </w:rPr>
      </w:pPr>
      <w:proofErr w:type="spellStart"/>
      <w:r>
        <w:rPr>
          <w:rStyle w:val="Style13ptBold"/>
        </w:rPr>
        <w:t>Wojick</w:t>
      </w:r>
      <w:proofErr w:type="spellEnd"/>
      <w:r>
        <w:rPr>
          <w:rStyle w:val="Style13ptBold"/>
        </w:rPr>
        <w:t xml:space="preserve"> ’19 – </w:t>
      </w:r>
      <w:r w:rsidRPr="00D608A1">
        <w:t>John, Editor-in-Chief of People's World, People’s World is a daily news platform for the broad labor-led people’s movement– a voice for workers, the unemployed, people of color, immigrants, women, youth, seniors, LGBTQ people, cultural workers, students and people with disabilities</w:t>
      </w:r>
      <w:r>
        <w:t xml:space="preserve"> (“</w:t>
      </w:r>
      <w:r w:rsidRPr="00D608A1">
        <w:t>Trump’s worst legacy may be a nuclear World War III</w:t>
      </w:r>
      <w:r>
        <w:t xml:space="preserve">”, People’s World, </w:t>
      </w:r>
      <w:hyperlink r:id="rId36" w:history="1">
        <w:r>
          <w:rPr>
            <w:rStyle w:val="Hyperlink"/>
          </w:rPr>
          <w:t>https://www.peoplesworld.org/article/trumps-worst-legacy-may-be-a-nuclear-world-war-iii/</w:t>
        </w:r>
      </w:hyperlink>
      <w:r>
        <w:t>)//\\</w:t>
      </w:r>
    </w:p>
    <w:p w14:paraId="4EAC729F" w14:textId="77777777" w:rsidR="00BD3514" w:rsidRDefault="00BD3514" w:rsidP="00BD3514">
      <w:pPr>
        <w:rPr>
          <w:sz w:val="16"/>
        </w:rPr>
      </w:pPr>
      <w:r w:rsidRPr="00D608A1">
        <w:rPr>
          <w:rStyle w:val="StyleUnderline"/>
        </w:rPr>
        <w:t>America’s autocratic and despotic president</w:t>
      </w:r>
      <w:r w:rsidRPr="00D608A1">
        <w:rPr>
          <w:sz w:val="16"/>
        </w:rPr>
        <w:t xml:space="preserve"> didn’t stop with trashing the Paris Climate agreement early in his administration. He </w:t>
      </w:r>
      <w:r w:rsidRPr="00D608A1">
        <w:rPr>
          <w:rStyle w:val="StyleUnderline"/>
        </w:rPr>
        <w:t>quickly moved to cancel the nuclear arms reduction accord with Iran despite overwhelming evidence that Iran was sticking to the deal</w:t>
      </w:r>
      <w:r w:rsidRPr="00D608A1">
        <w:rPr>
          <w:sz w:val="16"/>
        </w:rPr>
        <w:t xml:space="preserve">. </w:t>
      </w:r>
      <w:r w:rsidRPr="00D608A1">
        <w:rPr>
          <w:rStyle w:val="Emphasis"/>
        </w:rPr>
        <w:t xml:space="preserve">Against a backdrop of an unstable Middle East, including a genocidal war against the people of Yemen being waged by Saudi Arabia with U.S. backing, the region provides an excellent opportunity for the outbreak of nuclear war. </w:t>
      </w:r>
      <w:r w:rsidRPr="00D608A1">
        <w:rPr>
          <w:rStyle w:val="StyleUnderline"/>
        </w:rPr>
        <w:t>Trump’s war hawk national security adviser, John Bolton, brags daily how no options are off the table when it comes to what the U.S. might do to Iran</w:t>
      </w:r>
      <w:r w:rsidRPr="00D608A1">
        <w:rPr>
          <w:rStyle w:val="Emphasis"/>
        </w:rPr>
        <w:t>. He has publicly talked about the day he expects to celebrate in Tehran at the U.S. embassy building when the government there is overthrown</w:t>
      </w:r>
      <w:r w:rsidRPr="00D608A1">
        <w:rPr>
          <w:sz w:val="16"/>
        </w:rPr>
        <w:t>. (That building is where the U.S. hostages were held during the Carter administration.)</w:t>
      </w:r>
    </w:p>
    <w:p w14:paraId="48B62995" w14:textId="77777777" w:rsidR="00BD3514" w:rsidRPr="000D5480" w:rsidRDefault="00BD3514" w:rsidP="00BD3514"/>
    <w:p w14:paraId="0F662195" w14:textId="07D590E6" w:rsidR="00BD3514" w:rsidRDefault="00BD3514" w:rsidP="00BD3514">
      <w:pPr>
        <w:pStyle w:val="Heading3"/>
      </w:pPr>
      <w:r>
        <w:t>Global Chaos Advantage</w:t>
      </w:r>
    </w:p>
    <w:p w14:paraId="5C230C8C" w14:textId="77777777" w:rsidR="00BD3514" w:rsidRPr="00C55B82" w:rsidRDefault="00BD3514" w:rsidP="00BD3514">
      <w:pPr>
        <w:pStyle w:val="Heading4"/>
      </w:pPr>
      <w:r>
        <w:t xml:space="preserve">US arm sales to Saudi Arabia have </w:t>
      </w:r>
      <w:r w:rsidRPr="00C55B82">
        <w:t>fueled</w:t>
      </w:r>
      <w:r>
        <w:t xml:space="preserve"> </w:t>
      </w:r>
      <w:r w:rsidRPr="00C55B82">
        <w:rPr>
          <w:u w:val="single"/>
        </w:rPr>
        <w:t>al-Qaeda</w:t>
      </w:r>
      <w:r>
        <w:t xml:space="preserve">, </w:t>
      </w:r>
      <w:r w:rsidRPr="00C55B82">
        <w:rPr>
          <w:u w:val="single"/>
        </w:rPr>
        <w:t>militia groups</w:t>
      </w:r>
      <w:r>
        <w:t xml:space="preserve">, and </w:t>
      </w:r>
      <w:r w:rsidRPr="00315B8F">
        <w:rPr>
          <w:u w:val="single"/>
        </w:rPr>
        <w:t xml:space="preserve">both Saudi and </w:t>
      </w:r>
      <w:r>
        <w:rPr>
          <w:u w:val="single"/>
        </w:rPr>
        <w:t>Iran</w:t>
      </w:r>
      <w:r w:rsidRPr="00C55B82">
        <w:rPr>
          <w:u w:val="single"/>
        </w:rPr>
        <w:t xml:space="preserve"> proxies</w:t>
      </w:r>
      <w:r>
        <w:t xml:space="preserve"> causing </w:t>
      </w:r>
      <w:r w:rsidRPr="00C55B82">
        <w:rPr>
          <w:u w:val="single"/>
        </w:rPr>
        <w:t>regional instability</w:t>
      </w:r>
      <w:r>
        <w:t xml:space="preserve"> – halting them is key to </w:t>
      </w:r>
      <w:r>
        <w:rPr>
          <w:u w:val="single"/>
        </w:rPr>
        <w:t>cut off</w:t>
      </w:r>
      <w:r>
        <w:t xml:space="preserve"> supply</w:t>
      </w:r>
    </w:p>
    <w:p w14:paraId="04ABDAAD" w14:textId="73C414F6" w:rsidR="003F450A" w:rsidRDefault="003F450A" w:rsidP="003F450A">
      <w:r w:rsidRPr="00A24C0E">
        <w:rPr>
          <w:rStyle w:val="Style13ptBold"/>
        </w:rPr>
        <w:t>El</w:t>
      </w:r>
      <w:r w:rsidRPr="003F450A">
        <w:rPr>
          <w:rStyle w:val="Style13ptBold"/>
        </w:rPr>
        <w:t>bagir et. al, Sudanese journalist and an award-winning international television correspondent, studied at the London School of Economics, 2019</w:t>
      </w:r>
    </w:p>
    <w:p w14:paraId="4FF0DCBD" w14:textId="00741ABE" w:rsidR="003F450A" w:rsidRDefault="003F450A" w:rsidP="003F450A">
      <w:r>
        <w:t>[</w:t>
      </w:r>
      <w:proofErr w:type="spellStart"/>
      <w:r>
        <w:t>Nima</w:t>
      </w:r>
      <w:proofErr w:type="spellEnd"/>
      <w:r>
        <w:t xml:space="preserve">, Salma Abdelaziz, CNN Middle East reporter, Mohamed Abo El </w:t>
      </w:r>
      <w:proofErr w:type="spellStart"/>
      <w:r>
        <w:t>Gheit</w:t>
      </w:r>
      <w:proofErr w:type="spellEnd"/>
      <w:r>
        <w:t xml:space="preserve">, Egyptian political reporter who won the Mostafa Al </w:t>
      </w:r>
      <w:proofErr w:type="spellStart"/>
      <w:r>
        <w:t>Hosseiny</w:t>
      </w:r>
      <w:proofErr w:type="spellEnd"/>
      <w:r>
        <w:t xml:space="preserve"> Prize and graduated from the Faculty of Medicine, and Laura Smith-Spark, Europe, Middle East and Africa reporter at CNN, 2-4-19, “Sold to an ally, lost to an enemy”, CNN, </w:t>
      </w:r>
      <w:hyperlink r:id="rId37" w:history="1">
        <w:r w:rsidRPr="00291209">
          <w:rPr>
            <w:rStyle w:val="Hyperlink"/>
          </w:rPr>
          <w:t>https://www.cnn.com/interactive/2019/02/middleeast/yemen-lost-us-arms/</w:t>
        </w:r>
      </w:hyperlink>
      <w:r>
        <w:t>, accessed 6-21-19, ZAA]</w:t>
      </w:r>
    </w:p>
    <w:p w14:paraId="278671FC" w14:textId="77777777" w:rsidR="00BD3514" w:rsidRPr="00315B8F" w:rsidRDefault="00BD3514" w:rsidP="00BD3514">
      <w:pPr>
        <w:rPr>
          <w:sz w:val="12"/>
        </w:rPr>
      </w:pPr>
      <w:proofErr w:type="spellStart"/>
      <w:r w:rsidRPr="00315B8F">
        <w:rPr>
          <w:sz w:val="12"/>
        </w:rPr>
        <w:t>Hodeidah</w:t>
      </w:r>
      <w:proofErr w:type="spellEnd"/>
      <w:r w:rsidRPr="00315B8F">
        <w:rPr>
          <w:sz w:val="12"/>
        </w:rPr>
        <w:t xml:space="preserve">, Yemen (CNN) – </w:t>
      </w:r>
      <w:r w:rsidRPr="00476100">
        <w:rPr>
          <w:rStyle w:val="StyleUnderline"/>
        </w:rPr>
        <w:t xml:space="preserve">Saudi Arabia and its coalition partners have transferred American-made weapons to </w:t>
      </w:r>
      <w:r w:rsidRPr="00476100">
        <w:rPr>
          <w:rStyle w:val="Emphasis"/>
        </w:rPr>
        <w:t>al Qaeda-linked fighters</w:t>
      </w:r>
      <w:r w:rsidRPr="00315B8F">
        <w:rPr>
          <w:sz w:val="12"/>
        </w:rPr>
        <w:t xml:space="preserve">, </w:t>
      </w:r>
      <w:r w:rsidRPr="00476100">
        <w:rPr>
          <w:rStyle w:val="Emphasis"/>
        </w:rPr>
        <w:t>hardline Salafi militias</w:t>
      </w:r>
      <w:r w:rsidRPr="00315B8F">
        <w:rPr>
          <w:sz w:val="12"/>
        </w:rPr>
        <w:t xml:space="preserve">, </w:t>
      </w:r>
      <w:r w:rsidRPr="00476100">
        <w:rPr>
          <w:rStyle w:val="StyleUnderline"/>
        </w:rPr>
        <w:t>and other factions waging war in Yemen</w:t>
      </w:r>
      <w:r w:rsidRPr="00315B8F">
        <w:rPr>
          <w:sz w:val="12"/>
        </w:rPr>
        <w:t xml:space="preserve">, in violation of their agreements with the United States, a CNN investigation has found. </w:t>
      </w:r>
      <w:r w:rsidRPr="00476100">
        <w:rPr>
          <w:rStyle w:val="StyleUnderline"/>
        </w:rPr>
        <w:t>The weapons have also made their way into</w:t>
      </w:r>
      <w:r w:rsidRPr="00315B8F">
        <w:rPr>
          <w:sz w:val="12"/>
        </w:rPr>
        <w:t xml:space="preserve"> the </w:t>
      </w:r>
      <w:r w:rsidRPr="00476100">
        <w:rPr>
          <w:rStyle w:val="StyleUnderline"/>
        </w:rPr>
        <w:t>hands of Iranian-backed rebels battling the coalition</w:t>
      </w:r>
      <w:r w:rsidRPr="00315B8F">
        <w:rPr>
          <w:sz w:val="12"/>
        </w:rPr>
        <w:t xml:space="preserve"> for control of the country, </w:t>
      </w:r>
      <w:r w:rsidRPr="00476100">
        <w:rPr>
          <w:rStyle w:val="Emphasis"/>
        </w:rPr>
        <w:t>exposing some of America's sensitive military technology to Tehran</w:t>
      </w:r>
      <w:r w:rsidRPr="00315B8F">
        <w:rPr>
          <w:sz w:val="12"/>
        </w:rPr>
        <w:t xml:space="preserve"> </w:t>
      </w:r>
      <w:r w:rsidRPr="00476100">
        <w:rPr>
          <w:rStyle w:val="StyleUnderline"/>
        </w:rPr>
        <w:t xml:space="preserve">and potentially </w:t>
      </w:r>
      <w:r w:rsidRPr="00476100">
        <w:rPr>
          <w:rStyle w:val="Emphasis"/>
        </w:rPr>
        <w:t>endangering the lives of US troops in other conflict zones</w:t>
      </w:r>
      <w:r w:rsidRPr="00315B8F">
        <w:rPr>
          <w:sz w:val="12"/>
        </w:rPr>
        <w:t xml:space="preserve">. </w:t>
      </w:r>
      <w:r w:rsidRPr="00476100">
        <w:rPr>
          <w:rStyle w:val="StyleUnderline"/>
        </w:rPr>
        <w:t>Saudi Arabia and the United Arab Emirates</w:t>
      </w:r>
      <w:r w:rsidRPr="00315B8F">
        <w:rPr>
          <w:sz w:val="12"/>
        </w:rPr>
        <w:t xml:space="preserve">, its main partner in the war, </w:t>
      </w:r>
      <w:r w:rsidRPr="00476100">
        <w:rPr>
          <w:rStyle w:val="StyleUnderline"/>
        </w:rPr>
        <w:t>have used the US-manufactured weapons</w:t>
      </w:r>
      <w:r w:rsidRPr="00315B8F">
        <w:rPr>
          <w:sz w:val="12"/>
        </w:rPr>
        <w:t xml:space="preserve"> as a form of currency </w:t>
      </w:r>
      <w:r w:rsidRPr="00476100">
        <w:rPr>
          <w:rStyle w:val="StyleUnderline"/>
        </w:rPr>
        <w:t>to buy</w:t>
      </w:r>
      <w:r w:rsidRPr="00315B8F">
        <w:rPr>
          <w:sz w:val="12"/>
        </w:rPr>
        <w:t xml:space="preserve"> the loyalties of </w:t>
      </w:r>
      <w:r w:rsidRPr="00476100">
        <w:rPr>
          <w:rStyle w:val="Emphasis"/>
        </w:rPr>
        <w:t>militias</w:t>
      </w:r>
      <w:r w:rsidRPr="00476100">
        <w:rPr>
          <w:rStyle w:val="StyleUnderline"/>
        </w:rPr>
        <w:t xml:space="preserve"> or tribes, </w:t>
      </w:r>
      <w:r w:rsidRPr="00476100">
        <w:rPr>
          <w:rStyle w:val="Emphasis"/>
        </w:rPr>
        <w:t>bolster chosen armed actors</w:t>
      </w:r>
      <w:r w:rsidRPr="00476100">
        <w:rPr>
          <w:rStyle w:val="StyleUnderline"/>
        </w:rPr>
        <w:t xml:space="preserve">, and </w:t>
      </w:r>
      <w:r w:rsidRPr="00476100">
        <w:rPr>
          <w:rStyle w:val="Emphasis"/>
        </w:rPr>
        <w:t>influence the complex political landscape</w:t>
      </w:r>
      <w:r w:rsidRPr="00315B8F">
        <w:rPr>
          <w:sz w:val="12"/>
        </w:rPr>
        <w:t xml:space="preserve">, according to local commanders on the ground and analysts who spoke to CNN. By handing off this military equipment to third parties, the Saudi-led coalition is breaking the terms of its arms sales with the US, according to the Department of Defense. After CNN presented its findings, a US defense official confirmed there was an ongoing investigation into the issue. The revelations raise fresh questions about whether the US has lost control over a key ally presiding over one of the most horrific wars of the past decade, and whether Saudi Arabia is responsible enough to be allowed to continue buying the sophisticated arms and fighting hardware. Previous CNN investigations established that </w:t>
      </w:r>
      <w:r w:rsidRPr="00315B8F">
        <w:rPr>
          <w:rStyle w:val="StyleUnderline"/>
        </w:rPr>
        <w:t>US-made weapons were used in a series of deadly Saudi coalition attacks that killed dozens of civilians</w:t>
      </w:r>
      <w:r w:rsidRPr="00315B8F">
        <w:rPr>
          <w:sz w:val="12"/>
        </w:rPr>
        <w:t xml:space="preserve">, many of them children. The developments also come as Congress, outraged with Riyadh over the murder of journalist Jamal Khashoggi last year, considers whether to force an end to the Trump administration's support for the Saudi coalition, which relies on American weapons to conduct its war. In 2015, Riyadh launched a coalition to oust Iranian-supported Houthi rebels from the country's capital and reinstate the internationally recognized government of President Abdu Rabu Mansour </w:t>
      </w:r>
      <w:proofErr w:type="spellStart"/>
      <w:r w:rsidRPr="00315B8F">
        <w:rPr>
          <w:sz w:val="12"/>
        </w:rPr>
        <w:t>Hadi</w:t>
      </w:r>
      <w:proofErr w:type="spellEnd"/>
      <w:r w:rsidRPr="00315B8F">
        <w:rPr>
          <w:sz w:val="12"/>
        </w:rPr>
        <w:t xml:space="preserve">. The war split the country in two, and with it came the weapons -- not just guns, but anti-tank missiles, armored vehicles, heat-seeking lasers and artillery -- all flooding into an unruly and complex state. Since then, some of America's "beautiful military equipment," as US President Donald Trump once called it, has been passed on, sold, stolen or abandoned in Yemen's state of chaos, where murky alliances and fractured politics mean little hope for any system of accountability or tracking. Some </w:t>
      </w:r>
      <w:r w:rsidRPr="00315B8F">
        <w:rPr>
          <w:rStyle w:val="StyleUnderline"/>
        </w:rPr>
        <w:t>terror groups have gained from the influx of US arms</w:t>
      </w:r>
      <w:r w:rsidRPr="00315B8F">
        <w:rPr>
          <w:sz w:val="12"/>
        </w:rPr>
        <w:t xml:space="preserve">, </w:t>
      </w:r>
      <w:r w:rsidRPr="00315B8F">
        <w:rPr>
          <w:rStyle w:val="StyleUnderline"/>
        </w:rPr>
        <w:t xml:space="preserve">with the </w:t>
      </w:r>
      <w:r w:rsidRPr="00315B8F">
        <w:rPr>
          <w:rStyle w:val="Emphasis"/>
        </w:rPr>
        <w:t>barrier of entry to advanced weaponry now lowered</w:t>
      </w:r>
      <w:r w:rsidRPr="00315B8F">
        <w:rPr>
          <w:rStyle w:val="StyleUnderline"/>
        </w:rPr>
        <w:t xml:space="preserve"> by the laws of supply and demand</w:t>
      </w:r>
      <w:r w:rsidRPr="00315B8F">
        <w:rPr>
          <w:sz w:val="12"/>
        </w:rPr>
        <w:t xml:space="preserve">. </w:t>
      </w:r>
      <w:r w:rsidRPr="00315B8F">
        <w:rPr>
          <w:rStyle w:val="StyleUnderline"/>
        </w:rPr>
        <w:t>Militia leaders have had ample opportunity to obtain military hardware</w:t>
      </w:r>
      <w:r w:rsidRPr="00315B8F">
        <w:rPr>
          <w:sz w:val="12"/>
        </w:rPr>
        <w:t xml:space="preserve"> in exchange for the manpower </w:t>
      </w:r>
      <w:r w:rsidRPr="00315B8F">
        <w:rPr>
          <w:rStyle w:val="StyleUnderline"/>
        </w:rPr>
        <w:t>to fight the Houthi militias</w:t>
      </w:r>
      <w:r w:rsidRPr="00315B8F">
        <w:rPr>
          <w:sz w:val="12"/>
        </w:rPr>
        <w:t xml:space="preserve">. Arms dealers have flourished, with traders offering to buy or sell anything, from a US-manufactured rifle to a tank, to the highest bidder. And </w:t>
      </w:r>
      <w:r w:rsidRPr="00315B8F">
        <w:rPr>
          <w:rStyle w:val="StyleUnderline"/>
        </w:rPr>
        <w:t xml:space="preserve">Iran's proxies have captured American weapons they can </w:t>
      </w:r>
      <w:r w:rsidRPr="00315B8F">
        <w:rPr>
          <w:rStyle w:val="Emphasis"/>
        </w:rPr>
        <w:t>exploit for vulnerabilities</w:t>
      </w:r>
      <w:r w:rsidRPr="00315B8F">
        <w:rPr>
          <w:rStyle w:val="StyleUnderline"/>
        </w:rPr>
        <w:t xml:space="preserve"> or </w:t>
      </w:r>
      <w:r w:rsidRPr="00315B8F">
        <w:rPr>
          <w:rStyle w:val="Emphasis"/>
        </w:rPr>
        <w:t>reverse-engineer</w:t>
      </w:r>
      <w:r w:rsidRPr="00315B8F">
        <w:rPr>
          <w:rStyle w:val="StyleUnderline"/>
        </w:rPr>
        <w:t xml:space="preserve"> for native production</w:t>
      </w:r>
      <w:r w:rsidRPr="00315B8F">
        <w:rPr>
          <w:sz w:val="12"/>
        </w:rPr>
        <w:t xml:space="preserve">. 'Do you have American guns here?' In the narrow, ramshackle streets of Taiz's historic district, weapons shops lie tucked between women's clothing stores. Arms markets are illegal in Yemen, but that doesn't stop them operating openly in this large, mountainous city in the country's southwest. To one side hang veils, abayas and colorful dresses for sale; to the other are pistols, hand grenades, and US assault rifles available on special order. In one arms market, sweets were displayed among the ammunition. "Do you have American guns here?" CNN asked. "The American guns are expensive and sought after," the weapons trader replied, in an exchange captured by undercover CNN cameras. In another of the city's markets, a very young-looking boy handled weapons like an expert. Men joked and chewed </w:t>
      </w:r>
      <w:proofErr w:type="spellStart"/>
      <w:r w:rsidRPr="00315B8F">
        <w:rPr>
          <w:sz w:val="12"/>
        </w:rPr>
        <w:t>khat</w:t>
      </w:r>
      <w:proofErr w:type="spellEnd"/>
      <w:r w:rsidRPr="00315B8F">
        <w:rPr>
          <w:sz w:val="12"/>
        </w:rPr>
        <w:t>, a commonly used drug, and the atmosphere was casual. But these shops don't just take individual orders, they can supply militias -- and it's this not-so-hidden black market that in part is driving the demand for hi-tech American weapons and perpetuating the cycle of violence in Yemen. Once the intellectual heart of the country, Taiz is now a tinder box that set off a war within a war last year, when the various militias backed by the Saudi-led coalition turned their guns on each other. Amid the chaos of the broader war, al Qaeda in the Arabian Peninsula (</w:t>
      </w:r>
      <w:r w:rsidRPr="00315B8F">
        <w:rPr>
          <w:rStyle w:val="StyleUnderline"/>
        </w:rPr>
        <w:t>AQAP</w:t>
      </w:r>
      <w:r w:rsidRPr="00315B8F">
        <w:rPr>
          <w:sz w:val="12"/>
        </w:rPr>
        <w:t xml:space="preserve">) made its way to the frontlines in Taiz in 2015, forging advantageous alliances with the pro-Saudi militias they fought alongside. One of those militias linked to AQAP, the Abu Abbas brigade, </w:t>
      </w:r>
      <w:r w:rsidRPr="00315B8F">
        <w:rPr>
          <w:rStyle w:val="StyleUnderline"/>
        </w:rPr>
        <w:t>now possesses US-made Oshkosh armored vehicles</w:t>
      </w:r>
      <w:r w:rsidRPr="00315B8F">
        <w:rPr>
          <w:sz w:val="12"/>
        </w:rPr>
        <w:t xml:space="preserve">, paraded in a 2015 show of force through the city. Abu Abbas, the founder, was declared a terrorist by the US in 2017, but the group still enjoys support from the Saudi coalition and was absorbed into the coalition-supported 35th Brigade of the Yemeni army. “Oshkosh Defense strictly follows all US laws and regulations relating to export control," the firm told CNN. And there are deadlier forms of weaponry that have made their way into the city. In October 2015, military forces loyal to the government boasted on Saudi- and UAE-backed media that </w:t>
      </w:r>
      <w:r w:rsidRPr="00315B8F">
        <w:rPr>
          <w:rStyle w:val="StyleUnderline"/>
        </w:rPr>
        <w:t xml:space="preserve">the Saudis had airdropped </w:t>
      </w:r>
      <w:r w:rsidRPr="00315B8F">
        <w:rPr>
          <w:rStyle w:val="Emphasis"/>
        </w:rPr>
        <w:t>American-made</w:t>
      </w:r>
      <w:r w:rsidRPr="00315B8F">
        <w:rPr>
          <w:rStyle w:val="StyleUnderline"/>
        </w:rPr>
        <w:t xml:space="preserve"> TOW anti-tank missiles on the same frontline where AQAP had been known to operate</w:t>
      </w:r>
      <w:r w:rsidRPr="00315B8F">
        <w:rPr>
          <w:sz w:val="12"/>
        </w:rPr>
        <w:t xml:space="preserve"> at the time. Local officials confirmed that the airdrop happened, but CNN's attempts to conduct further interviews were blocked and the team was intimidated by the local government. A local activist joked that the weapons had probably been sold on. Graveyard of US military hardware </w:t>
      </w:r>
      <w:r w:rsidRPr="00315B8F">
        <w:rPr>
          <w:rStyle w:val="StyleUnderline"/>
        </w:rPr>
        <w:t xml:space="preserve">At a graveyard of discarded US-made military hardware near the flashpoint port city of </w:t>
      </w:r>
      <w:proofErr w:type="spellStart"/>
      <w:r w:rsidRPr="00315B8F">
        <w:rPr>
          <w:rStyle w:val="StyleUnderline"/>
        </w:rPr>
        <w:t>Hodeidah</w:t>
      </w:r>
      <w:proofErr w:type="spellEnd"/>
      <w:r w:rsidRPr="00315B8F">
        <w:rPr>
          <w:sz w:val="12"/>
        </w:rPr>
        <w:t xml:space="preserve">, it becomes clear that the </w:t>
      </w:r>
      <w:proofErr w:type="spellStart"/>
      <w:r w:rsidRPr="00315B8F">
        <w:rPr>
          <w:sz w:val="12"/>
        </w:rPr>
        <w:t>Alwiyat</w:t>
      </w:r>
      <w:proofErr w:type="spellEnd"/>
      <w:r w:rsidRPr="00315B8F">
        <w:rPr>
          <w:sz w:val="12"/>
        </w:rPr>
        <w:t xml:space="preserve"> al </w:t>
      </w:r>
      <w:proofErr w:type="spellStart"/>
      <w:r w:rsidRPr="00315B8F">
        <w:rPr>
          <w:sz w:val="12"/>
        </w:rPr>
        <w:t>Amalqa</w:t>
      </w:r>
      <w:proofErr w:type="spellEnd"/>
      <w:r w:rsidRPr="00315B8F">
        <w:rPr>
          <w:sz w:val="12"/>
        </w:rPr>
        <w:t xml:space="preserve"> -- the Giants Brigade, a predominantly Salafi, or ultra-conservative Sunni, militia -- is a favored faction. </w:t>
      </w:r>
      <w:r w:rsidRPr="00315B8F">
        <w:rPr>
          <w:rStyle w:val="StyleUnderline"/>
        </w:rPr>
        <w:t>Nearly half a dozen Mine-Resistant Ambush Protected (MRAP) vehicles sit side by side</w:t>
      </w:r>
      <w:r w:rsidRPr="00315B8F">
        <w:rPr>
          <w:sz w:val="12"/>
        </w:rPr>
        <w:t xml:space="preserve">, most bearing stickers with the insignia of the Giants Brigade. One even has the export label on it showing it was sent from Beaumont, Texas to Abu Dhabi, in the UAE, before ending up in the hands of the militia. The serial number of another MRAP reveals it was manufactured by Navistar, the largest provider of armored vehicles for the US military. </w:t>
      </w:r>
      <w:r w:rsidRPr="00315B8F">
        <w:rPr>
          <w:rStyle w:val="StyleUnderline"/>
        </w:rPr>
        <w:t>The armored all-terrain vehicles are built to withstand ballistic arms fire, mine blasts and improvised explosive devices (IEDs).</w:t>
      </w:r>
      <w:r w:rsidRPr="00315B8F">
        <w:rPr>
          <w:sz w:val="12"/>
        </w:rPr>
        <w:t xml:space="preserve"> “It’s the vehicle that every crew wants when they’re out in the field,” Navistar’s website says. The firm declined to comment on this report. Recipients of US weaponry are legally obligated to adhere to end-use requirements which prohibit the transferring of any equipment to third parties without prior authorization from the US government. That authorization was never obtained. The Saudi coalition did not respond to multiple requests for comment. A senior UAE official denied “in no uncertain terms that we are in violation of end-user agreements in any manner.” The Giants Brigade is a “part of Yemeni forces,” the official told CNN, adding that the group was under the direct supervision of the UAE and, therefore, the equipment was in the “collective possession” of the coalition. The US Department of Defense, when asked specifically about the Giants Brigades, said it had not given Saudi Arabia or the UAE permission to hand over US weaponry to other factions on the ground. "The United States has not authorized the Kingdom of Saudi Arabia or the United Arab Emirates to re-transfer any equipment to parties inside Yemen," Pentagon spokesman Johnny Michael told CNN. "The US government cannot comment on any pending investigations of claims of end-use violations of defense articles and services transferred to our allies and partners." </w:t>
      </w:r>
      <w:r w:rsidRPr="00315B8F">
        <w:rPr>
          <w:rStyle w:val="StyleUnderline"/>
        </w:rPr>
        <w:t>Iran is ‘assessing US military technology closely’</w:t>
      </w:r>
      <w:r>
        <w:rPr>
          <w:rStyle w:val="StyleUnderline"/>
        </w:rPr>
        <w:t xml:space="preserve"> </w:t>
      </w:r>
      <w:r w:rsidRPr="00315B8F">
        <w:rPr>
          <w:sz w:val="12"/>
        </w:rPr>
        <w:t xml:space="preserve">Because a majority of American troop deaths in Afghanistan and Iraq are caused by IEDs, </w:t>
      </w:r>
      <w:r w:rsidRPr="00315B8F">
        <w:rPr>
          <w:rStyle w:val="StyleUnderline"/>
        </w:rPr>
        <w:t>it is critical that knowledge of MRAP vulnerabilities does not fall into enemy hands</w:t>
      </w:r>
      <w:r w:rsidRPr="00315B8F">
        <w:rPr>
          <w:sz w:val="12"/>
        </w:rPr>
        <w:t>.</w:t>
      </w:r>
    </w:p>
    <w:p w14:paraId="6BCFA01E" w14:textId="77777777" w:rsidR="00BD3514" w:rsidRDefault="00BD3514" w:rsidP="00BD3514"/>
    <w:p w14:paraId="173E9B5B" w14:textId="77777777" w:rsidR="00BD3514" w:rsidRDefault="00BD3514" w:rsidP="00BD3514">
      <w:pPr>
        <w:pStyle w:val="Heading4"/>
      </w:pPr>
      <w:r>
        <w:t xml:space="preserve">al </w:t>
      </w:r>
      <w:proofErr w:type="spellStart"/>
      <w:r>
        <w:t>Quaeda</w:t>
      </w:r>
      <w:proofErr w:type="spellEnd"/>
      <w:r>
        <w:t xml:space="preserve"> expansion guarantees extinction</w:t>
      </w:r>
    </w:p>
    <w:p w14:paraId="57DAC0A8" w14:textId="77777777" w:rsidR="00BD3514" w:rsidRDefault="00BD3514" w:rsidP="00BD3514">
      <w:r>
        <w:t xml:space="preserve">Robert </w:t>
      </w:r>
      <w:r w:rsidRPr="007F7783">
        <w:rPr>
          <w:b/>
        </w:rPr>
        <w:t>Creamer 11</w:t>
      </w:r>
      <w:r>
        <w:t xml:space="preserve">, Political Organizer and Strategist – Strategic Consulting Group, “Post-Bin Laden, It's Time to End the Threat of Nuclear Terrorism for Good”, Huffington Post, 5-12, </w:t>
      </w:r>
      <w:r w:rsidRPr="007C3D3F">
        <w:t>http://www.huffingtonpost.com/robert-creamer/post-bin-laden---it-is-ti_b_860954.html</w:t>
      </w:r>
    </w:p>
    <w:p w14:paraId="7E1DDB9F" w14:textId="77777777" w:rsidR="00BD3514" w:rsidRPr="00CB3BFC" w:rsidRDefault="00BD3514" w:rsidP="00BD3514">
      <w:pPr>
        <w:rPr>
          <w:u w:val="single"/>
        </w:rPr>
      </w:pPr>
      <w:r w:rsidRPr="00A25C55">
        <w:rPr>
          <w:sz w:val="16"/>
        </w:rPr>
        <w:t xml:space="preserve">Worse, </w:t>
      </w:r>
      <w:r w:rsidRPr="00145238">
        <w:rPr>
          <w:u w:val="single"/>
        </w:rPr>
        <w:t>al Qaeda</w:t>
      </w:r>
      <w:r w:rsidRPr="00CB3BFC">
        <w:rPr>
          <w:u w:val="single"/>
        </w:rPr>
        <w:t xml:space="preserve"> and other terrorist organizations </w:t>
      </w:r>
      <w:r w:rsidRPr="00145238">
        <w:rPr>
          <w:u w:val="single"/>
        </w:rPr>
        <w:t xml:space="preserve">have vowed to </w:t>
      </w:r>
      <w:r w:rsidRPr="00145238">
        <w:rPr>
          <w:b/>
          <w:u w:val="single"/>
          <w:bdr w:val="single" w:sz="4" w:space="0" w:color="auto"/>
        </w:rPr>
        <w:t>obtain</w:t>
      </w:r>
      <w:r w:rsidRPr="00145238">
        <w:rPr>
          <w:u w:val="single"/>
        </w:rPr>
        <w:t xml:space="preserve"> and</w:t>
      </w:r>
      <w:r w:rsidRPr="00A25C55">
        <w:rPr>
          <w:sz w:val="16"/>
        </w:rPr>
        <w:t xml:space="preserve"> actually </w:t>
      </w:r>
      <w:r w:rsidRPr="00145238">
        <w:rPr>
          <w:b/>
          <w:u w:val="single"/>
          <w:bdr w:val="single" w:sz="4" w:space="0" w:color="auto"/>
        </w:rPr>
        <w:t>use</w:t>
      </w:r>
      <w:r w:rsidRPr="00145238">
        <w:rPr>
          <w:u w:val="single"/>
        </w:rPr>
        <w:t xml:space="preserve"> nuclear weapons. </w:t>
      </w:r>
      <w:r w:rsidRPr="00352FF1">
        <w:rPr>
          <w:u w:val="single"/>
        </w:rPr>
        <w:t>The</w:t>
      </w:r>
      <w:r w:rsidRPr="00352FF1">
        <w:rPr>
          <w:sz w:val="16"/>
        </w:rPr>
        <w:t xml:space="preserve"> status quo -- the </w:t>
      </w:r>
      <w:r w:rsidRPr="00352FF1">
        <w:rPr>
          <w:u w:val="single"/>
        </w:rPr>
        <w:t>balance of terror -- that</w:t>
      </w:r>
      <w:r w:rsidRPr="00352FF1">
        <w:rPr>
          <w:sz w:val="16"/>
        </w:rPr>
        <w:t xml:space="preserve"> for six decades </w:t>
      </w:r>
      <w:r w:rsidRPr="00352FF1">
        <w:rPr>
          <w:u w:val="single"/>
        </w:rPr>
        <w:t>prevented a nuclear war</w:t>
      </w:r>
      <w:r w:rsidRPr="00352FF1">
        <w:rPr>
          <w:sz w:val="16"/>
        </w:rPr>
        <w:t xml:space="preserve"> between the U.S. and Russia </w:t>
      </w:r>
      <w:r w:rsidRPr="00352FF1">
        <w:rPr>
          <w:u w:val="single"/>
        </w:rPr>
        <w:t>is every day being made</w:t>
      </w:r>
      <w:r w:rsidRPr="00352FF1">
        <w:rPr>
          <w:sz w:val="16"/>
        </w:rPr>
        <w:t xml:space="preserve"> more </w:t>
      </w:r>
      <w:r w:rsidRPr="00352FF1">
        <w:rPr>
          <w:u w:val="single"/>
          <w:bdr w:val="single" w:sz="4" w:space="0" w:color="auto"/>
        </w:rPr>
        <w:t>unstable</w:t>
      </w:r>
      <w:r w:rsidRPr="00352FF1">
        <w:rPr>
          <w:u w:val="single"/>
        </w:rPr>
        <w:t xml:space="preserve"> by the increasing</w:t>
      </w:r>
      <w:r w:rsidRPr="00352FF1">
        <w:rPr>
          <w:sz w:val="16"/>
        </w:rPr>
        <w:t xml:space="preserve"> numbers of nuclear players -- and by the </w:t>
      </w:r>
      <w:r w:rsidRPr="00352FF1">
        <w:rPr>
          <w:u w:val="single"/>
        </w:rPr>
        <w:t>potential entry of non-state actors. Far from being deterred by the chaos and human suffering that would</w:t>
      </w:r>
      <w:r w:rsidRPr="00CB3BFC">
        <w:rPr>
          <w:u w:val="single"/>
        </w:rPr>
        <w:t xml:space="preserve"> ensue from nuclear war -- actors like </w:t>
      </w:r>
      <w:r w:rsidRPr="00145238">
        <w:rPr>
          <w:u w:val="single"/>
        </w:rPr>
        <w:t>al Qaeda actively seek</w:t>
      </w:r>
      <w:r w:rsidRPr="0037733C">
        <w:rPr>
          <w:u w:val="single"/>
        </w:rPr>
        <w:t xml:space="preserve"> precisely that kind of </w:t>
      </w:r>
      <w:r w:rsidRPr="00145238">
        <w:rPr>
          <w:b/>
          <w:u w:val="single"/>
          <w:bdr w:val="single" w:sz="4" w:space="0" w:color="auto"/>
        </w:rPr>
        <w:t>cataclysm</w:t>
      </w:r>
      <w:r w:rsidRPr="00A25C55">
        <w:rPr>
          <w:sz w:val="16"/>
        </w:rPr>
        <w:t xml:space="preserve">. The more nuclear weapons that exist in the world -- and more importantly the more weapons-grade fissile material that can be obtained to build a nuclear weapon -- the more likely it is that one, or many more, will actually be used. In the 1980's the specter of a "Nuclear Winter" helped spur the movement for nuclear arms reduction between the U.S. and Soviet Union. </w:t>
      </w:r>
      <w:r w:rsidRPr="00145238">
        <w:rPr>
          <w:u w:val="single"/>
        </w:rPr>
        <w:t>Studies showed</w:t>
      </w:r>
      <w:r w:rsidRPr="00A25C55">
        <w:rPr>
          <w:sz w:val="16"/>
        </w:rPr>
        <w:t xml:space="preserve"> that </w:t>
      </w:r>
      <w:r w:rsidRPr="00145238">
        <w:rPr>
          <w:u w:val="single"/>
        </w:rPr>
        <w:t xml:space="preserve">smoke caused by </w:t>
      </w:r>
      <w:r w:rsidRPr="00145238">
        <w:rPr>
          <w:u w:val="single"/>
          <w:bdr w:val="single" w:sz="4" w:space="0" w:color="auto"/>
        </w:rPr>
        <w:t>fires</w:t>
      </w:r>
      <w:r w:rsidRPr="00145238">
        <w:rPr>
          <w:u w:val="single"/>
        </w:rPr>
        <w:t xml:space="preserve"> set off by </w:t>
      </w:r>
      <w:r w:rsidRPr="00145238">
        <w:rPr>
          <w:u w:val="single"/>
          <w:bdr w:val="single" w:sz="4" w:space="0" w:color="auto"/>
        </w:rPr>
        <w:t>nuclear explosions</w:t>
      </w:r>
      <w:r w:rsidRPr="00A25C55">
        <w:rPr>
          <w:sz w:val="16"/>
        </w:rPr>
        <w:t xml:space="preserve"> in cities and industrial sites </w:t>
      </w:r>
      <w:r w:rsidRPr="00145238">
        <w:rPr>
          <w:u w:val="single"/>
        </w:rPr>
        <w:t xml:space="preserve">would rise to the </w:t>
      </w:r>
      <w:r w:rsidRPr="00145238">
        <w:rPr>
          <w:u w:val="single"/>
          <w:bdr w:val="single" w:sz="4" w:space="0" w:color="auto"/>
        </w:rPr>
        <w:t>stratosphere</w:t>
      </w:r>
      <w:r w:rsidRPr="00145238">
        <w:rPr>
          <w:u w:val="single"/>
        </w:rPr>
        <w:t xml:space="preserve"> and </w:t>
      </w:r>
      <w:r w:rsidRPr="00145238">
        <w:rPr>
          <w:b/>
          <w:u w:val="single"/>
          <w:bdr w:val="single" w:sz="4" w:space="0" w:color="auto"/>
        </w:rPr>
        <w:t>envelope the world</w:t>
      </w:r>
      <w:r w:rsidRPr="00A25C55">
        <w:rPr>
          <w:sz w:val="16"/>
        </w:rPr>
        <w:t xml:space="preserve">. The </w:t>
      </w:r>
      <w:r w:rsidRPr="00145238">
        <w:rPr>
          <w:u w:val="single"/>
        </w:rPr>
        <w:t xml:space="preserve">ash would </w:t>
      </w:r>
      <w:r w:rsidRPr="00145238">
        <w:rPr>
          <w:u w:val="single"/>
          <w:bdr w:val="single" w:sz="4" w:space="0" w:color="auto"/>
        </w:rPr>
        <w:t>absorb energy</w:t>
      </w:r>
      <w:r w:rsidRPr="00CB3BFC">
        <w:rPr>
          <w:u w:val="single"/>
        </w:rPr>
        <w:t xml:space="preserve"> from the sun </w:t>
      </w:r>
      <w:r w:rsidRPr="00145238">
        <w:rPr>
          <w:u w:val="single"/>
        </w:rPr>
        <w:t xml:space="preserve">so that the earth's surface would get </w:t>
      </w:r>
      <w:r w:rsidRPr="00145238">
        <w:rPr>
          <w:b/>
          <w:u w:val="single"/>
          <w:bdr w:val="single" w:sz="4" w:space="0" w:color="auto"/>
        </w:rPr>
        <w:t>cold</w:t>
      </w:r>
      <w:r w:rsidRPr="00A25C55">
        <w:rPr>
          <w:sz w:val="16"/>
        </w:rPr>
        <w:t xml:space="preserve">, dry and dark. </w:t>
      </w:r>
      <w:r w:rsidRPr="00145238">
        <w:rPr>
          <w:u w:val="single"/>
          <w:bdr w:val="single" w:sz="4" w:space="0" w:color="auto"/>
        </w:rPr>
        <w:t>Plants would die</w:t>
      </w:r>
      <w:r w:rsidRPr="00A25C55">
        <w:rPr>
          <w:sz w:val="16"/>
        </w:rPr>
        <w:t xml:space="preserve">. Much of </w:t>
      </w:r>
      <w:r w:rsidRPr="00145238">
        <w:rPr>
          <w:u w:val="single"/>
        </w:rPr>
        <w:t>our food</w:t>
      </w:r>
      <w:r w:rsidRPr="00A25C55">
        <w:rPr>
          <w:sz w:val="16"/>
        </w:rPr>
        <w:t xml:space="preserve"> supply </w:t>
      </w:r>
      <w:r w:rsidRPr="00145238">
        <w:rPr>
          <w:u w:val="single"/>
        </w:rPr>
        <w:t xml:space="preserve">would </w:t>
      </w:r>
      <w:r w:rsidRPr="00145238">
        <w:rPr>
          <w:u w:val="single"/>
          <w:bdr w:val="single" w:sz="4" w:space="0" w:color="auto"/>
        </w:rPr>
        <w:t>disappear</w:t>
      </w:r>
      <w:r w:rsidRPr="00A25C55">
        <w:rPr>
          <w:sz w:val="16"/>
        </w:rPr>
        <w:t xml:space="preserve">. Much of </w:t>
      </w:r>
      <w:r w:rsidRPr="00CB3BFC">
        <w:rPr>
          <w:u w:val="single"/>
        </w:rPr>
        <w:t>the world's surface would reach winter temperatures in the summer</w:t>
      </w:r>
      <w:r w:rsidRPr="00A25C55">
        <w:rPr>
          <w:sz w:val="16"/>
        </w:rPr>
        <w:t>.</w:t>
      </w:r>
    </w:p>
    <w:p w14:paraId="5A7F66DC" w14:textId="77777777" w:rsidR="00BD3514" w:rsidRDefault="00BD3514" w:rsidP="00BD3514"/>
    <w:p w14:paraId="6499E8C0" w14:textId="77777777" w:rsidR="00BD3514" w:rsidRPr="00377815" w:rsidRDefault="00BD3514" w:rsidP="00BD3514"/>
    <w:p w14:paraId="7F82FDFD" w14:textId="418CEDFF" w:rsidR="00BD3514" w:rsidRPr="00315B8F" w:rsidRDefault="00BD3514" w:rsidP="00BD3514">
      <w:pPr>
        <w:pStyle w:val="Heading4"/>
      </w:pPr>
      <w:r>
        <w:t xml:space="preserve">Arm sales create an </w:t>
      </w:r>
      <w:r>
        <w:rPr>
          <w:u w:val="single"/>
        </w:rPr>
        <w:t>unfathomed</w:t>
      </w:r>
      <w:r>
        <w:t xml:space="preserve"> risk of catastrophic instability, blowback, and entanglement which puts </w:t>
      </w:r>
      <w:r>
        <w:rPr>
          <w:u w:val="single"/>
        </w:rPr>
        <w:t>millions</w:t>
      </w:r>
      <w:r>
        <w:t xml:space="preserve"> at risk in the region</w:t>
      </w:r>
    </w:p>
    <w:p w14:paraId="3FF09C1A" w14:textId="77777777" w:rsidR="003F450A" w:rsidRPr="003F450A" w:rsidRDefault="003F450A" w:rsidP="003F450A">
      <w:pPr>
        <w:rPr>
          <w:rStyle w:val="Style13ptBold"/>
        </w:rPr>
      </w:pPr>
      <w:r w:rsidRPr="003F450A">
        <w:rPr>
          <w:rStyle w:val="Style13ptBold"/>
        </w:rPr>
        <w:t xml:space="preserve">Thrall, associate professor in the </w:t>
      </w:r>
      <w:proofErr w:type="spellStart"/>
      <w:r w:rsidRPr="003F450A">
        <w:rPr>
          <w:rStyle w:val="Style13ptBold"/>
        </w:rPr>
        <w:t>Schar</w:t>
      </w:r>
      <w:proofErr w:type="spellEnd"/>
      <w:r w:rsidRPr="003F450A">
        <w:rPr>
          <w:rStyle w:val="Style13ptBold"/>
        </w:rPr>
        <w:t xml:space="preserve"> School of Policy and Government at George Mason University and a senior fellow at the Cato Institute, 19</w:t>
      </w:r>
    </w:p>
    <w:p w14:paraId="0CA1787A" w14:textId="77777777" w:rsidR="003F450A" w:rsidRDefault="003F450A" w:rsidP="003F450A">
      <w:r>
        <w:t xml:space="preserve">[A. Trevor, 4-5-19, Defense One, “The False Promises of Trump’s Arms Sales”, </w:t>
      </w:r>
      <w:hyperlink r:id="rId38" w:history="1">
        <w:r w:rsidRPr="009F3CC5">
          <w:rPr>
            <w:rStyle w:val="Hyperlink"/>
          </w:rPr>
          <w:t>https://www.defenseone.com/ideas/2019/04/false-promises-trumps-arms-sales/156071/</w:t>
        </w:r>
      </w:hyperlink>
      <w:r>
        <w:t>, ZAA]</w:t>
      </w:r>
    </w:p>
    <w:p w14:paraId="217D8AD1" w14:textId="77777777" w:rsidR="00BD3514" w:rsidRPr="00315B8F" w:rsidRDefault="00BD3514" w:rsidP="00BD3514">
      <w:pPr>
        <w:rPr>
          <w:sz w:val="14"/>
        </w:rPr>
      </w:pPr>
      <w:r w:rsidRPr="00315B8F">
        <w:rPr>
          <w:rStyle w:val="StyleUnderline"/>
        </w:rPr>
        <w:t>Advocates of arms exports have long argued that such sales are critical for promoting regional stability</w:t>
      </w:r>
      <w:r w:rsidRPr="00315B8F">
        <w:rPr>
          <w:sz w:val="14"/>
        </w:rPr>
        <w:t xml:space="preserve"> in trouble spots around the world. </w:t>
      </w:r>
      <w:r w:rsidRPr="00315B8F">
        <w:rPr>
          <w:rStyle w:val="Emphasis"/>
        </w:rPr>
        <w:t>But</w:t>
      </w:r>
      <w:r w:rsidRPr="00315B8F">
        <w:rPr>
          <w:sz w:val="14"/>
        </w:rPr>
        <w:t xml:space="preserve"> </w:t>
      </w:r>
      <w:r w:rsidRPr="00315B8F">
        <w:rPr>
          <w:rStyle w:val="StyleUnderline"/>
        </w:rPr>
        <w:t>American arms exports to the Middle East are doing the exact opposite</w:t>
      </w:r>
      <w:r w:rsidRPr="00315B8F">
        <w:rPr>
          <w:sz w:val="14"/>
        </w:rPr>
        <w:t xml:space="preserve">. Arms export data from the Stockholm International Peace Research Institute show that the U.S. share of arms sales to the Middle East has steadily increased over the past 15 years, yet </w:t>
      </w:r>
      <w:r w:rsidRPr="00315B8F">
        <w:rPr>
          <w:rStyle w:val="StyleUnderline"/>
        </w:rPr>
        <w:t xml:space="preserve">with conflicts in Syria, Yemen, and throughout North Africa, </w:t>
      </w:r>
      <w:r w:rsidRPr="00315B8F">
        <w:rPr>
          <w:rStyle w:val="Emphasis"/>
        </w:rPr>
        <w:t>the region is as unstable as ever</w:t>
      </w:r>
      <w:r w:rsidRPr="00315B8F">
        <w:rPr>
          <w:sz w:val="14"/>
        </w:rPr>
        <w:t xml:space="preserve">. </w:t>
      </w:r>
      <w:r w:rsidRPr="00315B8F">
        <w:rPr>
          <w:rStyle w:val="StyleUnderline"/>
        </w:rPr>
        <w:t xml:space="preserve">American arms sales to Saudi Arabia and the United Arab Emirates have already enabled those nations to carry out a bloody and </w:t>
      </w:r>
      <w:r w:rsidRPr="00315B8F">
        <w:rPr>
          <w:rStyle w:val="Emphasis"/>
        </w:rPr>
        <w:t>catastrophic</w:t>
      </w:r>
      <w:r w:rsidRPr="00315B8F">
        <w:rPr>
          <w:rStyle w:val="StyleUnderline"/>
        </w:rPr>
        <w:t xml:space="preserve"> war in Yemen</w:t>
      </w:r>
      <w:r w:rsidRPr="00315B8F">
        <w:rPr>
          <w:sz w:val="14"/>
        </w:rPr>
        <w:t xml:space="preserve">, </w:t>
      </w:r>
      <w:r w:rsidRPr="00315B8F">
        <w:rPr>
          <w:rStyle w:val="StyleUnderline"/>
        </w:rPr>
        <w:t xml:space="preserve">which has killed thousands of civilians, displaced most of the population, and put </w:t>
      </w:r>
      <w:r w:rsidRPr="00315B8F">
        <w:rPr>
          <w:rStyle w:val="Emphasis"/>
        </w:rPr>
        <w:t>millions</w:t>
      </w:r>
      <w:r w:rsidRPr="00315B8F">
        <w:rPr>
          <w:rStyle w:val="StyleUnderline"/>
        </w:rPr>
        <w:t xml:space="preserve"> more at risk of starvation and disease</w:t>
      </w:r>
      <w:r w:rsidRPr="00315B8F">
        <w:rPr>
          <w:sz w:val="14"/>
        </w:rPr>
        <w:t xml:space="preserve">. By continuing to sell weapons to Saudi Arabia even after attempts in the U.S. Senate to halt them, the Trump administration will encourage more Saudi intervention, </w:t>
      </w:r>
      <w:r w:rsidRPr="00315B8F">
        <w:rPr>
          <w:rStyle w:val="StyleUnderline"/>
        </w:rPr>
        <w:t>further destabilizing the region</w:t>
      </w:r>
      <w:r w:rsidRPr="00315B8F">
        <w:rPr>
          <w:sz w:val="14"/>
        </w:rPr>
        <w:t xml:space="preserve">. And though presidents tout export of arms as a good way to strengthen allies, the truth is that the United States doesn’t just sell weapons to responsible nations such as Italy, the United Kingdom, and Belgium. Vast amounts of U.S. weapons are shipped to risky customers: fragile states like Turkey, nations embroiled in conflicts like Saudi Arabia, and oppressive governments with horrendous human rights records like Egypt, Bahrain, and the United Arab Emirates. Since 2001, the U.S. government has notified the public of arms sales totaling over $560 billion to 167 countries. </w:t>
      </w:r>
      <w:r w:rsidRPr="00315B8F">
        <w:rPr>
          <w:rStyle w:val="StyleUnderline"/>
        </w:rPr>
        <w:t xml:space="preserve">Each of these sales adds a </w:t>
      </w:r>
      <w:r w:rsidRPr="00315B8F">
        <w:rPr>
          <w:rStyle w:val="Emphasis"/>
        </w:rPr>
        <w:t>varying degree of risk</w:t>
      </w:r>
      <w:r w:rsidRPr="00315B8F">
        <w:rPr>
          <w:sz w:val="14"/>
        </w:rPr>
        <w:t xml:space="preserve"> to the United States </w:t>
      </w:r>
      <w:r w:rsidRPr="00315B8F">
        <w:rPr>
          <w:rStyle w:val="StyleUnderline"/>
        </w:rPr>
        <w:t>regarding potential blowback, entanglement, dispersion, and increasing instability throughout the world</w:t>
      </w:r>
      <w:r w:rsidRPr="00315B8F">
        <w:rPr>
          <w:sz w:val="14"/>
        </w:rPr>
        <w:t>.</w:t>
      </w:r>
    </w:p>
    <w:p w14:paraId="6843460C" w14:textId="77777777" w:rsidR="00BD3514" w:rsidRPr="00C55B82" w:rsidRDefault="00BD3514" w:rsidP="00BD3514"/>
    <w:p w14:paraId="77E31731" w14:textId="77777777" w:rsidR="00BD3514" w:rsidRPr="00377815" w:rsidRDefault="00BD3514" w:rsidP="00BD3514"/>
    <w:p w14:paraId="5DFDB506" w14:textId="23212DAE" w:rsidR="00BD3514" w:rsidRDefault="00BD3514" w:rsidP="00BD3514">
      <w:pPr>
        <w:pStyle w:val="Heading4"/>
      </w:pPr>
      <w:r>
        <w:t xml:space="preserve">Middle East instability leads to a US-China and US-Russia conflict </w:t>
      </w:r>
    </w:p>
    <w:p w14:paraId="69169BB1" w14:textId="77777777" w:rsidR="00BD3514" w:rsidRPr="00AD5830" w:rsidRDefault="00BD3514" w:rsidP="00BD3514">
      <w:pPr>
        <w:rPr>
          <w:rStyle w:val="Style13ptBold"/>
        </w:rPr>
      </w:pPr>
      <w:r>
        <w:rPr>
          <w:rStyle w:val="Style13ptBold"/>
        </w:rPr>
        <w:t xml:space="preserve">Farley ’18 – </w:t>
      </w:r>
      <w:r w:rsidRPr="00AD5830">
        <w:t xml:space="preserve">Robert, Ph.D. from the University of Washington Department of Political Science, Visiting Professor at the United States Army War College, associate professor for the Patterson School of Diplomacy and International Commerce at the University of Kentucky (“5 Places Where World War III Could Start in 2019”, National Interest, </w:t>
      </w:r>
      <w:hyperlink r:id="rId39" w:history="1">
        <w:r w:rsidRPr="00AD5830">
          <w:rPr>
            <w:rStyle w:val="Hyperlink"/>
          </w:rPr>
          <w:t>https://nationalinterest.org/blog/buzz/5-places-where-world-war-iii-could-start-2019-39372</w:t>
        </w:r>
      </w:hyperlink>
      <w:r w:rsidRPr="00AD5830">
        <w:t>)</w:t>
      </w:r>
      <w:r>
        <w:t>//\\</w:t>
      </w:r>
    </w:p>
    <w:p w14:paraId="235FC073" w14:textId="77777777" w:rsidR="00BD3514" w:rsidRPr="00AD5830" w:rsidRDefault="00BD3514" w:rsidP="00BD3514">
      <w:pPr>
        <w:rPr>
          <w:sz w:val="14"/>
        </w:rPr>
      </w:pPr>
      <w:r w:rsidRPr="00AD5830">
        <w:rPr>
          <w:rStyle w:val="StyleUnderline"/>
        </w:rPr>
        <w:t>The perpetual political and military crisis in the Middle East has settled into an uneasy tedium</w:t>
      </w:r>
      <w:r w:rsidRPr="00AD5830">
        <w:rPr>
          <w:sz w:val="14"/>
        </w:rPr>
        <w:t xml:space="preserve">. Economic pressure on Iran continues to increase, as the United States take ever more aggressive steps to curtail trade. </w:t>
      </w:r>
      <w:r w:rsidRPr="00AD5830">
        <w:rPr>
          <w:rStyle w:val="Emphasis"/>
        </w:rPr>
        <w:t>The Saudi war on Yemen shows no signs of abating,</w:t>
      </w:r>
      <w:r w:rsidRPr="00AD5830">
        <w:rPr>
          <w:sz w:val="14"/>
        </w:rPr>
        <w:t xml:space="preserve"> and while the Syrian Civil War has dialed down to a low, slow burn, both the United States and Russia remain committed to their partners and proxies. But </w:t>
      </w:r>
      <w:r w:rsidRPr="00AD5830">
        <w:rPr>
          <w:rStyle w:val="Emphasis"/>
        </w:rPr>
        <w:t>like any slow burn, the conflict could reignite</w:t>
      </w:r>
      <w:r w:rsidRPr="00AD5830">
        <w:rPr>
          <w:sz w:val="14"/>
        </w:rPr>
        <w:t xml:space="preserve">. </w:t>
      </w:r>
      <w:hyperlink r:id="rId40" w:history="1">
        <w:r w:rsidRPr="00AD5830">
          <w:rPr>
            <w:rStyle w:val="Hyperlink"/>
            <w:sz w:val="14"/>
          </w:rPr>
          <w:t>Political turmoil in Iran</w:t>
        </w:r>
      </w:hyperlink>
      <w:r w:rsidRPr="00AD5830">
        <w:rPr>
          <w:sz w:val="14"/>
        </w:rPr>
        <w:t xml:space="preserve"> could destabilize the region, either pushing Iran into aggressive behavior or making the Islamic Republic a tempting target for its enemies. The tensions between Kurds, Turks, Syrians and Iraqis could break into open conflict at any time. Finally,</w:t>
      </w:r>
      <w:r w:rsidRPr="00AD5830">
        <w:rPr>
          <w:rStyle w:val="StyleUnderline"/>
        </w:rPr>
        <w:t xml:space="preserve"> the mercurial leader of Saudi Arabia has demonstrated time and again a proclivity for risk acceptance, even as whispers about the stability of the Kingdom grow louder</w:t>
      </w:r>
      <w:r w:rsidRPr="00AD5830">
        <w:rPr>
          <w:rStyle w:val="Emphasis"/>
        </w:rPr>
        <w:t>. Given the strategic importance of the region, any instability could lead to conflict between the United States, Russia or even China.</w:t>
      </w:r>
    </w:p>
    <w:p w14:paraId="2B66CBE1" w14:textId="77777777" w:rsidR="00BD3514" w:rsidRDefault="00BD3514" w:rsidP="00BD3514"/>
    <w:p w14:paraId="21A830E3" w14:textId="77777777" w:rsidR="00BD3514" w:rsidRDefault="00BD3514" w:rsidP="00BD3514">
      <w:pPr>
        <w:pStyle w:val="Heading4"/>
      </w:pPr>
      <w:r>
        <w:t>Both of which causes extinction</w:t>
      </w:r>
    </w:p>
    <w:p w14:paraId="4C682624" w14:textId="77777777" w:rsidR="00BD3514" w:rsidRDefault="00BD3514" w:rsidP="00BD3514">
      <w:r w:rsidRPr="000C7380">
        <w:t xml:space="preserve">Steven </w:t>
      </w:r>
      <w:r w:rsidRPr="000C7380">
        <w:rPr>
          <w:b/>
        </w:rPr>
        <w:t>Starr 17</w:t>
      </w:r>
      <w:r w:rsidRPr="000C7380">
        <w:t xml:space="preserve">, Starr is the director of the University of Missouri's Clinical Laboratory Science Program, as well as a senior scientist at the Physicians for Social Responsibility, 1-9-2017, "Turning a Blind Eye Towards Armageddon — U.S. Leaders Reject Nuclear Winter Studies," FAS, </w:t>
      </w:r>
      <w:hyperlink r:id="rId41" w:history="1">
        <w:r w:rsidRPr="000C7380">
          <w:rPr>
            <w:rStyle w:val="Hyperlink"/>
          </w:rPr>
          <w:t>https://fas.org/2017/01/turning-a-blind-eye-towards-armageddon-u-s-leaders-reject-nuclear-winter-studies/</w:t>
        </w:r>
      </w:hyperlink>
    </w:p>
    <w:p w14:paraId="528C1D53" w14:textId="77777777" w:rsidR="00BD3514" w:rsidRDefault="00BD3514" w:rsidP="00BD3514">
      <w:pPr>
        <w:rPr>
          <w:sz w:val="16"/>
        </w:rPr>
      </w:pPr>
      <w:r w:rsidRPr="007B538C">
        <w:rPr>
          <w:sz w:val="16"/>
        </w:rPr>
        <w:t xml:space="preserve">The </w:t>
      </w:r>
      <w:r w:rsidRPr="007B538C">
        <w:rPr>
          <w:rStyle w:val="StyleUnderline"/>
        </w:rPr>
        <w:t>detonation</w:t>
      </w:r>
      <w:r w:rsidRPr="007B538C">
        <w:rPr>
          <w:sz w:val="16"/>
        </w:rPr>
        <w:t xml:space="preserve"> of an atomic bomb with this explosive power </w:t>
      </w:r>
      <w:r w:rsidRPr="007B538C">
        <w:rPr>
          <w:rStyle w:val="StyleUnderline"/>
        </w:rPr>
        <w:t>will instantly ignite fires</w:t>
      </w:r>
      <w:r w:rsidRPr="007B538C">
        <w:rPr>
          <w:sz w:val="16"/>
        </w:rPr>
        <w:t xml:space="preserve"> over a surface area of three to five square miles. In the recent studies, the scientists calculated that </w:t>
      </w:r>
      <w:r w:rsidRPr="007B538C">
        <w:rPr>
          <w:rStyle w:val="StyleUnderline"/>
        </w:rPr>
        <w:t>the blast, fire, and radiation</w:t>
      </w:r>
      <w:r w:rsidRPr="007B538C">
        <w:rPr>
          <w:sz w:val="16"/>
        </w:rPr>
        <w:t xml:space="preserve"> from a war fought with 100 atomic bombs </w:t>
      </w:r>
      <w:r w:rsidRPr="007B538C">
        <w:rPr>
          <w:rStyle w:val="StyleUnderline"/>
        </w:rPr>
        <w:t xml:space="preserve">could produce direct fatalities comparable to all of those worldwide in World War II, </w:t>
      </w:r>
      <w:r w:rsidRPr="007B538C">
        <w:rPr>
          <w:sz w:val="16"/>
        </w:rPr>
        <w:t xml:space="preserve">or to those once estimated for a “counterforce” nuclear war between the superpowers. However, </w:t>
      </w:r>
      <w:r w:rsidRPr="007B538C">
        <w:rPr>
          <w:rStyle w:val="StyleUnderline"/>
        </w:rPr>
        <w:t xml:space="preserve">the long-term environmental effects of the </w:t>
      </w:r>
      <w:r w:rsidRPr="00377815">
        <w:rPr>
          <w:rStyle w:val="StyleUnderline"/>
        </w:rPr>
        <w:t>war could</w:t>
      </w:r>
      <w:r w:rsidRPr="007B538C">
        <w:rPr>
          <w:rStyle w:val="StyleUnderline"/>
        </w:rPr>
        <w:t xml:space="preserve"> significantly disrupt the </w:t>
      </w:r>
      <w:r w:rsidRPr="007B538C">
        <w:rPr>
          <w:rStyle w:val="Emphasis"/>
        </w:rPr>
        <w:t>global weather</w:t>
      </w:r>
      <w:r w:rsidRPr="007B538C">
        <w:rPr>
          <w:sz w:val="16"/>
        </w:rPr>
        <w:t xml:space="preserve"> for at least a decade, </w:t>
      </w:r>
      <w:r w:rsidRPr="007B538C">
        <w:rPr>
          <w:rStyle w:val="StyleUnderline"/>
        </w:rPr>
        <w:t>which would</w:t>
      </w:r>
      <w:r w:rsidRPr="007B538C">
        <w:rPr>
          <w:sz w:val="16"/>
        </w:rPr>
        <w:t xml:space="preserve"> likely </w:t>
      </w:r>
      <w:r w:rsidRPr="007B538C">
        <w:rPr>
          <w:rStyle w:val="StyleUnderline"/>
        </w:rPr>
        <w:t xml:space="preserve">result in a </w:t>
      </w:r>
      <w:r w:rsidRPr="007B538C">
        <w:rPr>
          <w:rStyle w:val="Emphasis"/>
        </w:rPr>
        <w:t>vast global famine</w:t>
      </w:r>
      <w:r w:rsidRPr="007B538C">
        <w:rPr>
          <w:sz w:val="16"/>
        </w:rPr>
        <w:t xml:space="preserve">. The scientists predicted that </w:t>
      </w:r>
      <w:r w:rsidRPr="007B538C">
        <w:rPr>
          <w:rStyle w:val="StyleUnderline"/>
        </w:rPr>
        <w:t>nuclear</w:t>
      </w:r>
      <w:r w:rsidRPr="007B538C">
        <w:rPr>
          <w:sz w:val="16"/>
        </w:rPr>
        <w:t xml:space="preserve"> </w:t>
      </w:r>
      <w:r w:rsidRPr="007B538C">
        <w:rPr>
          <w:rStyle w:val="Emphasis"/>
        </w:rPr>
        <w:t>firestorms</w:t>
      </w:r>
      <w:r w:rsidRPr="007B538C">
        <w:rPr>
          <w:sz w:val="16"/>
        </w:rPr>
        <w:t xml:space="preserve"> in the burning cities </w:t>
      </w:r>
      <w:r w:rsidRPr="007B538C">
        <w:rPr>
          <w:rStyle w:val="StyleUnderline"/>
        </w:rPr>
        <w:t>would cause</w:t>
      </w:r>
      <w:r w:rsidRPr="007B538C">
        <w:rPr>
          <w:sz w:val="16"/>
        </w:rPr>
        <w:t xml:space="preserve"> at least five million tons of </w:t>
      </w:r>
      <w:r w:rsidRPr="007B538C">
        <w:rPr>
          <w:rStyle w:val="Emphasis"/>
        </w:rPr>
        <w:t>black carbon smoke</w:t>
      </w:r>
      <w:r w:rsidRPr="007B538C">
        <w:rPr>
          <w:sz w:val="16"/>
        </w:rPr>
        <w:t xml:space="preserve"> to quickly rise above cloud level into the stratosphere, where it could not be rained out. The smoke would circle the Earth in less than two weeks and would </w:t>
      </w:r>
      <w:r w:rsidRPr="007B538C">
        <w:rPr>
          <w:rStyle w:val="StyleUnderline"/>
        </w:rPr>
        <w:t xml:space="preserve">form a </w:t>
      </w:r>
      <w:r w:rsidRPr="007B538C">
        <w:rPr>
          <w:rStyle w:val="Emphasis"/>
        </w:rPr>
        <w:t>global</w:t>
      </w:r>
      <w:r w:rsidRPr="007B538C">
        <w:rPr>
          <w:sz w:val="16"/>
        </w:rPr>
        <w:t xml:space="preserve"> stratospheric smoke </w:t>
      </w:r>
      <w:r w:rsidRPr="007B538C">
        <w:rPr>
          <w:rStyle w:val="Emphasis"/>
        </w:rPr>
        <w:t>layer</w:t>
      </w:r>
      <w:r w:rsidRPr="007B538C">
        <w:rPr>
          <w:sz w:val="16"/>
        </w:rPr>
        <w:t xml:space="preserve"> </w:t>
      </w:r>
      <w:r w:rsidRPr="007B538C">
        <w:rPr>
          <w:rStyle w:val="StyleUnderline"/>
        </w:rPr>
        <w:t>that would remain for</w:t>
      </w:r>
      <w:r w:rsidRPr="007B538C">
        <w:rPr>
          <w:sz w:val="16"/>
        </w:rPr>
        <w:t xml:space="preserve"> more than </w:t>
      </w:r>
      <w:r w:rsidRPr="007B538C">
        <w:rPr>
          <w:rStyle w:val="StyleUnderline"/>
        </w:rPr>
        <w:t>a</w:t>
      </w:r>
      <w:r w:rsidRPr="007B538C">
        <w:rPr>
          <w:sz w:val="16"/>
        </w:rPr>
        <w:t xml:space="preserve"> </w:t>
      </w:r>
      <w:r w:rsidRPr="007B538C">
        <w:rPr>
          <w:rStyle w:val="Emphasis"/>
        </w:rPr>
        <w:t>decade</w:t>
      </w:r>
      <w:r w:rsidRPr="007B538C">
        <w:rPr>
          <w:sz w:val="16"/>
        </w:rPr>
        <w:t xml:space="preserve">. The smoke would </w:t>
      </w:r>
      <w:r w:rsidRPr="00377815">
        <w:rPr>
          <w:rStyle w:val="StyleUnderline"/>
        </w:rPr>
        <w:t>absorb</w:t>
      </w:r>
      <w:r w:rsidRPr="007B538C">
        <w:rPr>
          <w:sz w:val="16"/>
        </w:rPr>
        <w:t xml:space="preserve"> warming </w:t>
      </w:r>
      <w:r w:rsidRPr="00377815">
        <w:rPr>
          <w:rStyle w:val="Emphasis"/>
        </w:rPr>
        <w:t>sunlight</w:t>
      </w:r>
      <w:r w:rsidRPr="007B538C">
        <w:rPr>
          <w:sz w:val="16"/>
        </w:rPr>
        <w:t xml:space="preserve">, which would heat the smoke to temperatures near the boiling point of water, </w:t>
      </w:r>
      <w:r w:rsidRPr="00377815">
        <w:rPr>
          <w:rStyle w:val="StyleUnderline"/>
        </w:rPr>
        <w:t>produc</w:t>
      </w:r>
      <w:r w:rsidRPr="007B538C">
        <w:rPr>
          <w:sz w:val="16"/>
        </w:rPr>
        <w:t xml:space="preserve">ing </w:t>
      </w:r>
      <w:r w:rsidRPr="00377815">
        <w:rPr>
          <w:rStyle w:val="Emphasis"/>
        </w:rPr>
        <w:t>ozone losses</w:t>
      </w:r>
      <w:r w:rsidRPr="007B538C">
        <w:rPr>
          <w:sz w:val="16"/>
        </w:rPr>
        <w:t xml:space="preserve"> of 20 to 50 percent over populated areas. This would almost double the amount of UV-B </w:t>
      </w:r>
      <w:r w:rsidRPr="007B538C">
        <w:rPr>
          <w:rStyle w:val="StyleUnderline"/>
        </w:rPr>
        <w:t>reaching</w:t>
      </w:r>
      <w:r w:rsidRPr="007B538C">
        <w:rPr>
          <w:sz w:val="16"/>
        </w:rPr>
        <w:t xml:space="preserve"> the most populated regions of the mid-latitudes, and it would create </w:t>
      </w:r>
      <w:r w:rsidRPr="007B538C">
        <w:rPr>
          <w:rStyle w:val="StyleUnderline"/>
        </w:rPr>
        <w:t xml:space="preserve">UV-B indices </w:t>
      </w:r>
      <w:r w:rsidRPr="00377815">
        <w:rPr>
          <w:rStyle w:val="Emphasis"/>
        </w:rPr>
        <w:t>unprecedented</w:t>
      </w:r>
      <w:r w:rsidRPr="00377815">
        <w:rPr>
          <w:sz w:val="16"/>
        </w:rPr>
        <w:t xml:space="preserve"> </w:t>
      </w:r>
      <w:r w:rsidRPr="00377815">
        <w:rPr>
          <w:rStyle w:val="StyleUnderline"/>
        </w:rPr>
        <w:t>in</w:t>
      </w:r>
      <w:r w:rsidRPr="007B538C">
        <w:rPr>
          <w:rStyle w:val="StyleUnderline"/>
        </w:rPr>
        <w:t xml:space="preserve"> human </w:t>
      </w:r>
      <w:r w:rsidRPr="00377815">
        <w:rPr>
          <w:rStyle w:val="StyleUnderline"/>
        </w:rPr>
        <w:t>history</w:t>
      </w:r>
      <w:r w:rsidRPr="007B538C">
        <w:rPr>
          <w:sz w:val="16"/>
        </w:rPr>
        <w:t xml:space="preserve">. In North America and Central Europe, the time required to get a painful sunburn at mid-day in June could decrease to as little as six minutes for fair-skinned individuals. As the smoke layer blocked warming sunlight from reaching the Earth’s surface, it </w:t>
      </w:r>
      <w:r w:rsidRPr="007B538C">
        <w:rPr>
          <w:rStyle w:val="StyleUnderline"/>
        </w:rPr>
        <w:t>would produce</w:t>
      </w:r>
      <w:r w:rsidRPr="007B538C">
        <w:rPr>
          <w:sz w:val="16"/>
        </w:rPr>
        <w:t xml:space="preserve"> the </w:t>
      </w:r>
      <w:r w:rsidRPr="007B538C">
        <w:rPr>
          <w:rStyle w:val="Emphasis"/>
        </w:rPr>
        <w:t>cold</w:t>
      </w:r>
      <w:r w:rsidRPr="007B538C">
        <w:rPr>
          <w:sz w:val="16"/>
        </w:rPr>
        <w:t xml:space="preserve">est average surface </w:t>
      </w:r>
      <w:r w:rsidRPr="007B538C">
        <w:rPr>
          <w:rStyle w:val="Emphasis"/>
        </w:rPr>
        <w:t>temperatures</w:t>
      </w:r>
      <w:r w:rsidRPr="007B538C">
        <w:rPr>
          <w:sz w:val="16"/>
        </w:rPr>
        <w:t xml:space="preserve"> in the last 1,000 years. The scientists calculated that </w:t>
      </w:r>
      <w:r w:rsidRPr="007B538C">
        <w:rPr>
          <w:rStyle w:val="StyleUnderline"/>
        </w:rPr>
        <w:t>global food production would decrease by 20 to 40 percent during a five-year period following such a war.</w:t>
      </w:r>
      <w:r w:rsidRPr="007B538C">
        <w:rPr>
          <w:sz w:val="16"/>
        </w:rPr>
        <w:t xml:space="preserve"> Medical experts have predicted that </w:t>
      </w:r>
      <w:r w:rsidRPr="007B538C">
        <w:rPr>
          <w:rStyle w:val="StyleUnderline"/>
        </w:rPr>
        <w:t xml:space="preserve">the shortening of growing seasons and corresponding decreases in agricultural production could cause up to </w:t>
      </w:r>
      <w:r w:rsidRPr="007B538C">
        <w:rPr>
          <w:rStyle w:val="Emphasis"/>
        </w:rPr>
        <w:t>two billion</w:t>
      </w:r>
      <w:r w:rsidRPr="007B538C">
        <w:rPr>
          <w:rStyle w:val="StyleUnderline"/>
        </w:rPr>
        <w:t xml:space="preserve"> people to </w:t>
      </w:r>
      <w:r w:rsidRPr="007B538C">
        <w:rPr>
          <w:rStyle w:val="Emphasis"/>
        </w:rPr>
        <w:t>perish</w:t>
      </w:r>
      <w:r w:rsidRPr="007B538C">
        <w:rPr>
          <w:rStyle w:val="StyleUnderline"/>
        </w:rPr>
        <w:t xml:space="preserve"> from famine.</w:t>
      </w:r>
      <w:r>
        <w:rPr>
          <w:rStyle w:val="StyleUnderline"/>
        </w:rPr>
        <w:t xml:space="preserve"> </w:t>
      </w:r>
      <w:r w:rsidRPr="007B538C">
        <w:rPr>
          <w:sz w:val="16"/>
        </w:rPr>
        <w:t xml:space="preserve">The climatologists also investigated the effects of a nuclear war fought with the vastly more powerful modern thermonuclear weapons possessed by the United States, Russia, China, France, and England. Some of the thermonuclear weapons constructed during the 1950s and 1960s were 1,000 times more powerful than an atomic bomb. During the last 30 years, the average size of thermonuclear or “strategic” nuclear weapons has decreased. Yet today, each of the approximately 3,540 strategic weapons deployed by the United States and Russia is seven to 80 times more powerful than the atomic bombs modeled in the India-Pakistan study. The smallest strategic nuclear weapon has an explosive power of 100,000 tons of TNT, compared to an atomic bomb with an average explosive power of 15,000 tons of TNT. Strategic nuclear weapons produce much larger nuclear firestorms than do atomic bombs. For example, a standard Russian 800-kiloton warhead, on an average day, will ignite fires covering a surface area of 90 to 152 square miles. A war fought with hundreds or thousands of </w:t>
      </w:r>
      <w:r w:rsidRPr="007B538C">
        <w:rPr>
          <w:rStyle w:val="Emphasis"/>
        </w:rPr>
        <w:t>U.S. and Russian</w:t>
      </w:r>
      <w:r w:rsidRPr="007B538C">
        <w:rPr>
          <w:sz w:val="16"/>
        </w:rPr>
        <w:t xml:space="preserve"> strategic nuclear </w:t>
      </w:r>
      <w:r w:rsidRPr="007B538C">
        <w:rPr>
          <w:rStyle w:val="StyleUnderline"/>
        </w:rPr>
        <w:t>weapons</w:t>
      </w:r>
      <w:r w:rsidRPr="007B538C">
        <w:rPr>
          <w:sz w:val="16"/>
        </w:rPr>
        <w:t xml:space="preserve"> would ignite immense nuclear firestorms covering land surface areas of many thousands or tens of thousands of square miles. The scientists calculated that these fires would produce up to 180 million tons of black carbon soot and smoke, which would form a dense, global stratospheric smoke layer. The smoke would remain in the stratosphere for 10 to 20 years, and it would block as much as 70 percent of sunlight from reaching the surface of the Northern Hemisphere and 35 percent from the Southern Hemisphere. So much sunlight would be blocked by the smoke that the noonday sun would resemble a full moon at midnight. Under such conditions, it </w:t>
      </w:r>
      <w:r w:rsidRPr="007B538C">
        <w:rPr>
          <w:rStyle w:val="StyleUnderline"/>
        </w:rPr>
        <w:t>would</w:t>
      </w:r>
      <w:r w:rsidRPr="007B538C">
        <w:rPr>
          <w:sz w:val="16"/>
        </w:rPr>
        <w:t xml:space="preserve"> only </w:t>
      </w:r>
      <w:r w:rsidRPr="007B538C">
        <w:rPr>
          <w:rStyle w:val="StyleUnderline"/>
        </w:rPr>
        <w:t xml:space="preserve">require a matter of days or weeks for daily minimum </w:t>
      </w:r>
      <w:r w:rsidRPr="00377815">
        <w:rPr>
          <w:rStyle w:val="StyleUnderline"/>
        </w:rPr>
        <w:t>temperatures</w:t>
      </w:r>
      <w:r w:rsidRPr="007B538C">
        <w:rPr>
          <w:rStyle w:val="StyleUnderline"/>
        </w:rPr>
        <w:t xml:space="preserve"> to </w:t>
      </w:r>
      <w:r w:rsidRPr="00377815">
        <w:rPr>
          <w:rStyle w:val="StyleUnderline"/>
        </w:rPr>
        <w:t xml:space="preserve">fall </w:t>
      </w:r>
      <w:r w:rsidRPr="00377815">
        <w:rPr>
          <w:rStyle w:val="Emphasis"/>
        </w:rPr>
        <w:t>below freezing in</w:t>
      </w:r>
      <w:r w:rsidRPr="007B538C">
        <w:rPr>
          <w:rStyle w:val="Emphasis"/>
        </w:rPr>
        <w:t xml:space="preserve"> the largest </w:t>
      </w:r>
      <w:r w:rsidRPr="00377815">
        <w:rPr>
          <w:rStyle w:val="Emphasis"/>
        </w:rPr>
        <w:t>ag</w:t>
      </w:r>
      <w:r w:rsidRPr="007B538C">
        <w:rPr>
          <w:rStyle w:val="Emphasis"/>
        </w:rPr>
        <w:t xml:space="preserve">ricultural </w:t>
      </w:r>
      <w:r w:rsidRPr="00377815">
        <w:rPr>
          <w:rStyle w:val="Emphasis"/>
        </w:rPr>
        <w:t>areas</w:t>
      </w:r>
      <w:r w:rsidRPr="007B538C">
        <w:rPr>
          <w:sz w:val="16"/>
        </w:rPr>
        <w:t xml:space="preserve"> of the Northern Hemisphere, where freezing temperatures would occur every day for a period of between one to more than two years. Average surface temperatures would become colder than those experienced 18,000 years ago at the height of the last Ice Age, and the prolonged cold would cause average rainfall to decrease by up to 90%. </w:t>
      </w:r>
      <w:r w:rsidRPr="007B538C">
        <w:rPr>
          <w:rStyle w:val="StyleUnderline"/>
        </w:rPr>
        <w:t xml:space="preserve">Growing seasons would be completely eliminated for more than a decade; it would be too cold and dark to grow food crops, </w:t>
      </w:r>
      <w:r w:rsidRPr="00377815">
        <w:rPr>
          <w:rStyle w:val="StyleUnderline"/>
        </w:rPr>
        <w:t xml:space="preserve">which would </w:t>
      </w:r>
      <w:r w:rsidRPr="00377815">
        <w:rPr>
          <w:rStyle w:val="Emphasis"/>
        </w:rPr>
        <w:t>doom</w:t>
      </w:r>
      <w:r w:rsidRPr="007B538C">
        <w:rPr>
          <w:rStyle w:val="Emphasis"/>
        </w:rPr>
        <w:t xml:space="preserve"> the majority of </w:t>
      </w:r>
      <w:r w:rsidRPr="00377815">
        <w:rPr>
          <w:rStyle w:val="Emphasis"/>
        </w:rPr>
        <w:t>the human population</w:t>
      </w:r>
      <w:r w:rsidRPr="007B538C">
        <w:rPr>
          <w:rStyle w:val="StyleUnderline"/>
        </w:rPr>
        <w:t>.</w:t>
      </w:r>
      <w:r>
        <w:rPr>
          <w:rStyle w:val="StyleUnderline"/>
        </w:rPr>
        <w:t xml:space="preserve"> </w:t>
      </w:r>
      <w:r w:rsidRPr="007B538C">
        <w:rPr>
          <w:sz w:val="12"/>
        </w:rPr>
        <w:t xml:space="preserve">NUCLEAR WINTER IN BRIEF The profound cold and darkness following nuclear war became known as nuclear winter and was first predicted in 1983 by a group of NASA scientists led by Carl Sagan. During the mid-1980s, a large body of research was done by such groups as the Scientific Committee on Problems of the Environment (SCOPE), the World Meteorological Organization, and the U.S. National Research Council of the U.S. National Academy of Sciences; their work essentially supported the initial findings of the 1983 studies. The idea of nuclear winter, published and supported by prominent scientists, generated extensive public alarm and put political pressure on the United States and Soviet Union to reverse a runaway nuclear arms race, which, by 1986, had created a global nuclear arsenal of more than 65,000 nuclear weapons. Unfortunately, this created a backlash among many powerful military and industrial interests, who undertook an extensive media campaign to brand nuclear winter as “bad science” and the scientists who discovered it as “irresponsible.” Critics used various uncertainties in the studies and the first climate models (which are primitive by today’s standards) as a basis to criticize and reject the concept of nuclear winter. In 1986, the Council on Foreign Relations published an article by scientists from the National Center for Atmospheric Research, who predicted drops in global cooling about half as large as those first predicted by the 1983 studies and described this as a “nuclear autumn.” The nuclear autumn studies were later shown to be deeply flawed, but the proof came too late to stop a massive smear campaign that effectively discredited the initial studies. Nuclear winter was subject to criticism and damning articles in the Wall Street Journal and Time magazine. In 1987, the National Review called nuclear winter a “fraud.” In 2000, Discover Magazine published an article that described nuclear winter as one of “The Twenty Greatest Scientific Blunders in History.” The endless smear campaign was successful; the general public, and even most anti-nuclear activists, were left with the idea that nuclear winter had been scientifically disproved. REJECTION BY LEADERS Yet the scientists did not give up. In 2006, they returned to their labs to perform the research I have previously described. Their new research not only upheld the previous findings but also found that the earlier studies actually underestimated the environmental effects of nuclear war. Dr. </w:t>
      </w:r>
      <w:proofErr w:type="spellStart"/>
      <w:r w:rsidRPr="007B538C">
        <w:rPr>
          <w:sz w:val="12"/>
        </w:rPr>
        <w:t>Robock</w:t>
      </w:r>
      <w:proofErr w:type="spellEnd"/>
      <w:r w:rsidRPr="007B538C">
        <w:rPr>
          <w:sz w:val="12"/>
        </w:rPr>
        <w:t xml:space="preserve"> of Rutgers and Dr. Toon of the University of Colorado have spent years attempting to bring official attention to their work and get follow-up research studies done by appropriate agencies in the federal government. In a recent (2016) interview, Dr. Toon stated: The Department of Energy and the Department of Defense, which should be investigating this problem, have done absolutely nothing. They have not published a single paper, in the open literature, analyzing this problem … We have made a list of where we think the important issues are, and we have gone to every [federal] agency we can think of with these lists, and said “Don’t you think someone should study this?” Basically, everyone we have tried so far has said, “Well that’s not my job.” In the same interview, Dr. </w:t>
      </w:r>
      <w:proofErr w:type="spellStart"/>
      <w:r w:rsidRPr="007B538C">
        <w:rPr>
          <w:sz w:val="12"/>
        </w:rPr>
        <w:t>Robock</w:t>
      </w:r>
      <w:proofErr w:type="spellEnd"/>
      <w:r w:rsidRPr="007B538C">
        <w:rPr>
          <w:sz w:val="12"/>
        </w:rPr>
        <w:t xml:space="preserve"> also noted: The Department of Homeland Security really should fund this. They will fund you to study one terrorist bomb in New York City. When you explain to them that a war between India and Pakistan is a much greater threat to the U.S. homeland than one terrorist bomb, as horrible as that is, they respond with “Oh, well that’s not my job, go talk to some other program manager” — who, of course, doesn’t exist. After the more recent series of studies were published in 2007 and 2008, Drs. </w:t>
      </w:r>
      <w:proofErr w:type="spellStart"/>
      <w:r w:rsidRPr="007B538C">
        <w:rPr>
          <w:sz w:val="12"/>
        </w:rPr>
        <w:t>Robock</w:t>
      </w:r>
      <w:proofErr w:type="spellEnd"/>
      <w:r w:rsidRPr="007B538C">
        <w:rPr>
          <w:sz w:val="12"/>
        </w:rPr>
        <w:t xml:space="preserve"> and Toon also made a number of requests to meet with members of the Obama administration. The scientists offered to brief Cabinet members and the White House staff about their findings, which they assumed would have a great impact upon nuclear weapons policy. Their offers were met with indifference. Finally, after several years of trying, Drs. </w:t>
      </w:r>
      <w:proofErr w:type="spellStart"/>
      <w:r w:rsidRPr="007B538C">
        <w:rPr>
          <w:sz w:val="12"/>
        </w:rPr>
        <w:t>Robock</w:t>
      </w:r>
      <w:proofErr w:type="spellEnd"/>
      <w:r w:rsidRPr="007B538C">
        <w:rPr>
          <w:sz w:val="12"/>
        </w:rPr>
        <w:t xml:space="preserve"> and Toon were allowed an audience with John </w:t>
      </w:r>
      <w:proofErr w:type="spellStart"/>
      <w:r w:rsidRPr="007B538C">
        <w:rPr>
          <w:sz w:val="12"/>
        </w:rPr>
        <w:t>Holdren</w:t>
      </w:r>
      <w:proofErr w:type="spellEnd"/>
      <w:r w:rsidRPr="007B538C">
        <w:rPr>
          <w:sz w:val="12"/>
        </w:rPr>
        <w:t xml:space="preserve">, Senior Advisor to President Barack Obama on Science and Technology. Dr. </w:t>
      </w:r>
      <w:proofErr w:type="spellStart"/>
      <w:r w:rsidRPr="007B538C">
        <w:rPr>
          <w:sz w:val="12"/>
        </w:rPr>
        <w:t>Robock</w:t>
      </w:r>
      <w:proofErr w:type="spellEnd"/>
      <w:r w:rsidRPr="007B538C">
        <w:rPr>
          <w:sz w:val="12"/>
        </w:rPr>
        <w:t xml:space="preserve"> also eventually met with Rose </w:t>
      </w:r>
      <w:proofErr w:type="spellStart"/>
      <w:r w:rsidRPr="007B538C">
        <w:rPr>
          <w:sz w:val="12"/>
        </w:rPr>
        <w:t>Gottemoeller</w:t>
      </w:r>
      <w:proofErr w:type="spellEnd"/>
      <w:r w:rsidRPr="007B538C">
        <w:rPr>
          <w:sz w:val="12"/>
        </w:rPr>
        <w:t xml:space="preserve">, then Under Secretary of State for Arms Control and International Security. Dr. </w:t>
      </w:r>
      <w:proofErr w:type="spellStart"/>
      <w:r w:rsidRPr="007B538C">
        <w:rPr>
          <w:sz w:val="12"/>
        </w:rPr>
        <w:t>Robock</w:t>
      </w:r>
      <w:proofErr w:type="spellEnd"/>
      <w:r w:rsidRPr="007B538C">
        <w:rPr>
          <w:sz w:val="12"/>
        </w:rPr>
        <w:t xml:space="preserve"> has written to me that, after these meetings, he and Dr. Toon were left with the impression that neither </w:t>
      </w:r>
      <w:proofErr w:type="spellStart"/>
      <w:r w:rsidRPr="007B538C">
        <w:rPr>
          <w:sz w:val="12"/>
        </w:rPr>
        <w:t>Holdren</w:t>
      </w:r>
      <w:proofErr w:type="spellEnd"/>
      <w:r w:rsidRPr="007B538C">
        <w:rPr>
          <w:sz w:val="12"/>
        </w:rPr>
        <w:t xml:space="preserve"> nor </w:t>
      </w:r>
      <w:proofErr w:type="spellStart"/>
      <w:r w:rsidRPr="007B538C">
        <w:rPr>
          <w:sz w:val="12"/>
        </w:rPr>
        <w:t>Gottemoeller</w:t>
      </w:r>
      <w:proofErr w:type="spellEnd"/>
      <w:r w:rsidRPr="007B538C">
        <w:rPr>
          <w:sz w:val="12"/>
        </w:rPr>
        <w:t xml:space="preserve"> think the nuclear winter research “is correct.” But it is not only </w:t>
      </w:r>
      <w:proofErr w:type="spellStart"/>
      <w:r w:rsidRPr="007B538C">
        <w:rPr>
          <w:sz w:val="12"/>
        </w:rPr>
        <w:t>Holdren</w:t>
      </w:r>
      <w:proofErr w:type="spellEnd"/>
      <w:r w:rsidRPr="007B538C">
        <w:rPr>
          <w:sz w:val="12"/>
        </w:rPr>
        <w:t xml:space="preserve"> and </w:t>
      </w:r>
      <w:proofErr w:type="spellStart"/>
      <w:r w:rsidRPr="007B538C">
        <w:rPr>
          <w:sz w:val="12"/>
        </w:rPr>
        <w:t>Gottemoeller</w:t>
      </w:r>
      <w:proofErr w:type="spellEnd"/>
      <w:r w:rsidRPr="007B538C">
        <w:rPr>
          <w:sz w:val="12"/>
        </w:rPr>
        <w:t xml:space="preserve"> who reject the nuclear winter research. Greg Mello, of the Los Alamos Study Group, cites a source who confirms that the group that determines the “full range of activities related to the development, production, maintenance (upkeep) and elimination (retirement, disassembly and disposal) of all United States nuclear weapons — the members of the U.S. Nuclear Weapons Council — have stated that “the predictions of nuclear winter were disproved years ago.” The members of the U.S. Nuclear Weapons Council include: Under Secretary of Defense for Acquisition, Technology, and Logistics Vice Chairman of the Joint Chiefs of Staff Under Secretary for Nuclear Security of the Department of Energy Under Secretary of Defense for Policy Commander of the United States Strategic Command It is important to understand that some members of this group — especially the Commander of the U.S. Strategic Command (USSTRATCOM) — also develop the policies that guide the use of nuclear weapons. Perhaps General John </w:t>
      </w:r>
      <w:proofErr w:type="spellStart"/>
      <w:r w:rsidRPr="007B538C">
        <w:rPr>
          <w:sz w:val="12"/>
        </w:rPr>
        <w:t>Hyten</w:t>
      </w:r>
      <w:proofErr w:type="spellEnd"/>
      <w:r w:rsidRPr="007B538C">
        <w:rPr>
          <w:sz w:val="12"/>
        </w:rPr>
        <w:t xml:space="preserve">, Head of USSTRATCOM, who is in charge of the U.S. nuclear triad, and General Paul </w:t>
      </w:r>
      <w:proofErr w:type="spellStart"/>
      <w:r w:rsidRPr="007B538C">
        <w:rPr>
          <w:sz w:val="12"/>
        </w:rPr>
        <w:t>Selva</w:t>
      </w:r>
      <w:proofErr w:type="spellEnd"/>
      <w:r w:rsidRPr="007B538C">
        <w:rPr>
          <w:sz w:val="12"/>
        </w:rPr>
        <w:t xml:space="preserve">, Vice Chairman of the Joint Chiefs of Staff, the second highest ranking officer in the United States, have never seen or heard of the 21st century nuclear winter studies. Perhaps when they hear a question about “nuclear winter,” they only remember the smear campaigns done against the early studies. Or, maybe, they just choose not to accept the new scientific research on nuclear winter, despite the fact that it has withstood the criticism of the global scientific community. Regardless, the rejection of nuclear winter research by the top leaders of the United States raises some profoundly important questions: Do U.S. military and political leaders fully understand the consequences of nuclear war? Do they realize that even a “successful” nuclear first-strike against Russia could cause most Americans to die from nuclear famine? In 2010, Drs. Toon and </w:t>
      </w:r>
      <w:proofErr w:type="spellStart"/>
      <w:r w:rsidRPr="007B538C">
        <w:rPr>
          <w:sz w:val="12"/>
        </w:rPr>
        <w:t>Robock</w:t>
      </w:r>
      <w:proofErr w:type="spellEnd"/>
      <w:r w:rsidRPr="007B538C">
        <w:rPr>
          <w:sz w:val="12"/>
        </w:rPr>
        <w:t xml:space="preserve"> wrote in Physics Today: We estimate that the direct effects of using the 2012 arsenals would lead to hundreds of millions of fatalities. The indirect effects would likely eliminate the majority of the human population. In 2013, Drs. Toon and </w:t>
      </w:r>
      <w:proofErr w:type="spellStart"/>
      <w:r w:rsidRPr="007B538C">
        <w:rPr>
          <w:sz w:val="12"/>
        </w:rPr>
        <w:t>Robock</w:t>
      </w:r>
      <w:proofErr w:type="spellEnd"/>
      <w:r w:rsidRPr="007B538C">
        <w:rPr>
          <w:sz w:val="12"/>
        </w:rPr>
        <w:t xml:space="preserve"> wrote in the Bulletin of Atomic Scientists that: A nuclear war between Russia and the United States, even after the arsenal reductions planned under New START, could produce a nuclear winter. Hence, an attack by either side could be suicidal, resulting in Self-Assured Destruction. RENEWED COLD WAR Although president-elect Trump appears to favor a return to the policy of détente with Russia, many if not most U.S. political leaders appear to support the Obama administration’s policies of</w:t>
      </w:r>
      <w:r w:rsidRPr="007B538C">
        <w:rPr>
          <w:sz w:val="16"/>
        </w:rPr>
        <w:t xml:space="preserve"> </w:t>
      </w:r>
      <w:r w:rsidRPr="007B538C">
        <w:rPr>
          <w:rStyle w:val="StyleUnderline"/>
        </w:rPr>
        <w:t xml:space="preserve">direct </w:t>
      </w:r>
      <w:r w:rsidRPr="00377815">
        <w:rPr>
          <w:rStyle w:val="StyleUnderline"/>
        </w:rPr>
        <w:t>confrontation</w:t>
      </w:r>
      <w:r w:rsidRPr="007B538C">
        <w:rPr>
          <w:rStyle w:val="StyleUnderline"/>
        </w:rPr>
        <w:t xml:space="preserve"> with Putin’s Russia</w:t>
      </w:r>
      <w:r w:rsidRPr="007B538C">
        <w:rPr>
          <w:sz w:val="16"/>
        </w:rPr>
        <w:t xml:space="preserve">. Mainstream corporate media, including the editorial boards of The New York Times and The Washington Post, routinely engage in anti-Russian and anti-Putin rhetoric that surpasses the hate speech of the McCarthy era. Under President Obama, the United States has </w:t>
      </w:r>
      <w:r w:rsidRPr="00377815">
        <w:rPr>
          <w:rStyle w:val="StyleUnderline"/>
        </w:rPr>
        <w:t>renewed</w:t>
      </w:r>
      <w:r w:rsidRPr="007B538C">
        <w:rPr>
          <w:rStyle w:val="StyleUnderline"/>
        </w:rPr>
        <w:t xml:space="preserve"> the </w:t>
      </w:r>
      <w:r w:rsidRPr="007B538C">
        <w:rPr>
          <w:rStyle w:val="Emphasis"/>
        </w:rPr>
        <w:t>Cold War</w:t>
      </w:r>
      <w:r w:rsidRPr="007B538C">
        <w:rPr>
          <w:sz w:val="16"/>
        </w:rPr>
        <w:t xml:space="preserve"> with Russia, with little or no debate or protest, </w:t>
      </w:r>
      <w:r w:rsidRPr="007B538C">
        <w:rPr>
          <w:rStyle w:val="StyleUnderline"/>
        </w:rPr>
        <w:t>and</w:t>
      </w:r>
      <w:r w:rsidRPr="007B538C">
        <w:rPr>
          <w:sz w:val="16"/>
        </w:rPr>
        <w:t xml:space="preserve"> has subsequently </w:t>
      </w:r>
      <w:r w:rsidRPr="007B538C">
        <w:rPr>
          <w:rStyle w:val="StyleUnderline"/>
        </w:rPr>
        <w:t xml:space="preserve">engaged in </w:t>
      </w:r>
      <w:r w:rsidRPr="007B538C">
        <w:rPr>
          <w:rStyle w:val="Emphasis"/>
        </w:rPr>
        <w:t xml:space="preserve">proxy </w:t>
      </w:r>
      <w:r w:rsidRPr="00377815">
        <w:rPr>
          <w:rStyle w:val="Emphasis"/>
        </w:rPr>
        <w:t>wars</w:t>
      </w:r>
      <w:r w:rsidRPr="00377815">
        <w:rPr>
          <w:sz w:val="16"/>
        </w:rPr>
        <w:t xml:space="preserve"> </w:t>
      </w:r>
      <w:r w:rsidRPr="00377815">
        <w:rPr>
          <w:rStyle w:val="StyleUnderline"/>
        </w:rPr>
        <w:t>with Russia</w:t>
      </w:r>
      <w:r w:rsidRPr="007B538C">
        <w:rPr>
          <w:rStyle w:val="StyleUnderline"/>
        </w:rPr>
        <w:t xml:space="preserve"> in </w:t>
      </w:r>
      <w:r w:rsidRPr="007B538C">
        <w:rPr>
          <w:rStyle w:val="Emphasis"/>
        </w:rPr>
        <w:t>Ukraine and Syria,</w:t>
      </w:r>
      <w:r w:rsidRPr="007B538C">
        <w:rPr>
          <w:sz w:val="16"/>
        </w:rPr>
        <w:t xml:space="preserve"> </w:t>
      </w:r>
      <w:r w:rsidRPr="00377815">
        <w:rPr>
          <w:rStyle w:val="StyleUnderline"/>
        </w:rPr>
        <w:t xml:space="preserve">as well as </w:t>
      </w:r>
      <w:r w:rsidRPr="007B538C">
        <w:rPr>
          <w:rStyle w:val="StyleUnderline"/>
        </w:rPr>
        <w:t xml:space="preserve">threatening </w:t>
      </w:r>
      <w:r w:rsidRPr="007B538C">
        <w:rPr>
          <w:rStyle w:val="Emphasis"/>
        </w:rPr>
        <w:t xml:space="preserve">military action </w:t>
      </w:r>
      <w:r w:rsidRPr="00377815">
        <w:rPr>
          <w:rStyle w:val="Emphasis"/>
        </w:rPr>
        <w:t>against China</w:t>
      </w:r>
      <w:r w:rsidRPr="007B538C">
        <w:rPr>
          <w:sz w:val="16"/>
        </w:rPr>
        <w:t xml:space="preserve"> </w:t>
      </w:r>
      <w:r w:rsidRPr="007B538C">
        <w:rPr>
          <w:rStyle w:val="StyleUnderline"/>
        </w:rPr>
        <w:t xml:space="preserve">in the </w:t>
      </w:r>
      <w:r w:rsidRPr="007B538C">
        <w:rPr>
          <w:rStyle w:val="Emphasis"/>
        </w:rPr>
        <w:t>South China Sea</w:t>
      </w:r>
      <w:r w:rsidRPr="007B538C">
        <w:rPr>
          <w:sz w:val="16"/>
        </w:rPr>
        <w:t xml:space="preserve">. In response to what NATO leaders describe as Russia’s “dangerous and aggressive actions,” </w:t>
      </w:r>
      <w:r w:rsidRPr="00377815">
        <w:rPr>
          <w:rStyle w:val="StyleUnderline"/>
        </w:rPr>
        <w:t>NATO</w:t>
      </w:r>
      <w:r w:rsidRPr="007B538C">
        <w:rPr>
          <w:rStyle w:val="StyleUnderline"/>
        </w:rPr>
        <w:t xml:space="preserve"> has </w:t>
      </w:r>
      <w:r w:rsidRPr="00377815">
        <w:rPr>
          <w:rStyle w:val="StyleUnderline"/>
        </w:rPr>
        <w:t>built up</w:t>
      </w:r>
      <w:r w:rsidRPr="007B538C">
        <w:rPr>
          <w:rStyle w:val="StyleUnderline"/>
        </w:rPr>
        <w:t xml:space="preserve"> a </w:t>
      </w:r>
      <w:r w:rsidRPr="007B538C">
        <w:rPr>
          <w:rStyle w:val="Emphasis"/>
        </w:rPr>
        <w:t>“</w:t>
      </w:r>
      <w:r w:rsidRPr="00377815">
        <w:rPr>
          <w:rStyle w:val="Emphasis"/>
        </w:rPr>
        <w:t>rapid-response</w:t>
      </w:r>
      <w:r w:rsidRPr="007B538C">
        <w:rPr>
          <w:rStyle w:val="Emphasis"/>
        </w:rPr>
        <w:t xml:space="preserve"> force”</w:t>
      </w:r>
      <w:r w:rsidRPr="007B538C">
        <w:rPr>
          <w:sz w:val="16"/>
        </w:rPr>
        <w:t xml:space="preserve"> of 40,000 troops </w:t>
      </w:r>
      <w:r w:rsidRPr="007B538C">
        <w:rPr>
          <w:rStyle w:val="StyleUnderline"/>
        </w:rPr>
        <w:t>on the Russian border in the Baltic States and Poland.</w:t>
      </w:r>
      <w:r w:rsidRPr="007B538C">
        <w:rPr>
          <w:sz w:val="16"/>
        </w:rPr>
        <w:t xml:space="preserve"> This force includes hundreds of tanks, armored vehicles, and heavy artillery. NATO troops stationed in Estonia are </w:t>
      </w:r>
      <w:r w:rsidRPr="007B538C">
        <w:rPr>
          <w:rStyle w:val="StyleUnderline"/>
        </w:rPr>
        <w:t xml:space="preserve">within </w:t>
      </w:r>
      <w:r w:rsidRPr="007B538C">
        <w:rPr>
          <w:rStyle w:val="Emphasis"/>
        </w:rPr>
        <w:t>artillery range of St. Petersburg</w:t>
      </w:r>
      <w:r w:rsidRPr="007B538C">
        <w:rPr>
          <w:sz w:val="16"/>
        </w:rPr>
        <w:t xml:space="preserve">, the second largest city of Russia. The United States has </w:t>
      </w:r>
      <w:r w:rsidRPr="00377815">
        <w:rPr>
          <w:rStyle w:val="StyleUnderline"/>
        </w:rPr>
        <w:t>deployed</w:t>
      </w:r>
      <w:r w:rsidRPr="007B538C">
        <w:rPr>
          <w:rStyle w:val="StyleUnderline"/>
        </w:rPr>
        <w:t xml:space="preserve"> its </w:t>
      </w:r>
      <w:r w:rsidRPr="00377815">
        <w:rPr>
          <w:rStyle w:val="Emphasis"/>
        </w:rPr>
        <w:t>Aegis</w:t>
      </w:r>
      <w:r w:rsidRPr="007B538C">
        <w:rPr>
          <w:sz w:val="16"/>
        </w:rPr>
        <w:t xml:space="preserve"> Ashore Ballistic Missile Defense (</w:t>
      </w:r>
      <w:r w:rsidRPr="007B538C">
        <w:rPr>
          <w:rStyle w:val="Emphasis"/>
        </w:rPr>
        <w:t>BMD</w:t>
      </w:r>
      <w:r w:rsidRPr="007B538C">
        <w:rPr>
          <w:sz w:val="16"/>
        </w:rPr>
        <w:t xml:space="preserve">) system </w:t>
      </w:r>
      <w:r w:rsidRPr="00377815">
        <w:rPr>
          <w:rStyle w:val="StyleUnderline"/>
        </w:rPr>
        <w:t>in</w:t>
      </w:r>
      <w:r w:rsidRPr="00377815">
        <w:rPr>
          <w:sz w:val="16"/>
        </w:rPr>
        <w:t xml:space="preserve"> </w:t>
      </w:r>
      <w:r w:rsidRPr="00377815">
        <w:rPr>
          <w:rStyle w:val="Emphasis"/>
        </w:rPr>
        <w:t>Romania</w:t>
      </w:r>
      <w:r w:rsidRPr="00377815">
        <w:rPr>
          <w:sz w:val="16"/>
        </w:rPr>
        <w:t xml:space="preserve"> </w:t>
      </w:r>
      <w:r w:rsidRPr="00377815">
        <w:rPr>
          <w:rStyle w:val="StyleUnderline"/>
        </w:rPr>
        <w:t>and</w:t>
      </w:r>
      <w:r w:rsidRPr="007B538C">
        <w:rPr>
          <w:rStyle w:val="StyleUnderline"/>
        </w:rPr>
        <w:t xml:space="preserve"> is constructing another</w:t>
      </w:r>
      <w:r w:rsidRPr="007B538C">
        <w:rPr>
          <w:sz w:val="16"/>
        </w:rPr>
        <w:t xml:space="preserve"> such BMD system </w:t>
      </w:r>
      <w:r w:rsidRPr="007B538C">
        <w:rPr>
          <w:rStyle w:val="StyleUnderline"/>
        </w:rPr>
        <w:t xml:space="preserve">in </w:t>
      </w:r>
      <w:r w:rsidRPr="00377815">
        <w:rPr>
          <w:rStyle w:val="Emphasis"/>
        </w:rPr>
        <w:t>Poland</w:t>
      </w:r>
      <w:r w:rsidRPr="007B538C">
        <w:rPr>
          <w:sz w:val="16"/>
        </w:rPr>
        <w:t xml:space="preserve">. </w:t>
      </w:r>
      <w:r w:rsidRPr="007B538C">
        <w:rPr>
          <w:rStyle w:val="StyleUnderline"/>
        </w:rPr>
        <w:t>The Mark 41 launch system</w:t>
      </w:r>
      <w:r w:rsidRPr="007B538C">
        <w:rPr>
          <w:sz w:val="16"/>
        </w:rPr>
        <w:t xml:space="preserve"> used </w:t>
      </w:r>
      <w:r w:rsidRPr="007B538C">
        <w:rPr>
          <w:rStyle w:val="StyleUnderline"/>
        </w:rPr>
        <w:t>in the Aegis Ashore systems can</w:t>
      </w:r>
      <w:r w:rsidRPr="007B538C">
        <w:rPr>
          <w:sz w:val="16"/>
        </w:rPr>
        <w:t xml:space="preserve"> be used to </w:t>
      </w:r>
      <w:r w:rsidRPr="007B538C">
        <w:rPr>
          <w:rStyle w:val="StyleUnderline"/>
        </w:rPr>
        <w:t>launch</w:t>
      </w:r>
      <w:r w:rsidRPr="007B538C">
        <w:rPr>
          <w:sz w:val="16"/>
        </w:rPr>
        <w:t xml:space="preserve"> a variety of missiles, including </w:t>
      </w:r>
      <w:r w:rsidRPr="007B538C">
        <w:rPr>
          <w:rStyle w:val="Emphasis"/>
        </w:rPr>
        <w:t>long-range nuclear-armed cruise missiles</w:t>
      </w:r>
      <w:r w:rsidRPr="007B538C">
        <w:rPr>
          <w:sz w:val="16"/>
        </w:rPr>
        <w:t xml:space="preserve">. </w:t>
      </w:r>
      <w:r w:rsidRPr="007B538C">
        <w:rPr>
          <w:rStyle w:val="StyleUnderline"/>
        </w:rPr>
        <w:t xml:space="preserve">In other words, the United States has built and is building </w:t>
      </w:r>
      <w:r w:rsidRPr="007B538C">
        <w:rPr>
          <w:rStyle w:val="Emphasis"/>
        </w:rPr>
        <w:t>launch sites for nuclear missiles on the Russian border</w:t>
      </w:r>
      <w:r w:rsidRPr="007B538C">
        <w:rPr>
          <w:sz w:val="16"/>
        </w:rPr>
        <w:t xml:space="preserve">. This fact has been widely reported on Russian TV and has infuriated the Russian public. In June, Russian President Putin specifically warned that </w:t>
      </w:r>
      <w:r w:rsidRPr="00377815">
        <w:rPr>
          <w:rStyle w:val="StyleUnderline"/>
        </w:rPr>
        <w:t>Russia would</w:t>
      </w:r>
      <w:r w:rsidRPr="007B538C">
        <w:rPr>
          <w:rStyle w:val="StyleUnderline"/>
        </w:rPr>
        <w:t xml:space="preserve"> be </w:t>
      </w:r>
      <w:r w:rsidRPr="007B538C">
        <w:rPr>
          <w:rStyle w:val="Emphasis"/>
        </w:rPr>
        <w:t xml:space="preserve">forced to </w:t>
      </w:r>
      <w:r w:rsidRPr="00377815">
        <w:rPr>
          <w:rStyle w:val="Emphasis"/>
        </w:rPr>
        <w:t>retaliate</w:t>
      </w:r>
      <w:r w:rsidRPr="007B538C">
        <w:rPr>
          <w:sz w:val="16"/>
        </w:rPr>
        <w:t xml:space="preserve"> against this threat. While Russian officials maintain that its actions are normal and routine, </w:t>
      </w:r>
      <w:r w:rsidRPr="007B538C">
        <w:rPr>
          <w:rStyle w:val="StyleUnderline"/>
        </w:rPr>
        <w:t>Russia</w:t>
      </w:r>
      <w:r w:rsidRPr="007B538C">
        <w:rPr>
          <w:sz w:val="16"/>
        </w:rPr>
        <w:t xml:space="preserve"> now </w:t>
      </w:r>
      <w:r w:rsidRPr="007B538C">
        <w:rPr>
          <w:rStyle w:val="StyleUnderline"/>
        </w:rPr>
        <w:t xml:space="preserve">appears to be </w:t>
      </w:r>
      <w:r w:rsidRPr="00377815">
        <w:rPr>
          <w:rStyle w:val="Emphasis"/>
        </w:rPr>
        <w:t>preparing for war</w:t>
      </w:r>
      <w:r w:rsidRPr="007B538C">
        <w:rPr>
          <w:sz w:val="16"/>
        </w:rPr>
        <w:t xml:space="preserve">. On October 5, 2016, Russia </w:t>
      </w:r>
      <w:r w:rsidRPr="00377815">
        <w:rPr>
          <w:rStyle w:val="StyleUnderline"/>
        </w:rPr>
        <w:t>conducted a</w:t>
      </w:r>
      <w:r w:rsidRPr="007B538C">
        <w:rPr>
          <w:rStyle w:val="StyleUnderline"/>
        </w:rPr>
        <w:t xml:space="preserve"> nation-wide civil defense </w:t>
      </w:r>
      <w:r w:rsidRPr="00377815">
        <w:rPr>
          <w:rStyle w:val="StyleUnderline"/>
        </w:rPr>
        <w:t>drill</w:t>
      </w:r>
      <w:r w:rsidRPr="007B538C">
        <w:rPr>
          <w:rStyle w:val="StyleUnderline"/>
        </w:rPr>
        <w:t xml:space="preserve"> that included 40 million</w:t>
      </w:r>
      <w:r w:rsidRPr="007B538C">
        <w:rPr>
          <w:sz w:val="16"/>
        </w:rPr>
        <w:t xml:space="preserve"> of its people being </w:t>
      </w:r>
      <w:r w:rsidRPr="007B538C">
        <w:rPr>
          <w:rStyle w:val="StyleUnderline"/>
        </w:rPr>
        <w:t>directed to fallout shelters</w:t>
      </w:r>
      <w:r w:rsidRPr="007B538C">
        <w:rPr>
          <w:sz w:val="16"/>
        </w:rPr>
        <w:t xml:space="preserve">. Reuters reported two days later that </w:t>
      </w:r>
      <w:r w:rsidRPr="007B538C">
        <w:rPr>
          <w:rStyle w:val="StyleUnderline"/>
        </w:rPr>
        <w:t>Russia</w:t>
      </w:r>
      <w:r w:rsidRPr="007B538C">
        <w:rPr>
          <w:sz w:val="16"/>
        </w:rPr>
        <w:t xml:space="preserve"> had </w:t>
      </w:r>
      <w:r w:rsidRPr="00377815">
        <w:rPr>
          <w:rStyle w:val="StyleUnderline"/>
        </w:rPr>
        <w:t>moved</w:t>
      </w:r>
      <w:r w:rsidRPr="007B538C">
        <w:rPr>
          <w:rStyle w:val="StyleUnderline"/>
        </w:rPr>
        <w:t xml:space="preserve"> its </w:t>
      </w:r>
      <w:proofErr w:type="spellStart"/>
      <w:r w:rsidRPr="00377815">
        <w:rPr>
          <w:rStyle w:val="StyleUnderline"/>
        </w:rPr>
        <w:t>Iskander</w:t>
      </w:r>
      <w:proofErr w:type="spellEnd"/>
      <w:r w:rsidRPr="007B538C">
        <w:rPr>
          <w:sz w:val="16"/>
        </w:rPr>
        <w:t xml:space="preserve"> nuclear-capable </w:t>
      </w:r>
      <w:r w:rsidRPr="00377815">
        <w:rPr>
          <w:rStyle w:val="StyleUnderline"/>
        </w:rPr>
        <w:t xml:space="preserve">missiles to </w:t>
      </w:r>
      <w:r w:rsidRPr="00377815">
        <w:rPr>
          <w:rStyle w:val="Emphasis"/>
        </w:rPr>
        <w:t>Kaliningrad</w:t>
      </w:r>
      <w:r w:rsidRPr="007B538C">
        <w:rPr>
          <w:sz w:val="16"/>
        </w:rPr>
        <w:t xml:space="preserve">, which borders Poland. While the United States ignores the danger of nuclear war, Russian scholar Stephen Cohen reports that the danger of war with the United States is the leading news story in Russia. Cohen states: Just as there is no discussion of the most existential question of our time, in the American political class — the possibility of war with Russia — it is the only thing being discussed in the Russian political class . . . These are two different political universes. In Russia, all the discussion in the newspapers, and there is plenty of free discussion on talk show TV, which echoes what the Kremlin is thinking, online, in the elite newspapers, and in the popular broadcasts, the number 1, 2, 3, and 4 topics of the day are the possibility of war with the United States. Cohen goes on to say: I conclude from this that </w:t>
      </w:r>
      <w:r w:rsidRPr="00377815">
        <w:rPr>
          <w:rStyle w:val="StyleUnderline"/>
        </w:rPr>
        <w:t>the leadership</w:t>
      </w:r>
      <w:r w:rsidRPr="007B538C">
        <w:rPr>
          <w:rStyle w:val="StyleUnderline"/>
        </w:rPr>
        <w:t xml:space="preserve"> of Russia </w:t>
      </w:r>
      <w:r w:rsidRPr="007B538C">
        <w:rPr>
          <w:rStyle w:val="Emphasis"/>
        </w:rPr>
        <w:t xml:space="preserve">actually </w:t>
      </w:r>
      <w:r w:rsidRPr="00377815">
        <w:rPr>
          <w:rStyle w:val="Emphasis"/>
        </w:rPr>
        <w:t>believes</w:t>
      </w:r>
      <w:r w:rsidRPr="007B538C">
        <w:rPr>
          <w:sz w:val="16"/>
        </w:rPr>
        <w:t xml:space="preserve"> now, </w:t>
      </w:r>
      <w:r w:rsidRPr="007B538C">
        <w:rPr>
          <w:rStyle w:val="StyleUnderline"/>
        </w:rPr>
        <w:t xml:space="preserve">in reaction to what the United States and NATO have said and done over the last two years, and particularly in reaction to the breakdown of the proposed cooperation in Syria, and the rhetoric coming out of Washington, that </w:t>
      </w:r>
      <w:r w:rsidRPr="00377815">
        <w:rPr>
          <w:rStyle w:val="Emphasis"/>
        </w:rPr>
        <w:t>war is a</w:t>
      </w:r>
      <w:r w:rsidRPr="007B538C">
        <w:rPr>
          <w:rStyle w:val="Emphasis"/>
        </w:rPr>
        <w:t xml:space="preserve"> real </w:t>
      </w:r>
      <w:r w:rsidRPr="00377815">
        <w:rPr>
          <w:rStyle w:val="Emphasis"/>
        </w:rPr>
        <w:t>possibility</w:t>
      </w:r>
      <w:r w:rsidRPr="007B538C">
        <w:rPr>
          <w:sz w:val="16"/>
        </w:rPr>
        <w:t xml:space="preserve">. I can’t remember when, since the Cuban Missile Crisis, that the Moscow leadership came to this conclusion in its collective head. Perhaps this narrative will change under president-elect </w:t>
      </w:r>
      <w:r w:rsidRPr="007B538C">
        <w:rPr>
          <w:rStyle w:val="StyleUnderline"/>
        </w:rPr>
        <w:t>Trump</w:t>
      </w:r>
      <w:r w:rsidRPr="007B538C">
        <w:rPr>
          <w:sz w:val="16"/>
        </w:rPr>
        <w:t xml:space="preserve">. However, he </w:t>
      </w:r>
      <w:r w:rsidRPr="007B538C">
        <w:rPr>
          <w:rStyle w:val="StyleUnderline"/>
        </w:rPr>
        <w:t xml:space="preserve">is inheriting </w:t>
      </w:r>
      <w:r w:rsidRPr="00377815">
        <w:rPr>
          <w:rStyle w:val="StyleUnderline"/>
        </w:rPr>
        <w:t xml:space="preserve">a situation </w:t>
      </w:r>
      <w:r w:rsidRPr="00377815">
        <w:rPr>
          <w:rStyle w:val="Emphasis"/>
        </w:rPr>
        <w:t>fraught with danger</w:t>
      </w:r>
      <w:r w:rsidRPr="007B538C">
        <w:rPr>
          <w:sz w:val="16"/>
        </w:rPr>
        <w:t xml:space="preserve">, </w:t>
      </w:r>
      <w:r w:rsidRPr="00377815">
        <w:rPr>
          <w:rStyle w:val="StyleUnderline"/>
        </w:rPr>
        <w:t xml:space="preserve">which retains the possibility of </w:t>
      </w:r>
      <w:r w:rsidRPr="00377815">
        <w:rPr>
          <w:rStyle w:val="Emphasis"/>
        </w:rPr>
        <w:t>direct</w:t>
      </w:r>
      <w:r w:rsidRPr="007B538C">
        <w:rPr>
          <w:rStyle w:val="Emphasis"/>
        </w:rPr>
        <w:t xml:space="preserve"> military </w:t>
      </w:r>
      <w:r w:rsidRPr="00377815">
        <w:rPr>
          <w:rStyle w:val="Emphasis"/>
        </w:rPr>
        <w:t>conflict</w:t>
      </w:r>
      <w:r w:rsidRPr="00377815">
        <w:rPr>
          <w:sz w:val="16"/>
        </w:rPr>
        <w:t xml:space="preserve"> </w:t>
      </w:r>
      <w:r w:rsidRPr="00377815">
        <w:rPr>
          <w:rStyle w:val="StyleUnderline"/>
        </w:rPr>
        <w:t>with</w:t>
      </w:r>
      <w:r w:rsidRPr="00377815">
        <w:rPr>
          <w:sz w:val="16"/>
        </w:rPr>
        <w:t xml:space="preserve"> </w:t>
      </w:r>
      <w:r w:rsidRPr="00377815">
        <w:rPr>
          <w:rStyle w:val="Emphasis"/>
        </w:rPr>
        <w:t>Russia in Ukraine and Syria</w:t>
      </w:r>
      <w:r w:rsidRPr="00377815">
        <w:rPr>
          <w:rStyle w:val="StyleUnderline"/>
        </w:rPr>
        <w:t>, as well as</w:t>
      </w:r>
      <w:r w:rsidRPr="007B538C">
        <w:rPr>
          <w:sz w:val="16"/>
        </w:rPr>
        <w:t xml:space="preserve"> increasingly militarized confrontation </w:t>
      </w:r>
      <w:r w:rsidRPr="00377815">
        <w:rPr>
          <w:rStyle w:val="StyleUnderline"/>
        </w:rPr>
        <w:t>with</w:t>
      </w:r>
      <w:r w:rsidRPr="00377815">
        <w:rPr>
          <w:sz w:val="16"/>
        </w:rPr>
        <w:t xml:space="preserve"> </w:t>
      </w:r>
      <w:r w:rsidRPr="00377815">
        <w:rPr>
          <w:rStyle w:val="Emphasis"/>
        </w:rPr>
        <w:t>China in the S</w:t>
      </w:r>
      <w:r w:rsidRPr="007B538C">
        <w:rPr>
          <w:rStyle w:val="Emphasis"/>
        </w:rPr>
        <w:t xml:space="preserve">outh </w:t>
      </w:r>
      <w:r w:rsidRPr="00377815">
        <w:rPr>
          <w:rStyle w:val="Emphasis"/>
        </w:rPr>
        <w:t>C</w:t>
      </w:r>
      <w:r w:rsidRPr="007B538C">
        <w:rPr>
          <w:rStyle w:val="Emphasis"/>
        </w:rPr>
        <w:t xml:space="preserve">hina </w:t>
      </w:r>
      <w:r w:rsidRPr="00377815">
        <w:rPr>
          <w:rStyle w:val="Emphasis"/>
        </w:rPr>
        <w:t>S</w:t>
      </w:r>
      <w:r w:rsidRPr="007B538C">
        <w:rPr>
          <w:rStyle w:val="Emphasis"/>
        </w:rPr>
        <w:t>ea</w:t>
      </w:r>
      <w:r w:rsidRPr="007B538C">
        <w:rPr>
          <w:sz w:val="16"/>
        </w:rPr>
        <w:t>.</w:t>
      </w:r>
    </w:p>
    <w:p w14:paraId="644DE8B8" w14:textId="77777777" w:rsidR="00BD3514" w:rsidRDefault="00BD3514" w:rsidP="00BD3514">
      <w:pPr>
        <w:rPr>
          <w:sz w:val="16"/>
        </w:rPr>
      </w:pPr>
    </w:p>
    <w:p w14:paraId="1BE5C671" w14:textId="77777777" w:rsidR="00BD3514" w:rsidRDefault="00BD3514" w:rsidP="00BD3514"/>
    <w:p w14:paraId="58FAB098" w14:textId="77777777" w:rsidR="00BD3514" w:rsidRDefault="00BD3514" w:rsidP="00BD3514"/>
    <w:p w14:paraId="2455A55E" w14:textId="77777777" w:rsidR="00BD3514" w:rsidRPr="00377815" w:rsidRDefault="00BD3514" w:rsidP="00BD3514"/>
    <w:p w14:paraId="04B5BB14" w14:textId="77777777" w:rsidR="00BD3514" w:rsidRDefault="00BD3514" w:rsidP="00BD3514">
      <w:pPr>
        <w:pStyle w:val="Heading3"/>
      </w:pPr>
      <w:r>
        <w:t>Plan</w:t>
      </w:r>
    </w:p>
    <w:p w14:paraId="4AD69D05" w14:textId="2D8A9D42" w:rsidR="00BD3514" w:rsidRPr="000D5480" w:rsidRDefault="00BD3514" w:rsidP="00BD3514">
      <w:pPr>
        <w:pStyle w:val="Heading4"/>
      </w:pPr>
      <w:r>
        <w:t xml:space="preserve">The United States </w:t>
      </w:r>
      <w:r w:rsidR="00F45229">
        <w:t>f</w:t>
      </w:r>
      <w:r>
        <w:t xml:space="preserve">ederal </w:t>
      </w:r>
      <w:r w:rsidR="00F45229">
        <w:t>g</w:t>
      </w:r>
      <w:r>
        <w:t>overnment should ban arms sales to Saudi Arabia.</w:t>
      </w:r>
    </w:p>
    <w:p w14:paraId="2652AFD8" w14:textId="77777777" w:rsidR="00BD3514" w:rsidRDefault="00BD3514" w:rsidP="00BD3514">
      <w:pPr>
        <w:pStyle w:val="Heading3"/>
      </w:pPr>
      <w:r>
        <w:t>Solvency</w:t>
      </w:r>
    </w:p>
    <w:p w14:paraId="4D30C1F1" w14:textId="3ED978E1" w:rsidR="00BD3514" w:rsidRDefault="00BD3514" w:rsidP="00BD3514">
      <w:pPr>
        <w:pStyle w:val="Heading4"/>
      </w:pPr>
      <w:r>
        <w:t xml:space="preserve">Banning arms sales is key to maintaining moral leadership with US allies and </w:t>
      </w:r>
      <w:r w:rsidR="003302EA">
        <w:t>stopping</w:t>
      </w:r>
      <w:r>
        <w:t xml:space="preserve"> Saudi Arabia bombing raids</w:t>
      </w:r>
    </w:p>
    <w:p w14:paraId="628D1789" w14:textId="77777777" w:rsidR="00BD3514" w:rsidRPr="001158F5" w:rsidRDefault="00BD3514" w:rsidP="00BD3514">
      <w:pPr>
        <w:rPr>
          <w:rStyle w:val="Style13ptBold"/>
        </w:rPr>
      </w:pPr>
      <w:proofErr w:type="spellStart"/>
      <w:r>
        <w:rPr>
          <w:rStyle w:val="Style13ptBold"/>
        </w:rPr>
        <w:t>Spindel</w:t>
      </w:r>
      <w:proofErr w:type="spellEnd"/>
      <w:r>
        <w:rPr>
          <w:rStyle w:val="Style13ptBold"/>
        </w:rPr>
        <w:t xml:space="preserve"> ’19 – </w:t>
      </w:r>
      <w:r w:rsidRPr="001158F5">
        <w:t xml:space="preserve">Jennifer, Assistant Professor of International Security at the University of Oklahoma, Ph.D. in Political Science from the University of Minnesota (“THE CASE FOR SUSPENDING AMERICAN ARMS SALES TO SAUDI ARABIA”, War on the Rocks, </w:t>
      </w:r>
      <w:hyperlink r:id="rId42" w:history="1">
        <w:r w:rsidRPr="001158F5">
          <w:rPr>
            <w:rStyle w:val="Hyperlink"/>
          </w:rPr>
          <w:t>https://warontherocks.com/2019/05/the-case-for-suspending-american-arms-sales-to-saudi-arabia/</w:t>
        </w:r>
      </w:hyperlink>
      <w:r w:rsidRPr="001158F5">
        <w:t>)</w:t>
      </w:r>
      <w:r>
        <w:t>//\\</w:t>
      </w:r>
    </w:p>
    <w:p w14:paraId="59CCCC91" w14:textId="77777777" w:rsidR="00BD3514" w:rsidRDefault="00BD3514" w:rsidP="00BD3514">
      <w:pPr>
        <w:rPr>
          <w:sz w:val="16"/>
        </w:rPr>
      </w:pPr>
      <w:r w:rsidRPr="001158F5">
        <w:rPr>
          <w:sz w:val="16"/>
        </w:rPr>
        <w:t>Arms embargos are often dismissed as symbolic, and therefore ineffective. But just because something is symbolic, doesn’t mean that it won’t have an effect</w:t>
      </w:r>
      <w:r w:rsidRPr="00875940">
        <w:rPr>
          <w:rStyle w:val="StyleUnderline"/>
        </w:rPr>
        <w:t>. A U.S. arms embargo against Saudi Arabia would be a clear signal of American disproval of Saudi actions in Yemen, and would be an equally important signal to Washington’s allies, who are left wondering if the United States is ambivalent or uninterested in the growing Yemeni humanitarian catastrophe</w:t>
      </w:r>
      <w:r w:rsidRPr="001158F5">
        <w:rPr>
          <w:sz w:val="16"/>
        </w:rPr>
        <w:t xml:space="preserve">. </w:t>
      </w:r>
      <w:r w:rsidRPr="00875940">
        <w:rPr>
          <w:rStyle w:val="StyleUnderline"/>
        </w:rPr>
        <w:t>By continuing to provide weapons</w:t>
      </w:r>
      <w:r w:rsidRPr="001158F5">
        <w:rPr>
          <w:sz w:val="16"/>
        </w:rPr>
        <w:t xml:space="preserve">, President Donald </w:t>
      </w:r>
      <w:r w:rsidRPr="00875940">
        <w:rPr>
          <w:rStyle w:val="StyleUnderline"/>
        </w:rPr>
        <w:t>Trump tacitly endorses Saudi policies.</w:t>
      </w:r>
      <w:r w:rsidRPr="001158F5">
        <w:rPr>
          <w:sz w:val="16"/>
        </w:rPr>
        <w:t xml:space="preserve"> This signal is strengthened by Trump’s recent veto of the resolution that called for an end to U.S. support for the war in Yemen. While Trump justified the veto by saying that the resolution was a “dangerous attempt to weaken my constitutional authorities,” statements from Congressional representatives show they are aware of the powerful signals sent by arms sales. Sen. Tim Kaine said that the veto “shows the world [Trump] is determined to keep aiding a Saudi-backed war that has killed thousands of civilians and pushed millions more to the brink of starvation.” </w:t>
      </w:r>
      <w:r w:rsidRPr="00875940">
        <w:rPr>
          <w:rStyle w:val="Emphasis"/>
        </w:rPr>
        <w:t>An arms embargo against Saudi Arabia would be a signal both to leaders of that country, and other states, that the United States does not endorse Saudi actions</w:t>
      </w:r>
      <w:r w:rsidRPr="001158F5">
        <w:rPr>
          <w:sz w:val="16"/>
        </w:rPr>
        <w:t xml:space="preserve">. Those arguing against a ban are correct on one point: Embargos as blunt force instruments of coercion are rarely effective. But </w:t>
      </w:r>
      <w:r w:rsidRPr="00875940">
        <w:rPr>
          <w:rStyle w:val="StyleUnderline"/>
        </w:rPr>
        <w:t>arms embargos are effective as signals of political dissatisfaction, and serve an important communication role in international politics</w:t>
      </w:r>
      <w:r w:rsidRPr="001158F5">
        <w:rPr>
          <w:sz w:val="16"/>
        </w:rPr>
        <w:t xml:space="preserve">. Arms Embargos Are Signals and Can Build Coalitions Policymakers and scholars agree that arms embargoes are not effective “sticks” in international politics. Rarely do states cave when faced with punishment in the form of an embargo. But even if an arms embargo isn’t a direct tool of coercion, an embargo would be an important political signal. </w:t>
      </w:r>
      <w:r w:rsidRPr="00875940">
        <w:rPr>
          <w:rStyle w:val="StyleUnderline"/>
        </w:rPr>
        <w:t>There are at least two reasons for the United States to seriously consider an arms embargo against Saudi Arabia. First, arms sales are signals that cut through the noise of the international system. Cutting off arms transfers is a common way that states express their dissatisfaction with others and try to influence behavior</w:t>
      </w:r>
      <w:r w:rsidRPr="001158F5">
        <w:rPr>
          <w:sz w:val="16"/>
        </w:rPr>
        <w:t xml:space="preserve">. As Lawrence Freedman observed in 1978, “refusing to sell arms is a major political act. It appears as a calculated insult, reflecting on the stability, trust, and credit-worthiness, or technical competence of the would-be recipient.” Yet this crucial point seems to have been lost in the current policy debate about whether or not the United States should continue selling arms to Saudi Arabia. My research shows that </w:t>
      </w:r>
      <w:r w:rsidRPr="00875940">
        <w:rPr>
          <w:rStyle w:val="StyleUnderline"/>
        </w:rPr>
        <w:t>stopping arms transfers or denying requests is an effective way to signal dissatisfaction and causes the would-be recipient to re-think their behavior</w:t>
      </w:r>
      <w:r w:rsidRPr="001158F5">
        <w:rPr>
          <w:sz w:val="16"/>
        </w:rPr>
        <w:t xml:space="preserve">. </w:t>
      </w:r>
      <w:r w:rsidRPr="00875940">
        <w:rPr>
          <w:rStyle w:val="StyleUnderline"/>
        </w:rPr>
        <w:t>Take, for example, the U.S. relationship with Israel in the 1960</w:t>
      </w:r>
      <w:r w:rsidRPr="001158F5">
        <w:rPr>
          <w:sz w:val="16"/>
        </w:rPr>
        <w:t xml:space="preserve">s. The United States sold Israel Hawk surface-to-surface missiles in 1962, M-48 Patton tanks in 1964 and 1965, and A-4E Skyhawk bombers in 1966. Israeli leaders understood that these transfers signaled a close U.S.-Israeli relationship. As diplomat Abba </w:t>
      </w:r>
      <w:proofErr w:type="spellStart"/>
      <w:r w:rsidRPr="001158F5">
        <w:rPr>
          <w:sz w:val="16"/>
        </w:rPr>
        <w:t>Eban</w:t>
      </w:r>
      <w:proofErr w:type="spellEnd"/>
      <w:r w:rsidRPr="001158F5">
        <w:rPr>
          <w:sz w:val="16"/>
        </w:rPr>
        <w:t xml:space="preserve"> wrote, </w:t>
      </w:r>
      <w:r w:rsidRPr="00875940">
        <w:rPr>
          <w:rStyle w:val="StyleUnderline"/>
        </w:rPr>
        <w:t>the arms transfers were “a development of tremendous political value</w:t>
      </w:r>
      <w:r w:rsidRPr="001158F5">
        <w:rPr>
          <w:sz w:val="16"/>
        </w:rPr>
        <w:t xml:space="preserve">.” Even against this backdrop of close ties and significant arms sales, </w:t>
      </w:r>
      <w:r w:rsidRPr="00875940">
        <w:rPr>
          <w:rStyle w:val="StyleUnderline"/>
        </w:rPr>
        <w:t>Israeli leaders were extremely sensitive to arms transfer denials.</w:t>
      </w:r>
      <w:r w:rsidRPr="001158F5">
        <w:rPr>
          <w:sz w:val="16"/>
        </w:rPr>
        <w:t xml:space="preserve"> In April and May 1967, the United States denied Israeli requests for armored personnel carriers and fighter jets. Approving the transfers would have signaled support, and likely emboldened Israel, as tensions were growing in the region. Israeli leaders believed these transfer denials overruled prior signals and demonstrated that the United States was not willing to be a close political ally for Israel. </w:t>
      </w:r>
      <w:proofErr w:type="spellStart"/>
      <w:r w:rsidRPr="001158F5">
        <w:rPr>
          <w:rStyle w:val="StyleUnderline"/>
        </w:rPr>
        <w:t>Eban</w:t>
      </w:r>
      <w:proofErr w:type="spellEnd"/>
      <w:r w:rsidRPr="001158F5">
        <w:rPr>
          <w:rStyle w:val="StyleUnderline"/>
        </w:rPr>
        <w:t xml:space="preserve"> described Israel as “isolated,” and the head of Israel’s intelligence service said that the arms transfer denials made it clear that “in Israel, there existed certain misperceptions [about the United States].” If arms transfer denials could have such a significant effect on Israeli thinking — keeping in mind that there was a close and significant political relationship between the US and Israel — imagine what a transfer denial would mean for U.S.-Saudi relations.</w:t>
      </w:r>
      <w:r w:rsidRPr="001158F5">
        <w:rPr>
          <w:sz w:val="16"/>
        </w:rPr>
        <w:t xml:space="preserve"> Like Israel, </w:t>
      </w:r>
      <w:r w:rsidRPr="001158F5">
        <w:rPr>
          <w:rStyle w:val="StyleUnderline"/>
        </w:rPr>
        <w:t>Saudi Arabia would have to re-think its impression that it has political support and approval from the United States.</w:t>
      </w:r>
      <w:r w:rsidRPr="001158F5">
        <w:rPr>
          <w:sz w:val="16"/>
        </w:rPr>
        <w:t xml:space="preserve"> We can, and should, ask whether or not withdrawal of U.S. support would affect Saudi behavior, but it’s important that this question not get overlooked in the current debate. Because arms transfers (and denials) are powerful signals, they can have an effect even before a transfer is actually completed. This suggests that even the announcement of an embargo against Saudi Arabia could have an effect. Take, for example, Taiwan’s recent request for a fleet of new fighter jets. As reports mounted that Trump had given “tacit approval” to a deal for F-16 jets, China’s protests increased. The United States has not sold advanced fighter jets to Taiwan since 1992, partially out of fear of angering China, which views Taiwan as a renegade province. Even if the deal for F-16s is formally approved, Taiwan is unlikely to see the jets until at least 2021, and the balance of power between China and Taiwan would not change. As one researcher observed, the sale would be a “huge shock” for Beijing, “But it would be more of a political shock than a military shock. It would be, ‘Oh, the U.S. doesn’t care how we feel.’ It would be more of a symbolic or emotional issue.” Yet China’s immediate, negative reaction to even the announcement of a potential deal shows how powerful arms transfer signals can be. If this same logic is applied to an arms embargo against Saudi Arabia, an arms embargo would signal that Saudi Arabia does not have the support of the United States</w:t>
      </w:r>
      <w:r w:rsidRPr="001158F5">
        <w:rPr>
          <w:rStyle w:val="StyleUnderline"/>
        </w:rPr>
        <w:t>. This signal would be an important first step in changing Saudi behavior because it would override other statements and actions the United States has sent that indicate support</w:t>
      </w:r>
      <w:r w:rsidRPr="001158F5">
        <w:rPr>
          <w:sz w:val="16"/>
        </w:rPr>
        <w:t xml:space="preserve">. </w:t>
      </w:r>
      <w:r w:rsidRPr="001158F5">
        <w:rPr>
          <w:rStyle w:val="StyleUnderline"/>
        </w:rPr>
        <w:t>And Trump has given Saudi Arabia a number of positive signals: He called Saudi Arabia a “great ally” and dismissed reports that that the Saudi government was involved in the murder of journalist Jamal Khashoggi</w:t>
      </w:r>
      <w:r w:rsidRPr="001158F5">
        <w:rPr>
          <w:sz w:val="16"/>
        </w:rPr>
        <w:t xml:space="preserve">. </w:t>
      </w:r>
      <w:r w:rsidRPr="001158F5">
        <w:rPr>
          <w:rStyle w:val="StyleUnderline"/>
        </w:rPr>
        <w:t xml:space="preserve">He has expressed interested in selling nuclear power plants and technology to Saudi Arabia. </w:t>
      </w:r>
      <w:r w:rsidRPr="001158F5">
        <w:rPr>
          <w:sz w:val="16"/>
        </w:rPr>
        <w:t xml:space="preserve">And he has repeatedly claimed that he has made a $110 billion arms deal with Saudi Arabia (he hasn’t). With these clear signals of support, why should Saudi Arabia alter its behavior based on resolutions that come out of the House or Senate, which are likely to be vetoed by Trump, anyway? </w:t>
      </w:r>
      <w:r w:rsidRPr="001158F5">
        <w:rPr>
          <w:rStyle w:val="Emphasis"/>
        </w:rPr>
        <w:t>An arms embargo would be a clear and unambiguous signal that the United States disproves of Saudi actions in Yemen</w:t>
      </w:r>
      <w:r w:rsidRPr="001158F5">
        <w:rPr>
          <w:sz w:val="16"/>
        </w:rPr>
        <w:t xml:space="preserve">. </w:t>
      </w:r>
      <w:r w:rsidRPr="001158F5">
        <w:rPr>
          <w:rStyle w:val="StyleUnderline"/>
        </w:rPr>
        <w:t>The second reason for supporting an embargo concerns U.S. allies and the logistical difficulties of making an embargo have an effect.</w:t>
      </w:r>
      <w:r w:rsidRPr="001158F5">
        <w:rPr>
          <w:sz w:val="16"/>
        </w:rPr>
        <w:t xml:space="preserve"> One of the reasons embargoes have little material impact is because they require cooperation among weapons exporting states. A ban on sales from one country will have little effect if the target of the embargo can seek arms elsewhere. Germany, instituted an arms ban against Riyadh in November 2018, and German leaders have pressured other European states to stop selling arms to the Saudis. Germany understands the importance of the embargo as a political signal: as a representative of the German Green Party explained, “The re-start of arms exports to Saudi Arabia would be a fatal foreign policy signal and would contribute to the continued destabilization of the Middle East.” But the German embargo has had minimal effect because Saudi Arabia can get arms elsewhere. According to the 2019 Military Balance, most of Saudi Arabia’s equipment is American or French in origin, such as the M1A2 Abrams and AMX-30 tanks, Apache and Dauphin helicopters, and F-15C/D fighter jets. Saudi Arabia has some equipment manufactured wholly or in part in Germany, such as the Eurofighter Typhoon and the Tornado ground attack craft, but these weapons are a small portion of its complete arsenal. </w:t>
      </w:r>
      <w:r w:rsidRPr="001158F5">
        <w:rPr>
          <w:rStyle w:val="StyleUnderline"/>
        </w:rPr>
        <w:t>A U.S. embargo would send an important signal to the allies who also supply Saudi Arabia, allowing them to explain participation in the embargo to their own domestic constituencies.</w:t>
      </w:r>
      <w:r w:rsidRPr="001158F5">
        <w:rPr>
          <w:sz w:val="16"/>
        </w:rPr>
        <w:t xml:space="preserve"> </w:t>
      </w:r>
      <w:r w:rsidRPr="001158F5">
        <w:rPr>
          <w:rStyle w:val="StyleUnderline"/>
        </w:rPr>
        <w:t>This is especially important for countries like France, Germany, and the United Kingdom, that need to export arms to keep their own production lines running</w:t>
      </w:r>
      <w:r w:rsidRPr="001158F5">
        <w:rPr>
          <w:sz w:val="16"/>
        </w:rPr>
        <w:t xml:space="preserve">. While the research shows that sustaining an arms embargo is often the most difficult step, </w:t>
      </w:r>
      <w:r w:rsidRPr="001158F5">
        <w:rPr>
          <w:rStyle w:val="StyleUnderline"/>
        </w:rPr>
        <w:t>embargoes can restrain sending states’ arms exports. Even if a U.S. embargo won’t have a direct effect on Saudi Arabia on its own, an embargo is important for building coalitions for a more expansive embargo that could affect Saudi behavior.</w:t>
      </w:r>
      <w:r w:rsidRPr="001158F5">
        <w:rPr>
          <w:sz w:val="16"/>
        </w:rPr>
        <w:t xml:space="preserve"> The Difficulty of Stopping Atrocities Beyond signaling, we </w:t>
      </w:r>
      <w:r w:rsidRPr="001158F5">
        <w:rPr>
          <w:rStyle w:val="StyleUnderline"/>
        </w:rPr>
        <w:t>know U.S. arms sales often end up in the wrong hands, and have been used in Yemen</w:t>
      </w:r>
      <w:r w:rsidRPr="001158F5">
        <w:rPr>
          <w:sz w:val="16"/>
        </w:rPr>
        <w:t xml:space="preserve">. </w:t>
      </w:r>
      <w:r w:rsidRPr="001158F5">
        <w:rPr>
          <w:rStyle w:val="StyleUnderline"/>
        </w:rPr>
        <w:t>The Saudi-led war in Yemen has led to starvation conditions, caused thousands of civilian casualties, and has led to the displacement of millions of people</w:t>
      </w:r>
      <w:r w:rsidRPr="001158F5">
        <w:rPr>
          <w:sz w:val="16"/>
        </w:rPr>
        <w:t xml:space="preserve">. The United Nations estimates that </w:t>
      </w:r>
      <w:r w:rsidRPr="001158F5">
        <w:rPr>
          <w:rStyle w:val="Emphasis"/>
        </w:rPr>
        <w:t>80 percent of Yemen’s population – 24 million people – require some form of humanitarian or protection assistance, and that the severity of the situation is increasing</w:t>
      </w:r>
      <w:r w:rsidRPr="001158F5">
        <w:rPr>
          <w:sz w:val="16"/>
        </w:rPr>
        <w:t xml:space="preserve">. Would an arms embargo create meaningful change in Yemen? An initial effect of an embargo is that </w:t>
      </w:r>
      <w:r w:rsidRPr="001158F5">
        <w:rPr>
          <w:rStyle w:val="StyleUnderline"/>
        </w:rPr>
        <w:t>Saudi Arabia would have to work harder to access war materiel.</w:t>
      </w:r>
      <w:r w:rsidRPr="001158F5">
        <w:rPr>
          <w:sz w:val="16"/>
        </w:rPr>
        <w:t xml:space="preserve"> As Jonathan </w:t>
      </w:r>
      <w:proofErr w:type="spellStart"/>
      <w:r w:rsidRPr="001158F5">
        <w:rPr>
          <w:sz w:val="16"/>
        </w:rPr>
        <w:t>Caverley</w:t>
      </w:r>
      <w:proofErr w:type="spellEnd"/>
      <w:r w:rsidRPr="001158F5">
        <w:rPr>
          <w:sz w:val="16"/>
        </w:rPr>
        <w:t xml:space="preserve"> noted, </w:t>
      </w:r>
      <w:r w:rsidRPr="001158F5">
        <w:rPr>
          <w:rStyle w:val="StyleUnderline"/>
        </w:rPr>
        <w:t>more than 60 percent of Saudi Arabia’s arms delivered in the past five years came from the United States.</w:t>
      </w:r>
      <w:r w:rsidRPr="001158F5">
        <w:rPr>
          <w:sz w:val="16"/>
        </w:rPr>
        <w:t xml:space="preserve"> </w:t>
      </w:r>
      <w:r w:rsidRPr="001158F5">
        <w:rPr>
          <w:rStyle w:val="StyleUnderline"/>
        </w:rPr>
        <w:t>Even if this percentage decreases over time, it will be costly for Saudi Arabia to transition to a primarily Russian- or Chinese-supplied military.</w:t>
      </w:r>
      <w:r w:rsidRPr="001158F5">
        <w:rPr>
          <w:sz w:val="16"/>
        </w:rPr>
        <w:t xml:space="preserve"> Though Saudi Arabia might be willing to pay this cost, it would still have to pay, and take the time to transition to its new weapons systems. This would represent a brief break in hostilities that could facilitate the delivery of aid and assistance in Yemen</w:t>
      </w:r>
    </w:p>
    <w:p w14:paraId="6586CC7F" w14:textId="77777777" w:rsidR="00BD3514" w:rsidRDefault="00BD3514" w:rsidP="00BD3514">
      <w:pPr>
        <w:pStyle w:val="Heading4"/>
      </w:pPr>
      <w:r>
        <w:t>Saudi has an incentive to stop</w:t>
      </w:r>
    </w:p>
    <w:p w14:paraId="7553D1C0" w14:textId="77777777" w:rsidR="007A5481" w:rsidRPr="007A5481" w:rsidRDefault="007A5481" w:rsidP="007A5481">
      <w:pPr>
        <w:rPr>
          <w:rStyle w:val="Style13ptBold"/>
        </w:rPr>
      </w:pPr>
      <w:proofErr w:type="spellStart"/>
      <w:r w:rsidRPr="007A5481">
        <w:rPr>
          <w:rStyle w:val="Style13ptBold"/>
        </w:rPr>
        <w:t>Harb</w:t>
      </w:r>
      <w:proofErr w:type="spellEnd"/>
      <w:r w:rsidRPr="007A5481">
        <w:rPr>
          <w:rStyle w:val="Style13ptBold"/>
        </w:rPr>
        <w:t>, US foreign policy, Arab-American issues, civil rights and politics correspondent for Middle East Eye, 19</w:t>
      </w:r>
    </w:p>
    <w:p w14:paraId="2BA2A2FF" w14:textId="77777777" w:rsidR="007A5481" w:rsidRPr="003E212F" w:rsidRDefault="007A5481" w:rsidP="007A5481">
      <w:r>
        <w:t xml:space="preserve">[Ali, 3-1-19, Middle East Eye, “Saudi Arabia would end Yemen war without US support, experts say”, </w:t>
      </w:r>
      <w:hyperlink r:id="rId43" w:history="1">
        <w:r w:rsidRPr="009F3CC5">
          <w:rPr>
            <w:rStyle w:val="Hyperlink"/>
          </w:rPr>
          <w:t>https://www.middleeasteye.net/news/saudi-arabia-would-end-yemen-war-without-us-support-experts-say</w:t>
        </w:r>
      </w:hyperlink>
      <w:r>
        <w:t>, ZAA]</w:t>
      </w:r>
    </w:p>
    <w:p w14:paraId="23FAAAD3" w14:textId="77777777" w:rsidR="00BD3514" w:rsidRPr="00476100" w:rsidRDefault="00BD3514" w:rsidP="00BD3514">
      <w:pPr>
        <w:rPr>
          <w:sz w:val="14"/>
        </w:rPr>
      </w:pPr>
      <w:r w:rsidRPr="00476100">
        <w:rPr>
          <w:rStyle w:val="StyleUnderline"/>
        </w:rPr>
        <w:t xml:space="preserve">Ending American assistance to the Saudi-led coalition fighting in Yemen would </w:t>
      </w:r>
      <w:r w:rsidRPr="00476100">
        <w:rPr>
          <w:rStyle w:val="Emphasis"/>
        </w:rPr>
        <w:t>curtail Riyadh's war efforts</w:t>
      </w:r>
      <w:r w:rsidRPr="00476100">
        <w:rPr>
          <w:sz w:val="14"/>
        </w:rPr>
        <w:t xml:space="preserve"> </w:t>
      </w:r>
      <w:r w:rsidRPr="00476100">
        <w:rPr>
          <w:rStyle w:val="StyleUnderline"/>
        </w:rPr>
        <w:t>and hasten the end of</w:t>
      </w:r>
      <w:r w:rsidRPr="00476100">
        <w:rPr>
          <w:sz w:val="14"/>
        </w:rPr>
        <w:t xml:space="preserve"> what </w:t>
      </w:r>
      <w:r w:rsidRPr="00476100">
        <w:rPr>
          <w:rStyle w:val="StyleUnderline"/>
        </w:rPr>
        <w:t>the</w:t>
      </w:r>
      <w:r w:rsidRPr="00476100">
        <w:rPr>
          <w:sz w:val="14"/>
        </w:rPr>
        <w:t xml:space="preserve"> United Nations describes as the world's worst </w:t>
      </w:r>
      <w:r w:rsidRPr="00476100">
        <w:rPr>
          <w:rStyle w:val="StyleUnderline"/>
        </w:rPr>
        <w:t>humanitarian crisis</w:t>
      </w:r>
      <w:r w:rsidRPr="00476100">
        <w:rPr>
          <w:sz w:val="14"/>
        </w:rPr>
        <w:t xml:space="preserve">, experts say. A push by US lawmakers to end support for the war once appeared largely symbolic, with only a few Democrats in the Republican-controlled Congress putting forward a proposal, but now legislators may be set to pass a measure that would halt US assistance to Saudi-led forces in Yemen. </w:t>
      </w:r>
      <w:r w:rsidRPr="00476100">
        <w:rPr>
          <w:rStyle w:val="StyleUnderline"/>
        </w:rPr>
        <w:t>That would have a critical impact</w:t>
      </w:r>
      <w:r w:rsidRPr="00476100">
        <w:rPr>
          <w:sz w:val="14"/>
        </w:rPr>
        <w:t>, said Robert Jordan, former US ambassador to Saudi Arabia in the early 2000s, who described US support as crucial to Riyadh's military capabilities. "</w:t>
      </w:r>
      <w:r w:rsidRPr="00476100">
        <w:rPr>
          <w:rStyle w:val="StyleUnderline"/>
        </w:rPr>
        <w:t>If we suspend providing spare parts for their F-15s</w:t>
      </w:r>
      <w:r w:rsidRPr="00476100">
        <w:rPr>
          <w:sz w:val="14"/>
        </w:rPr>
        <w:t xml:space="preserve">, </w:t>
      </w:r>
      <w:r w:rsidRPr="00476100">
        <w:rPr>
          <w:rStyle w:val="StyleUnderline"/>
        </w:rPr>
        <w:t xml:space="preserve">their air force would be grounded </w:t>
      </w:r>
      <w:r w:rsidRPr="00476100">
        <w:rPr>
          <w:rStyle w:val="Emphasis"/>
        </w:rPr>
        <w:t>in two weeks</w:t>
      </w:r>
      <w:r w:rsidRPr="00476100">
        <w:rPr>
          <w:sz w:val="14"/>
        </w:rPr>
        <w:t xml:space="preserve">," Jordan told Middle East Eye last week. "So I think there is every prospect that, if that occurs, </w:t>
      </w:r>
      <w:r w:rsidRPr="00476100">
        <w:rPr>
          <w:rStyle w:val="StyleUnderline"/>
        </w:rPr>
        <w:t xml:space="preserve">they will find it </w:t>
      </w:r>
      <w:r w:rsidRPr="00476100">
        <w:rPr>
          <w:rStyle w:val="Emphasis"/>
        </w:rPr>
        <w:t>more appealing to go to the peace table</w:t>
      </w:r>
      <w:r w:rsidRPr="00476100">
        <w:rPr>
          <w:rStyle w:val="StyleUnderline"/>
        </w:rPr>
        <w:t xml:space="preserve"> and negotiate than they currently do</w:t>
      </w:r>
      <w:r w:rsidRPr="00476100">
        <w:rPr>
          <w:sz w:val="14"/>
        </w:rPr>
        <w:t>."</w:t>
      </w:r>
    </w:p>
    <w:p w14:paraId="6278358B" w14:textId="77777777" w:rsidR="00BD3514" w:rsidRDefault="00BD3514" w:rsidP="00BD3514"/>
    <w:p w14:paraId="41B78B8D" w14:textId="1A620427" w:rsidR="00BD3514" w:rsidRDefault="00BD3514" w:rsidP="00D625BA">
      <w:pPr>
        <w:pStyle w:val="Heading1"/>
      </w:pPr>
      <w:r>
        <w:t>2AC Backlines</w:t>
      </w:r>
    </w:p>
    <w:p w14:paraId="3D460D22" w14:textId="5B19BD2F" w:rsidR="00D625BA" w:rsidRPr="00D625BA" w:rsidRDefault="00D625BA" w:rsidP="00D625BA">
      <w:pPr>
        <w:pStyle w:val="Heading2"/>
      </w:pPr>
      <w:r>
        <w:t>Add-Ons</w:t>
      </w:r>
    </w:p>
    <w:p w14:paraId="3132278C" w14:textId="544FA2B2" w:rsidR="00BD3514" w:rsidRPr="00BD3514" w:rsidRDefault="00D8739C" w:rsidP="00D8739C">
      <w:pPr>
        <w:pStyle w:val="Heading3"/>
      </w:pPr>
      <w:r>
        <w:t>Proliferation / Leadership Add-On</w:t>
      </w:r>
    </w:p>
    <w:p w14:paraId="775AE2ED" w14:textId="77777777" w:rsidR="002F41A3" w:rsidRDefault="00D8739C" w:rsidP="00BD3514">
      <w:pPr>
        <w:pStyle w:val="Heading4"/>
      </w:pPr>
      <w:r>
        <w:t xml:space="preserve">The AFF is key to re-establish US credibility and international leadership in non-proliferation and arms control – that’s key to </w:t>
      </w:r>
      <w:r w:rsidR="00BD08FC">
        <w:t>establish global norms</w:t>
      </w:r>
    </w:p>
    <w:p w14:paraId="18F61042" w14:textId="2B212249" w:rsidR="00BD3514" w:rsidRPr="002F41A3" w:rsidRDefault="002F41A3" w:rsidP="002F41A3">
      <w:pPr>
        <w:rPr>
          <w:rStyle w:val="Style13ptBold"/>
        </w:rPr>
      </w:pPr>
      <w:r w:rsidRPr="002F41A3">
        <w:rPr>
          <w:rStyle w:val="Style13ptBold"/>
        </w:rPr>
        <w:t xml:space="preserve">Thrall, associate professor at the </w:t>
      </w:r>
      <w:proofErr w:type="spellStart"/>
      <w:r w:rsidRPr="002F41A3">
        <w:rPr>
          <w:rStyle w:val="Style13ptBold"/>
        </w:rPr>
        <w:t>Schar</w:t>
      </w:r>
      <w:proofErr w:type="spellEnd"/>
      <w:r w:rsidRPr="002F41A3">
        <w:rPr>
          <w:rStyle w:val="Style13ptBold"/>
        </w:rPr>
        <w:t xml:space="preserve"> School of Policy and Government at George Mason University and a senior fellow at the Cato Institute </w:t>
      </w:r>
      <w:r w:rsidRPr="002F41A3">
        <w:rPr>
          <w:rStyle w:val="Style13ptBold"/>
          <w:color w:val="FF0000"/>
        </w:rPr>
        <w:t xml:space="preserve">AND </w:t>
      </w:r>
      <w:proofErr w:type="spellStart"/>
      <w:r w:rsidRPr="002F41A3">
        <w:rPr>
          <w:rStyle w:val="Style13ptBold"/>
        </w:rPr>
        <w:t>Dorminey</w:t>
      </w:r>
      <w:proofErr w:type="spellEnd"/>
      <w:r w:rsidRPr="002F41A3">
        <w:rPr>
          <w:rStyle w:val="Style13ptBold"/>
        </w:rPr>
        <w:t>, policy analyst at the Cato Institute, 2018</w:t>
      </w:r>
    </w:p>
    <w:p w14:paraId="32DA6368" w14:textId="79E778D5" w:rsidR="00BD3514" w:rsidRPr="002F41A3" w:rsidRDefault="002F41A3" w:rsidP="002F41A3">
      <w:r w:rsidRPr="002F41A3">
        <w:t>[</w:t>
      </w:r>
      <w:r w:rsidR="00BD3514" w:rsidRPr="002F41A3">
        <w:t>A. Trevor and Caroline</w:t>
      </w:r>
      <w:r w:rsidRPr="002F41A3">
        <w:t xml:space="preserve">, </w:t>
      </w:r>
      <w:r w:rsidR="00BD3514" w:rsidRPr="002F41A3">
        <w:t xml:space="preserve">3/13/18, “Risky Business: The Role of Arms Sales in U.S. Foreign Policy”, CATO, </w:t>
      </w:r>
      <w:hyperlink r:id="rId44" w:anchor="full" w:history="1">
        <w:r w:rsidRPr="002F41A3">
          <w:rPr>
            <w:rStyle w:val="Hyperlink"/>
          </w:rPr>
          <w:t>https://www.cato.org/publications/policy-analysis/risky-business-role-arms-sales-us-foreign-policy#full</w:t>
        </w:r>
      </w:hyperlink>
      <w:r w:rsidRPr="002F41A3">
        <w:t>, accessed 6-20-19, ZAA]</w:t>
      </w:r>
    </w:p>
    <w:p w14:paraId="7F2465CB" w14:textId="77777777" w:rsidR="00BD3514" w:rsidRPr="005201E6" w:rsidRDefault="00BD3514" w:rsidP="00BD3514">
      <w:pPr>
        <w:rPr>
          <w:rStyle w:val="Emphasis"/>
        </w:rPr>
      </w:pPr>
      <w:r w:rsidRPr="005201E6">
        <w:rPr>
          <w:sz w:val="10"/>
        </w:rPr>
        <w:t xml:space="preserve">The second major benefit of </w:t>
      </w:r>
      <w:r w:rsidRPr="005201E6">
        <w:rPr>
          <w:rStyle w:val="StyleUnderline"/>
        </w:rPr>
        <w:t>reducing arms sales</w:t>
      </w:r>
      <w:r w:rsidRPr="005201E6">
        <w:rPr>
          <w:sz w:val="10"/>
        </w:rPr>
        <w:t xml:space="preserve"> is that it </w:t>
      </w:r>
      <w:r w:rsidRPr="005201E6">
        <w:rPr>
          <w:rStyle w:val="StyleUnderline"/>
        </w:rPr>
        <w:t xml:space="preserve">would imbue the United States with greater </w:t>
      </w:r>
      <w:r w:rsidRPr="00D8739C">
        <w:rPr>
          <w:rStyle w:val="Emphasis"/>
        </w:rPr>
        <w:t>moral authority</w:t>
      </w:r>
      <w:r w:rsidRPr="005201E6">
        <w:rPr>
          <w:sz w:val="10"/>
        </w:rPr>
        <w:t xml:space="preserve">. Today, as the leading arms-dealing nation in the world, </w:t>
      </w:r>
      <w:r w:rsidRPr="005201E6">
        <w:rPr>
          <w:rStyle w:val="Emphasis"/>
        </w:rPr>
        <w:t>the United States lacks credibility in discussions of arms control and nonproliferation</w:t>
      </w:r>
      <w:r w:rsidRPr="005201E6">
        <w:rPr>
          <w:sz w:val="10"/>
        </w:rPr>
        <w:t xml:space="preserve">, especially in light of its military interventionism since 2001. </w:t>
      </w:r>
      <w:r w:rsidRPr="005201E6">
        <w:rPr>
          <w:rStyle w:val="StyleUnderline"/>
        </w:rPr>
        <w:t xml:space="preserve">By showing the world that it is ready to choose diplomacy over the arms trade, the United States would provide a </w:t>
      </w:r>
      <w:r w:rsidRPr="005201E6">
        <w:rPr>
          <w:rStyle w:val="Emphasis"/>
        </w:rPr>
        <w:t>huge boost to international efforts to curtail proliferation and its negative consequences</w:t>
      </w:r>
      <w:r w:rsidRPr="005201E6">
        <w:rPr>
          <w:sz w:val="10"/>
        </w:rPr>
        <w:t xml:space="preserve">. This is important because </w:t>
      </w:r>
      <w:r w:rsidRPr="005201E6">
        <w:rPr>
          <w:rStyle w:val="StyleUnderline"/>
        </w:rPr>
        <w:t>the United States has pursued and will continue to pursue a wide range of arms control and nonproliferation objectives</w:t>
      </w:r>
      <w:r w:rsidRPr="005201E6">
        <w:rPr>
          <w:sz w:val="10"/>
        </w:rPr>
        <w:t xml:space="preserve">. </w:t>
      </w:r>
      <w:r w:rsidRPr="005201E6">
        <w:rPr>
          <w:rStyle w:val="StyleUnderline"/>
        </w:rPr>
        <w:t>The United States is a signatory of treaties dealing with weapons of mass destruction, missile technology, land mines, and cluster munitions, not to mention the flow of conventional weapons of all kinds</w:t>
      </w:r>
      <w:r w:rsidRPr="005201E6">
        <w:rPr>
          <w:sz w:val="10"/>
        </w:rPr>
        <w:t xml:space="preserve">. </w:t>
      </w:r>
      <w:r w:rsidRPr="005201E6">
        <w:rPr>
          <w:rStyle w:val="StyleUnderline"/>
        </w:rPr>
        <w:t>The effectiveness of these treaties, and the ability to create more effective</w:t>
      </w:r>
      <w:r w:rsidRPr="005201E6">
        <w:rPr>
          <w:sz w:val="10"/>
        </w:rPr>
        <w:t xml:space="preserve"> and enduring arms control and nonproliferation </w:t>
      </w:r>
      <w:r w:rsidRPr="005201E6">
        <w:rPr>
          <w:rStyle w:val="StyleUnderline"/>
        </w:rPr>
        <w:t>frameworks</w:t>
      </w:r>
      <w:r w:rsidRPr="005201E6">
        <w:rPr>
          <w:sz w:val="10"/>
        </w:rPr>
        <w:t xml:space="preserve">, however, </w:t>
      </w:r>
      <w:r w:rsidRPr="005201E6">
        <w:rPr>
          <w:rStyle w:val="Emphasis"/>
        </w:rPr>
        <w:t>depends on how the United States behaves</w:t>
      </w:r>
      <w:r w:rsidRPr="005201E6">
        <w:rPr>
          <w:sz w:val="10"/>
        </w:rPr>
        <w:t xml:space="preserve">. This is not to say that unilateral American action will put an end to the problems of the global arms trade. States would still seek to ensure their security and survival through deterrence and military strength. Other weapons suppliers would, in the short run, certainly race to meet the demand. But history shows that global nonproliferation treaties and weapons bans typically require great-power support. In 1969, for example, Richard Nixon decided to shutter the American offensive-biological-weapons program and seek an international ban on such weapons. By 1972 the Biological Weapons Convention passed and has since been signed by 178 nations.98 In 1991 President George H. W. Bush unilaterally renounced the use of chemical weapons. By 1993 the United States had signed the Chemical Weapons Convention, which now has 192 signatories.99 Both of these efforts succeeded in part because the United States took decisive early action in the absence of any promises about how others would respond.100 </w:t>
      </w:r>
      <w:r w:rsidRPr="005201E6">
        <w:rPr>
          <w:rStyle w:val="Emphasis"/>
        </w:rPr>
        <w:t>Without U.S. leadership, any effort to limit proliferation of major conventional weapons and dangerous emerging technologies is likely to fail.</w:t>
      </w:r>
    </w:p>
    <w:p w14:paraId="1D1A9C99" w14:textId="0E215C76" w:rsidR="00D8739C" w:rsidRDefault="00D8739C" w:rsidP="00BD3514"/>
    <w:p w14:paraId="4CB2F4C4" w14:textId="023096CB" w:rsidR="00D8739C" w:rsidRDefault="00D8739C" w:rsidP="00D8739C">
      <w:pPr>
        <w:pStyle w:val="Heading4"/>
      </w:pPr>
      <w:r>
        <w:t xml:space="preserve">Increased </w:t>
      </w:r>
      <w:proofErr w:type="spellStart"/>
      <w:r>
        <w:t>prolif</w:t>
      </w:r>
      <w:proofErr w:type="spellEnd"/>
      <w:r>
        <w:t xml:space="preserve"> causes </w:t>
      </w:r>
      <w:r w:rsidRPr="00D8739C">
        <w:t>nuclear war</w:t>
      </w:r>
      <w:r>
        <w:t xml:space="preserve"> </w:t>
      </w:r>
    </w:p>
    <w:p w14:paraId="0864DAB9" w14:textId="77777777" w:rsidR="00D8739C" w:rsidRPr="00C51915" w:rsidRDefault="00D8739C" w:rsidP="00D8739C">
      <w:proofErr w:type="spellStart"/>
      <w:r w:rsidRPr="00365ED5">
        <w:rPr>
          <w:rStyle w:val="Style13ptBold"/>
        </w:rPr>
        <w:t>Utgoff</w:t>
      </w:r>
      <w:proofErr w:type="spellEnd"/>
      <w:r w:rsidRPr="00365ED5">
        <w:rPr>
          <w:rStyle w:val="Style13ptBold"/>
        </w:rPr>
        <w:t xml:space="preserve"> 2</w:t>
      </w:r>
      <w:r>
        <w:t xml:space="preserve"> — </w:t>
      </w:r>
      <w:r w:rsidRPr="00C51915">
        <w:t xml:space="preserve">Victor A. </w:t>
      </w:r>
      <w:proofErr w:type="spellStart"/>
      <w:r w:rsidRPr="00103E9E">
        <w:t>Utgoff</w:t>
      </w:r>
      <w:proofErr w:type="spellEnd"/>
      <w:r w:rsidRPr="00103E9E">
        <w:t>, Deputy Director of the Strategy, Forces, and Resources Division of the Institute for Defense Analyses and senior member of the National Security Council Staff, 2002</w:t>
      </w:r>
      <w:r>
        <w:t xml:space="preserve"> (</w:t>
      </w:r>
      <w:r w:rsidRPr="00C51915">
        <w:t xml:space="preserve">“Proliferation, Missile </w:t>
      </w:r>
      <w:proofErr w:type="spellStart"/>
      <w:r w:rsidRPr="00C51915">
        <w:t>Defence</w:t>
      </w:r>
      <w:proofErr w:type="spellEnd"/>
      <w:r w:rsidRPr="00C51915">
        <w:t xml:space="preserve"> And American Ambitions,” </w:t>
      </w:r>
      <w:r w:rsidRPr="00C51915">
        <w:rPr>
          <w:i/>
        </w:rPr>
        <w:t>Survival</w:t>
      </w:r>
      <w:r w:rsidRPr="00C51915">
        <w:t>, Volume 44, Number 2, June, Available Online to Subscribing Institutions via EBSCOhost Electro</w:t>
      </w:r>
      <w:r>
        <w:t>nic Journals Service, p. 87-90)</w:t>
      </w:r>
    </w:p>
    <w:p w14:paraId="2027A4AE" w14:textId="77777777" w:rsidR="00D8739C" w:rsidRPr="009E7EFF" w:rsidRDefault="00D8739C" w:rsidP="00D8739C">
      <w:pPr>
        <w:rPr>
          <w:b/>
          <w:u w:val="single"/>
        </w:rPr>
      </w:pPr>
      <w:r w:rsidRPr="00103E9E">
        <w:rPr>
          <w:rStyle w:val="StyleUnderline"/>
        </w:rPr>
        <w:t xml:space="preserve">In sum, </w:t>
      </w:r>
      <w:r w:rsidRPr="00145238">
        <w:rPr>
          <w:rStyle w:val="StyleUnderline"/>
        </w:rPr>
        <w:t xml:space="preserve">widespread proliferation is likely to lead to an occasional </w:t>
      </w:r>
      <w:r w:rsidRPr="00145238">
        <w:rPr>
          <w:rStyle w:val="Emphasis"/>
        </w:rPr>
        <w:t>shoot-out with nuclear weapons</w:t>
      </w:r>
      <w:r w:rsidRPr="00103E9E">
        <w:rPr>
          <w:rStyle w:val="StyleUnderline"/>
        </w:rPr>
        <w:t>, and</w:t>
      </w:r>
      <w:r w:rsidRPr="00C51915">
        <w:t xml:space="preserve"> that </w:t>
      </w:r>
      <w:r w:rsidRPr="00145238">
        <w:rPr>
          <w:rStyle w:val="StyleUnderline"/>
        </w:rPr>
        <w:t xml:space="preserve">such shoot-outs will have a </w:t>
      </w:r>
      <w:r w:rsidRPr="00145238">
        <w:rPr>
          <w:rStyle w:val="Emphasis"/>
        </w:rPr>
        <w:t>substantial probability</w:t>
      </w:r>
      <w:r w:rsidRPr="00145238">
        <w:rPr>
          <w:rStyle w:val="StyleUnderline"/>
        </w:rPr>
        <w:t xml:space="preserve"> of escalating to the </w:t>
      </w:r>
      <w:r w:rsidRPr="00145238">
        <w:rPr>
          <w:rStyle w:val="Emphasis"/>
        </w:rPr>
        <w:t>maximum destruction possible</w:t>
      </w:r>
      <w:r w:rsidRPr="00103E9E">
        <w:rPr>
          <w:rStyle w:val="StyleUnderline"/>
        </w:rPr>
        <w:t xml:space="preserve"> with the weapons at hand. </w:t>
      </w:r>
      <w:r w:rsidRPr="005C7358">
        <w:rPr>
          <w:rStyle w:val="StyleUnderline"/>
        </w:rPr>
        <w:t xml:space="preserve">Unless nuclear proliferation is stopped, </w:t>
      </w:r>
      <w:r w:rsidRPr="00145238">
        <w:rPr>
          <w:rStyle w:val="StyleUnderline"/>
        </w:rPr>
        <w:t>we are headed toward</w:t>
      </w:r>
      <w:r w:rsidRPr="00103E9E">
        <w:rPr>
          <w:rStyle w:val="StyleUnderline"/>
        </w:rPr>
        <w:t xml:space="preserve"> a world that will mirror </w:t>
      </w:r>
      <w:r w:rsidRPr="00145238">
        <w:rPr>
          <w:rStyle w:val="StyleUnderline"/>
        </w:rPr>
        <w:t>the</w:t>
      </w:r>
      <w:r w:rsidRPr="00103E9E">
        <w:rPr>
          <w:rStyle w:val="StyleUnderline"/>
        </w:rPr>
        <w:t xml:space="preserve"> American </w:t>
      </w:r>
      <w:r w:rsidRPr="00145238">
        <w:rPr>
          <w:rStyle w:val="StyleUnderline"/>
        </w:rPr>
        <w:t>Wild West</w:t>
      </w:r>
      <w:r w:rsidRPr="00103E9E">
        <w:rPr>
          <w:rStyle w:val="StyleUnderline"/>
        </w:rPr>
        <w:t xml:space="preserve"> of the late 1800s. </w:t>
      </w:r>
      <w:r w:rsidRPr="00145238">
        <w:rPr>
          <w:rStyle w:val="StyleUnderline"/>
        </w:rPr>
        <w:t>With most</w:t>
      </w:r>
      <w:r w:rsidRPr="00103E9E">
        <w:rPr>
          <w:rStyle w:val="StyleUnderline"/>
        </w:rPr>
        <w:t xml:space="preserve">, if not all, </w:t>
      </w:r>
      <w:r w:rsidRPr="00145238">
        <w:rPr>
          <w:rStyle w:val="StyleUnderline"/>
        </w:rPr>
        <w:t xml:space="preserve">nations wearing </w:t>
      </w:r>
      <w:r w:rsidRPr="00145238">
        <w:rPr>
          <w:rStyle w:val="Emphasis"/>
        </w:rPr>
        <w:t>nuclear 'six-shooters'</w:t>
      </w:r>
      <w:r w:rsidRPr="00103E9E">
        <w:rPr>
          <w:rStyle w:val="StyleUnderline"/>
        </w:rPr>
        <w:t xml:space="preserve"> on their hips, the world may even be a more polite place than it is today, but </w:t>
      </w:r>
      <w:r w:rsidRPr="00145238">
        <w:rPr>
          <w:rStyle w:val="StyleUnderline"/>
        </w:rPr>
        <w:t>every once in a while we will all gather on a hill to bury the bodies of</w:t>
      </w:r>
      <w:r w:rsidRPr="00103E9E">
        <w:rPr>
          <w:rStyle w:val="StyleUnderline"/>
        </w:rPr>
        <w:t xml:space="preserve"> dead cities or even </w:t>
      </w:r>
      <w:r w:rsidRPr="00145238">
        <w:rPr>
          <w:rStyle w:val="Emphasis"/>
        </w:rPr>
        <w:t>whole nations</w:t>
      </w:r>
      <w:r w:rsidRPr="00365ED5">
        <w:t>.</w:t>
      </w:r>
    </w:p>
    <w:p w14:paraId="30E4CD85" w14:textId="77777777" w:rsidR="00D8739C" w:rsidRDefault="00D8739C" w:rsidP="00BD3514"/>
    <w:p w14:paraId="76BF5A16" w14:textId="77777777" w:rsidR="00D8739C" w:rsidRDefault="00D8739C" w:rsidP="00BD3514"/>
    <w:p w14:paraId="77C6F5FD" w14:textId="77777777" w:rsidR="00BD3514" w:rsidRDefault="00BD3514" w:rsidP="00BD3514"/>
    <w:p w14:paraId="7230A275" w14:textId="341B72C9" w:rsidR="00D625BA" w:rsidRDefault="00D625BA" w:rsidP="00D625BA">
      <w:pPr>
        <w:pStyle w:val="Heading2"/>
      </w:pPr>
      <w:r>
        <w:t>Solvency</w:t>
      </w:r>
    </w:p>
    <w:p w14:paraId="26D7E259" w14:textId="057B9C87" w:rsidR="00BD3514" w:rsidRDefault="00D8739C" w:rsidP="00D8739C">
      <w:pPr>
        <w:pStyle w:val="Heading3"/>
      </w:pPr>
      <w:r>
        <w:t>AT: Other Countries Will Sell</w:t>
      </w:r>
    </w:p>
    <w:p w14:paraId="49D519AE" w14:textId="77777777" w:rsidR="00BD3514" w:rsidRDefault="00BD3514" w:rsidP="00BD3514">
      <w:pPr>
        <w:pStyle w:val="Heading4"/>
      </w:pPr>
      <w:r>
        <w:t xml:space="preserve">Plan gets </w:t>
      </w:r>
      <w:r>
        <w:rPr>
          <w:u w:val="single"/>
        </w:rPr>
        <w:t>modeled</w:t>
      </w:r>
      <w:r>
        <w:t xml:space="preserve"> – ensures an end to Saudi sales</w:t>
      </w:r>
    </w:p>
    <w:p w14:paraId="595372F5" w14:textId="633D035B" w:rsidR="007A5481" w:rsidRPr="007A5481" w:rsidRDefault="007A5481" w:rsidP="007A5481">
      <w:pPr>
        <w:rPr>
          <w:rStyle w:val="Style13ptBold"/>
        </w:rPr>
      </w:pPr>
      <w:r w:rsidRPr="007A5481">
        <w:rPr>
          <w:rStyle w:val="Style13ptBold"/>
        </w:rPr>
        <w:t>Powers, law clerk for the Honorable Kristine DeMay, B.A. in political science and international relations from the University of Minnesota-Duluth and J.D. from William Mitchell College of Law, 08</w:t>
      </w:r>
    </w:p>
    <w:p w14:paraId="716E02B5" w14:textId="77777777" w:rsidR="007A5481" w:rsidRDefault="007A5481" w:rsidP="007A5481">
      <w:r>
        <w:t xml:space="preserve">[Elizabeth, NORTH DAKOTA LAW REVIEW, “GREED, GUNS AND GRIST: U.S. MILITARY ASSISTANCE AND ARMS TRANSFERS TO DEVELOPING COUNTRIES”, VOL. 84:383, </w:t>
      </w:r>
      <w:hyperlink r:id="rId45" w:history="1">
        <w:r w:rsidRPr="009F3CC5">
          <w:rPr>
            <w:rStyle w:val="Hyperlink"/>
          </w:rPr>
          <w:t>https://law.und.edu/_files/docs/ndlr/pdf/issues/84/2/84ndlr383.pdf</w:t>
        </w:r>
      </w:hyperlink>
      <w:r>
        <w:t>, ZAA]</w:t>
      </w:r>
    </w:p>
    <w:p w14:paraId="30A82F99" w14:textId="77777777" w:rsidR="00BD3514" w:rsidRPr="00B8532D" w:rsidRDefault="00BD3514" w:rsidP="00BD3514">
      <w:pPr>
        <w:rPr>
          <w:sz w:val="16"/>
        </w:rPr>
      </w:pPr>
      <w:r w:rsidRPr="00B8532D">
        <w:rPr>
          <w:rStyle w:val="StyleUnderline"/>
        </w:rPr>
        <w:t xml:space="preserve">The United States </w:t>
      </w:r>
      <w:r w:rsidRPr="00B8532D">
        <w:rPr>
          <w:rStyle w:val="Emphasis"/>
        </w:rPr>
        <w:t>dominates</w:t>
      </w:r>
      <w:r w:rsidRPr="00B8532D">
        <w:rPr>
          <w:rStyle w:val="StyleUnderline"/>
        </w:rPr>
        <w:t xml:space="preserve"> the arms transfer industry</w:t>
      </w:r>
      <w:r w:rsidRPr="00B8532D">
        <w:rPr>
          <w:sz w:val="16"/>
        </w:rPr>
        <w:t xml:space="preserve">.308 </w:t>
      </w:r>
      <w:r w:rsidRPr="00B8532D">
        <w:rPr>
          <w:rStyle w:val="StyleUnderline"/>
        </w:rPr>
        <w:t>The United States asserts that it has the most comprehensive arms transfer regulations in the world</w:t>
      </w:r>
      <w:r w:rsidRPr="00B8532D">
        <w:rPr>
          <w:sz w:val="16"/>
        </w:rPr>
        <w:t xml:space="preserve">.309 </w:t>
      </w:r>
      <w:r w:rsidRPr="00B8532D">
        <w:rPr>
          <w:rStyle w:val="Emphasis"/>
        </w:rPr>
        <w:t>With minor alterations</w:t>
      </w:r>
      <w:r w:rsidRPr="00B8532D">
        <w:rPr>
          <w:rStyle w:val="StyleUnderline"/>
        </w:rPr>
        <w:t xml:space="preserve">, the U.S. system will </w:t>
      </w:r>
      <w:r w:rsidRPr="00B8532D">
        <w:rPr>
          <w:rStyle w:val="Emphasis"/>
        </w:rPr>
        <w:t>set the example for other countries</w:t>
      </w:r>
      <w:r w:rsidRPr="00B8532D">
        <w:rPr>
          <w:rStyle w:val="StyleUnderline"/>
        </w:rPr>
        <w:t xml:space="preserve"> as to what comprises a sound regulatory regime</w:t>
      </w:r>
      <w:r w:rsidRPr="00B8532D">
        <w:rPr>
          <w:sz w:val="16"/>
        </w:rPr>
        <w:t xml:space="preserve">. Additionally, </w:t>
      </w:r>
      <w:r w:rsidRPr="00B8532D">
        <w:rPr>
          <w:rStyle w:val="StyleUnderline"/>
        </w:rPr>
        <w:t xml:space="preserve">as the United Nations attempts to formulate an international arms transfer regime, </w:t>
      </w:r>
      <w:r w:rsidRPr="00B8532D">
        <w:rPr>
          <w:rStyle w:val="Emphasis"/>
        </w:rPr>
        <w:t>the United States should not forfeit its leadership position</w:t>
      </w:r>
      <w:r w:rsidRPr="00B8532D">
        <w:rPr>
          <w:sz w:val="16"/>
        </w:rPr>
        <w:t xml:space="preserve">. </w:t>
      </w:r>
    </w:p>
    <w:p w14:paraId="3F36BE9F" w14:textId="22B042C3" w:rsidR="00BD3514" w:rsidRDefault="00BD3514" w:rsidP="00BD3514"/>
    <w:p w14:paraId="5EFDFC1E" w14:textId="4E59EA56" w:rsidR="00D8739C" w:rsidRPr="007C3CE5" w:rsidRDefault="00D8739C" w:rsidP="00D8739C">
      <w:pPr>
        <w:pStyle w:val="Heading3"/>
      </w:pPr>
      <w:r>
        <w:t>AT: Russia and China Will Sell</w:t>
      </w:r>
    </w:p>
    <w:p w14:paraId="31E1CD92" w14:textId="77777777" w:rsidR="00BD3514" w:rsidRDefault="00BD3514" w:rsidP="00BD3514">
      <w:pPr>
        <w:pStyle w:val="Heading4"/>
      </w:pPr>
      <w:r>
        <w:t xml:space="preserve">The AFF effectively stops Saudi’s antics – Russia and China aren’t feasible alternatives </w:t>
      </w:r>
    </w:p>
    <w:p w14:paraId="3E982B30" w14:textId="77777777" w:rsidR="00BD3514" w:rsidRPr="00EF4E34" w:rsidRDefault="00BD3514" w:rsidP="00BD3514">
      <w:pPr>
        <w:rPr>
          <w:rStyle w:val="Style13ptBold"/>
        </w:rPr>
      </w:pPr>
      <w:proofErr w:type="spellStart"/>
      <w:r>
        <w:rPr>
          <w:rStyle w:val="Style13ptBold"/>
        </w:rPr>
        <w:t>Caverley</w:t>
      </w:r>
      <w:proofErr w:type="spellEnd"/>
      <w:r>
        <w:rPr>
          <w:rStyle w:val="Style13ptBold"/>
        </w:rPr>
        <w:t xml:space="preserve"> ’18 – </w:t>
      </w:r>
      <w:r w:rsidRPr="00EF4E34">
        <w:t>Jonathan, Associate Professor of Strategy in the Strategic &amp; Operational Research Department of the Naval War College’s Center for Naval Warfare Studies, Research scientist in political science at the Massachusetts Institute of Technology</w:t>
      </w:r>
      <w:r>
        <w:t xml:space="preserve"> (“</w:t>
      </w:r>
      <w:r w:rsidRPr="00EF4E34">
        <w:t>Want to Punish Saudi Arabia? Cut Off Its Weapons Supply</w:t>
      </w:r>
      <w:r>
        <w:t xml:space="preserve">”, </w:t>
      </w:r>
      <w:hyperlink r:id="rId46" w:history="1">
        <w:r>
          <w:rPr>
            <w:rStyle w:val="Hyperlink"/>
          </w:rPr>
          <w:t>https://www.nytimes.com/2018/10/12/opinion/saudi-arabia-arms-sales.html</w:t>
        </w:r>
      </w:hyperlink>
      <w:r>
        <w:t>, New York Times)//\\</w:t>
      </w:r>
    </w:p>
    <w:p w14:paraId="6EBD9F69" w14:textId="77777777" w:rsidR="00BD3514" w:rsidRDefault="00BD3514" w:rsidP="00BD3514">
      <w:pPr>
        <w:rPr>
          <w:rStyle w:val="StyleUnderline"/>
        </w:rPr>
      </w:pPr>
      <w:r w:rsidRPr="00EF4E34">
        <w:rPr>
          <w:rStyle w:val="StyleUnderline"/>
        </w:rPr>
        <w:t>If American officials really want to encourage a change in Saudi policy, they should begin by looking at Saudi Arabia’s largest imports from the United States: weaponry.</w:t>
      </w:r>
      <w:r w:rsidRPr="00EF4E34">
        <w:rPr>
          <w:sz w:val="16"/>
        </w:rPr>
        <w:t xml:space="preserve"> </w:t>
      </w:r>
      <w:r w:rsidRPr="00EF4E34">
        <w:rPr>
          <w:rStyle w:val="Emphasis"/>
        </w:rPr>
        <w:t>Cutting off the flow of American arms to Saudi Arabia would be an effective way to put pressure on Riyadh with little cost to the American economy or national security</w:t>
      </w:r>
      <w:r w:rsidRPr="00EF4E34">
        <w:rPr>
          <w:sz w:val="16"/>
        </w:rPr>
        <w:t xml:space="preserve">. President Trump, however, is skeptical. “I don’t like stopping massive amounts of money that’s being poured into our country,” he said on Thursday. “They are spending $110 billion on military equipment and on things that create jobs for this country.” </w:t>
      </w:r>
      <w:hyperlink r:id="rId47" w:tgtFrame="_blank" w:history="1">
        <w:r w:rsidRPr="00EF4E34">
          <w:rPr>
            <w:rStyle w:val="Hyperlink"/>
            <w:sz w:val="16"/>
          </w:rPr>
          <w:t>This figure is vastly inflated</w:t>
        </w:r>
      </w:hyperlink>
      <w:r w:rsidRPr="00EF4E34">
        <w:rPr>
          <w:sz w:val="16"/>
        </w:rPr>
        <w:t xml:space="preserve">, but there’s a reason Mr. Trump is inclined to believe it. While the amount of new deals approved under President Trump is closer to $20 billion, the Saudi government has visibly linked itself as the foremost client of the administration’s export push. Peter Navarro, the White House’s director of trade and industrial policy, </w:t>
      </w:r>
      <w:hyperlink r:id="rId48" w:tgtFrame="_blank" w:history="1">
        <w:r w:rsidRPr="00EF4E34">
          <w:rPr>
            <w:rStyle w:val="Hyperlink"/>
            <w:sz w:val="16"/>
          </w:rPr>
          <w:t>has argued that increased arms sales</w:t>
        </w:r>
      </w:hyperlink>
      <w:r w:rsidRPr="00EF4E34">
        <w:rPr>
          <w:sz w:val="16"/>
        </w:rPr>
        <w:t xml:space="preserve"> “will be an important catalyst for strengthening American industry; the stewardship of our national security; and the strengthening of our international partnerships.” But the truth is that in the case of Saudi Arabia, the benefits on all three fronts are slight. Despite recent increases, </w:t>
      </w:r>
      <w:r w:rsidRPr="00EF4E34">
        <w:rPr>
          <w:rStyle w:val="StyleUnderline"/>
        </w:rPr>
        <w:t>Saudi arms orders remain a manageably small part of the United States’ export</w:t>
      </w:r>
      <w:r w:rsidRPr="00EF4E34">
        <w:rPr>
          <w:sz w:val="16"/>
        </w:rPr>
        <w:t xml:space="preserve">s. </w:t>
      </w:r>
      <w:hyperlink r:id="rId49" w:tgtFrame="_blank" w:history="1">
        <w:r w:rsidRPr="00EF4E34">
          <w:rPr>
            <w:rStyle w:val="Hyperlink"/>
            <w:sz w:val="16"/>
          </w:rPr>
          <w:t>According to the Defense Security Cooperation Agency</w:t>
        </w:r>
      </w:hyperlink>
      <w:r w:rsidRPr="00EF4E34">
        <w:rPr>
          <w:sz w:val="16"/>
        </w:rPr>
        <w:t xml:space="preserve">, in 2017, a near-record year for annual purchases, </w:t>
      </w:r>
      <w:r w:rsidRPr="00EF4E34">
        <w:rPr>
          <w:rStyle w:val="StyleUnderline"/>
        </w:rPr>
        <w:t>the United States delivered $5.5</w:t>
      </w:r>
      <w:r>
        <w:rPr>
          <w:rStyle w:val="StyleUnderline"/>
        </w:rPr>
        <w:t xml:space="preserve"> </w:t>
      </w:r>
      <w:r w:rsidRPr="00EF4E34">
        <w:rPr>
          <w:rStyle w:val="StyleUnderline"/>
        </w:rPr>
        <w:t>billion</w:t>
      </w:r>
      <w:r>
        <w:rPr>
          <w:rStyle w:val="StyleUnderline"/>
        </w:rPr>
        <w:t xml:space="preserve"> </w:t>
      </w:r>
      <w:r w:rsidRPr="00EF4E34">
        <w:rPr>
          <w:rStyle w:val="StyleUnderline"/>
        </w:rPr>
        <w:t>worth of arms, 20 percent of all foreign military sales. That may sound like a lot, but the United States exports</w:t>
      </w:r>
      <w:r>
        <w:rPr>
          <w:rStyle w:val="StyleUnderline"/>
        </w:rPr>
        <w:t xml:space="preserve"> </w:t>
      </w:r>
      <w:hyperlink r:id="rId50" w:tgtFrame="_blank" w:history="1">
        <w:r w:rsidRPr="00EF4E34">
          <w:rPr>
            <w:rStyle w:val="StyleUnderline"/>
          </w:rPr>
          <w:t>only 25 to 30 percent</w:t>
        </w:r>
      </w:hyperlink>
      <w:r>
        <w:rPr>
          <w:rStyle w:val="StyleUnderline"/>
        </w:rPr>
        <w:t xml:space="preserve"> </w:t>
      </w:r>
      <w:r w:rsidRPr="00EF4E34">
        <w:rPr>
          <w:rStyle w:val="StyleUnderline"/>
        </w:rPr>
        <w:t>of its defense industry production, so e</w:t>
      </w:r>
      <w:r w:rsidRPr="00EF4E34">
        <w:rPr>
          <w:rStyle w:val="Emphasis"/>
        </w:rPr>
        <w:t>xports to Saudi Arabia clearly remain a relatively small slice of the enormous defense industrial pie.</w:t>
      </w:r>
      <w:r>
        <w:rPr>
          <w:rStyle w:val="StyleUnderline"/>
        </w:rPr>
        <w:t xml:space="preserve"> </w:t>
      </w:r>
      <w:r w:rsidRPr="00EF4E34">
        <w:rPr>
          <w:sz w:val="16"/>
        </w:rPr>
        <w:t xml:space="preserve">And contrary to President Trump’s statement, </w:t>
      </w:r>
      <w:r w:rsidRPr="00EF4E34">
        <w:rPr>
          <w:rStyle w:val="StyleUnderline"/>
        </w:rPr>
        <w:t>exports to Saudi Arabia create relatively few American jobs</w:t>
      </w:r>
      <w:r w:rsidRPr="00EF4E34">
        <w:rPr>
          <w:sz w:val="16"/>
        </w:rPr>
        <w:t xml:space="preserve">. Based on </w:t>
      </w:r>
      <w:hyperlink r:id="rId51" w:tgtFrame="_blank" w:history="1">
        <w:r w:rsidRPr="00EF4E34">
          <w:rPr>
            <w:rStyle w:val="Hyperlink"/>
            <w:sz w:val="16"/>
          </w:rPr>
          <w:t>Commerce Department figures</w:t>
        </w:r>
      </w:hyperlink>
      <w:r w:rsidRPr="00EF4E34">
        <w:rPr>
          <w:sz w:val="16"/>
        </w:rPr>
        <w:t>,</w:t>
      </w:r>
      <w:r w:rsidRPr="00EF4E34">
        <w:rPr>
          <w:rStyle w:val="StyleUnderline"/>
        </w:rPr>
        <w:t xml:space="preserve"> releasing the billion dollars of munitions currently on hold in the Senate would “create or sustain” fewer than 4,000 jobs</w:t>
      </w:r>
      <w:r w:rsidRPr="00EF4E34">
        <w:rPr>
          <w:sz w:val="16"/>
        </w:rPr>
        <w:t xml:space="preserve">. Here’s a more specific example: Publicizing </w:t>
      </w:r>
      <w:hyperlink r:id="rId52" w:tgtFrame="_blank" w:history="1">
        <w:r w:rsidRPr="00EF4E34">
          <w:rPr>
            <w:rStyle w:val="Hyperlink"/>
            <w:sz w:val="16"/>
          </w:rPr>
          <w:t xml:space="preserve">a recent $6 billion helicopter </w:t>
        </w:r>
        <w:proofErr w:type="spellStart"/>
        <w:r w:rsidRPr="00EF4E34">
          <w:rPr>
            <w:rStyle w:val="Hyperlink"/>
            <w:sz w:val="16"/>
          </w:rPr>
          <w:t>deal</w:t>
        </w:r>
      </w:hyperlink>
      <w:r w:rsidRPr="00EF4E34">
        <w:rPr>
          <w:sz w:val="16"/>
        </w:rPr>
        <w:t>with</w:t>
      </w:r>
      <w:proofErr w:type="spellEnd"/>
      <w:r w:rsidRPr="00EF4E34">
        <w:rPr>
          <w:sz w:val="16"/>
        </w:rPr>
        <w:t xml:space="preserve"> Saudi Arabia, Lockheed Martin predicted that it would “support” 450 American jobs. To date these sales </w:t>
      </w:r>
      <w:r w:rsidRPr="00EF4E34">
        <w:rPr>
          <w:rStyle w:val="StyleUnderline"/>
        </w:rPr>
        <w:t>have not “stewarded our national security.”</w:t>
      </w:r>
      <w:r w:rsidRPr="00EF4E34">
        <w:rPr>
          <w:sz w:val="16"/>
        </w:rPr>
        <w:t xml:space="preserve"> Beyond its tragic war in Yemen, </w:t>
      </w:r>
      <w:r w:rsidRPr="00EF4E34">
        <w:rPr>
          <w:rStyle w:val="StyleUnderline"/>
        </w:rPr>
        <w:t>Saudi Arabia has blockaded Qatar, an ally that hosts the Middle East’s largest American military base</w:t>
      </w:r>
      <w:r w:rsidRPr="00EF4E34">
        <w:rPr>
          <w:sz w:val="16"/>
        </w:rPr>
        <w:t xml:space="preserve">. And </w:t>
      </w:r>
      <w:r w:rsidRPr="00EF4E34">
        <w:rPr>
          <w:rStyle w:val="StyleUnderline"/>
        </w:rPr>
        <w:t>Saudi Arabia provides little help when it comes to Washington’s real regional priorities, such as fighting the Islamic State and stabilizing Iraq</w:t>
      </w:r>
      <w:r w:rsidRPr="00EF4E34">
        <w:rPr>
          <w:sz w:val="16"/>
        </w:rPr>
        <w:t xml:space="preserve">. The Pentagon’s National Defense Strategy specifically de-emphasizes the war on terror to focus on competition with China and Russia. Perhaps selling weapons “strengthens international partnerships,” as Mr. Navarro put it, or at least discourages Saudi Arabia from finding different ones. </w:t>
      </w:r>
      <w:hyperlink r:id="rId53" w:tgtFrame="_blank" w:history="1">
        <w:r w:rsidRPr="00EF4E34">
          <w:rPr>
            <w:rStyle w:val="Hyperlink"/>
            <w:sz w:val="16"/>
          </w:rPr>
          <w:t>Mr. Trump on Thursday cited</w:t>
        </w:r>
      </w:hyperlink>
      <w:r w:rsidRPr="00EF4E34">
        <w:rPr>
          <w:sz w:val="16"/>
        </w:rPr>
        <w:t xml:space="preserve"> “four or five alternatives” to American weapons, and the need to avoid “letting Russia have that money and letting China have that money.” This, however, is unlikely even in the long term. </w:t>
      </w:r>
      <w:r w:rsidRPr="00EF4E34">
        <w:rPr>
          <w:rStyle w:val="StyleUnderline"/>
        </w:rPr>
        <w:t>Saudi Arabia is in the middle of a major war, and more than 60 percent of its arms deliveries over the past five years came from the United States</w:t>
      </w:r>
      <w:r w:rsidRPr="00EF4E34">
        <w:rPr>
          <w:sz w:val="16"/>
        </w:rPr>
        <w:t xml:space="preserve">. </w:t>
      </w:r>
      <w:r w:rsidRPr="00EF4E34">
        <w:rPr>
          <w:rStyle w:val="StyleUnderline"/>
        </w:rPr>
        <w:t>The Saudi military relies not just on American tanks, planes and missiles but for a daily supply of maintenance, training and support, such as intelligence and refueling.</w:t>
      </w:r>
      <w:r w:rsidRPr="00EF4E34">
        <w:rPr>
          <w:sz w:val="16"/>
        </w:rPr>
        <w:t xml:space="preserve"> In the longer term, </w:t>
      </w:r>
      <w:r w:rsidRPr="00EF4E34">
        <w:rPr>
          <w:rStyle w:val="StyleUnderline"/>
        </w:rPr>
        <w:t>almost all of Saudi Arabia’s remaining exports come from Europe.</w:t>
      </w:r>
      <w:r w:rsidRPr="00EF4E34">
        <w:rPr>
          <w:sz w:val="16"/>
        </w:rPr>
        <w:t xml:space="preserve"> </w:t>
      </w:r>
      <w:r w:rsidRPr="00EF4E34">
        <w:rPr>
          <w:rStyle w:val="Emphasis"/>
        </w:rPr>
        <w:t>To truly squeeze Saudi Arabia, a coordinated embargo — much like the one now in place against Russia — would be necessary but relatively easy</w:t>
      </w:r>
      <w:r w:rsidRPr="00EF4E34">
        <w:rPr>
          <w:sz w:val="16"/>
        </w:rPr>
        <w:t xml:space="preserve">. European governments already feel strong domestic political pressure not to export to regimes like Saudi Arabia. </w:t>
      </w:r>
      <w:r w:rsidRPr="00EF4E34">
        <w:rPr>
          <w:rStyle w:val="StyleUnderline"/>
        </w:rPr>
        <w:t>Transforming the Saudi military to employ Russian, much less Chinese, weapons would cost a fortune even by Gulf standards, would require years of retraining and would greatly reduce its military power for a generation</w:t>
      </w:r>
      <w:r w:rsidRPr="00EF4E34">
        <w:rPr>
          <w:sz w:val="16"/>
        </w:rPr>
        <w:t xml:space="preserve">. </w:t>
      </w:r>
      <w:r w:rsidRPr="00EF4E34">
        <w:rPr>
          <w:rStyle w:val="StyleUnderline"/>
        </w:rPr>
        <w:t>Russia cannot produce next-generation fighter aircraft, tanks and infantry fighting vehicles for its own armed forces, much less for the export market. China has not produced, never mind exported, the sophisticated aircraft and missile defense systems Saudi Arabia wants.</w:t>
      </w:r>
      <w:r>
        <w:rPr>
          <w:rStyle w:val="StyleUnderline"/>
        </w:rPr>
        <w:t xml:space="preserve"> </w:t>
      </w:r>
      <w:r w:rsidRPr="00EF4E34">
        <w:rPr>
          <w:sz w:val="16"/>
        </w:rPr>
        <w:t xml:space="preserve">Last month, Secretary of State Mike Pompeo certified that Saudi Arabia was minimizing civilian casualties in the Yemen air campaign apparently to avoid jeopardizing $2 billion in weapons sales. That small number does not show how powerful the Saudis are so much as how cheaply the United States can be bought. Given these sales’ low domestic economic impact and the enormous costs of going elsewhere for Saudi Arabia, </w:t>
      </w:r>
      <w:r w:rsidRPr="00EF4E34">
        <w:rPr>
          <w:rStyle w:val="StyleUnderline"/>
        </w:rPr>
        <w:t>the United States has the preponderance of influence in this arms trade relationship. It should act accordingly.</w:t>
      </w:r>
    </w:p>
    <w:p w14:paraId="7B996A37" w14:textId="6A7FB304" w:rsidR="00BD3514" w:rsidRDefault="00BD3514" w:rsidP="00BD3514"/>
    <w:p w14:paraId="40038F1F" w14:textId="2F4A3A82" w:rsidR="00D8739C" w:rsidRDefault="00D8739C" w:rsidP="00D8739C">
      <w:pPr>
        <w:pStyle w:val="Heading3"/>
      </w:pPr>
      <w:r>
        <w:t>Another Solvency Advocate</w:t>
      </w:r>
    </w:p>
    <w:p w14:paraId="0D0ABDA4" w14:textId="77777777" w:rsidR="00BD3514" w:rsidRDefault="00BD3514" w:rsidP="00BD3514">
      <w:pPr>
        <w:pStyle w:val="Heading4"/>
      </w:pPr>
      <w:r>
        <w:t>Only a clear and explicit embargo will solve the Yemen war – the US must retreat from its soft approach with Saudi Arabia</w:t>
      </w:r>
    </w:p>
    <w:p w14:paraId="7019F033" w14:textId="77777777" w:rsidR="00BD3514" w:rsidRPr="00820F89" w:rsidRDefault="00BD3514" w:rsidP="00BD3514">
      <w:r>
        <w:rPr>
          <w:rStyle w:val="Style13ptBold"/>
        </w:rPr>
        <w:t xml:space="preserve">Bandow ’18 – </w:t>
      </w:r>
      <w:r w:rsidRPr="00820F89">
        <w:t xml:space="preserve">Doug, Senior Fellow at the Cato Institute, specializing in foreign policy and civil liberties, worked as special assistant to President Ronald Reagan, (“It’s Time to End U.S. Support for the Saudi War on Yemen”, </w:t>
      </w:r>
      <w:hyperlink r:id="rId54" w:history="1">
        <w:r w:rsidRPr="00820F89">
          <w:rPr>
            <w:rStyle w:val="Hyperlink"/>
          </w:rPr>
          <w:t>https://www.cato.org/publications/commentary/its-time-end-us-support-saudi-war-yemen</w:t>
        </w:r>
      </w:hyperlink>
      <w:r w:rsidRPr="00820F89">
        <w:t>, Cato Institute)</w:t>
      </w:r>
      <w:r>
        <w:t>//\\</w:t>
      </w:r>
    </w:p>
    <w:p w14:paraId="2E20DA80" w14:textId="77777777" w:rsidR="00BD3514" w:rsidRPr="000813D7" w:rsidRDefault="00BD3514" w:rsidP="00BD3514">
      <w:pPr>
        <w:rPr>
          <w:rStyle w:val="StyleUnderline"/>
        </w:rPr>
      </w:pPr>
      <w:r w:rsidRPr="00820F89">
        <w:rPr>
          <w:rStyle w:val="StyleUnderline"/>
        </w:rPr>
        <w:t>Washington should draw a line at Yemen</w:t>
      </w:r>
      <w:r w:rsidRPr="000813D7">
        <w:rPr>
          <w:sz w:val="16"/>
        </w:rPr>
        <w:t xml:space="preserve">. So far, unfortunately, </w:t>
      </w:r>
      <w:r w:rsidRPr="00820F89">
        <w:rPr>
          <w:rStyle w:val="StyleUnderline"/>
        </w:rPr>
        <w:t>the administration remains committed to backing Riyadh in a murderous war against one of the world’s poorest nations,</w:t>
      </w:r>
      <w:r w:rsidRPr="000813D7">
        <w:rPr>
          <w:sz w:val="16"/>
        </w:rPr>
        <w:t xml:space="preserve"> incompetently waged to restore a Saudi and Emirati puppet regime to power. </w:t>
      </w:r>
      <w:r w:rsidRPr="00820F89">
        <w:rPr>
          <w:rStyle w:val="StyleUnderline"/>
        </w:rPr>
        <w:t>The result has been a humanitarian catastrophe.</w:t>
      </w:r>
      <w:r w:rsidRPr="000813D7">
        <w:rPr>
          <w:sz w:val="16"/>
        </w:rPr>
        <w:t xml:space="preserve"> The state-orchestrated murder of journalist Jamal Khashoggi finally energized Congress to challenge President Donald Trump on the issue, though GOP congressional leaders worked to protect the bloody royal regime in Riyadh. The issue will heat up next year after Democrats take control of the House. </w:t>
      </w:r>
      <w:r w:rsidRPr="00820F89">
        <w:rPr>
          <w:rStyle w:val="StyleUnderline"/>
        </w:rPr>
        <w:t xml:space="preserve">The United States should leave the Yemen War. American officials have pretended that Washington is not a combatant. </w:t>
      </w:r>
      <w:r w:rsidRPr="000813D7">
        <w:rPr>
          <w:sz w:val="16"/>
        </w:rPr>
        <w:t xml:space="preserve">However, </w:t>
      </w:r>
      <w:r w:rsidRPr="00820F89">
        <w:rPr>
          <w:rStyle w:val="Emphasis"/>
        </w:rPr>
        <w:t>the United States has provided targeting intelligence, sold munitions and refueled Saudi aircraft</w:t>
      </w:r>
      <w:r w:rsidRPr="000813D7">
        <w:rPr>
          <w:sz w:val="16"/>
        </w:rPr>
        <w:t xml:space="preserve">. (The latter recently was suspended.) </w:t>
      </w:r>
      <w:r w:rsidRPr="00820F89">
        <w:rPr>
          <w:rStyle w:val="StyleUnderline"/>
        </w:rPr>
        <w:t>Yemenis realize that the United States has provided essential combat support in a countrywide bombing campaign targeting weddings, funerals, and much in between, thereby killing tens of thousands of civilians</w:t>
      </w:r>
      <w:r w:rsidRPr="000813D7">
        <w:rPr>
          <w:sz w:val="16"/>
        </w:rPr>
        <w:t xml:space="preserve">. </w:t>
      </w:r>
      <w:r w:rsidRPr="00820F89">
        <w:rPr>
          <w:rStyle w:val="Emphasis"/>
        </w:rPr>
        <w:t>If angry Yemenis turn into terrorists, American officials will be primarily to blame.</w:t>
      </w:r>
      <w:r>
        <w:rPr>
          <w:rStyle w:val="Emphasis"/>
        </w:rPr>
        <w:t xml:space="preserve"> </w:t>
      </w:r>
      <w:r w:rsidRPr="000813D7">
        <w:rPr>
          <w:sz w:val="16"/>
        </w:rPr>
        <w:t xml:space="preserve">The United States did all this despite Yemen’s minimal significance. Gen. Joseph </w:t>
      </w:r>
      <w:proofErr w:type="spellStart"/>
      <w:r w:rsidRPr="000813D7">
        <w:rPr>
          <w:sz w:val="16"/>
        </w:rPr>
        <w:t>Votel</w:t>
      </w:r>
      <w:proofErr w:type="spellEnd"/>
      <w:r w:rsidRPr="000813D7">
        <w:rPr>
          <w:sz w:val="16"/>
        </w:rPr>
        <w:t xml:space="preserve">, commander of U.S. Central Command, predictably called the country a “vital interest,” suggesting that in his view nowhere on earth is not vital. In reality, </w:t>
      </w:r>
      <w:r w:rsidRPr="000813D7">
        <w:rPr>
          <w:rStyle w:val="StyleUnderline"/>
        </w:rPr>
        <w:t>Yemen, in turmoil for decades, is not even an important interest, other than having entangled Washington in a wholly unnecessary conflict.</w:t>
      </w:r>
      <w:r>
        <w:rPr>
          <w:rStyle w:val="StyleUnderline"/>
        </w:rPr>
        <w:t xml:space="preserve"> </w:t>
      </w:r>
      <w:r w:rsidRPr="000813D7">
        <w:rPr>
          <w:sz w:val="16"/>
        </w:rPr>
        <w:t xml:space="preserve">Most important, the major factions competing for power have little ability and no incentive to halt oil shipments through the Red Sea and the Gulf of Aden. Otherwise the essentially permanent Yemeni crisis always has been internal. From modern Yemen’s beginning six decades ago conflict has stalked its existence. Part independent kingdom, part British colony, nationalist revolutionaries eventually took control of both. At one point Egyptian and Saudi troops faced off. For years there were two </w:t>
      </w:r>
      <w:proofErr w:type="spellStart"/>
      <w:r w:rsidRPr="000813D7">
        <w:rPr>
          <w:sz w:val="16"/>
        </w:rPr>
        <w:t>Yemens</w:t>
      </w:r>
      <w:proofErr w:type="spellEnd"/>
      <w:r w:rsidRPr="000813D7">
        <w:rPr>
          <w:sz w:val="16"/>
        </w:rPr>
        <w:t xml:space="preserve">, with strained relations. Even after the two became one in 1990, with Ali Abdullah Saleh as president, Yemen was enveloped in strife. In 2004 the Houthis, a movement dominated by Zaydi Shia, rose against Saleh. Along the way, Riyadh periodically intervened, including promoting Sunni Wahhabism in Yemen. The 2011 Arab Spring led to Saleh’s ouster. However, four years later he was back, working with his former antagonists, the Houthis, against vice president-turned-president </w:t>
      </w:r>
      <w:proofErr w:type="spellStart"/>
      <w:r w:rsidRPr="000813D7">
        <w:rPr>
          <w:sz w:val="16"/>
        </w:rPr>
        <w:t>Abdrabbuh</w:t>
      </w:r>
      <w:proofErr w:type="spellEnd"/>
      <w:r w:rsidRPr="000813D7">
        <w:rPr>
          <w:sz w:val="16"/>
        </w:rPr>
        <w:t xml:space="preserve"> Mansur </w:t>
      </w:r>
      <w:proofErr w:type="spellStart"/>
      <w:r w:rsidRPr="000813D7">
        <w:rPr>
          <w:sz w:val="16"/>
        </w:rPr>
        <w:t>Hadi</w:t>
      </w:r>
      <w:proofErr w:type="spellEnd"/>
      <w:r w:rsidRPr="000813D7">
        <w:rPr>
          <w:sz w:val="16"/>
        </w:rPr>
        <w:t xml:space="preserve">. The latter’s fragile government resigned in January 2015. Yemenis continued to battle one another: As Ecclesiastes in the Bible says, “There is nothing new under the sun.” Two points that regional specialists agreed on: Iran had little to do with the latest political permutations in Sanaa and Houthis were interested in taking power in Yemen, not attacking the Kingdom of Saudi Arabia. Nevertheless, the Saudis and Emiratis launched a campaign to reinstate </w:t>
      </w:r>
      <w:proofErr w:type="spellStart"/>
      <w:r w:rsidRPr="000813D7">
        <w:rPr>
          <w:sz w:val="16"/>
        </w:rPr>
        <w:t>Hadi</w:t>
      </w:r>
      <w:proofErr w:type="spellEnd"/>
      <w:r w:rsidRPr="000813D7">
        <w:rPr>
          <w:sz w:val="16"/>
        </w:rPr>
        <w:t xml:space="preserve">. Riyadh predicted a short campaign. However, the “coalition,” backed by military contributions from friendly states, such as Sudan, among others—though not Egypt, which apparently had had enough during its earlier military misadventure—found itself locked in an interminable conflict which achieved little other than to cause mass civilian casualties and wreck the country’s primitive infrastructure. After signing the Iran nuclear deal, </w:t>
      </w:r>
      <w:r w:rsidRPr="000813D7">
        <w:rPr>
          <w:rStyle w:val="StyleUnderline"/>
        </w:rPr>
        <w:t xml:space="preserve">the Obama administration sought to prove Washington’s friendship, demonstrating “our deep loyalty to our allies,” in the words of Deputy Assistant Secretary of State </w:t>
      </w:r>
      <w:proofErr w:type="spellStart"/>
      <w:r w:rsidRPr="000813D7">
        <w:rPr>
          <w:rStyle w:val="StyleUnderline"/>
        </w:rPr>
        <w:t>Dafna</w:t>
      </w:r>
      <w:proofErr w:type="spellEnd"/>
      <w:r w:rsidRPr="000813D7">
        <w:rPr>
          <w:rStyle w:val="StyleUnderline"/>
        </w:rPr>
        <w:t xml:space="preserve"> Rand.</w:t>
      </w:r>
      <w:r w:rsidRPr="000813D7">
        <w:rPr>
          <w:sz w:val="16"/>
        </w:rPr>
        <w:t xml:space="preserve"> </w:t>
      </w:r>
      <w:r w:rsidRPr="000813D7">
        <w:rPr>
          <w:rStyle w:val="StyleUnderline"/>
        </w:rPr>
        <w:t>Unsurprisingly, the Houthis welcomed aid from Iran, which equally appreciated the opportunity to bleed the blundering royals</w:t>
      </w:r>
      <w:r w:rsidRPr="000813D7">
        <w:rPr>
          <w:sz w:val="16"/>
        </w:rPr>
        <w:t xml:space="preserve">. </w:t>
      </w:r>
      <w:r w:rsidRPr="000813D7">
        <w:rPr>
          <w:rStyle w:val="Emphasis"/>
        </w:rPr>
        <w:t>Hence the coalition and its chief backer turned Yemen’s endless internal conflict into an international sectarian proxy fight.</w:t>
      </w:r>
      <w:r w:rsidRPr="000813D7">
        <w:rPr>
          <w:sz w:val="16"/>
        </w:rPr>
        <w:t xml:space="preserve"> Nearly four years later </w:t>
      </w:r>
      <w:r w:rsidRPr="000813D7">
        <w:rPr>
          <w:rStyle w:val="StyleUnderline"/>
        </w:rPr>
        <w:t>Washington still has no security interest at stake.</w:t>
      </w:r>
      <w:r w:rsidRPr="000813D7">
        <w:rPr>
          <w:sz w:val="16"/>
        </w:rPr>
        <w:t xml:space="preserve"> </w:t>
      </w:r>
      <w:r w:rsidRPr="000813D7">
        <w:rPr>
          <w:rStyle w:val="Emphasis"/>
        </w:rPr>
        <w:t>The arguments typically made for U.S. involvement are bootstrapped from responses to Riyadh’s and Abu Dhabi’s initial aggression, which was entirely unnecessary since, historically, money and patronage had guaranteed Saudi interests</w:t>
      </w:r>
      <w:r w:rsidRPr="000813D7">
        <w:rPr>
          <w:rStyle w:val="StyleUnderline"/>
        </w:rPr>
        <w:t>. Houthi missile attacks on cities in Saudi Arabia and ships in the Gulf of Aden are retaliation for the coalition’s incessant attacks on Yemeni targets, many civilian</w:t>
      </w:r>
      <w:r w:rsidRPr="000813D7">
        <w:rPr>
          <w:sz w:val="16"/>
        </w:rPr>
        <w:t xml:space="preserve">. Tehran’s increased influence, such as it is, results from the Houthis’ need for assistance against rich combatants backed by America. AQAP and other radical groups are stronger—because the Saudi/Emirati attack diverted the Houthis, while </w:t>
      </w:r>
      <w:proofErr w:type="spellStart"/>
      <w:r w:rsidRPr="000813D7">
        <w:rPr>
          <w:sz w:val="16"/>
        </w:rPr>
        <w:t>Hadi</w:t>
      </w:r>
      <w:proofErr w:type="spellEnd"/>
      <w:r w:rsidRPr="000813D7">
        <w:rPr>
          <w:sz w:val="16"/>
        </w:rPr>
        <w:t xml:space="preserve"> and his Saudi benefactors turned radicals into allies. </w:t>
      </w:r>
      <w:r w:rsidRPr="000813D7">
        <w:rPr>
          <w:rStyle w:val="StyleUnderline"/>
        </w:rPr>
        <w:t>Long-term impacts of U.S. involvement are entirely ill. Washington has turned many Yemenis into enemies and potential terrorists while rewarding Saudi Crown Prince Mohammed bin Salman’s worst impulses</w:t>
      </w:r>
      <w:r w:rsidRPr="000813D7">
        <w:rPr>
          <w:sz w:val="16"/>
        </w:rPr>
        <w:t xml:space="preserve">. The Pentagon’s claim that aiding Riyadh’s war reduces civilian casualties is risible: </w:t>
      </w:r>
      <w:r w:rsidRPr="000813D7">
        <w:rPr>
          <w:rStyle w:val="StyleUnderline"/>
        </w:rPr>
        <w:t>Some sixty thousand civilians have been killed, most in coalition airstrikes. Nearly half the population needs aid; a million people have contracted cholera; famine stalks much of the land; civilian infrastructure, primitive to start, has been wrecked</w:t>
      </w:r>
      <w:r w:rsidRPr="000813D7">
        <w:rPr>
          <w:sz w:val="16"/>
        </w:rPr>
        <w:t xml:space="preserve">. </w:t>
      </w:r>
      <w:r w:rsidRPr="000813D7">
        <w:rPr>
          <w:rStyle w:val="StyleUnderline"/>
        </w:rPr>
        <w:t>The number of dead from malnutrition approaches one hundred thousand</w:t>
      </w:r>
      <w:r w:rsidRPr="000813D7">
        <w:rPr>
          <w:sz w:val="16"/>
        </w:rPr>
        <w:t xml:space="preserve">. Emirati and Saudi interests are diverging, with Abu Dhabi promoting separatism in the south, making a peaceful, stable settlement even more difficult. Which has left the administration and its congressional servants, paraphrasing Secretary Pompeo, to caterwaul about Iran. The ever-blinkered Wall Street Journal complained about a vote to “abandon an ally in a proxy war with Iran.” Yet Riyadh started the war without considering America’s interests. </w:t>
      </w:r>
      <w:r w:rsidRPr="000813D7">
        <w:rPr>
          <w:rStyle w:val="StyleUnderline"/>
        </w:rPr>
        <w:t>Moreover, Tehran has never controlled the Houthis, did not start the present conflict, and has only limited influence even now</w:t>
      </w:r>
      <w:r w:rsidRPr="000813D7">
        <w:rPr>
          <w:sz w:val="16"/>
        </w:rPr>
        <w:t xml:space="preserve">. With its own economy is in crisis, </w:t>
      </w:r>
      <w:r w:rsidRPr="000813D7">
        <w:rPr>
          <w:rStyle w:val="StyleUnderline"/>
        </w:rPr>
        <w:t>Iran could not afford to underwrite even a victorious Houthi regime</w:t>
      </w:r>
      <w:r w:rsidRPr="000813D7">
        <w:rPr>
          <w:sz w:val="16"/>
        </w:rPr>
        <w:t xml:space="preserve">. Tehran also would have little reason to do so: Yemen will remain in desperate crisis for years, neither able nor willing to challenge Riyadh or Washington. Yemen is a problem for Riyadh primarily because of </w:t>
      </w:r>
      <w:proofErr w:type="spellStart"/>
      <w:r w:rsidRPr="000813D7">
        <w:rPr>
          <w:sz w:val="16"/>
        </w:rPr>
        <w:t>MbS</w:t>
      </w:r>
      <w:proofErr w:type="spellEnd"/>
      <w:r w:rsidRPr="000813D7">
        <w:rPr>
          <w:sz w:val="16"/>
        </w:rPr>
        <w:t xml:space="preserve">’ hubris. He is likely to acknowledge his blunder only if the United States stops trying to protect the crown prince from his own folly. The ongoing peace talks offer some hope. They have advanced further than previous attempts, and have reached some positive agreements, such as prisoner exchange, though implementation remains. </w:t>
      </w:r>
      <w:r w:rsidRPr="000813D7">
        <w:rPr>
          <w:rStyle w:val="StyleUnderline"/>
        </w:rPr>
        <w:t>The fact that Western nations have turned against the war encouraged the Kingdom of Saudi Arabia to start making concessions</w:t>
      </w:r>
      <w:r w:rsidRPr="000813D7">
        <w:rPr>
          <w:sz w:val="16"/>
        </w:rPr>
        <w:t xml:space="preserve">, necessary to reach a more enduring peace. </w:t>
      </w:r>
      <w:r w:rsidRPr="000813D7">
        <w:rPr>
          <w:rStyle w:val="StyleUnderline"/>
        </w:rPr>
        <w:t>So long as Riyadh can count on a blank check from Washington—it turns out the United States wasn’t even charging enough for refueling Saudi aircraft—the kingdom has no reason to temper its policy</w:t>
      </w:r>
      <w:r w:rsidRPr="000813D7">
        <w:rPr>
          <w:sz w:val="16"/>
        </w:rPr>
        <w:t xml:space="preserve">. Which means </w:t>
      </w:r>
      <w:r w:rsidRPr="000813D7">
        <w:rPr>
          <w:rStyle w:val="Emphasis"/>
        </w:rPr>
        <w:t>the administration should take the next step and end all support for the war</w:t>
      </w:r>
      <w:r w:rsidRPr="000813D7">
        <w:rPr>
          <w:sz w:val="16"/>
        </w:rPr>
        <w:t xml:space="preserve">; </w:t>
      </w:r>
      <w:proofErr w:type="spellStart"/>
      <w:r w:rsidRPr="000813D7">
        <w:rPr>
          <w:sz w:val="16"/>
        </w:rPr>
        <w:t>MbS</w:t>
      </w:r>
      <w:proofErr w:type="spellEnd"/>
      <w:r w:rsidRPr="000813D7">
        <w:rPr>
          <w:sz w:val="16"/>
        </w:rPr>
        <w:t xml:space="preserve"> and his companions should bear the full burden of what amounts to imperial warmongering. However, the administration continues to treat the KSA as the superpower, needed far more by America than Riyadh needs Washington. Indeed, the president, who asserts his divine negotiating skills, tossed away his leverage when he announced that the United States was lost without Saudi Arabia’s aid. So obsequious has he been in dealing with the Saudis that some critics presume he is protecting private business interests. Yet </w:t>
      </w:r>
      <w:r w:rsidRPr="000813D7">
        <w:rPr>
          <w:rStyle w:val="StyleUnderline"/>
        </w:rPr>
        <w:t>the Kingdom of Saudi Arabia has no choice but to sell its oil; otherwise, the crown prince and his thousands of relations won’t be able to afford their palaces, yachts and vacations</w:t>
      </w:r>
      <w:r w:rsidRPr="000813D7">
        <w:rPr>
          <w:sz w:val="16"/>
        </w:rPr>
        <w:t xml:space="preserve">. Worse, </w:t>
      </w:r>
      <w:r w:rsidRPr="000813D7">
        <w:rPr>
          <w:rStyle w:val="StyleUnderline"/>
        </w:rPr>
        <w:t>without funds to spread at least a little largesse among the population, the royals would end up hanging from lamp posts</w:t>
      </w:r>
      <w:r w:rsidRPr="000813D7">
        <w:rPr>
          <w:sz w:val="16"/>
        </w:rPr>
        <w:t xml:space="preserve">. </w:t>
      </w:r>
      <w:r w:rsidRPr="000813D7">
        <w:rPr>
          <w:rStyle w:val="StyleUnderline"/>
        </w:rPr>
        <w:t xml:space="preserve">Riyadh could shift to other weapon suppliers, but </w:t>
      </w:r>
      <w:r w:rsidRPr="000813D7">
        <w:rPr>
          <w:rStyle w:val="Emphasis"/>
        </w:rPr>
        <w:t>its investment in American arms makes that difficult</w:t>
      </w:r>
      <w:r w:rsidRPr="000813D7">
        <w:rPr>
          <w:rStyle w:val="StyleUnderline"/>
        </w:rPr>
        <w:t>: requirements for training, spare parts and interoperability would continue to push the KSA toward the West.</w:t>
      </w:r>
      <w:r>
        <w:rPr>
          <w:rStyle w:val="StyleUnderline"/>
        </w:rPr>
        <w:t xml:space="preserve"> </w:t>
      </w:r>
      <w:r w:rsidRPr="000813D7">
        <w:rPr>
          <w:rStyle w:val="Emphasis"/>
        </w:rPr>
        <w:t>China and especially Russia cannot fulfill ambitious economic development plans; Saudi Arabia requires American and European participation.</w:t>
      </w:r>
      <w:r w:rsidRPr="000813D7">
        <w:rPr>
          <w:sz w:val="16"/>
        </w:rPr>
        <w:t xml:space="preserve"> Most importantly, who else would promise to protect the licentious princes and princesses as they mulct their people while treating Islam as a libertine license? </w:t>
      </w:r>
      <w:r w:rsidRPr="000813D7">
        <w:rPr>
          <w:rStyle w:val="StyleUnderline"/>
        </w:rPr>
        <w:t xml:space="preserve">With just one and two rudimentary aircraft carriers, respectively, Moscow and Beijing will not be sending their armadas, to use </w:t>
      </w:r>
      <w:proofErr w:type="spellStart"/>
      <w:r w:rsidRPr="000813D7">
        <w:rPr>
          <w:rStyle w:val="StyleUnderline"/>
        </w:rPr>
        <w:t>Trumpspeak</w:t>
      </w:r>
      <w:proofErr w:type="spellEnd"/>
      <w:r w:rsidRPr="000813D7">
        <w:rPr>
          <w:rStyle w:val="StyleUnderline"/>
        </w:rPr>
        <w:t>, to the Persian Gulf.</w:t>
      </w:r>
      <w:r>
        <w:rPr>
          <w:rStyle w:val="StyleUnderline"/>
        </w:rPr>
        <w:t xml:space="preserve"> </w:t>
      </w:r>
      <w:r w:rsidRPr="000813D7">
        <w:rPr>
          <w:sz w:val="16"/>
        </w:rPr>
        <w:t xml:space="preserve">The Kingdom of Saudi Arabia is not the first murderous dictatorship with which America has dealt. Doing so may be necessary, but always should be done reluctantly, without illusion. Policy should focus on achieving Washington’s objectives at the least cost. </w:t>
      </w:r>
      <w:r w:rsidRPr="000813D7">
        <w:rPr>
          <w:rStyle w:val="StyleUnderline"/>
        </w:rPr>
        <w:t>The United States should seek a regional balance</w:t>
      </w:r>
      <w:r w:rsidRPr="000813D7">
        <w:rPr>
          <w:sz w:val="16"/>
        </w:rPr>
        <w:t xml:space="preserve">, not Saudi hegemony. </w:t>
      </w:r>
      <w:r w:rsidRPr="000813D7">
        <w:rPr>
          <w:rStyle w:val="StyleUnderline"/>
        </w:rPr>
        <w:t>The KSA has proved far more brutal and destabilizing than Iran</w:t>
      </w:r>
      <w:r w:rsidRPr="000813D7">
        <w:rPr>
          <w:sz w:val="16"/>
        </w:rPr>
        <w:t xml:space="preserve">: invading one neighbor; kidnapping the leader of another; launching a diplomatic offensive, backed by the threat of military action, against a third; and supporting radical insurgents against a fourth. </w:t>
      </w:r>
      <w:r w:rsidRPr="000813D7">
        <w:rPr>
          <w:rStyle w:val="Emphasis"/>
        </w:rPr>
        <w:t>Washington should end all support for the Yemen war and terminate further weapons sales until the kingdom draws down that conflict.</w:t>
      </w:r>
      <w:r>
        <w:rPr>
          <w:rStyle w:val="Emphasis"/>
        </w:rPr>
        <w:t xml:space="preserve"> </w:t>
      </w:r>
      <w:r w:rsidRPr="000813D7">
        <w:rPr>
          <w:sz w:val="16"/>
        </w:rPr>
        <w:t xml:space="preserve">While remaining formally friendly toward Riyadh, the Trump administration should indicate that </w:t>
      </w:r>
      <w:r w:rsidRPr="000813D7">
        <w:rPr>
          <w:rStyle w:val="StyleUnderline"/>
        </w:rPr>
        <w:t>business as usual is impossible with a regime that has made ostentatious irresponsibility the bedrock of its foreign policy</w:t>
      </w:r>
      <w:r w:rsidRPr="000813D7">
        <w:rPr>
          <w:sz w:val="16"/>
        </w:rPr>
        <w:t xml:space="preserve">. In just four years </w:t>
      </w:r>
      <w:proofErr w:type="spellStart"/>
      <w:r w:rsidRPr="000813D7">
        <w:rPr>
          <w:sz w:val="16"/>
        </w:rPr>
        <w:t>MbS</w:t>
      </w:r>
      <w:proofErr w:type="spellEnd"/>
      <w:r w:rsidRPr="000813D7">
        <w:rPr>
          <w:sz w:val="16"/>
        </w:rPr>
        <w:t xml:space="preserve"> has directed multiple foreign disasters and humiliations. </w:t>
      </w:r>
      <w:r w:rsidRPr="000813D7">
        <w:rPr>
          <w:rStyle w:val="StyleUnderline"/>
        </w:rPr>
        <w:t>It would be wise for the king and other members of the royal family to ponder whether they should move forward with a leader who guarantees continued embarrassment for and estrangement from those nations once most friendly to the KSA.</w:t>
      </w:r>
    </w:p>
    <w:p w14:paraId="3D6B31A6" w14:textId="77777777" w:rsidR="00BD3514" w:rsidRPr="00377815" w:rsidRDefault="00BD3514" w:rsidP="00BD3514"/>
    <w:p w14:paraId="1BEE9567" w14:textId="2DC3B069" w:rsidR="000D6003" w:rsidRDefault="000D6003" w:rsidP="00D625BA">
      <w:pPr>
        <w:pStyle w:val="Heading2"/>
      </w:pPr>
      <w:r>
        <w:t>Iran Conflict</w:t>
      </w:r>
    </w:p>
    <w:p w14:paraId="3C60F215" w14:textId="77777777" w:rsidR="003F3B68" w:rsidRDefault="003F3B68" w:rsidP="003F3B68">
      <w:pPr>
        <w:pStyle w:val="Heading3"/>
      </w:pPr>
      <w:r>
        <w:t>Instability</w:t>
      </w:r>
    </w:p>
    <w:p w14:paraId="6E33EEEF" w14:textId="78C1194C" w:rsidR="003F3B68" w:rsidRDefault="003F3B68" w:rsidP="003F3B68">
      <w:pPr>
        <w:pStyle w:val="Heading4"/>
      </w:pPr>
      <w:r>
        <w:t>Creates regional and international instability</w:t>
      </w:r>
      <w:r w:rsidR="0094426C">
        <w:t xml:space="preserve"> – empirics</w:t>
      </w:r>
    </w:p>
    <w:p w14:paraId="2104DBA7" w14:textId="77777777" w:rsidR="00085718" w:rsidRPr="002F41A3" w:rsidRDefault="00085718" w:rsidP="00085718">
      <w:pPr>
        <w:rPr>
          <w:rStyle w:val="Style13ptBold"/>
        </w:rPr>
      </w:pPr>
      <w:r w:rsidRPr="002F41A3">
        <w:rPr>
          <w:rStyle w:val="Style13ptBold"/>
        </w:rPr>
        <w:t xml:space="preserve">Thrall, associate professor at the </w:t>
      </w:r>
      <w:proofErr w:type="spellStart"/>
      <w:r w:rsidRPr="002F41A3">
        <w:rPr>
          <w:rStyle w:val="Style13ptBold"/>
        </w:rPr>
        <w:t>Schar</w:t>
      </w:r>
      <w:proofErr w:type="spellEnd"/>
      <w:r w:rsidRPr="002F41A3">
        <w:rPr>
          <w:rStyle w:val="Style13ptBold"/>
        </w:rPr>
        <w:t xml:space="preserve"> School of Policy and Government at George Mason University and a senior fellow at the Cato Institute </w:t>
      </w:r>
      <w:r w:rsidRPr="002F41A3">
        <w:rPr>
          <w:rStyle w:val="Style13ptBold"/>
          <w:color w:val="FF0000"/>
        </w:rPr>
        <w:t xml:space="preserve">AND </w:t>
      </w:r>
      <w:proofErr w:type="spellStart"/>
      <w:r w:rsidRPr="002F41A3">
        <w:rPr>
          <w:rStyle w:val="Style13ptBold"/>
        </w:rPr>
        <w:t>Dorminey</w:t>
      </w:r>
      <w:proofErr w:type="spellEnd"/>
      <w:r w:rsidRPr="002F41A3">
        <w:rPr>
          <w:rStyle w:val="Style13ptBold"/>
        </w:rPr>
        <w:t>, policy analyst at the Cato Institute, 2018</w:t>
      </w:r>
    </w:p>
    <w:p w14:paraId="526B49D1" w14:textId="77777777" w:rsidR="00085718" w:rsidRPr="002F41A3" w:rsidRDefault="00085718" w:rsidP="00085718">
      <w:r w:rsidRPr="002F41A3">
        <w:t xml:space="preserve">[A. Trevor and Caroline, 3/13/18, “Risky Business: The Role of Arms Sales in U.S. Foreign Policy”, CATO, </w:t>
      </w:r>
      <w:hyperlink r:id="rId55" w:anchor="full" w:history="1">
        <w:r w:rsidRPr="002F41A3">
          <w:rPr>
            <w:rStyle w:val="Hyperlink"/>
          </w:rPr>
          <w:t>https://www.cato.org/publications/policy-analysis/risky-business-role-arms-sales-us-foreign-policy#full</w:t>
        </w:r>
      </w:hyperlink>
      <w:r w:rsidRPr="002F41A3">
        <w:t>, accessed 6-20-19, ZAA]</w:t>
      </w:r>
    </w:p>
    <w:p w14:paraId="2A90A630" w14:textId="77777777" w:rsidR="003F3B68" w:rsidRPr="00E44CF6" w:rsidRDefault="003F3B68" w:rsidP="003F3B68">
      <w:pPr>
        <w:rPr>
          <w:sz w:val="10"/>
        </w:rPr>
      </w:pPr>
      <w:r w:rsidRPr="00E44CF6">
        <w:rPr>
          <w:sz w:val="10"/>
        </w:rPr>
        <w:t xml:space="preserve">Instability, Violence, and Conflict. First, </w:t>
      </w:r>
      <w:r w:rsidRPr="00E44CF6">
        <w:rPr>
          <w:rStyle w:val="StyleUnderline"/>
        </w:rPr>
        <w:t>arms sales can make conflict more likely</w:t>
      </w:r>
      <w:r w:rsidRPr="00E44CF6">
        <w:rPr>
          <w:sz w:val="10"/>
        </w:rPr>
        <w:t xml:space="preserve">.79 </w:t>
      </w:r>
      <w:r w:rsidRPr="00E44CF6">
        <w:rPr>
          <w:rStyle w:val="StyleUnderline"/>
        </w:rPr>
        <w:t xml:space="preserve">This may occur because </w:t>
      </w:r>
      <w:r w:rsidRPr="00E44CF6">
        <w:rPr>
          <w:rStyle w:val="Emphasis"/>
        </w:rPr>
        <w:t>recipients of new weapons feel more confident about launching attacks</w:t>
      </w:r>
      <w:r w:rsidRPr="00E44CF6">
        <w:rPr>
          <w:sz w:val="10"/>
        </w:rPr>
        <w:t xml:space="preserve"> or </w:t>
      </w:r>
      <w:r w:rsidRPr="00E44CF6">
        <w:rPr>
          <w:rStyle w:val="StyleUnderline"/>
        </w:rPr>
        <w:t xml:space="preserve">because changes in the local balance of power can fuel tensions and promote </w:t>
      </w:r>
      <w:r w:rsidRPr="00E44CF6">
        <w:rPr>
          <w:rStyle w:val="Emphasis"/>
        </w:rPr>
        <w:t>preventive strikes</w:t>
      </w:r>
      <w:r w:rsidRPr="00E44CF6">
        <w:rPr>
          <w:sz w:val="10"/>
        </w:rPr>
        <w:t xml:space="preserve"> by others. </w:t>
      </w:r>
      <w:r w:rsidRPr="00E44CF6">
        <w:rPr>
          <w:rStyle w:val="StyleUnderline"/>
        </w:rPr>
        <w:t>A study</w:t>
      </w:r>
      <w:r w:rsidRPr="00E44CF6">
        <w:rPr>
          <w:sz w:val="10"/>
        </w:rPr>
        <w:t xml:space="preserve"> of arms sales from 1950 to 1995, for example, </w:t>
      </w:r>
      <w:r w:rsidRPr="00E44CF6">
        <w:rPr>
          <w:rStyle w:val="StyleUnderline"/>
        </w:rPr>
        <w:t>found</w:t>
      </w:r>
      <w:r w:rsidRPr="00E44CF6">
        <w:rPr>
          <w:sz w:val="10"/>
        </w:rPr>
        <w:t xml:space="preserve"> that </w:t>
      </w:r>
      <w:r w:rsidRPr="00E44CF6">
        <w:rPr>
          <w:rStyle w:val="StyleUnderline"/>
        </w:rPr>
        <w:t>although arms sales appeared to have some restraining effect on major-power allies, they had the opposite effect in other cases</w:t>
      </w:r>
      <w:r w:rsidRPr="00E44CF6">
        <w:rPr>
          <w:sz w:val="10"/>
        </w:rPr>
        <w:t>, and concluded that “</w:t>
      </w:r>
      <w:r w:rsidRPr="00E44CF6">
        <w:rPr>
          <w:rStyle w:val="StyleUnderline"/>
        </w:rPr>
        <w:t>increased arms transfers from major powers make states significantly more likely to be militarized dispute initiators</w:t>
      </w:r>
      <w:r w:rsidRPr="00E44CF6">
        <w:rPr>
          <w:sz w:val="10"/>
        </w:rPr>
        <w:t xml:space="preserve">.”80 Another study focused on sub-Saharan Africa from 1967 to 1997 found that “arms transfers are significant and positive predictors of increased probability of war.”81 Recent history provides supporting evidence for these findings: since 2011, Saudi Arabia, the leading buyer of American weapons, has intervened to varying degrees in Yemen, Tunisia, Syria, and Qatar. Second, </w:t>
      </w:r>
      <w:r w:rsidRPr="00E44CF6">
        <w:rPr>
          <w:rStyle w:val="StyleUnderline"/>
        </w:rPr>
        <w:t>arms sales can also prolong and intensify ongoing conflicts and erode rather than promote regional stability</w:t>
      </w:r>
      <w:r w:rsidRPr="00E44CF6">
        <w:rPr>
          <w:sz w:val="10"/>
        </w:rPr>
        <w:t xml:space="preserve">. Few governments, and fewer insurgencies, have large enough weapons stocks to fight for long without resupply.82 </w:t>
      </w:r>
      <w:r w:rsidRPr="00E44CF6">
        <w:rPr>
          <w:rStyle w:val="StyleUnderline"/>
        </w:rPr>
        <w:t>The tendency of external powers to arm the side they support</w:t>
      </w:r>
      <w:r w:rsidRPr="00E44CF6">
        <w:rPr>
          <w:sz w:val="10"/>
        </w:rPr>
        <w:t xml:space="preserve">, however understandable strategically, </w:t>
      </w:r>
      <w:r w:rsidRPr="00E44CF6">
        <w:rPr>
          <w:rStyle w:val="StyleUnderline"/>
        </w:rPr>
        <w:t xml:space="preserve">has the </w:t>
      </w:r>
      <w:r w:rsidRPr="00E44CF6">
        <w:rPr>
          <w:rStyle w:val="Emphasis"/>
        </w:rPr>
        <w:t>inevitable result</w:t>
      </w:r>
      <w:r w:rsidRPr="00E44CF6">
        <w:rPr>
          <w:rStyle w:val="StyleUnderline"/>
        </w:rPr>
        <w:t xml:space="preserve"> of allowing the conflict to continue at a higher level of intensity than would otherwise be</w:t>
      </w:r>
      <w:r w:rsidRPr="00E44CF6">
        <w:rPr>
          <w:sz w:val="10"/>
        </w:rPr>
        <w:t xml:space="preserve"> the case. As one study of arms sales to Africa notes, “Weapons imports are essential additives in this recipe for armed conflict and carnage.”83 Third, </w:t>
      </w:r>
      <w:r w:rsidRPr="00E44CF6">
        <w:rPr>
          <w:rStyle w:val="StyleUnderline"/>
        </w:rPr>
        <w:t xml:space="preserve">this dynamic appears to be particularly troublesome with respect to </w:t>
      </w:r>
      <w:r w:rsidRPr="00E44CF6">
        <w:rPr>
          <w:rStyle w:val="Emphasis"/>
        </w:rPr>
        <w:t>internal</w:t>
      </w:r>
      <w:r w:rsidRPr="00E44CF6">
        <w:rPr>
          <w:rStyle w:val="StyleUnderline"/>
        </w:rPr>
        <w:t xml:space="preserve"> conflicts</w:t>
      </w:r>
      <w:r w:rsidRPr="00E44CF6">
        <w:rPr>
          <w:sz w:val="10"/>
        </w:rPr>
        <w:t>. Jennifer Erickson, for example, found that rec</w:t>
      </w:r>
      <w:r w:rsidRPr="00E44CF6">
        <w:rPr>
          <w:rStyle w:val="StyleUnderline"/>
        </w:rPr>
        <w:t xml:space="preserve">ipients of major conventional weapons are </w:t>
      </w:r>
      <w:r w:rsidRPr="00E44CF6">
        <w:rPr>
          <w:rStyle w:val="Emphasis"/>
        </w:rPr>
        <w:t>70 percent more likely</w:t>
      </w:r>
      <w:r w:rsidRPr="00E44CF6">
        <w:rPr>
          <w:rStyle w:val="StyleUnderline"/>
        </w:rPr>
        <w:t xml:space="preserve"> to engage in internal conflicts than other states</w:t>
      </w:r>
      <w:r w:rsidRPr="00E44CF6">
        <w:rPr>
          <w:sz w:val="10"/>
        </w:rPr>
        <w:t xml:space="preserve">. Though halting arms sales alone is not a panacea for peace and stability, arms embargoes can help lessen the destructiveness of combat in both civil and interstate wars simply by restricting access to the means of violence.84 Finally, </w:t>
      </w:r>
      <w:r w:rsidRPr="00E44CF6">
        <w:rPr>
          <w:rStyle w:val="StyleUnderline"/>
        </w:rPr>
        <w:t xml:space="preserve">because of their effects on </w:t>
      </w:r>
      <w:r w:rsidRPr="00E44CF6">
        <w:rPr>
          <w:rStyle w:val="Emphasis"/>
        </w:rPr>
        <w:t>both</w:t>
      </w:r>
      <w:r w:rsidRPr="00E44CF6">
        <w:rPr>
          <w:rStyle w:val="StyleUnderline"/>
        </w:rPr>
        <w:t xml:space="preserve"> interstate and internal conflict, arms sales can also erode rather than promote regional stability</w:t>
      </w:r>
      <w:r w:rsidRPr="00E44CF6">
        <w:rPr>
          <w:sz w:val="10"/>
        </w:rPr>
        <w:t xml:space="preserve">. As noted in the previous section, where the United States seeks to manage regional balances of power, </w:t>
      </w:r>
      <w:r w:rsidRPr="00E44CF6">
        <w:rPr>
          <w:rStyle w:val="StyleUnderline"/>
        </w:rPr>
        <w:t>arms sales often create tension, whether because the American role in the region threatens others or because American clients feel emboldened</w:t>
      </w:r>
      <w:r w:rsidRPr="00E44CF6">
        <w:rPr>
          <w:sz w:val="10"/>
        </w:rPr>
        <w:t xml:space="preserve">. </w:t>
      </w:r>
      <w:r w:rsidRPr="00E44CF6">
        <w:rPr>
          <w:rStyle w:val="StyleUnderline"/>
        </w:rPr>
        <w:t>The Middle East, for example, has seesawed between violence and tense standoffs</w:t>
      </w:r>
      <w:r w:rsidRPr="00E44CF6">
        <w:rPr>
          <w:sz w:val="10"/>
        </w:rPr>
        <w:t xml:space="preserve"> for the past many decades, at first because of Cold War competition and more recently because of the American war on terror. The notion that increased U.S. arms sales since 9/11 made the Middle East more stable is far-fetched to say the least. Similarly, though many argue that American security commitments to countries like Japan, Taiwan, and South Korea have produced greater stability, there is a strong case to be made that the opposite is now true. </w:t>
      </w:r>
      <w:r w:rsidRPr="00E44CF6">
        <w:rPr>
          <w:rStyle w:val="StyleUnderline"/>
        </w:rPr>
        <w:t>American support of South Korea has driven North Korea to develop nuclear weapons</w:t>
      </w:r>
      <w:r w:rsidRPr="00E44CF6">
        <w:rPr>
          <w:sz w:val="10"/>
        </w:rPr>
        <w:t xml:space="preserve">; </w:t>
      </w:r>
      <w:r w:rsidRPr="00E44CF6">
        <w:rPr>
          <w:rStyle w:val="StyleUnderline"/>
        </w:rPr>
        <w:t>the presence of U.S. missile defense systems in South Korea has aggravated China</w:t>
      </w:r>
      <w:r w:rsidRPr="00E44CF6">
        <w:rPr>
          <w:sz w:val="10"/>
        </w:rPr>
        <w:t xml:space="preserve">, and </w:t>
      </w:r>
      <w:r w:rsidRPr="00E44CF6">
        <w:rPr>
          <w:rStyle w:val="StyleUnderline"/>
        </w:rPr>
        <w:t>American support of Taiwan produces continual tension between the two powers</w:t>
      </w:r>
      <w:r w:rsidRPr="00E44CF6">
        <w:rPr>
          <w:sz w:val="10"/>
        </w:rPr>
        <w:t>.85</w:t>
      </w:r>
    </w:p>
    <w:p w14:paraId="47536610" w14:textId="77777777" w:rsidR="000D6003" w:rsidRPr="000D6003" w:rsidRDefault="000D6003" w:rsidP="000D6003"/>
    <w:p w14:paraId="545C7C47" w14:textId="23C93555" w:rsidR="00BD3514" w:rsidRDefault="00D625BA" w:rsidP="00D625BA">
      <w:pPr>
        <w:pStyle w:val="Heading2"/>
      </w:pPr>
      <w:r>
        <w:t>Global Chaos</w:t>
      </w:r>
    </w:p>
    <w:p w14:paraId="29F8204A" w14:textId="2D429D00" w:rsidR="003F3B68" w:rsidRDefault="0094426C" w:rsidP="00D625BA">
      <w:pPr>
        <w:pStyle w:val="Heading3"/>
      </w:pPr>
      <w:r>
        <w:t>XT: Arm Sales Cause Terrorism</w:t>
      </w:r>
    </w:p>
    <w:p w14:paraId="2A271670" w14:textId="77777777" w:rsidR="003F3B68" w:rsidRPr="00C302A8" w:rsidRDefault="003F3B68" w:rsidP="003F3B68">
      <w:pPr>
        <w:pStyle w:val="Heading4"/>
      </w:pPr>
      <w:r>
        <w:t xml:space="preserve">Arm sales </w:t>
      </w:r>
      <w:r>
        <w:rPr>
          <w:u w:val="single"/>
        </w:rPr>
        <w:t>aren’t</w:t>
      </w:r>
      <w:r>
        <w:t xml:space="preserve"> key to terror but make it </w:t>
      </w:r>
      <w:r>
        <w:rPr>
          <w:u w:val="single"/>
        </w:rPr>
        <w:t>worse</w:t>
      </w:r>
    </w:p>
    <w:p w14:paraId="6CD49519" w14:textId="77777777" w:rsidR="00740EFF" w:rsidRPr="002F41A3" w:rsidRDefault="00740EFF" w:rsidP="00740EFF">
      <w:pPr>
        <w:rPr>
          <w:rStyle w:val="Style13ptBold"/>
        </w:rPr>
      </w:pPr>
      <w:r w:rsidRPr="002F41A3">
        <w:rPr>
          <w:rStyle w:val="Style13ptBold"/>
        </w:rPr>
        <w:t xml:space="preserve">Thrall, associate professor at the </w:t>
      </w:r>
      <w:proofErr w:type="spellStart"/>
      <w:r w:rsidRPr="002F41A3">
        <w:rPr>
          <w:rStyle w:val="Style13ptBold"/>
        </w:rPr>
        <w:t>Schar</w:t>
      </w:r>
      <w:proofErr w:type="spellEnd"/>
      <w:r w:rsidRPr="002F41A3">
        <w:rPr>
          <w:rStyle w:val="Style13ptBold"/>
        </w:rPr>
        <w:t xml:space="preserve"> School of Policy and Government at George Mason University and a senior fellow at the Cato Institute </w:t>
      </w:r>
      <w:r w:rsidRPr="002F41A3">
        <w:rPr>
          <w:rStyle w:val="Style13ptBold"/>
          <w:color w:val="FF0000"/>
        </w:rPr>
        <w:t xml:space="preserve">AND </w:t>
      </w:r>
      <w:proofErr w:type="spellStart"/>
      <w:r w:rsidRPr="002F41A3">
        <w:rPr>
          <w:rStyle w:val="Style13ptBold"/>
        </w:rPr>
        <w:t>Dorminey</w:t>
      </w:r>
      <w:proofErr w:type="spellEnd"/>
      <w:r w:rsidRPr="002F41A3">
        <w:rPr>
          <w:rStyle w:val="Style13ptBold"/>
        </w:rPr>
        <w:t>, policy analyst at the Cato Institute, 2018</w:t>
      </w:r>
    </w:p>
    <w:p w14:paraId="3268E408" w14:textId="77777777" w:rsidR="00740EFF" w:rsidRPr="002F41A3" w:rsidRDefault="00740EFF" w:rsidP="00740EFF">
      <w:r w:rsidRPr="002F41A3">
        <w:t xml:space="preserve">[A. Trevor and Caroline, 3/13/18, “Risky Business: The Role of Arms Sales in U.S. Foreign Policy”, CATO, </w:t>
      </w:r>
      <w:hyperlink r:id="rId56" w:anchor="full" w:history="1">
        <w:r w:rsidRPr="002F41A3">
          <w:rPr>
            <w:rStyle w:val="Hyperlink"/>
          </w:rPr>
          <w:t>https://www.cato.org/publications/policy-analysis/risky-business-role-arms-sales-us-foreign-policy#full</w:t>
        </w:r>
      </w:hyperlink>
      <w:r w:rsidRPr="002F41A3">
        <w:t>, accessed 6-20-19, ZAA]</w:t>
      </w:r>
    </w:p>
    <w:p w14:paraId="38639247" w14:textId="77777777" w:rsidR="003F3B68" w:rsidRPr="00C302A8" w:rsidRDefault="003F3B68" w:rsidP="003F3B68">
      <w:pPr>
        <w:rPr>
          <w:sz w:val="10"/>
        </w:rPr>
      </w:pPr>
      <w:r w:rsidRPr="00C302A8">
        <w:rPr>
          <w:sz w:val="10"/>
        </w:rPr>
        <w:t xml:space="preserve">Nor does the threat of transnational terrorism justify most arms sales. Most fundamentally, </w:t>
      </w:r>
      <w:r w:rsidRPr="00C41EB6">
        <w:rPr>
          <w:rStyle w:val="StyleUnderline"/>
        </w:rPr>
        <w:t>the actual threat from Islamist-inspired terrorism</w:t>
      </w:r>
      <w:r w:rsidRPr="00C302A8">
        <w:rPr>
          <w:sz w:val="10"/>
        </w:rPr>
        <w:t xml:space="preserve"> to Americans </w:t>
      </w:r>
      <w:r w:rsidRPr="00C41EB6">
        <w:rPr>
          <w:rStyle w:val="StyleUnderline"/>
        </w:rPr>
        <w:t xml:space="preserve">is </w:t>
      </w:r>
      <w:r w:rsidRPr="00C41EB6">
        <w:rPr>
          <w:rStyle w:val="Emphasis"/>
        </w:rPr>
        <w:t>extraordinarily low</w:t>
      </w:r>
      <w:r w:rsidRPr="00C302A8">
        <w:rPr>
          <w:sz w:val="10"/>
        </w:rPr>
        <w:t xml:space="preserve">. Since 9/11, </w:t>
      </w:r>
      <w:r w:rsidRPr="00C41EB6">
        <w:rPr>
          <w:rStyle w:val="StyleUnderline"/>
        </w:rPr>
        <w:t>neither al Qaeda nor the Islamic State has managed an attack on the American homeland</w:t>
      </w:r>
      <w:r w:rsidRPr="00C302A8">
        <w:rPr>
          <w:sz w:val="10"/>
        </w:rPr>
        <w:t xml:space="preserve">. Lone wolf terrorists inspired by those groups have done so, but since 9/11 those attacks have killed fewer than 100 Americans, an average of about 6 people per year. </w:t>
      </w:r>
      <w:r w:rsidRPr="00C41EB6">
        <w:rPr>
          <w:rStyle w:val="StyleUnderline"/>
        </w:rPr>
        <w:t>There is simply very little risk reduction to be gained from any strategy</w:t>
      </w:r>
      <w:r w:rsidRPr="00C302A8">
        <w:rPr>
          <w:sz w:val="10"/>
        </w:rPr>
        <w:t xml:space="preserve">. </w:t>
      </w:r>
      <w:r w:rsidRPr="00C41EB6">
        <w:rPr>
          <w:rStyle w:val="StyleUnderline"/>
        </w:rPr>
        <w:t xml:space="preserve">The idea that the United States should be willing to accept the significant negative effects of arms sales for minimal counterterrorism gains is </w:t>
      </w:r>
      <w:r w:rsidRPr="00C41EB6">
        <w:rPr>
          <w:rStyle w:val="Emphasis"/>
        </w:rPr>
        <w:t>seriously misguided</w:t>
      </w:r>
      <w:r w:rsidRPr="00C302A8">
        <w:rPr>
          <w:sz w:val="10"/>
        </w:rPr>
        <w:t xml:space="preserve">.49 Moreover, </w:t>
      </w:r>
      <w:r w:rsidRPr="00C41EB6">
        <w:rPr>
          <w:rStyle w:val="StyleUnderline"/>
        </w:rPr>
        <w:t>even if one believed that the benefits would outweigh the</w:t>
      </w:r>
      <w:r w:rsidRPr="00C302A8">
        <w:rPr>
          <w:sz w:val="10"/>
        </w:rPr>
        <w:t xml:space="preserve"> potential </w:t>
      </w:r>
      <w:r w:rsidRPr="00C41EB6">
        <w:rPr>
          <w:rStyle w:val="StyleUnderline"/>
        </w:rPr>
        <w:t>costs</w:t>
      </w:r>
      <w:r w:rsidRPr="00C302A8">
        <w:rPr>
          <w:sz w:val="10"/>
        </w:rPr>
        <w:t xml:space="preserve">, </w:t>
      </w:r>
      <w:r w:rsidRPr="00C41EB6">
        <w:rPr>
          <w:rStyle w:val="StyleUnderline"/>
        </w:rPr>
        <w:t xml:space="preserve">arms sales still have almost </w:t>
      </w:r>
      <w:r w:rsidRPr="00C41EB6">
        <w:rPr>
          <w:rStyle w:val="Emphasis"/>
        </w:rPr>
        <w:t>no value</w:t>
      </w:r>
      <w:r w:rsidRPr="00C41EB6">
        <w:rPr>
          <w:rStyle w:val="StyleUnderline"/>
        </w:rPr>
        <w:t xml:space="preserve"> as a tool in the war on terror for several reasons</w:t>
      </w:r>
      <w:r w:rsidRPr="00C302A8">
        <w:rPr>
          <w:sz w:val="10"/>
        </w:rPr>
        <w:t xml:space="preserve">. </w:t>
      </w:r>
      <w:r w:rsidRPr="00C41EB6">
        <w:rPr>
          <w:rStyle w:val="Emphasis"/>
        </w:rPr>
        <w:t>First</w:t>
      </w:r>
      <w:r w:rsidRPr="00C302A8">
        <w:rPr>
          <w:sz w:val="10"/>
        </w:rPr>
        <w:t xml:space="preserve">, </w:t>
      </w:r>
      <w:r w:rsidRPr="00C41EB6">
        <w:rPr>
          <w:rStyle w:val="StyleUnderline"/>
        </w:rPr>
        <w:t>the bulk of arms sales</w:t>
      </w:r>
      <w:r w:rsidRPr="00C302A8">
        <w:rPr>
          <w:sz w:val="10"/>
        </w:rPr>
        <w:t xml:space="preserve"> (and those we considered in our risk assessment) </w:t>
      </w:r>
      <w:r w:rsidRPr="00C41EB6">
        <w:rPr>
          <w:rStyle w:val="StyleUnderline"/>
        </w:rPr>
        <w:t xml:space="preserve">involve major </w:t>
      </w:r>
      <w:r w:rsidRPr="00C41EB6">
        <w:rPr>
          <w:rStyle w:val="Emphasis"/>
        </w:rPr>
        <w:t>conventional</w:t>
      </w:r>
      <w:r w:rsidRPr="00C41EB6">
        <w:rPr>
          <w:rStyle w:val="StyleUnderline"/>
        </w:rPr>
        <w:t xml:space="preserve"> weapons, which are ill suited to combatting terrorism</w:t>
      </w:r>
      <w:r w:rsidRPr="00C302A8">
        <w:rPr>
          <w:sz w:val="10"/>
        </w:rPr>
        <w:t xml:space="preserve">. Many U.S. arms deals since 9/11 have involved major conventional weapons systems such as fighter jets, missiles, and artillery, useful for traditional military operations, but of little use in fighting terrorists. </w:t>
      </w:r>
      <w:r w:rsidRPr="00C41EB6">
        <w:rPr>
          <w:rStyle w:val="StyleUnderline"/>
        </w:rPr>
        <w:t>Insurgencies that hold territory</w:t>
      </w:r>
      <w:r w:rsidRPr="00C302A8">
        <w:rPr>
          <w:sz w:val="10"/>
        </w:rPr>
        <w:t xml:space="preserve">, like the Islamic State, are one thing, </w:t>
      </w:r>
      <w:r w:rsidRPr="00C41EB6">
        <w:rPr>
          <w:rStyle w:val="StyleUnderline"/>
        </w:rPr>
        <w:t>but most terrorist groups do not advertise their location, nor do they assemble in large groups</w:t>
      </w:r>
      <w:r w:rsidRPr="00C302A8">
        <w:rPr>
          <w:sz w:val="10"/>
        </w:rPr>
        <w:t xml:space="preserve">. </w:t>
      </w:r>
      <w:r w:rsidRPr="00C41EB6">
        <w:rPr>
          <w:rStyle w:val="Emphasis"/>
        </w:rPr>
        <w:t>Second</w:t>
      </w:r>
      <w:r w:rsidRPr="00C302A8">
        <w:rPr>
          <w:sz w:val="10"/>
        </w:rPr>
        <w:t xml:space="preserve">, </w:t>
      </w:r>
      <w:r w:rsidRPr="00C41EB6">
        <w:rPr>
          <w:rStyle w:val="StyleUnderline"/>
        </w:rPr>
        <w:t>there is little evidence from the past 16 years that direct military intervention is the right way to combat terrorism</w:t>
      </w:r>
      <w:r w:rsidRPr="00C302A8">
        <w:rPr>
          <w:sz w:val="10"/>
        </w:rPr>
        <w:t xml:space="preserve">. Research reveals that military force alone “seldom ends terrorism.”50 This comports with the American experience in Afghanistan, Iraq, and elsewhere in the war on terror to date. </w:t>
      </w:r>
      <w:r w:rsidRPr="00C41EB6">
        <w:rPr>
          <w:rStyle w:val="StyleUnderline"/>
        </w:rPr>
        <w:t xml:space="preserve">Despite regime change, thousands of air strikes, and efforts to upgrade the military capabilities of friendly governments, the United States has </w:t>
      </w:r>
      <w:r w:rsidRPr="00C41EB6">
        <w:rPr>
          <w:rStyle w:val="Emphasis"/>
        </w:rPr>
        <w:t>not only failed to destroy the threat</w:t>
      </w:r>
      <w:r w:rsidRPr="00C41EB6">
        <w:rPr>
          <w:rStyle w:val="StyleUnderline"/>
        </w:rPr>
        <w:t xml:space="preserve"> of Islamist-inspired terrorism, it has also </w:t>
      </w:r>
      <w:r w:rsidRPr="00C41EB6">
        <w:rPr>
          <w:rStyle w:val="Emphasis"/>
        </w:rPr>
        <w:t>spawned chaos</w:t>
      </w:r>
      <w:r w:rsidRPr="00C41EB6">
        <w:rPr>
          <w:rStyle w:val="StyleUnderline"/>
        </w:rPr>
        <w:t xml:space="preserve">, </w:t>
      </w:r>
      <w:r w:rsidRPr="00C41EB6">
        <w:rPr>
          <w:rStyle w:val="Emphasis"/>
        </w:rPr>
        <w:t>greater resentment</w:t>
      </w:r>
      <w:r w:rsidRPr="00C41EB6">
        <w:rPr>
          <w:rStyle w:val="StyleUnderline"/>
        </w:rPr>
        <w:t xml:space="preserve">, and a </w:t>
      </w:r>
      <w:r w:rsidRPr="00C41EB6">
        <w:rPr>
          <w:rStyle w:val="Emphasis"/>
        </w:rPr>
        <w:t>sharp increase in the level of terrorism</w:t>
      </w:r>
      <w:r w:rsidRPr="00C41EB6">
        <w:rPr>
          <w:rStyle w:val="StyleUnderline"/>
        </w:rPr>
        <w:t xml:space="preserve"> </w:t>
      </w:r>
      <w:r w:rsidRPr="00C302A8">
        <w:rPr>
          <w:sz w:val="10"/>
        </w:rPr>
        <w:t xml:space="preserve">afflicting the nations involved.51 Given the experience of the United States since 2001, there is little reason to expect that additional arms sales to countries like Saudi Arabia, Pakistan, Qatar, or the United Arab Emirates will reduce terrorism, much less anti-American terrorism specifically. Relatedly, </w:t>
      </w:r>
      <w:r w:rsidRPr="00C41EB6">
        <w:rPr>
          <w:rStyle w:val="StyleUnderline"/>
        </w:rPr>
        <w:t>many arms deals</w:t>
      </w:r>
      <w:r w:rsidRPr="00C302A8">
        <w:rPr>
          <w:sz w:val="10"/>
        </w:rPr>
        <w:t xml:space="preserve"> since 9/11, made in the name of counterterrorism, </w:t>
      </w:r>
      <w:r w:rsidRPr="00C41EB6">
        <w:rPr>
          <w:rStyle w:val="Emphasis"/>
        </w:rPr>
        <w:t>were irrelevant</w:t>
      </w:r>
      <w:r w:rsidRPr="00C302A8">
        <w:rPr>
          <w:sz w:val="10"/>
        </w:rPr>
        <w:t xml:space="preserve"> to U.S. goals in the global war on terror because they provided weapons to governments fighting terrorist groups only vaguely (if at all) linked to al Qaeda or ISIS. </w:t>
      </w:r>
      <w:r w:rsidRPr="00C41EB6">
        <w:rPr>
          <w:rStyle w:val="StyleUnderline"/>
        </w:rPr>
        <w:t>Although selling weapons to the governments of Nigeria or Morocco or Tunisia might help them combat violent resistance in their countries, terrorist groups in those countries have never targeted the United States</w:t>
      </w:r>
      <w:r w:rsidRPr="00C302A8">
        <w:rPr>
          <w:sz w:val="10"/>
        </w:rPr>
        <w:t xml:space="preserve">. As a result, </w:t>
      </w:r>
      <w:r w:rsidRPr="00C41EB6">
        <w:rPr>
          <w:rStyle w:val="StyleUnderline"/>
        </w:rPr>
        <w:t>such</w:t>
      </w:r>
      <w:r w:rsidRPr="00C302A8">
        <w:rPr>
          <w:sz w:val="10"/>
        </w:rPr>
        <w:t xml:space="preserve"> arms </w:t>
      </w:r>
      <w:r w:rsidRPr="00C41EB6">
        <w:rPr>
          <w:rStyle w:val="StyleUnderline"/>
        </w:rPr>
        <w:t>deals cannot be justified by arguing that they advance the goals of the United States in its own war on terror</w:t>
      </w:r>
      <w:r w:rsidRPr="00C302A8">
        <w:rPr>
          <w:sz w:val="10"/>
        </w:rPr>
        <w:t xml:space="preserve"> in any serious way. Finally, </w:t>
      </w:r>
      <w:r w:rsidRPr="00C41EB6">
        <w:rPr>
          <w:rStyle w:val="StyleUnderline"/>
        </w:rPr>
        <w:t xml:space="preserve">arms sales are </w:t>
      </w:r>
      <w:r w:rsidRPr="00C41EB6">
        <w:rPr>
          <w:rStyle w:val="Emphasis"/>
        </w:rPr>
        <w:t>completely useless</w:t>
      </w:r>
      <w:r w:rsidRPr="00C41EB6">
        <w:rPr>
          <w:rStyle w:val="StyleUnderline"/>
        </w:rPr>
        <w:t xml:space="preserve"> to combat the largest terrorist threat</w:t>
      </w:r>
      <w:r w:rsidRPr="00C302A8">
        <w:rPr>
          <w:sz w:val="10"/>
        </w:rPr>
        <w:t xml:space="preserve"> to the U.S. homeland — </w:t>
      </w:r>
      <w:r w:rsidRPr="00C41EB6">
        <w:rPr>
          <w:rStyle w:val="Emphasis"/>
        </w:rPr>
        <w:t>lone wolf attackers</w:t>
      </w:r>
      <w:r w:rsidRPr="00C302A8">
        <w:rPr>
          <w:sz w:val="10"/>
        </w:rPr>
        <w:t xml:space="preserve"> </w:t>
      </w:r>
      <w:r w:rsidRPr="00C302A8">
        <w:rPr>
          <w:rStyle w:val="StyleUnderline"/>
        </w:rPr>
        <w:t>already living in the United States</w:t>
      </w:r>
      <w:r w:rsidRPr="00C302A8">
        <w:rPr>
          <w:sz w:val="10"/>
        </w:rPr>
        <w:t xml:space="preserve">. As noted, none of the successful attacks in the United States since 9/11 resulted from operations directed by al Qaeda or ISIS. And in fact only two foiled attempts since then — the underwear bomber and the printer-bomb plot — can be ascribed to al Qaeda.52 Instead, </w:t>
      </w:r>
      <w:r w:rsidRPr="00C302A8">
        <w:rPr>
          <w:rStyle w:val="StyleUnderline"/>
        </w:rPr>
        <w:t>in almost all cases</w:t>
      </w:r>
      <w:r w:rsidRPr="00C302A8">
        <w:rPr>
          <w:sz w:val="10"/>
        </w:rPr>
        <w:t xml:space="preserve">, </w:t>
      </w:r>
      <w:r w:rsidRPr="00C302A8">
        <w:rPr>
          <w:rStyle w:val="StyleUnderline"/>
        </w:rPr>
        <w:t>persons already living in the United States, inspired by Islamist groups, decided to carry out attacks on their own</w:t>
      </w:r>
      <w:r w:rsidRPr="00C302A8">
        <w:rPr>
          <w:sz w:val="10"/>
        </w:rPr>
        <w:t xml:space="preserve">. </w:t>
      </w:r>
      <w:r w:rsidRPr="00C302A8">
        <w:rPr>
          <w:rStyle w:val="Emphasis"/>
        </w:rPr>
        <w:t>Clearly</w:t>
      </w:r>
      <w:r w:rsidRPr="00C302A8">
        <w:rPr>
          <w:sz w:val="10"/>
        </w:rPr>
        <w:t xml:space="preserve">, </w:t>
      </w:r>
      <w:r w:rsidRPr="00C302A8">
        <w:rPr>
          <w:rStyle w:val="StyleUnderline"/>
        </w:rPr>
        <w:t>arms sales to foreign nations won’t help with that problem</w:t>
      </w:r>
      <w:r w:rsidRPr="00C302A8">
        <w:rPr>
          <w:sz w:val="10"/>
        </w:rPr>
        <w:t xml:space="preserve">; </w:t>
      </w:r>
      <w:r w:rsidRPr="00C302A8">
        <w:rPr>
          <w:rStyle w:val="StyleUnderline"/>
        </w:rPr>
        <w:t>rather</w:t>
      </w:r>
      <w:r w:rsidRPr="00C302A8">
        <w:rPr>
          <w:sz w:val="10"/>
        </w:rPr>
        <w:t xml:space="preserve">, as many analysts have suggested, </w:t>
      </w:r>
      <w:r w:rsidRPr="00C302A8">
        <w:rPr>
          <w:rStyle w:val="Emphasis"/>
        </w:rPr>
        <w:t>amplifying conflicts abroad may well make the problem worse</w:t>
      </w:r>
      <w:r w:rsidRPr="00C302A8">
        <w:rPr>
          <w:sz w:val="10"/>
        </w:rPr>
        <w:t>.53</w:t>
      </w:r>
    </w:p>
    <w:p w14:paraId="5EEF7892" w14:textId="77777777" w:rsidR="003F3B68" w:rsidRDefault="003F3B68" w:rsidP="003F3B68"/>
    <w:p w14:paraId="08B5310B" w14:textId="77777777" w:rsidR="003F3B68" w:rsidRPr="003F3B68" w:rsidRDefault="003F3B68" w:rsidP="003F3B68"/>
    <w:p w14:paraId="32C017A5" w14:textId="23434B8D" w:rsidR="0094426C" w:rsidRDefault="0094426C" w:rsidP="0094426C">
      <w:pPr>
        <w:pStyle w:val="Heading3"/>
      </w:pPr>
      <w:r>
        <w:t>Blowback Internal Link</w:t>
      </w:r>
    </w:p>
    <w:p w14:paraId="0E57E56B" w14:textId="77777777" w:rsidR="0094426C" w:rsidRPr="005201E6" w:rsidRDefault="0094426C" w:rsidP="0094426C">
      <w:pPr>
        <w:pStyle w:val="Heading4"/>
      </w:pPr>
      <w:r>
        <w:t xml:space="preserve">Arm sales create blowback --- the possibilities are </w:t>
      </w:r>
      <w:r>
        <w:rPr>
          <w:u w:val="single"/>
        </w:rPr>
        <w:t>empirical</w:t>
      </w:r>
      <w:r>
        <w:t xml:space="preserve"> and </w:t>
      </w:r>
      <w:r>
        <w:rPr>
          <w:u w:val="single"/>
        </w:rPr>
        <w:t>infinite</w:t>
      </w:r>
      <w:r>
        <w:t xml:space="preserve"> in scope</w:t>
      </w:r>
    </w:p>
    <w:p w14:paraId="7D00DBCC" w14:textId="77777777" w:rsidR="00740EFF" w:rsidRPr="002F41A3" w:rsidRDefault="00740EFF" w:rsidP="00740EFF">
      <w:pPr>
        <w:rPr>
          <w:rStyle w:val="Style13ptBold"/>
        </w:rPr>
      </w:pPr>
      <w:r w:rsidRPr="002F41A3">
        <w:rPr>
          <w:rStyle w:val="Style13ptBold"/>
        </w:rPr>
        <w:t xml:space="preserve">Thrall, associate professor at the </w:t>
      </w:r>
      <w:proofErr w:type="spellStart"/>
      <w:r w:rsidRPr="002F41A3">
        <w:rPr>
          <w:rStyle w:val="Style13ptBold"/>
        </w:rPr>
        <w:t>Schar</w:t>
      </w:r>
      <w:proofErr w:type="spellEnd"/>
      <w:r w:rsidRPr="002F41A3">
        <w:rPr>
          <w:rStyle w:val="Style13ptBold"/>
        </w:rPr>
        <w:t xml:space="preserve"> School of Policy and Government at George Mason University and a senior fellow at the Cato Institute </w:t>
      </w:r>
      <w:r w:rsidRPr="002F41A3">
        <w:rPr>
          <w:rStyle w:val="Style13ptBold"/>
          <w:color w:val="FF0000"/>
        </w:rPr>
        <w:t xml:space="preserve">AND </w:t>
      </w:r>
      <w:proofErr w:type="spellStart"/>
      <w:r w:rsidRPr="002F41A3">
        <w:rPr>
          <w:rStyle w:val="Style13ptBold"/>
        </w:rPr>
        <w:t>Dorminey</w:t>
      </w:r>
      <w:proofErr w:type="spellEnd"/>
      <w:r w:rsidRPr="002F41A3">
        <w:rPr>
          <w:rStyle w:val="Style13ptBold"/>
        </w:rPr>
        <w:t>, policy analyst at the Cato Institute, 2018</w:t>
      </w:r>
    </w:p>
    <w:p w14:paraId="24FD1999" w14:textId="77777777" w:rsidR="00740EFF" w:rsidRPr="002F41A3" w:rsidRDefault="00740EFF" w:rsidP="00740EFF">
      <w:r w:rsidRPr="002F41A3">
        <w:t xml:space="preserve">[A. Trevor and Caroline, 3/13/18, “Risky Business: The Role of Arms Sales in U.S. Foreign Policy”, CATO, </w:t>
      </w:r>
      <w:hyperlink r:id="rId57" w:anchor="full" w:history="1">
        <w:r w:rsidRPr="002F41A3">
          <w:rPr>
            <w:rStyle w:val="Hyperlink"/>
          </w:rPr>
          <w:t>https://www.cato.org/publications/policy-analysis/risky-business-role-arms-sales-us-foreign-policy#full</w:t>
        </w:r>
      </w:hyperlink>
      <w:r w:rsidRPr="002F41A3">
        <w:t>, accessed 6-20-19, ZAA]</w:t>
      </w:r>
    </w:p>
    <w:p w14:paraId="3AFEFB93" w14:textId="77777777" w:rsidR="0094426C" w:rsidRPr="00C41EB6" w:rsidRDefault="0094426C" w:rsidP="0094426C">
      <w:pPr>
        <w:rPr>
          <w:sz w:val="10"/>
        </w:rPr>
      </w:pPr>
      <w:r w:rsidRPr="00C41EB6">
        <w:rPr>
          <w:sz w:val="10"/>
        </w:rPr>
        <w:t xml:space="preserve">Blowback. </w:t>
      </w:r>
      <w:r w:rsidRPr="005201E6">
        <w:rPr>
          <w:rStyle w:val="StyleUnderline"/>
        </w:rPr>
        <w:t xml:space="preserve">The fact that the United States has sold weapons </w:t>
      </w:r>
      <w:r w:rsidRPr="00C41EB6">
        <w:rPr>
          <w:sz w:val="10"/>
        </w:rPr>
        <w:t xml:space="preserve">to almost every nation on earth, </w:t>
      </w:r>
      <w:r w:rsidRPr="005201E6">
        <w:rPr>
          <w:rStyle w:val="StyleUnderline"/>
        </w:rPr>
        <w:t>combined with frequent military intervention</w:t>
      </w:r>
      <w:r w:rsidRPr="00C41EB6">
        <w:rPr>
          <w:sz w:val="10"/>
        </w:rPr>
        <w:t xml:space="preserve">, </w:t>
      </w:r>
      <w:r w:rsidRPr="005201E6">
        <w:rPr>
          <w:rStyle w:val="StyleUnderline"/>
        </w:rPr>
        <w:t>means</w:t>
      </w:r>
      <w:r w:rsidRPr="00C41EB6">
        <w:rPr>
          <w:sz w:val="10"/>
        </w:rPr>
        <w:t xml:space="preserve"> that </w:t>
      </w:r>
      <w:r w:rsidRPr="005201E6">
        <w:rPr>
          <w:rStyle w:val="Emphasis"/>
        </w:rPr>
        <w:t>blowback is an inescapable outcome of U.S. arms sales policy</w:t>
      </w:r>
      <w:r w:rsidRPr="00C41EB6">
        <w:rPr>
          <w:sz w:val="10"/>
        </w:rPr>
        <w:t xml:space="preserve">. </w:t>
      </w:r>
      <w:r w:rsidRPr="005201E6">
        <w:rPr>
          <w:rStyle w:val="StyleUnderline"/>
        </w:rPr>
        <w:t xml:space="preserve">American troops and their allies have faced American-made weapons in </w:t>
      </w:r>
      <w:r w:rsidRPr="005201E6">
        <w:rPr>
          <w:rStyle w:val="Emphasis"/>
        </w:rPr>
        <w:t>almost every military engagement since the end of the Cold War</w:t>
      </w:r>
      <w:r w:rsidRPr="00C41EB6">
        <w:rPr>
          <w:sz w:val="10"/>
        </w:rPr>
        <w:t xml:space="preserve">, including in </w:t>
      </w:r>
      <w:r w:rsidRPr="005201E6">
        <w:rPr>
          <w:rStyle w:val="Emphasis"/>
        </w:rPr>
        <w:t>Panama</w:t>
      </w:r>
      <w:r w:rsidRPr="00C41EB6">
        <w:rPr>
          <w:sz w:val="10"/>
        </w:rPr>
        <w:t xml:space="preserve">, </w:t>
      </w:r>
      <w:r w:rsidRPr="005201E6">
        <w:rPr>
          <w:rStyle w:val="Emphasis"/>
        </w:rPr>
        <w:t>Haiti</w:t>
      </w:r>
      <w:r w:rsidRPr="00C41EB6">
        <w:rPr>
          <w:sz w:val="10"/>
        </w:rPr>
        <w:t xml:space="preserve">, </w:t>
      </w:r>
      <w:r w:rsidRPr="005201E6">
        <w:rPr>
          <w:rStyle w:val="Emphasis"/>
        </w:rPr>
        <w:t>Somalia</w:t>
      </w:r>
      <w:r w:rsidRPr="00C41EB6">
        <w:rPr>
          <w:sz w:val="10"/>
        </w:rPr>
        <w:t xml:space="preserve">, </w:t>
      </w:r>
      <w:r w:rsidRPr="005201E6">
        <w:rPr>
          <w:rStyle w:val="Emphasis"/>
        </w:rPr>
        <w:t>Iraq</w:t>
      </w:r>
      <w:r w:rsidRPr="00C41EB6">
        <w:rPr>
          <w:sz w:val="10"/>
        </w:rPr>
        <w:t xml:space="preserve">, </w:t>
      </w:r>
      <w:r w:rsidRPr="005201E6">
        <w:rPr>
          <w:rStyle w:val="Emphasis"/>
        </w:rPr>
        <w:t>Afghanistan</w:t>
      </w:r>
      <w:r w:rsidRPr="00C41EB6">
        <w:rPr>
          <w:sz w:val="10"/>
        </w:rPr>
        <w:t xml:space="preserve">, </w:t>
      </w:r>
      <w:r w:rsidRPr="005201E6">
        <w:rPr>
          <w:rStyle w:val="Emphasis"/>
        </w:rPr>
        <w:t>Yemen</w:t>
      </w:r>
      <w:r w:rsidRPr="00C41EB6">
        <w:rPr>
          <w:sz w:val="10"/>
        </w:rPr>
        <w:t xml:space="preserve">, </w:t>
      </w:r>
      <w:r w:rsidRPr="005201E6">
        <w:rPr>
          <w:rStyle w:val="StyleUnderline"/>
        </w:rPr>
        <w:t>and</w:t>
      </w:r>
      <w:r w:rsidRPr="00C41EB6">
        <w:rPr>
          <w:sz w:val="10"/>
        </w:rPr>
        <w:t xml:space="preserve"> </w:t>
      </w:r>
      <w:r w:rsidRPr="005201E6">
        <w:rPr>
          <w:rStyle w:val="Emphasis"/>
        </w:rPr>
        <w:t>Syria</w:t>
      </w:r>
      <w:r w:rsidRPr="00C41EB6">
        <w:rPr>
          <w:sz w:val="10"/>
        </w:rPr>
        <w:t xml:space="preserve">. And even where the United States has not yet engaged in combat, </w:t>
      </w:r>
      <w:r w:rsidRPr="005201E6">
        <w:rPr>
          <w:rStyle w:val="StyleUnderline"/>
        </w:rPr>
        <w:t>American arms sales have bolstered the military capabilities of adversaries once counted as friendly</w:t>
      </w:r>
      <w:r w:rsidRPr="00C41EB6">
        <w:rPr>
          <w:sz w:val="10"/>
        </w:rPr>
        <w:t xml:space="preserve">. Blowback can occur in at least three ways. </w:t>
      </w:r>
      <w:r w:rsidRPr="005201E6">
        <w:rPr>
          <w:rStyle w:val="StyleUnderline"/>
        </w:rPr>
        <w:t>First, a previously friendly regime becomes unfriendly</w:t>
      </w:r>
      <w:r w:rsidRPr="00C41EB6">
        <w:rPr>
          <w:sz w:val="10"/>
        </w:rPr>
        <w:t xml:space="preserve">. </w:t>
      </w:r>
      <w:r w:rsidRPr="005201E6">
        <w:rPr>
          <w:rStyle w:val="StyleUnderline"/>
        </w:rPr>
        <w:t>For example, the United States sold billions of dollars in weapons to the Shah of Iran during the 1970s in the hopes that Iran would provide a stabilizing influence</w:t>
      </w:r>
      <w:r w:rsidRPr="00C41EB6">
        <w:rPr>
          <w:sz w:val="10"/>
        </w:rPr>
        <w:t xml:space="preserve"> on the Middle East. The sales included everything from fighter jets for air campaigns to surface-to-air missiles to shoot down enemy fighters.70 </w:t>
      </w:r>
      <w:r w:rsidRPr="005201E6">
        <w:rPr>
          <w:rStyle w:val="StyleUnderline"/>
        </w:rPr>
        <w:t>After the 1979 revolution</w:t>
      </w:r>
      <w:r w:rsidRPr="00C41EB6">
        <w:rPr>
          <w:sz w:val="10"/>
        </w:rPr>
        <w:t xml:space="preserve">, however, </w:t>
      </w:r>
      <w:r w:rsidRPr="005201E6">
        <w:rPr>
          <w:rStyle w:val="StyleUnderline"/>
        </w:rPr>
        <w:t>Iran used those weapons in its war with Iraq and enabled the new Iranian regime to exert its influence in the region</w:t>
      </w:r>
      <w:r w:rsidRPr="00C41EB6">
        <w:rPr>
          <w:sz w:val="10"/>
        </w:rPr>
        <w:t xml:space="preserve">. Panama, the recipient of decades of American military assistance, as well as host to a major military base and 9,000 U.S. troops, was a similar case. In 1989, Gen. Manuel Noriega — himself a CIA asset for more than 20 years — took power and threatened U.S. citizens, prompting a U.S. invasion that featured American troops facing American weapons.71 </w:t>
      </w:r>
      <w:r w:rsidRPr="005201E6">
        <w:rPr>
          <w:rStyle w:val="StyleUnderline"/>
        </w:rPr>
        <w:t>Blowback also occurs when the United States sells weapons to nations</w:t>
      </w:r>
      <w:r w:rsidRPr="00C41EB6">
        <w:rPr>
          <w:sz w:val="10"/>
        </w:rPr>
        <w:t xml:space="preserve"> (or transfers them to nonstate actors) </w:t>
      </w:r>
      <w:r w:rsidRPr="005201E6">
        <w:rPr>
          <w:rStyle w:val="StyleUnderline"/>
        </w:rPr>
        <w:t>that</w:t>
      </w:r>
      <w:r w:rsidRPr="00C41EB6">
        <w:rPr>
          <w:sz w:val="10"/>
        </w:rPr>
        <w:t xml:space="preserve">, though not allies, </w:t>
      </w:r>
      <w:r w:rsidRPr="005201E6">
        <w:rPr>
          <w:rStyle w:val="StyleUnderline"/>
        </w:rPr>
        <w:t>simply did not register as potential adversaries at the time of the sale</w:t>
      </w:r>
      <w:r w:rsidRPr="00C41EB6">
        <w:rPr>
          <w:sz w:val="10"/>
        </w:rPr>
        <w:t xml:space="preserve">. </w:t>
      </w:r>
      <w:r w:rsidRPr="005201E6">
        <w:rPr>
          <w:rStyle w:val="StyleUnderline"/>
        </w:rPr>
        <w:t>The United States</w:t>
      </w:r>
      <w:r w:rsidRPr="00C41EB6">
        <w:rPr>
          <w:sz w:val="10"/>
        </w:rPr>
        <w:t xml:space="preserve">, for example, </w:t>
      </w:r>
      <w:r w:rsidRPr="005201E6">
        <w:rPr>
          <w:rStyle w:val="StyleUnderline"/>
        </w:rPr>
        <w:t>sold surface-to-air missiles, towed guns, tanks, and armored personnel carriers to Somalia during the 1980s. Few officials would have imagined that the United States would find itself intervening in Somalia in 1992</w:t>
      </w:r>
      <w:r w:rsidRPr="00C41EB6">
        <w:rPr>
          <w:sz w:val="10"/>
        </w:rPr>
        <w:t xml:space="preserve">, or that the United States and its allies would provide billions in weapons and dual-use equipment to Iraq in an effort to balance against Iran, only to wind up confronting Iraq on the battlefield to reverse its annexation of Kuwait.72 And </w:t>
      </w:r>
      <w:r w:rsidRPr="005201E6">
        <w:rPr>
          <w:rStyle w:val="StyleUnderline"/>
        </w:rPr>
        <w:t>finally, blowback can occur when U.S. weapons are sold or stolen from the government that bought them and wind up on the battlefield in the hands of the adversary</w:t>
      </w:r>
      <w:r w:rsidRPr="00C41EB6">
        <w:rPr>
          <w:sz w:val="10"/>
        </w:rPr>
        <w:t xml:space="preserve">. For example, the </w:t>
      </w:r>
      <w:r w:rsidRPr="005201E6">
        <w:rPr>
          <w:rStyle w:val="StyleUnderline"/>
        </w:rPr>
        <w:t>Reagan</w:t>
      </w:r>
      <w:r w:rsidRPr="00C41EB6">
        <w:rPr>
          <w:sz w:val="10"/>
        </w:rPr>
        <w:t xml:space="preserve"> administration </w:t>
      </w:r>
      <w:r w:rsidRPr="005201E6">
        <w:rPr>
          <w:rStyle w:val="StyleUnderline"/>
        </w:rPr>
        <w:t>covertly provided Stinger missiles to the Mujahideen, who were fighting the Soviets in Afghanistan</w:t>
      </w:r>
      <w:r w:rsidRPr="00C41EB6">
        <w:rPr>
          <w:sz w:val="10"/>
        </w:rPr>
        <w:t xml:space="preserve"> during the 1980s; </w:t>
      </w:r>
      <w:r w:rsidRPr="005201E6">
        <w:rPr>
          <w:rStyle w:val="StyleUnderline"/>
        </w:rPr>
        <w:t>they in turn sold them off eventually to Iran and North Korea, among others</w:t>
      </w:r>
      <w:r w:rsidRPr="00C41EB6">
        <w:rPr>
          <w:sz w:val="10"/>
        </w:rPr>
        <w:t xml:space="preserve">. More recently, </w:t>
      </w:r>
      <w:r w:rsidRPr="005201E6">
        <w:rPr>
          <w:rStyle w:val="StyleUnderline"/>
        </w:rPr>
        <w:t>the Islamic State managed to capture from the Iraqi government a stunning number of Humvees and tanks the United States had sold to Iraq</w:t>
      </w:r>
      <w:r w:rsidRPr="00C41EB6">
        <w:rPr>
          <w:sz w:val="10"/>
        </w:rPr>
        <w:t xml:space="preserve"> to rebuild its military capabilities after the 2003 invasion, as well as enough small arms and ammunition to supply three divisions of a conventional army.73 </w:t>
      </w:r>
      <w:r w:rsidRPr="005201E6">
        <w:rPr>
          <w:rStyle w:val="StyleUnderline"/>
        </w:rPr>
        <w:t xml:space="preserve">These examples of blowback demonstrate how difficult it can be to forecast the </w:t>
      </w:r>
      <w:r w:rsidRPr="005201E6">
        <w:rPr>
          <w:rStyle w:val="Emphasis"/>
        </w:rPr>
        <w:t>long-term outcomes</w:t>
      </w:r>
      <w:r w:rsidRPr="005201E6">
        <w:rPr>
          <w:rStyle w:val="StyleUnderline"/>
        </w:rPr>
        <w:t xml:space="preserve"> of arms sales and how obvious it is that selling weapons carries a </w:t>
      </w:r>
      <w:r w:rsidRPr="005201E6">
        <w:rPr>
          <w:rStyle w:val="Emphasis"/>
        </w:rPr>
        <w:t>number of risks</w:t>
      </w:r>
      <w:r w:rsidRPr="00C41EB6">
        <w:rPr>
          <w:sz w:val="10"/>
        </w:rPr>
        <w:t xml:space="preserve">. Predicting what exactly will happen is hard, but </w:t>
      </w:r>
      <w:r w:rsidRPr="005201E6">
        <w:rPr>
          <w:rStyle w:val="StyleUnderline"/>
        </w:rPr>
        <w:t xml:space="preserve">predicting that arms sales to clients with red flags are likely to end badly is </w:t>
      </w:r>
      <w:r w:rsidRPr="005201E6">
        <w:rPr>
          <w:rStyle w:val="Emphasis"/>
        </w:rPr>
        <w:t>quite easy</w:t>
      </w:r>
      <w:r w:rsidRPr="00C41EB6">
        <w:rPr>
          <w:sz w:val="10"/>
        </w:rPr>
        <w:t>. Iraq was a fragile state ravaged by a decade’s worth of American intervention and rife with terrorism and civil conflict; to transfer such large quantities of weapons to its military and police force under such conditions was to invite disaster.</w:t>
      </w:r>
    </w:p>
    <w:p w14:paraId="6305FC29" w14:textId="77777777" w:rsidR="0094426C" w:rsidRDefault="0094426C" w:rsidP="0094426C"/>
    <w:p w14:paraId="56071433" w14:textId="0D1CEE8C" w:rsidR="00D625BA" w:rsidRDefault="00D625BA" w:rsidP="00D625BA">
      <w:pPr>
        <w:pStyle w:val="Heading3"/>
      </w:pPr>
      <w:r>
        <w:t xml:space="preserve">AT: </w:t>
      </w:r>
      <w:r w:rsidR="00145238">
        <w:t>No al-Qaeda Uniqueness</w:t>
      </w:r>
    </w:p>
    <w:p w14:paraId="3FBC1B40" w14:textId="2C99769C" w:rsidR="00145238" w:rsidRPr="00145238" w:rsidRDefault="00145238" w:rsidP="00145238">
      <w:pPr>
        <w:pStyle w:val="Heading4"/>
      </w:pPr>
      <w:r>
        <w:t>al-Qaeda is more powerful than ever</w:t>
      </w:r>
    </w:p>
    <w:p w14:paraId="3D9A1FBB" w14:textId="77777777" w:rsidR="002F0615" w:rsidRDefault="002F0615" w:rsidP="002F0615">
      <w:proofErr w:type="spellStart"/>
      <w:r w:rsidRPr="002F0615">
        <w:rPr>
          <w:rStyle w:val="Style13ptBold"/>
        </w:rPr>
        <w:t>Soufan</w:t>
      </w:r>
      <w:proofErr w:type="spellEnd"/>
      <w:r w:rsidRPr="002F0615">
        <w:rPr>
          <w:rStyle w:val="Style13ptBold"/>
        </w:rPr>
        <w:t xml:space="preserve">, chief executive officer of the </w:t>
      </w:r>
      <w:proofErr w:type="spellStart"/>
      <w:r w:rsidRPr="002F0615">
        <w:rPr>
          <w:rStyle w:val="Style13ptBold"/>
        </w:rPr>
        <w:t>Soufan</w:t>
      </w:r>
      <w:proofErr w:type="spellEnd"/>
      <w:r w:rsidRPr="002F0615">
        <w:rPr>
          <w:rStyle w:val="Style13ptBold"/>
        </w:rPr>
        <w:t xml:space="preserve"> Group. As an FBI special agent, he served on the frontline against al-</w:t>
      </w:r>
      <w:proofErr w:type="spellStart"/>
      <w:r w:rsidRPr="002F0615">
        <w:rPr>
          <w:rStyle w:val="Style13ptBold"/>
        </w:rPr>
        <w:t>Qa`ida</w:t>
      </w:r>
      <w:proofErr w:type="spellEnd"/>
      <w:r w:rsidRPr="002F0615">
        <w:rPr>
          <w:rStyle w:val="Style13ptBold"/>
        </w:rPr>
        <w:t>,</w:t>
      </w:r>
      <w:r>
        <w:t xml:space="preserve"> </w:t>
      </w:r>
      <w:r w:rsidRPr="006F4948">
        <w:rPr>
          <w:rStyle w:val="Style13ptBold"/>
        </w:rPr>
        <w:t>17</w:t>
      </w:r>
    </w:p>
    <w:p w14:paraId="5CC02B63" w14:textId="77777777" w:rsidR="002F0615" w:rsidRDefault="002F0615" w:rsidP="002F0615">
      <w:r>
        <w:t xml:space="preserve">[Ali, 5-7-17, Daily Beast, “Al Qaeda is Stronger Now Than When Bin Laden Was Killed”, </w:t>
      </w:r>
      <w:hyperlink r:id="rId58" w:history="1">
        <w:r w:rsidRPr="009F3CC5">
          <w:rPr>
            <w:rStyle w:val="Hyperlink"/>
          </w:rPr>
          <w:t>https://www.thedailybeast.com/al-qaeda-is-stronger-now-than-when-bin-laden-was-killed</w:t>
        </w:r>
      </w:hyperlink>
      <w:r>
        <w:t>, ZAA]</w:t>
      </w:r>
    </w:p>
    <w:p w14:paraId="0A278C3F" w14:textId="30C093C6" w:rsidR="00145238" w:rsidRPr="00377815" w:rsidRDefault="00145238" w:rsidP="00BD3514">
      <w:r>
        <w:t xml:space="preserve">On the other hand, I worried that </w:t>
      </w:r>
      <w:r w:rsidRPr="00145238">
        <w:rPr>
          <w:rStyle w:val="StyleUnderline"/>
        </w:rPr>
        <w:t>al Qaeda without bin Laden might prove even more dangerous</w:t>
      </w:r>
      <w:r>
        <w:t xml:space="preserve">. As I wrote in The New York Times on the night of bin Laden’s death, “With al Qaeda on the decline, regional groups that had aligned themselves with the network may return to operating independently, making them harder to monitor and hence deadlier.” To judge by the preoccupations of U.S. media coverage, one might think this assessment overly pessimistic. Different geopolitical villains, from the Islamic State (ISIS) to the despotic regime of Kim Jong-Un, now fill our broadsheets and broadcasts. By comparison, </w:t>
      </w:r>
      <w:r w:rsidRPr="00145238">
        <w:rPr>
          <w:rStyle w:val="StyleUnderline"/>
        </w:rPr>
        <w:t>al Qaeda seems like yesterday’s news</w:t>
      </w:r>
      <w:r>
        <w:t xml:space="preserve">. </w:t>
      </w:r>
      <w:r w:rsidRPr="00145238">
        <w:rPr>
          <w:rStyle w:val="StyleUnderline"/>
        </w:rPr>
        <w:t xml:space="preserve">But in reality, the situation is even worse </w:t>
      </w:r>
      <w:r>
        <w:t xml:space="preserve">than I predicted. </w:t>
      </w:r>
      <w:r w:rsidRPr="00145238">
        <w:rPr>
          <w:rStyle w:val="StyleUnderline"/>
        </w:rPr>
        <w:t>Al Qaeda has not, in fact, declined</w:t>
      </w:r>
      <w:r>
        <w:t xml:space="preserve">. </w:t>
      </w:r>
      <w:r w:rsidRPr="00145238">
        <w:rPr>
          <w:rStyle w:val="StyleUnderline"/>
        </w:rPr>
        <w:t>The group remains in control of all its major global factions, with the exception of the Islamic State</w:t>
      </w:r>
      <w:r>
        <w:t xml:space="preserve"> (which spun off in 2014). Away from the glare of American attention, </w:t>
      </w:r>
      <w:r w:rsidRPr="00145238">
        <w:rPr>
          <w:rStyle w:val="StyleUnderline"/>
        </w:rPr>
        <w:t>those factions have been marshaling their forces</w:t>
      </w:r>
      <w:r>
        <w:t xml:space="preserve">. The membership rosters of these franchises make for sobering reading. </w:t>
      </w:r>
      <w:r w:rsidRPr="00145238">
        <w:rPr>
          <w:rStyle w:val="StyleUnderline"/>
        </w:rPr>
        <w:t>Al Qaeda in the Arabian Peninsula is thought to have more than 4,000 fighters under its command</w:t>
      </w:r>
      <w:r>
        <w:t xml:space="preserve">. </w:t>
      </w:r>
      <w:r w:rsidRPr="00145238">
        <w:rPr>
          <w:rStyle w:val="StyleUnderline"/>
        </w:rPr>
        <w:t xml:space="preserve">In Somalia, al </w:t>
      </w:r>
      <w:proofErr w:type="spellStart"/>
      <w:r w:rsidRPr="00145238">
        <w:rPr>
          <w:rStyle w:val="StyleUnderline"/>
        </w:rPr>
        <w:t>Shabaab</w:t>
      </w:r>
      <w:proofErr w:type="spellEnd"/>
      <w:r w:rsidRPr="00145238">
        <w:rPr>
          <w:rStyle w:val="StyleUnderline"/>
        </w:rPr>
        <w:t xml:space="preserve"> has more than 7,000</w:t>
      </w:r>
      <w:r>
        <w:t xml:space="preserve">. </w:t>
      </w:r>
      <w:r w:rsidRPr="00145238">
        <w:rPr>
          <w:rStyle w:val="StyleUnderline"/>
        </w:rPr>
        <w:t>In Syria, al Nusra boasts more than 20,000</w:t>
      </w:r>
      <w:r>
        <w:t xml:space="preserve">. </w:t>
      </w:r>
      <w:r w:rsidRPr="00145238">
        <w:rPr>
          <w:rStyle w:val="StyleUnderline"/>
        </w:rPr>
        <w:t>Each</w:t>
      </w:r>
      <w:r>
        <w:t xml:space="preserve"> of these numbers </w:t>
      </w:r>
      <w:r w:rsidRPr="00145238">
        <w:rPr>
          <w:rStyle w:val="StyleUnderline"/>
        </w:rPr>
        <w:t>represents a vast increase from six years ago</w:t>
      </w:r>
      <w:r>
        <w:t xml:space="preserve">. Meanwhile, </w:t>
      </w:r>
      <w:r w:rsidRPr="00145238">
        <w:rPr>
          <w:rStyle w:val="StyleUnderline"/>
        </w:rPr>
        <w:t>al Qaeda</w:t>
      </w:r>
      <w:r>
        <w:t xml:space="preserve"> in the Islamic Maghreb </w:t>
      </w:r>
      <w:r w:rsidRPr="00145238">
        <w:rPr>
          <w:rStyle w:val="StyleUnderline"/>
        </w:rPr>
        <w:t>has made millions of dollars from ransom payments</w:t>
      </w:r>
      <w:r>
        <w:t xml:space="preserve">, </w:t>
      </w:r>
      <w:r w:rsidRPr="00145238">
        <w:rPr>
          <w:rStyle w:val="StyleUnderline"/>
        </w:rPr>
        <w:t>the Taliban is back in control of several Afghan provinces</w:t>
      </w:r>
      <w:r>
        <w:t xml:space="preserve">, </w:t>
      </w:r>
      <w:r w:rsidRPr="00145238">
        <w:rPr>
          <w:rStyle w:val="StyleUnderline"/>
        </w:rPr>
        <w:t>and al Qaeda’s Southeast Asian affiliate, Jemaah Islamiyah, which had 31 extremist madrassas when it carried out the Bali nightclub bombing in 2002, now has 66.</w:t>
      </w:r>
      <w:r>
        <w:t xml:space="preserve"> Overseeing this vast empire, </w:t>
      </w:r>
      <w:r w:rsidRPr="00145238">
        <w:rPr>
          <w:rStyle w:val="StyleUnderline"/>
        </w:rPr>
        <w:t>al Qaeda’s central command</w:t>
      </w:r>
      <w:r>
        <w:t>—known within the group as “Khorasan”—</w:t>
      </w:r>
      <w:r w:rsidRPr="00145238">
        <w:rPr>
          <w:rStyle w:val="StyleUnderline"/>
        </w:rPr>
        <w:t>continues to operate from its holdfasts in Waziristan</w:t>
      </w:r>
      <w:r>
        <w:t xml:space="preserve">. Whereas on 9/11 al Qaeda had a few hundred members, almost all of them based in a single country, today it enjoys multiple safe havens across the world. </w:t>
      </w:r>
      <w:r w:rsidRPr="00145238">
        <w:rPr>
          <w:rStyle w:val="StyleUnderline"/>
        </w:rPr>
        <w:t>In Syria, Yemen, and other theaters, it has grown its power still further by inserting itself into local civil wars and wider geopolitical conflicts</w:t>
      </w:r>
      <w:r>
        <w:t>. Compared to the brutality of Islamic State and its allies, there is a temptation to view al Qaeda franchises as “moderate” factions in these conflicts, or even potential allies—especially when they work to distance themselves from the al Qaeda “brand,” as many have tried to do over the past few years.</w:t>
      </w:r>
    </w:p>
    <w:p w14:paraId="7B189ADD" w14:textId="792CE67E" w:rsidR="00BD3514" w:rsidRDefault="00BD3514" w:rsidP="00BD3514"/>
    <w:p w14:paraId="4A936556" w14:textId="6ECCE57D" w:rsidR="00145238" w:rsidRDefault="00145238" w:rsidP="00145238">
      <w:pPr>
        <w:pStyle w:val="Heading3"/>
      </w:pPr>
      <w:r>
        <w:t>AT: No Terror Impact</w:t>
      </w:r>
    </w:p>
    <w:p w14:paraId="458CE1D3" w14:textId="3E1A207F" w:rsidR="000D6003" w:rsidRPr="000D6003" w:rsidRDefault="000D6003" w:rsidP="000D6003">
      <w:pPr>
        <w:pStyle w:val="Heading4"/>
      </w:pPr>
      <w:r>
        <w:t>AQAP can get a nuke</w:t>
      </w:r>
    </w:p>
    <w:p w14:paraId="2DBF427E" w14:textId="77777777" w:rsidR="000D6003" w:rsidRPr="002E706C" w:rsidRDefault="000D6003" w:rsidP="000D6003">
      <w:r w:rsidRPr="002E706C">
        <w:rPr>
          <w:rStyle w:val="Style13ptBold"/>
        </w:rPr>
        <w:t>Harman, Director, President and CEO, Wilson Center, 11-13</w:t>
      </w:r>
      <w:r>
        <w:t>-15</w:t>
      </w:r>
    </w:p>
    <w:p w14:paraId="1D669EC3" w14:textId="77777777" w:rsidR="000D6003" w:rsidRPr="002E706C" w:rsidRDefault="000D6003" w:rsidP="000D6003">
      <w:r w:rsidRPr="002E706C">
        <w:t xml:space="preserve">(Jane, </w:t>
      </w:r>
      <w:r>
        <w:t>“Worst-case scenarios that are more likely than you think,” https://www.wilsoncenter.org/article/worst-case-scenarios-are-more-likely-you-think)</w:t>
      </w:r>
    </w:p>
    <w:p w14:paraId="04E56128" w14:textId="77777777" w:rsidR="000D6003" w:rsidRPr="006057F3" w:rsidRDefault="000D6003" w:rsidP="000D6003">
      <w:r w:rsidRPr="002E706C">
        <w:rPr>
          <w:rStyle w:val="StyleUnderline"/>
        </w:rPr>
        <w:t>The likelihood that a Russian charter airplane</w:t>
      </w:r>
      <w:r w:rsidRPr="002E706C">
        <w:rPr>
          <w:sz w:val="12"/>
        </w:rPr>
        <w:t xml:space="preserve">, </w:t>
      </w:r>
      <w:proofErr w:type="spellStart"/>
      <w:r w:rsidRPr="002E706C">
        <w:rPr>
          <w:sz w:val="12"/>
        </w:rPr>
        <w:t>Metrojet</w:t>
      </w:r>
      <w:proofErr w:type="spellEnd"/>
      <w:r w:rsidRPr="002E706C">
        <w:rPr>
          <w:sz w:val="12"/>
        </w:rPr>
        <w:t xml:space="preserve"> 9268, </w:t>
      </w:r>
      <w:r w:rsidRPr="002E706C">
        <w:rPr>
          <w:rStyle w:val="StyleUnderline"/>
        </w:rPr>
        <w:t>was felled by a bomb</w:t>
      </w:r>
      <w:r w:rsidRPr="002E706C">
        <w:rPr>
          <w:sz w:val="12"/>
        </w:rPr>
        <w:t xml:space="preserve"> after leaving Sharm el-Sheikh, Egypt, </w:t>
      </w:r>
      <w:r w:rsidRPr="002E706C">
        <w:rPr>
          <w:rStyle w:val="StyleUnderline"/>
        </w:rPr>
        <w:t>highlights how many national security stories we may be missing</w:t>
      </w:r>
      <w:r w:rsidRPr="002E706C">
        <w:rPr>
          <w:sz w:val="12"/>
        </w:rPr>
        <w:t xml:space="preserve"> — stories that pose at least as much of a threat to the United States as the development of an Iranian nuclear weapon. Consider: Al Qaeda is still fixated on blowing up airplanes, a dream that may have just played out in the Sinai. But </w:t>
      </w:r>
      <w:r w:rsidRPr="002E706C">
        <w:rPr>
          <w:rStyle w:val="StyleUnderline"/>
        </w:rPr>
        <w:t xml:space="preserve">other risks include </w:t>
      </w:r>
      <w:r w:rsidRPr="000D6003">
        <w:rPr>
          <w:rStyle w:val="Emphasis"/>
        </w:rPr>
        <w:t>loose nukes in Pakistan</w:t>
      </w:r>
      <w:r w:rsidRPr="002E706C">
        <w:rPr>
          <w:sz w:val="12"/>
        </w:rPr>
        <w:t xml:space="preserve">, </w:t>
      </w:r>
      <w:r w:rsidRPr="002E706C">
        <w:rPr>
          <w:rStyle w:val="StyleUnderline"/>
        </w:rPr>
        <w:t>three-stage rockets in North Korea that can hit the United States</w:t>
      </w:r>
      <w:r w:rsidRPr="002E706C">
        <w:rPr>
          <w:sz w:val="12"/>
        </w:rPr>
        <w:t xml:space="preserve">, </w:t>
      </w:r>
      <w:r w:rsidRPr="000D6003">
        <w:rPr>
          <w:rStyle w:val="StyleUnderline"/>
        </w:rPr>
        <w:t>radiological weapons on the Russian black market</w:t>
      </w:r>
      <w:r w:rsidRPr="002E706C">
        <w:rPr>
          <w:sz w:val="12"/>
        </w:rPr>
        <w:t xml:space="preserve"> and </w:t>
      </w:r>
      <w:r w:rsidRPr="002E706C">
        <w:rPr>
          <w:rStyle w:val="StyleUnderline"/>
        </w:rPr>
        <w:t xml:space="preserve">the possibility that </w:t>
      </w:r>
      <w:r w:rsidRPr="000D6003">
        <w:rPr>
          <w:rStyle w:val="StyleUnderline"/>
        </w:rPr>
        <w:t>terrorists with a demonstrated interest in biological warfare will</w:t>
      </w:r>
      <w:r w:rsidRPr="002E706C">
        <w:rPr>
          <w:rStyle w:val="StyleUnderline"/>
        </w:rPr>
        <w:t xml:space="preserve"> </w:t>
      </w:r>
      <w:r w:rsidRPr="000D6003">
        <w:rPr>
          <w:rStyle w:val="StyleUnderline"/>
        </w:rPr>
        <w:t xml:space="preserve">make use of the next major </w:t>
      </w:r>
      <w:r w:rsidRPr="000D6003">
        <w:rPr>
          <w:rStyle w:val="Emphasis"/>
        </w:rPr>
        <w:t>infectious disease</w:t>
      </w:r>
      <w:r w:rsidRPr="002E706C">
        <w:rPr>
          <w:rStyle w:val="StyleUnderline"/>
        </w:rPr>
        <w:t xml:space="preserve"> outbreak </w:t>
      </w:r>
      <w:r w:rsidRPr="000D6003">
        <w:rPr>
          <w:rStyle w:val="StyleUnderline"/>
        </w:rPr>
        <w:t xml:space="preserve">to turn </w:t>
      </w:r>
      <w:r w:rsidRPr="000D6003">
        <w:rPr>
          <w:rStyle w:val="Emphasis"/>
        </w:rPr>
        <w:t>human beings into weapons</w:t>
      </w:r>
      <w:r w:rsidRPr="002E706C">
        <w:rPr>
          <w:rStyle w:val="Emphasis"/>
        </w:rPr>
        <w:t>.</w:t>
      </w:r>
      <w:r>
        <w:rPr>
          <w:rStyle w:val="Emphasis"/>
        </w:rPr>
        <w:t xml:space="preserve"> </w:t>
      </w:r>
      <w:r w:rsidRPr="002E706C">
        <w:rPr>
          <w:rStyle w:val="Emphasis"/>
        </w:rPr>
        <w:t xml:space="preserve">All </w:t>
      </w:r>
      <w:r w:rsidRPr="000D6003">
        <w:rPr>
          <w:rStyle w:val="Emphasis"/>
        </w:rPr>
        <w:t>these threats are getting worse</w:t>
      </w:r>
      <w:r w:rsidRPr="002E706C">
        <w:rPr>
          <w:sz w:val="12"/>
        </w:rPr>
        <w:t xml:space="preserve">. All might do even more damage, near-term, than Iran. Start with al Qaeda in the Arabian Peninsula, known as </w:t>
      </w:r>
      <w:r w:rsidRPr="000D6003">
        <w:rPr>
          <w:rStyle w:val="StyleUnderline"/>
        </w:rPr>
        <w:t>AQAP</w:t>
      </w:r>
      <w:r w:rsidRPr="002E706C">
        <w:rPr>
          <w:sz w:val="12"/>
        </w:rPr>
        <w:t>. The organization</w:t>
      </w:r>
      <w:r w:rsidRPr="000D6003">
        <w:rPr>
          <w:rStyle w:val="StyleUnderline"/>
        </w:rPr>
        <w:t>’s</w:t>
      </w:r>
      <w:r w:rsidRPr="002E706C">
        <w:rPr>
          <w:sz w:val="12"/>
        </w:rPr>
        <w:t xml:space="preserve"> </w:t>
      </w:r>
      <w:r w:rsidRPr="000D6003">
        <w:rPr>
          <w:rStyle w:val="StyleUnderline"/>
        </w:rPr>
        <w:t>top bomb-maker</w:t>
      </w:r>
      <w:r w:rsidRPr="002E706C">
        <w:rPr>
          <w:sz w:val="12"/>
        </w:rPr>
        <w:t>, Ibrahim Hassan al-</w:t>
      </w:r>
      <w:proofErr w:type="spellStart"/>
      <w:r w:rsidRPr="000D6003">
        <w:rPr>
          <w:rStyle w:val="StyleUnderline"/>
        </w:rPr>
        <w:t>Asiri</w:t>
      </w:r>
      <w:proofErr w:type="spellEnd"/>
      <w:r w:rsidRPr="000D6003">
        <w:rPr>
          <w:sz w:val="12"/>
        </w:rPr>
        <w:t xml:space="preserve">, </w:t>
      </w:r>
      <w:r w:rsidRPr="000D6003">
        <w:rPr>
          <w:rStyle w:val="StyleUnderline"/>
        </w:rPr>
        <w:t>is</w:t>
      </w:r>
      <w:r w:rsidRPr="000D6003">
        <w:rPr>
          <w:sz w:val="12"/>
        </w:rPr>
        <w:t xml:space="preserve"> </w:t>
      </w:r>
      <w:r w:rsidRPr="000D6003">
        <w:rPr>
          <w:rStyle w:val="StyleUnderline"/>
        </w:rPr>
        <w:t>still at large</w:t>
      </w:r>
      <w:r w:rsidRPr="002E706C">
        <w:rPr>
          <w:sz w:val="12"/>
        </w:rPr>
        <w:t xml:space="preserve"> — and still </w:t>
      </w:r>
      <w:r w:rsidRPr="000D6003">
        <w:rPr>
          <w:rStyle w:val="Emphasis"/>
        </w:rPr>
        <w:t>innovating</w:t>
      </w:r>
      <w:r w:rsidRPr="002E706C">
        <w:rPr>
          <w:sz w:val="12"/>
        </w:rPr>
        <w:t xml:space="preserve">. Six years ago, </w:t>
      </w:r>
      <w:proofErr w:type="spellStart"/>
      <w:r w:rsidRPr="002E706C">
        <w:rPr>
          <w:sz w:val="12"/>
        </w:rPr>
        <w:t>Asiri</w:t>
      </w:r>
      <w:proofErr w:type="spellEnd"/>
      <w:r w:rsidRPr="002E706C">
        <w:rPr>
          <w:sz w:val="12"/>
        </w:rPr>
        <w:t xml:space="preserve"> pioneered the implanted explosive device. He planted the first-known cavity bomb in his own brother, who blew himself up in front of Saudi Arabia’s Prince Mohammad bin Nayef. That same year, </w:t>
      </w:r>
      <w:proofErr w:type="spellStart"/>
      <w:r w:rsidRPr="002E706C">
        <w:rPr>
          <w:sz w:val="12"/>
        </w:rPr>
        <w:t>Asiri</w:t>
      </w:r>
      <w:proofErr w:type="spellEnd"/>
      <w:r w:rsidRPr="002E706C">
        <w:rPr>
          <w:sz w:val="12"/>
        </w:rPr>
        <w:t xml:space="preserve"> was implicated in the Underwear Bomber plot. By 2010, he had moved on to a new idea: plastic explosives stashed in printer cartridges that were then placed aboard cargo planes. Two years later, he was collaborating with doctors to design new surgical techniques for planting his body bombs. That none of these plots has succeeded (yet) is a credit to counterterrorism officials in the United States and allied nations. But we have to be right every time; </w:t>
      </w:r>
      <w:proofErr w:type="spellStart"/>
      <w:r w:rsidRPr="000D6003">
        <w:rPr>
          <w:rStyle w:val="Emphasis"/>
        </w:rPr>
        <w:t>Asiri</w:t>
      </w:r>
      <w:proofErr w:type="spellEnd"/>
      <w:r w:rsidRPr="000D6003">
        <w:rPr>
          <w:rStyle w:val="Emphasis"/>
        </w:rPr>
        <w:t xml:space="preserve"> only needs one lucky break</w:t>
      </w:r>
      <w:r w:rsidRPr="002E706C">
        <w:rPr>
          <w:sz w:val="12"/>
        </w:rPr>
        <w:t xml:space="preserve">. Meanwhile, </w:t>
      </w:r>
      <w:r w:rsidRPr="000D6003">
        <w:rPr>
          <w:rStyle w:val="StyleUnderline"/>
        </w:rPr>
        <w:t>AQAP is carving out safe haven in Yemen</w:t>
      </w:r>
      <w:r w:rsidRPr="002E706C">
        <w:rPr>
          <w:rStyle w:val="StyleUnderline"/>
        </w:rPr>
        <w:t>, a nation that has fallen apart.</w:t>
      </w:r>
      <w:r w:rsidRPr="002E706C">
        <w:rPr>
          <w:sz w:val="12"/>
        </w:rPr>
        <w:t xml:space="preserve"> While trying to counter rebels in Yemen backed by Iran, </w:t>
      </w:r>
      <w:r w:rsidRPr="002E706C">
        <w:rPr>
          <w:rStyle w:val="StyleUnderline"/>
        </w:rPr>
        <w:t xml:space="preserve">the Saudi air campaign has </w:t>
      </w:r>
      <w:r w:rsidRPr="002E706C">
        <w:rPr>
          <w:rStyle w:val="Emphasis"/>
        </w:rPr>
        <w:t>empowered Sunni extremists</w:t>
      </w:r>
      <w:r w:rsidRPr="002E706C">
        <w:rPr>
          <w:sz w:val="12"/>
        </w:rPr>
        <w:t xml:space="preserve">, </w:t>
      </w:r>
      <w:r w:rsidRPr="002E706C">
        <w:rPr>
          <w:rStyle w:val="StyleUnderline"/>
        </w:rPr>
        <w:t>including al Qaeda and Islamic State</w:t>
      </w:r>
      <w:r w:rsidRPr="002E706C">
        <w:rPr>
          <w:sz w:val="12"/>
        </w:rPr>
        <w:t xml:space="preserve">. </w:t>
      </w:r>
      <w:r w:rsidRPr="002E706C">
        <w:rPr>
          <w:rStyle w:val="StyleUnderline"/>
        </w:rPr>
        <w:t xml:space="preserve">The </w:t>
      </w:r>
      <w:r w:rsidRPr="000D6003">
        <w:rPr>
          <w:rStyle w:val="StyleUnderline"/>
        </w:rPr>
        <w:t xml:space="preserve">chaos will give </w:t>
      </w:r>
      <w:proofErr w:type="spellStart"/>
      <w:r w:rsidRPr="000D6003">
        <w:rPr>
          <w:rStyle w:val="StyleUnderline"/>
        </w:rPr>
        <w:t>Asiri</w:t>
      </w:r>
      <w:proofErr w:type="spellEnd"/>
      <w:r w:rsidRPr="000D6003">
        <w:rPr>
          <w:rStyle w:val="StyleUnderline"/>
        </w:rPr>
        <w:t xml:space="preserve"> and his pupils </w:t>
      </w:r>
      <w:r w:rsidRPr="000D6003">
        <w:rPr>
          <w:rStyle w:val="Emphasis"/>
        </w:rPr>
        <w:t>more room to practice</w:t>
      </w:r>
      <w:r w:rsidRPr="00613EF2">
        <w:rPr>
          <w:rStyle w:val="Emphasis"/>
        </w:rPr>
        <w:t>. I</w:t>
      </w:r>
      <w:r w:rsidRPr="00613EF2">
        <w:rPr>
          <w:sz w:val="12"/>
        </w:rPr>
        <w:t xml:space="preserve">slamic </w:t>
      </w:r>
      <w:r w:rsidRPr="00613EF2">
        <w:rPr>
          <w:rStyle w:val="Emphasis"/>
        </w:rPr>
        <w:t>S</w:t>
      </w:r>
      <w:r w:rsidRPr="00613EF2">
        <w:rPr>
          <w:sz w:val="12"/>
        </w:rPr>
        <w:t>tate</w:t>
      </w:r>
      <w:r w:rsidRPr="002E706C">
        <w:rPr>
          <w:sz w:val="12"/>
        </w:rPr>
        <w:t xml:space="preserve"> also </w:t>
      </w:r>
      <w:r w:rsidRPr="002E706C">
        <w:rPr>
          <w:rStyle w:val="StyleUnderline"/>
        </w:rPr>
        <w:t>bragged</w:t>
      </w:r>
      <w:r w:rsidRPr="002E706C">
        <w:rPr>
          <w:sz w:val="12"/>
        </w:rPr>
        <w:t xml:space="preserve"> this summer that </w:t>
      </w:r>
      <w:r w:rsidRPr="002E706C">
        <w:rPr>
          <w:rStyle w:val="StyleUnderline"/>
        </w:rPr>
        <w:t xml:space="preserve">it </w:t>
      </w:r>
      <w:r w:rsidRPr="00613EF2">
        <w:rPr>
          <w:rStyle w:val="StyleUnderline"/>
        </w:rPr>
        <w:t>could buy a nuclear weapon from Pakistan</w:t>
      </w:r>
      <w:r w:rsidRPr="002E706C">
        <w:rPr>
          <w:sz w:val="12"/>
        </w:rPr>
        <w:t xml:space="preserve">. The suggestion is alarming given Pakistan’s growing stockpile and history of proliferation. Even </w:t>
      </w:r>
      <w:r w:rsidRPr="002E706C">
        <w:rPr>
          <w:rStyle w:val="StyleUnderline"/>
        </w:rPr>
        <w:t>if you ignore the risk of a deliberate transfer</w:t>
      </w:r>
      <w:r w:rsidRPr="002E706C">
        <w:rPr>
          <w:sz w:val="12"/>
        </w:rPr>
        <w:t xml:space="preserve"> — </w:t>
      </w:r>
      <w:r w:rsidRPr="002E706C">
        <w:rPr>
          <w:rStyle w:val="StyleUnderline"/>
        </w:rPr>
        <w:t xml:space="preserve">and </w:t>
      </w:r>
      <w:r w:rsidRPr="000D6003">
        <w:rPr>
          <w:rStyle w:val="StyleUnderline"/>
        </w:rPr>
        <w:t>many</w:t>
      </w:r>
      <w:r w:rsidRPr="002E706C">
        <w:rPr>
          <w:rStyle w:val="StyleUnderline"/>
        </w:rPr>
        <w:t xml:space="preserve"> </w:t>
      </w:r>
      <w:r w:rsidRPr="000D6003">
        <w:rPr>
          <w:rStyle w:val="StyleUnderline"/>
        </w:rPr>
        <w:t xml:space="preserve">Pakistani officials do have a record of </w:t>
      </w:r>
      <w:r w:rsidRPr="000D6003">
        <w:rPr>
          <w:rStyle w:val="Emphasis"/>
        </w:rPr>
        <w:t>double-dealing</w:t>
      </w:r>
      <w:r w:rsidRPr="002E706C">
        <w:rPr>
          <w:rStyle w:val="StyleUnderline"/>
        </w:rPr>
        <w:t xml:space="preserve"> with terror groups</w:t>
      </w:r>
      <w:r w:rsidRPr="002E706C">
        <w:rPr>
          <w:sz w:val="12"/>
        </w:rPr>
        <w:t xml:space="preserve"> — </w:t>
      </w:r>
      <w:r w:rsidRPr="000D6003">
        <w:rPr>
          <w:rStyle w:val="StyleUnderline"/>
        </w:rPr>
        <w:t xml:space="preserve">Pakistan is still a nation that </w:t>
      </w:r>
      <w:r w:rsidRPr="000D6003">
        <w:rPr>
          <w:rStyle w:val="Emphasis"/>
        </w:rPr>
        <w:t>moves nukes in panel vans on surface roads.</w:t>
      </w:r>
    </w:p>
    <w:p w14:paraId="1CC0DBDC" w14:textId="77777777" w:rsidR="000D6003" w:rsidRPr="000D6003" w:rsidRDefault="000D6003" w:rsidP="000D6003"/>
    <w:p w14:paraId="521B57C7" w14:textId="5AC53B7B" w:rsidR="00145238" w:rsidRPr="00145238" w:rsidRDefault="00145238" w:rsidP="00145238">
      <w:pPr>
        <w:pStyle w:val="Heading4"/>
      </w:pPr>
      <w:r>
        <w:t>Would cause extinction</w:t>
      </w:r>
    </w:p>
    <w:p w14:paraId="21018FD7" w14:textId="77777777" w:rsidR="00145238" w:rsidRPr="002A48B7" w:rsidRDefault="00145238" w:rsidP="00145238">
      <w:r w:rsidRPr="002A48B7">
        <w:t xml:space="preserve">Matthew </w:t>
      </w:r>
      <w:r w:rsidRPr="002A48B7">
        <w:rPr>
          <w:rStyle w:val="Style13ptBold"/>
        </w:rPr>
        <w:t>Bunn and</w:t>
      </w:r>
      <w:r w:rsidRPr="002A48B7">
        <w:t xml:space="preserve"> Nickolas </w:t>
      </w:r>
      <w:r w:rsidRPr="002A48B7">
        <w:rPr>
          <w:rStyle w:val="Style13ptBold"/>
        </w:rPr>
        <w:t>Roth 17</w:t>
      </w:r>
      <w:r w:rsidRPr="002A48B7">
        <w:t xml:space="preserve">, Matthew Bunn is a professor of practice at the Harvard Kennedy School. A former advisor in the White House Office of Science and Technology Policy, he is the author or co-author of over 20 books or major technical reports, and over 100 articles in publications ranging from Science to The Washington Post, Nickolas Roth is a research associate at the </w:t>
      </w:r>
      <w:proofErr w:type="spellStart"/>
      <w:r w:rsidRPr="002A48B7">
        <w:t>Belfer</w:t>
      </w:r>
      <w:proofErr w:type="spellEnd"/>
      <w:r w:rsidRPr="002A48B7">
        <w:t xml:space="preserve"> Center’s Project on Managing the Atom at Harvard University. The author or co-author of dozens of articles and reports on nuclear security, nonproliferation, and arms control, Roth is also a research fellow at the Center for International and Security Studies at the University of Maryland, “The effects of a single terrorist nuclear bomb”, https://thebulletin.org/2017/09/the-effects-of-a-single-terrorist-nuclear-bomb/</w:t>
      </w:r>
    </w:p>
    <w:p w14:paraId="53F7F283" w14:textId="77777777" w:rsidR="00145238" w:rsidRPr="002A48B7" w:rsidRDefault="00145238" w:rsidP="00145238">
      <w:pPr>
        <w:rPr>
          <w:sz w:val="16"/>
        </w:rPr>
      </w:pPr>
      <w:r w:rsidRPr="002A48B7">
        <w:rPr>
          <w:sz w:val="16"/>
        </w:rPr>
        <w:t xml:space="preserve">Brighter than a thousand suns. Imagine </w:t>
      </w:r>
      <w:r w:rsidRPr="00145238">
        <w:rPr>
          <w:rStyle w:val="StyleUnderline"/>
        </w:rPr>
        <w:t>a crude terrorist nuclear bomb</w:t>
      </w:r>
      <w:r w:rsidRPr="002A48B7">
        <w:rPr>
          <w:sz w:val="16"/>
        </w:rPr>
        <w:t xml:space="preserve">—containing a chunk of highly enriched uranium just under the size of a regulation bowling ball, or a much smaller chunk of plutonium—suddenly detonating inside a delivery van parked in the heart of a major city. Such a terrorist bomb would release as much as 10 kilotons of explosive energy, or the equivalent of 10,000 tons of conventional explosives, a volume of explosives large enough to fill all the cars of a mile-long train. In a millionth of a second, all of that energy would be released inside that small ball of nuclear material, creating temperatures and pressures as high as those at the center of the sun. That furious energy would explode outward, releasing its energy in three main ways: a powerful blast wave; intense heat; and deadly radiation. The ball would expand almost instantly into a fireball the width of four football fields, incinerating essentially everything and everyone within. The heated fireball would rise, sucking in air from below and expanding above, creating the mushroom cloud that has become the symbol of the terror of the nuclear age. The ionized plasma in the fireball would create a localized electromagnetic pulse more powerful than lightning, shorting out communications and electronics nearby—though most would be destroyed by the bomb’s other effects in any case. (Estimates of heat, blast, and radiation effects in this article are drawn primarily from Alex </w:t>
      </w:r>
      <w:proofErr w:type="spellStart"/>
      <w:r w:rsidRPr="002A48B7">
        <w:rPr>
          <w:sz w:val="16"/>
        </w:rPr>
        <w:t>Wellerstein’s</w:t>
      </w:r>
      <w:proofErr w:type="spellEnd"/>
      <w:r w:rsidRPr="002A48B7">
        <w:rPr>
          <w:sz w:val="16"/>
        </w:rPr>
        <w:t xml:space="preserve"> “</w:t>
      </w:r>
      <w:proofErr w:type="spellStart"/>
      <w:r w:rsidRPr="002A48B7">
        <w:rPr>
          <w:sz w:val="16"/>
        </w:rPr>
        <w:t>Nukemap</w:t>
      </w:r>
      <w:proofErr w:type="spellEnd"/>
      <w:r w:rsidRPr="002A48B7">
        <w:rPr>
          <w:sz w:val="16"/>
        </w:rPr>
        <w:t xml:space="preserve">,” which itself comes from declassified US government data, such as the 660-page government textbook The Effects of Nuclear Weapons.) At the instant of its detonation, the bomb would also release an intense burst of gamma and neutron radiation which would be lethal for nearly everyone directly exposed within about two-thirds of a mile from the center of the blast. (Those who happened to be shielded by being inside, or having buildings between them and the bomb, would be partly protected—in some cases, reducing their doses by ten times or more.) The nuclear flash from the heat of the fireball would radiate in both visible light and the infrared; it would be “brighter than a thousand suns,” in the words of the title of a book describing the development of nuclear weapons—adapting a phrase from the Hindu epic the Bhagavad-Gita. Anyone who looked directly at the blast would be blinded. The heat from the fireball would ignite fires and horribly burn everyone exposed outside at distances of nearly a mile away. (In the Nagasaki Atomic Bomb Museum, visitors gaze in horror at the bones of a human hand embedded in glass melted by the bomb.) 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even a crude terrorist nuclear bomb would carry the possibility that the countless fires touched off by the explosion would coalesce into a devastating firestorm, as occurred at Hiroshima. In a firestorm, the rising column of hot air from the massive fire sucks in the air from all around, creating hurricane-force winds; everything flammable and everything alive within the firestorm would be consumed. The fires and the dust from the blast would make it extremely difficult for either rescuers or survivors to see. The explosion would create a powerful blast wave rushing out in every direction. For more than a quarter-mile all around the blast, the pulse of pressure would be over 20 pounds per square inch above atmospheric pressure (known as “overpressure”), destroying or severely damaging even sturdy buildings. The combination of blast, heat, and radiation would kill virtually everyone in this zone. The blast would be accompanied by winds of many hundreds of miles per hour. The damage from the explosion would extend far beyond this inner zone of almost total death. Out to more than half a mile, the blast would be strong enough to collapse most residential buildings and create a serious danger that office buildings would topple over, killing those inside and those in the path of the rubble. (On the other hand, the office towers of a modern city would tend to block the blast wave in some areas, providing partial protection from the blast, as well as from the heat and radiation.) In that zone, almost anything made of wood would be destroyed: Roofs would cave in, windows would shatter, gas lines would rupture. Telephone poles, street lamps, and utility lines would be severely damaged. Many roads would be blocked by mountains of wreckage. In this zone, many people would be killed or injured in building collapses, or trapped under the rubble; many more would be burned, blinded, or injured by flying debris. In many cases, their charred skin would become ragged and fall off in sheets. The effects of the </w:t>
      </w:r>
      <w:r w:rsidRPr="00145238">
        <w:rPr>
          <w:rStyle w:val="StyleUnderline"/>
        </w:rPr>
        <w:t>detonation would act in deadly synergy</w:t>
      </w:r>
      <w:r w:rsidRPr="002A48B7">
        <w:rPr>
          <w:sz w:val="16"/>
        </w:rPr>
        <w:t xml:space="preserve">. The smashed materials of buildings broken by the blast would be far easier for the fires to ignite than intact structures. The effects of radiation would make it far more difficult for burned and injured people to recover. The combination of burns, radiation, and physical injuries would cause far more death and suffering than any one of them would alone. The silent killer. The bomb’s immediate effects would be followed by </w:t>
      </w:r>
      <w:r w:rsidRPr="00145238">
        <w:rPr>
          <w:rStyle w:val="Emphasis"/>
        </w:rPr>
        <w:t>a slow, lingering killer: radioactive fallout</w:t>
      </w:r>
      <w:r w:rsidRPr="002A48B7">
        <w:rPr>
          <w:sz w:val="16"/>
        </w:rPr>
        <w:t>.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fallout could actually be</w:t>
      </w:r>
      <w:r w:rsidRPr="002A48B7">
        <w:rPr>
          <w:rStyle w:val="StyleUnderline"/>
        </w:rPr>
        <w:t xml:space="preserve"> </w:t>
      </w:r>
      <w:r w:rsidRPr="00145238">
        <w:rPr>
          <w:rStyle w:val="StyleUnderline"/>
        </w:rPr>
        <w:t>deadlier and make a far larger area unusable</w:t>
      </w:r>
      <w:r w:rsidRPr="002A48B7">
        <w:rPr>
          <w:sz w:val="16"/>
        </w:rPr>
        <w:t xml:space="preserve"> than the blast itself. Acute radiation sickness from the initial radiation pulse and the fallout would likely affect tens of thousands of people.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 Ambulances to nowhere. The explosion would also destroy much of the city’s ability to respond. Hospitals would be leveled, doctors and nurses killed and wounded, ambulances destroyed.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burn beds in hospitals nationwide, of which a third are available on any given day. And the problem would not be limited to hospitals; firefighters, for example, would have little ability to cope with thousands of fires raging out of control at once. Fire stations and equipment would be destroyed in the affected area, and firemen killed, along with police and other emergency responders. Some of the first responders may become casualties themselves, from radioactive fallout, fire, and collapsing buildings. Over much of the affected area, communications would be destroyed, by both the physical effects and the electromagnetic pulse from the explosion. Better preparation for such a disaster could save thousands of lives—but ultimately, there is no way any city can genuinely be prepared for a catastrophe on such a historic scale, occurring in a flash, with zero warning. Rescue and recovery attempts would be impeded by the destruction of most of the needed personnel and equipment, and by fire, debris, radiation, fear, lack of communications, and the immense scale of the disaster. The US military and the national guard could provide critically important capabilities—but federal plans assume that “no significant federal response” would be available for 24-to-72 hours. Many of those burned and injured would wait in vain for help, food, or water, perhaps for days. The scale of death and suffering.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population of Manhattan, for example, is roughly twice its nighttime population; in Midtown on a typical workday, there are an estimated 980,000 people per square mile. A 10-kiloton weapon detonated there might well kill half a million people—not counting those who might die of radiation sickness from the fallout. (These effects were analyzed in great detail in the Rand Corporation’s Considering the Effects of a Catastrophic Terrorist Attack and the British Medical Journal’s “Nuclear terrorism.”) On a typical day, the wind would blow the fallout north, seriously contaminating virtually all of Manhattan above Gramercy Park; people living as far away as Stamford, Connecticut would likely have to evacuate. Seriously injured survivors would greatly outnumber the dead, their suffering magnified by the complete inadequacy of available help. The psychological and social effects—overwhelming sadness, depression, post-traumatic stress disorder, myriad forms of anxiety—would be profound and long-lasting. The scenario we have been describing is a </w:t>
      </w:r>
      <w:proofErr w:type="spellStart"/>
      <w:r w:rsidRPr="002A48B7">
        <w:rPr>
          <w:sz w:val="16"/>
        </w:rPr>
        <w:t>groundburst</w:t>
      </w:r>
      <w:proofErr w:type="spellEnd"/>
      <w:r w:rsidRPr="002A48B7">
        <w:rPr>
          <w:sz w:val="16"/>
        </w:rPr>
        <w:t xml:space="preserve">. An airburst—such as might occur, for example, if terrorists put their bomb in a small aircraft they had purchased or rented—would extend the blast and fire effects over a wider area, killing and injuring even larger numbers of people immediately. But an airburst would not have the same lingering effects from fallout as a </w:t>
      </w:r>
      <w:proofErr w:type="spellStart"/>
      <w:r w:rsidRPr="002A48B7">
        <w:rPr>
          <w:sz w:val="16"/>
        </w:rPr>
        <w:t>groundburst</w:t>
      </w:r>
      <w:proofErr w:type="spellEnd"/>
      <w:r w:rsidRPr="002A48B7">
        <w:rPr>
          <w:sz w:val="16"/>
        </w:rPr>
        <w:t xml:space="preserve">,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 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Hibakusha—the survivors who passed through the atomic fire—should stand as an eternal reminder of the need to prevent nuclear weapons from ever being used in anger again. Global economic disaster. </w:t>
      </w:r>
      <w:r w:rsidRPr="00145238">
        <w:rPr>
          <w:rStyle w:val="StyleUnderline"/>
        </w:rPr>
        <w:t>The economic impact</w:t>
      </w:r>
      <w:r w:rsidRPr="002A48B7">
        <w:rPr>
          <w:sz w:val="16"/>
        </w:rPr>
        <w:t xml:space="preserve"> of such an attack </w:t>
      </w:r>
      <w:r w:rsidRPr="00145238">
        <w:rPr>
          <w:rStyle w:val="StyleUnderline"/>
        </w:rPr>
        <w:t>would be enormous</w:t>
      </w:r>
      <w:r w:rsidRPr="002A48B7">
        <w:rPr>
          <w:sz w:val="16"/>
        </w:rPr>
        <w:t xml:space="preserve">. The </w:t>
      </w:r>
      <w:r w:rsidRPr="00145238">
        <w:rPr>
          <w:rStyle w:val="Emphasis"/>
        </w:rPr>
        <w:t xml:space="preserve">effects would reverberate </w:t>
      </w:r>
      <w:r w:rsidRPr="002A48B7">
        <w:rPr>
          <w:sz w:val="16"/>
        </w:rPr>
        <w:t xml:space="preserve">for so far and so long that they are difficult to estimate in all their complexity. Hundreds of thousands of people would be too injured or sick to work for weeks or months. Hundreds of thousands more would evacuate to locations far from their jobs. Many places of employment would have to be abandoned because of the radioactive fallout. Insurance companies would reel under the losses; but at the same time, many insurance policies exclude the effects of nuclear attacks—an item insurers considered beyond their ability to cover—so the owners of thousands of buildings would not have the insurance payments needed to cover the cost of fixing them, thousands of companies would go bankrupt, and banks would be left holding an immense number of mortgages that would never be repaid. </w:t>
      </w:r>
      <w:r w:rsidRPr="002A48B7">
        <w:rPr>
          <w:rStyle w:val="StyleUnderline"/>
        </w:rPr>
        <w:t>Consumer and investor confidence would</w:t>
      </w:r>
      <w:r w:rsidRPr="002A48B7">
        <w:rPr>
          <w:sz w:val="16"/>
        </w:rPr>
        <w:t xml:space="preserve"> likely </w:t>
      </w:r>
      <w:r w:rsidRPr="002A48B7">
        <w:rPr>
          <w:rStyle w:val="Emphasis"/>
        </w:rPr>
        <w:t>be dramatically affected</w:t>
      </w:r>
      <w:r w:rsidRPr="002A48B7">
        <w:rPr>
          <w:sz w:val="16"/>
        </w:rPr>
        <w:t xml:space="preserve">, as worried people slowed their spending. Enormous new homeland security and military investments would be very likely. If the bomb had come in a shipping container, the targeted country—and possibly others—might stop all containers from entering until it could devise a system for ensuring they could never again be used for such a purpose, throwing a wrench into the gears of global trade for an extended period. (And this might well occur even if a shipping container had not been the means of delivery.) Even the far smaller 9/11 attacks are estimated to have caused economic aftershocks costing almost $1 trillion even excluding the multi-trillion-dollar costs of the wars that ensued. The cost of a terrorist nuclear attack in a major city would likely be many times higher. The most severe effects would be local, but the effects of trade disruptions, reduced economic activity, and more would reverberate around the world. Consequently, while some countries may feel that nuclear terrorism is only a concern for the </w:t>
      </w:r>
      <w:proofErr w:type="spellStart"/>
      <w:r w:rsidRPr="002A48B7">
        <w:rPr>
          <w:sz w:val="16"/>
        </w:rPr>
        <w:t>countries</w:t>
      </w:r>
      <w:proofErr w:type="spellEnd"/>
      <w:r w:rsidRPr="002A48B7">
        <w:rPr>
          <w:sz w:val="16"/>
        </w:rPr>
        <w:t xml:space="preserve"> most likely to be targeted—such as the United States—in reality it is a threat to everyone, everywhere. In 2005, then-UN Secretary-General Kofi Annan warned that these global effects would push “tens of millions of people into dire poverty,” creating “a second death toll throughout the developing world.” One recent estimate suggested that a nuclear attack in an urban area would cause a global recession, cutting global Gross Domestic Product by some two percent, and pushing an additional 30 million people in the developing world into extreme poverty. Desperate dilemmas. In short, an </w:t>
      </w:r>
      <w:r w:rsidRPr="002A48B7">
        <w:rPr>
          <w:rStyle w:val="Emphasis"/>
        </w:rPr>
        <w:t xml:space="preserve">act of </w:t>
      </w:r>
      <w:r w:rsidRPr="00145238">
        <w:rPr>
          <w:rStyle w:val="Emphasis"/>
        </w:rPr>
        <w:t>nuclear terrorism could rip the heart out of a major city</w:t>
      </w:r>
      <w:r w:rsidRPr="002A48B7">
        <w:rPr>
          <w:sz w:val="16"/>
        </w:rPr>
        <w:t xml:space="preserve">, and cause ripple effects throughout the world. The government of the country attacked would face desperate decisions: How to help the city attacked? How to prevent further attacks? How to respond or retaliate? </w:t>
      </w:r>
      <w:r w:rsidRPr="00145238">
        <w:rPr>
          <w:rStyle w:val="StyleUnderline"/>
        </w:rPr>
        <w:t>Terrorists</w:t>
      </w:r>
      <w:r w:rsidRPr="002A48B7">
        <w:rPr>
          <w:sz w:val="16"/>
        </w:rPr>
        <w:t>—either those who committed the attack or others—</w:t>
      </w:r>
      <w:r w:rsidRPr="00145238">
        <w:rPr>
          <w:rStyle w:val="StyleUnderline"/>
        </w:rPr>
        <w:t>would</w:t>
      </w:r>
      <w:r w:rsidRPr="002A48B7">
        <w:rPr>
          <w:sz w:val="16"/>
        </w:rPr>
        <w:t xml:space="preserve"> probably </w:t>
      </w:r>
      <w:r w:rsidRPr="00145238">
        <w:rPr>
          <w:rStyle w:val="StyleUnderline"/>
        </w:rPr>
        <w:t xml:space="preserve">claim </w:t>
      </w:r>
      <w:r w:rsidRPr="002A48B7">
        <w:rPr>
          <w:rStyle w:val="StyleUnderline"/>
        </w:rPr>
        <w:t xml:space="preserve">they had </w:t>
      </w:r>
      <w:r w:rsidRPr="00145238">
        <w:rPr>
          <w:rStyle w:val="StyleUnderline"/>
        </w:rPr>
        <w:t>more bombs</w:t>
      </w:r>
      <w:r w:rsidRPr="002A48B7">
        <w:rPr>
          <w:sz w:val="16"/>
        </w:rPr>
        <w:t xml:space="preserve"> already hidden in other cities (whether they did or not), and threaten to detonate them unless their demands were met. The fear that this might be true could lead people to flee major cities in a large-scale, uncontrolled evacuation. There is very little ability to support the population of major cities in the surrounding countryside. The potential for widespread havoc and economic chaos is very real. If the detonation took place in the capital of the nation attacked, </w:t>
      </w:r>
      <w:r w:rsidRPr="00145238">
        <w:rPr>
          <w:rStyle w:val="Emphasis"/>
        </w:rPr>
        <w:t>much of the government might be destroyed</w:t>
      </w:r>
      <w:r w:rsidRPr="002A48B7">
        <w:rPr>
          <w:sz w:val="16"/>
        </w:rPr>
        <w:t xml:space="preserve">. A bomb in Washington, D.C., for example, might kill the President, the Vice President, and many of the members of Congress and the Supreme Court. (Having some plausible national leader survive is a key reason why one cabinet member is always elsewhere on the night of the State of the Union address.) Elaborate, classified plans for “continuity of government” have already been drawn up in a number of countries, but the potential for chaos and confusion—if almost all of a country’s top leaders were killed—would still be enormous.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some have argued for passing legislation in advance giving the government emergency powers to act—and creating procedures, for example, for legitimately replacing most of the House of Representatives. But to date, no such legislative preparations have been made. In what would inevitably be a desperate effort to prevent further attacks, traditional </w:t>
      </w:r>
      <w:r w:rsidRPr="00145238">
        <w:rPr>
          <w:rStyle w:val="StyleUnderline"/>
        </w:rPr>
        <w:t xml:space="preserve">standards of civil liberties </w:t>
      </w:r>
      <w:r w:rsidRPr="002A48B7">
        <w:rPr>
          <w:rStyle w:val="StyleUnderline"/>
        </w:rPr>
        <w:t xml:space="preserve">might be </w:t>
      </w:r>
      <w:r w:rsidRPr="00145238">
        <w:rPr>
          <w:rStyle w:val="StyleUnderline"/>
        </w:rPr>
        <w:t>jettisoned</w:t>
      </w:r>
      <w:r w:rsidRPr="002A48B7">
        <w:rPr>
          <w:sz w:val="16"/>
        </w:rPr>
        <w:t xml:space="preserve">, at least for a time—particularly when people realized that the fuel for the bomb that had done such damage would easily have fit in a suitcase. Old rules limiting search and surveillance could be among the first to go. The government might well impose martial law as it sought to control the situation, hunt for the perpetrators, and find any additional weapons or nuclear materials they might have. Even the far smaller attacks of 9/11 saw the US government authorizing torture of prisoners and mass electronic surveillance. And what standards of international order and law would still hold sway? The </w:t>
      </w:r>
      <w:r w:rsidRPr="00145238">
        <w:rPr>
          <w:rStyle w:val="Emphasis"/>
        </w:rPr>
        <w:t>country attacked</w:t>
      </w:r>
      <w:r w:rsidRPr="002A48B7">
        <w:rPr>
          <w:sz w:val="16"/>
        </w:rPr>
        <w:t xml:space="preserve"> might well </w:t>
      </w:r>
      <w:r w:rsidRPr="00145238">
        <w:rPr>
          <w:rStyle w:val="Emphasis"/>
        </w:rPr>
        <w:t>lash out militarily</w:t>
      </w:r>
      <w:r w:rsidRPr="002A48B7">
        <w:rPr>
          <w:sz w:val="16"/>
        </w:rPr>
        <w:t xml:space="preserve"> at whatever countries it thought might bear a portion of responsibility. (A terrifying description of the kinds of discussions that might occur appeared in Brian Jenkins’ book, Will Terrorists Go Nuclear?) With the nuclear threshold already crossed in this scenario—at least by terrorists—it is conceivable that some of the </w:t>
      </w:r>
      <w:r w:rsidRPr="00145238">
        <w:rPr>
          <w:rStyle w:val="Emphasis"/>
        </w:rPr>
        <w:t xml:space="preserve">resulting conflicts </w:t>
      </w:r>
      <w:r w:rsidRPr="002A48B7">
        <w:rPr>
          <w:sz w:val="16"/>
        </w:rPr>
        <w:t>might</w:t>
      </w:r>
      <w:r w:rsidRPr="00145238">
        <w:rPr>
          <w:rStyle w:val="Emphasis"/>
        </w:rPr>
        <w:t xml:space="preserve"> escalate to nuclear use</w:t>
      </w:r>
      <w:r w:rsidRPr="002A48B7">
        <w:rPr>
          <w:sz w:val="16"/>
        </w:rPr>
        <w:t xml:space="preserve">. </w:t>
      </w:r>
      <w:r w:rsidRPr="00145238">
        <w:rPr>
          <w:rStyle w:val="StyleUnderline"/>
        </w:rPr>
        <w:t>International politics could become</w:t>
      </w:r>
      <w:r w:rsidRPr="002A48B7">
        <w:rPr>
          <w:sz w:val="16"/>
        </w:rPr>
        <w:t xml:space="preserve"> more brutish and </w:t>
      </w:r>
      <w:r w:rsidRPr="00145238">
        <w:rPr>
          <w:rStyle w:val="Emphasis"/>
        </w:rPr>
        <w:t>violent</w:t>
      </w:r>
      <w:r w:rsidRPr="002A48B7">
        <w:rPr>
          <w:sz w:val="16"/>
        </w:rPr>
        <w:t xml:space="preserve">, with powerful states taking unilateral action, by force if necessary, in an effort to ensure their security. After 9/11, the United States led the invasions of two sovereign nations, in wars that have since cost hundreds of thousands of lives and trillions of dollars, while plunging a region into chaos. Would the reaction after a far more devastating nuclear attack be any less? In particular, the idea that each state can decide for itself how much security to provide for nuclear weapons and their essential ingredients would likely be seen as totally unacceptable following such an attack. Powerful states would likely demand that others surrender their nuclear material or accept foreign troops (or other imposed security measures) to guard it. That could well be the first step toward a more profound transformation of the international system. After such a catastrophe, </w:t>
      </w:r>
      <w:r w:rsidRPr="00145238">
        <w:rPr>
          <w:rStyle w:val="StyleUnderline"/>
        </w:rPr>
        <w:t>major powers</w:t>
      </w:r>
      <w:r w:rsidRPr="002A48B7">
        <w:rPr>
          <w:rStyle w:val="StyleUnderline"/>
        </w:rPr>
        <w:t xml:space="preserve"> </w:t>
      </w:r>
      <w:r w:rsidRPr="002A48B7">
        <w:rPr>
          <w:sz w:val="16"/>
        </w:rPr>
        <w:t xml:space="preserve">may </w:t>
      </w:r>
      <w:r w:rsidRPr="002A48B7">
        <w:rPr>
          <w:rStyle w:val="Emphasis"/>
        </w:rPr>
        <w:t xml:space="preserve">feel </w:t>
      </w:r>
      <w:r w:rsidRPr="00145238">
        <w:rPr>
          <w:rStyle w:val="Emphasis"/>
        </w:rPr>
        <w:t>compelled to</w:t>
      </w:r>
      <w:r w:rsidRPr="002A48B7">
        <w:rPr>
          <w:sz w:val="16"/>
        </w:rPr>
        <w:t xml:space="preserve"> more freely </w:t>
      </w:r>
      <w:r w:rsidRPr="00145238">
        <w:rPr>
          <w:rStyle w:val="Emphasis"/>
        </w:rPr>
        <w:t>engage in preventive war, seizing territories</w:t>
      </w:r>
      <w:r w:rsidRPr="002A48B7">
        <w:rPr>
          <w:sz w:val="16"/>
        </w:rPr>
        <w:t xml:space="preserve"> they worry might otherwise be terrorist safe havens, and taking other steps they see as brutal but necessary to preserve their security. For this reason, foreign policy analyst Stephen Krasner has argued that “conventional </w:t>
      </w:r>
      <w:r w:rsidRPr="00145238">
        <w:rPr>
          <w:rStyle w:val="Emphasis"/>
        </w:rPr>
        <w:t xml:space="preserve">rules of sovereignty </w:t>
      </w:r>
      <w:r w:rsidRPr="002A48B7">
        <w:rPr>
          <w:rStyle w:val="Emphasis"/>
        </w:rPr>
        <w:t xml:space="preserve">would be </w:t>
      </w:r>
      <w:r w:rsidRPr="00145238">
        <w:rPr>
          <w:rStyle w:val="Emphasis"/>
        </w:rPr>
        <w:t>abandoned</w:t>
      </w:r>
      <w:r w:rsidRPr="002A48B7">
        <w:rPr>
          <w:sz w:val="16"/>
        </w:rPr>
        <w:t xml:space="preserve"> overnight.” Confidence in both the national security institutions of the country attacked and international institutions such as the International Atomic Energy Agency and the United Nations, which had so manifestly failed to prevent the devastation, might erode. The effect on nuclear weapons policies is hard to predict: One can imagine new nuclear terror driving a new push for nuclear disarmament, but one could also imagine states feeling more certain than ever before that they needed nuclear weapons. Prevention: The essential remedy. Given the horrifying consequences of such an event, while there is certainly a need to be better prepared to respond, the primary focus must be on prevention. Fortunately, there is good news on this front. To date, there is no evidence that nuclear weapons or the materials needed to make them have ever fallen into the hands of a terrorist group; even large and sophisticated terrorist groups that have tried to get nuclear weapons have failed to do so; and the international community has taken a wide range of actions over the past quarter-century (and particularly over the 2010-2016 period of the nuclear security summits) that have drastically improved the security measures for nuclear weapons and materials around the world. Nevertheless, while the chance of such a nightmare unfolding is probably small, it is certainly not small enough to justify complacency. </w:t>
      </w:r>
      <w:r w:rsidRPr="00145238">
        <w:rPr>
          <w:rStyle w:val="Emphasis"/>
        </w:rPr>
        <w:t>Al Qaeda had a focused effort to acquire nuclear weapons</w:t>
      </w:r>
      <w:r w:rsidRPr="002A48B7">
        <w:rPr>
          <w:sz w:val="16"/>
        </w:rPr>
        <w:t xml:space="preserve"> that reported directly to Ayman al-Zawahiri, now the group’s leader, and </w:t>
      </w:r>
      <w:r w:rsidRPr="00145238">
        <w:rPr>
          <w:rStyle w:val="StyleUnderline"/>
        </w:rPr>
        <w:t xml:space="preserve">included </w:t>
      </w:r>
      <w:r w:rsidRPr="002A48B7">
        <w:rPr>
          <w:sz w:val="16"/>
        </w:rPr>
        <w:t>multiple</w:t>
      </w:r>
      <w:r w:rsidRPr="00145238">
        <w:rPr>
          <w:rStyle w:val="StyleUnderline"/>
        </w:rPr>
        <w:t xml:space="preserve"> attempts to get nuclear material and </w:t>
      </w:r>
      <w:r w:rsidRPr="002A48B7">
        <w:rPr>
          <w:rStyle w:val="StyleUnderline"/>
        </w:rPr>
        <w:t xml:space="preserve">recruit nuclear </w:t>
      </w:r>
      <w:r w:rsidRPr="00145238">
        <w:rPr>
          <w:rStyle w:val="StyleUnderline"/>
        </w:rPr>
        <w:t>expertise</w:t>
      </w:r>
      <w:r w:rsidRPr="002A48B7">
        <w:rPr>
          <w:sz w:val="16"/>
        </w:rPr>
        <w:t xml:space="preserve">; Al Qaeda </w:t>
      </w:r>
      <w:r w:rsidRPr="00145238">
        <w:rPr>
          <w:rStyle w:val="Emphasis"/>
        </w:rPr>
        <w:t xml:space="preserve">progressed as far as </w:t>
      </w:r>
      <w:r w:rsidRPr="002A48B7">
        <w:rPr>
          <w:rStyle w:val="Emphasis"/>
        </w:rPr>
        <w:t xml:space="preserve">carrying out </w:t>
      </w:r>
      <w:r w:rsidRPr="00145238">
        <w:rPr>
          <w:rStyle w:val="Emphasis"/>
        </w:rPr>
        <w:t>crude conventional explosive tests</w:t>
      </w:r>
      <w:r w:rsidRPr="002A48B7">
        <w:rPr>
          <w:sz w:val="16"/>
        </w:rPr>
        <w:t xml:space="preserve"> for their bomb program in the Afghan desert. The Japanese terror cult </w:t>
      </w:r>
      <w:proofErr w:type="spellStart"/>
      <w:r w:rsidRPr="002A48B7">
        <w:rPr>
          <w:sz w:val="16"/>
        </w:rPr>
        <w:t>Aum</w:t>
      </w:r>
      <w:proofErr w:type="spellEnd"/>
      <w:r w:rsidRPr="002A48B7">
        <w:rPr>
          <w:sz w:val="16"/>
        </w:rPr>
        <w:t xml:space="preserve"> Shinrikyo—the group that launched nerve gas attacks in the Tokyo subway in 1995— also pursued nuclear weapons. To date, there are only hints of nuclear interest from the Islamic State, but if it did turn to nuclear pursuits, even with the imminent defeat of its geographic caliphate in Iraq and Syria, it still has more money, people, and ability to recruit experts globally than most past terrorist groups, raising a serious concern. With at least two terrorist groups having pursued nuclear weapons over the past quarter-century, and possibly more, it is unlikely they will be the last.</w:t>
      </w:r>
    </w:p>
    <w:p w14:paraId="2AD524FF" w14:textId="77777777" w:rsidR="00145238" w:rsidRPr="00145238" w:rsidRDefault="00145238" w:rsidP="00145238"/>
    <w:p w14:paraId="3D522DA7" w14:textId="7CFF8AC8" w:rsidR="00145238" w:rsidRDefault="00145238" w:rsidP="00145238">
      <w:pPr>
        <w:pStyle w:val="Heading3"/>
      </w:pPr>
      <w:r>
        <w:t>AT: Not Feasible</w:t>
      </w:r>
    </w:p>
    <w:p w14:paraId="1B75FA65" w14:textId="77777777" w:rsidR="00145238" w:rsidRPr="002A48B7" w:rsidRDefault="00145238" w:rsidP="00145238">
      <w:pPr>
        <w:pStyle w:val="Heading4"/>
      </w:pPr>
      <w:r w:rsidRPr="002A48B7">
        <w:t>A variety of recent developments have eliminated the major impediments to nuclear terror</w:t>
      </w:r>
    </w:p>
    <w:p w14:paraId="1813C757" w14:textId="33E07DCA" w:rsidR="00145238" w:rsidRPr="002A48B7" w:rsidRDefault="00145238" w:rsidP="00145238">
      <w:pPr>
        <w:spacing w:after="0" w:line="240" w:lineRule="auto"/>
        <w:rPr>
          <w:rStyle w:val="Style13ptBold"/>
          <w:b w:val="0"/>
        </w:rPr>
      </w:pPr>
      <w:r w:rsidRPr="002A48B7">
        <w:rPr>
          <w:rStyle w:val="Style13ptBold"/>
        </w:rPr>
        <w:t>Allison 18</w:t>
      </w:r>
      <w:r w:rsidRPr="002A48B7">
        <w:t xml:space="preserve"> - political scientist and professor at the John F. Kennedy School of Government</w:t>
      </w:r>
      <w:r>
        <w:t xml:space="preserve">, </w:t>
      </w:r>
      <w:r w:rsidRPr="002A48B7">
        <w:t xml:space="preserve">Graham, </w:t>
      </w:r>
      <w:hyperlink r:id="rId59" w:history="1">
        <w:r w:rsidRPr="002A48B7">
          <w:t>http://cco.ndu.edu/News/Article/1507316/nuclear-terrorism-did-we-beat-the-odds-or-change-them/</w:t>
        </w:r>
      </w:hyperlink>
    </w:p>
    <w:p w14:paraId="49D3157E" w14:textId="77777777" w:rsidR="00145238" w:rsidRPr="002A48B7" w:rsidRDefault="00145238" w:rsidP="00145238">
      <w:pPr>
        <w:rPr>
          <w:u w:val="single"/>
        </w:rPr>
      </w:pPr>
      <w:r w:rsidRPr="002A48B7">
        <w:rPr>
          <w:rStyle w:val="StyleUnderline"/>
        </w:rPr>
        <w:t xml:space="preserve">Despite </w:t>
      </w:r>
      <w:r w:rsidRPr="002A48B7">
        <w:rPr>
          <w:sz w:val="14"/>
        </w:rPr>
        <w:t xml:space="preserve">these </w:t>
      </w:r>
      <w:r w:rsidRPr="002A48B7">
        <w:rPr>
          <w:rStyle w:val="StyleUnderline"/>
        </w:rPr>
        <w:t xml:space="preserve">successes, there have also been numerous missed opportunities and </w:t>
      </w:r>
      <w:r w:rsidRPr="00145238">
        <w:rPr>
          <w:rStyle w:val="StyleUnderline"/>
        </w:rPr>
        <w:t>structural shifts</w:t>
      </w:r>
      <w:r w:rsidRPr="002A48B7">
        <w:rPr>
          <w:rStyle w:val="StyleUnderline"/>
        </w:rPr>
        <w:t xml:space="preserve"> </w:t>
      </w:r>
      <w:r w:rsidRPr="002A48B7">
        <w:rPr>
          <w:sz w:val="14"/>
        </w:rPr>
        <w:t>during the past 13 years</w:t>
      </w:r>
      <w:r w:rsidRPr="002A48B7">
        <w:rPr>
          <w:rStyle w:val="StyleUnderline"/>
        </w:rPr>
        <w:t xml:space="preserve"> that have </w:t>
      </w:r>
      <w:r w:rsidRPr="00145238">
        <w:rPr>
          <w:rStyle w:val="StyleUnderline"/>
        </w:rPr>
        <w:t>increased</w:t>
      </w:r>
      <w:r w:rsidRPr="002A48B7">
        <w:rPr>
          <w:rStyle w:val="StyleUnderline"/>
        </w:rPr>
        <w:t xml:space="preserve"> the </w:t>
      </w:r>
      <w:r w:rsidRPr="00145238">
        <w:rPr>
          <w:rStyle w:val="StyleUnderline"/>
        </w:rPr>
        <w:t>risk of nuclear terror</w:t>
      </w:r>
      <w:r w:rsidRPr="002A48B7">
        <w:rPr>
          <w:rStyle w:val="StyleUnderline"/>
        </w:rPr>
        <w:t>ism.</w:t>
      </w:r>
      <w:r w:rsidRPr="002A48B7">
        <w:rPr>
          <w:sz w:val="14"/>
        </w:rPr>
        <w:t xml:space="preserve"> Obama’s success in Iran is offset by his failure to stop North Korea’s nuclear advance. </w:t>
      </w:r>
      <w:r w:rsidRPr="002A48B7">
        <w:rPr>
          <w:rStyle w:val="StyleUnderline"/>
        </w:rPr>
        <w:t>North Korea is today the world’s leading candidate to become “Nukes ‘R’ Us.”</w:t>
      </w:r>
      <w:r w:rsidRPr="002A48B7">
        <w:rPr>
          <w:sz w:val="14"/>
        </w:rPr>
        <w:t xml:space="preserve"> Long known in intelligence circles as “Missiles ‘R’ Us” for having sold and delivered missiles to Iran, Syria, Pakistan, and others, it has repeatedly demonstrated its willingness to “sell anything it has to anybody who has the cash to buy it,” as former Secretary of Defense Robert Gates famously noted.23 Indeed, </w:t>
      </w:r>
      <w:r w:rsidRPr="00145238">
        <w:rPr>
          <w:rStyle w:val="StyleUnderline"/>
        </w:rPr>
        <w:t>anyone who doubts</w:t>
      </w:r>
      <w:r w:rsidRPr="002A48B7">
        <w:rPr>
          <w:rStyle w:val="StyleUnderline"/>
        </w:rPr>
        <w:t xml:space="preserve"> that N</w:t>
      </w:r>
      <w:r w:rsidRPr="002A48B7">
        <w:rPr>
          <w:sz w:val="14"/>
        </w:rPr>
        <w:t xml:space="preserve">orth </w:t>
      </w:r>
      <w:r w:rsidRPr="002A48B7">
        <w:rPr>
          <w:rStyle w:val="StyleUnderline"/>
        </w:rPr>
        <w:t>K</w:t>
      </w:r>
      <w:r w:rsidRPr="002A48B7">
        <w:rPr>
          <w:sz w:val="14"/>
        </w:rPr>
        <w:t>orea</w:t>
      </w:r>
      <w:r w:rsidRPr="002A48B7">
        <w:rPr>
          <w:rStyle w:val="StyleUnderline"/>
        </w:rPr>
        <w:t xml:space="preserve"> would sell to others the wherewithal to make a nuclear bomb </w:t>
      </w:r>
      <w:r w:rsidRPr="00145238">
        <w:rPr>
          <w:rStyle w:val="StyleUnderline"/>
        </w:rPr>
        <w:t xml:space="preserve">should pause and examine </w:t>
      </w:r>
      <w:r w:rsidRPr="002A48B7">
        <w:rPr>
          <w:rStyle w:val="StyleUnderline"/>
        </w:rPr>
        <w:t xml:space="preserve">what they did in </w:t>
      </w:r>
      <w:r w:rsidRPr="00145238">
        <w:rPr>
          <w:rStyle w:val="StyleUnderline"/>
        </w:rPr>
        <w:t>Syria.</w:t>
      </w:r>
      <w:r w:rsidRPr="002A48B7">
        <w:rPr>
          <w:rStyle w:val="StyleUnderline"/>
        </w:rPr>
        <w:t xml:space="preserve"> </w:t>
      </w:r>
      <w:r w:rsidRPr="002A48B7">
        <w:rPr>
          <w:sz w:val="14"/>
        </w:rPr>
        <w:t>As we learned after Israel attacked and destroyed the Yongbyon-model reactor at al-</w:t>
      </w:r>
      <w:proofErr w:type="spellStart"/>
      <w:r w:rsidRPr="002A48B7">
        <w:rPr>
          <w:sz w:val="14"/>
        </w:rPr>
        <w:t>Kibar</w:t>
      </w:r>
      <w:proofErr w:type="spellEnd"/>
      <w:r w:rsidRPr="002A48B7">
        <w:rPr>
          <w:sz w:val="14"/>
        </w:rPr>
        <w:t xml:space="preserve"> in Syria in 2007, North Korea</w:t>
      </w:r>
      <w:r w:rsidRPr="002A48B7">
        <w:rPr>
          <w:rStyle w:val="StyleUnderline"/>
        </w:rPr>
        <w:t xml:space="preserve"> </w:t>
      </w:r>
      <w:r w:rsidRPr="00145238">
        <w:rPr>
          <w:rStyle w:val="StyleUnderline"/>
        </w:rPr>
        <w:t>sold materials, designs, and expertise to</w:t>
      </w:r>
      <w:r w:rsidRPr="002A48B7">
        <w:rPr>
          <w:rStyle w:val="StyleUnderline"/>
        </w:rPr>
        <w:t xml:space="preserve"> help</w:t>
      </w:r>
      <w:r w:rsidRPr="002A48B7">
        <w:rPr>
          <w:sz w:val="14"/>
        </w:rPr>
        <w:t xml:space="preserve"> Syria</w:t>
      </w:r>
      <w:r w:rsidRPr="002A48B7">
        <w:rPr>
          <w:rStyle w:val="StyleUnderline"/>
        </w:rPr>
        <w:t xml:space="preserve"> </w:t>
      </w:r>
      <w:r w:rsidRPr="00145238">
        <w:rPr>
          <w:rStyle w:val="StyleUnderline"/>
        </w:rPr>
        <w:t>build a</w:t>
      </w:r>
      <w:r w:rsidRPr="002A48B7">
        <w:rPr>
          <w:rStyle w:val="StyleUnderline"/>
        </w:rPr>
        <w:t xml:space="preserve"> plutonium-producing nuclear </w:t>
      </w:r>
      <w:r w:rsidRPr="00145238">
        <w:rPr>
          <w:rStyle w:val="StyleUnderline"/>
        </w:rPr>
        <w:t>reactor.</w:t>
      </w:r>
      <w:r w:rsidRPr="002A48B7">
        <w:rPr>
          <w:sz w:val="14"/>
        </w:rPr>
        <w:t xml:space="preserve">24 </w:t>
      </w:r>
      <w:r w:rsidRPr="002A48B7">
        <w:rPr>
          <w:rStyle w:val="StyleUnderline"/>
        </w:rPr>
        <w:t xml:space="preserve">By now that </w:t>
      </w:r>
      <w:r w:rsidRPr="002A48B7">
        <w:rPr>
          <w:sz w:val="14"/>
        </w:rPr>
        <w:t xml:space="preserve">reactor </w:t>
      </w:r>
      <w:r w:rsidRPr="002A48B7">
        <w:rPr>
          <w:rStyle w:val="StyleUnderline"/>
        </w:rPr>
        <w:t>would have produced enough plutonium for a dozen nuclear bombs.</w:t>
      </w:r>
      <w:r w:rsidRPr="002A48B7">
        <w:rPr>
          <w:sz w:val="14"/>
        </w:rPr>
        <w:t xml:space="preserve"> Moreover, what price did North Korea pay for having proliferated nuclear-weapons technologies and materials? In 2006, after watching North Korea test its first nuclear device and fearing that it might do something this reckless, President Bush issued a solemn warning. Declaring that sale or transfer of any nuclear weapon or nuclear-weapons material and technologies would cross a bright red line, Bush warned that any sale that violated this prohibition would be held “fully accountable.”25 But after North Korea was found to have disregarded this warning, how did the United States respond? When Israel informed the Bush Administration that it had discovered this facility as the project was approaching completion, the United States not only failed to take military action itself to stop it, but urged Israel to take the issue to the United Nations. Just weeks after Israel disregarded U.S. advice and destroyed the reactor, the United States returned to the Six-Party Talks with North Korea. And less than a year later, President Bush gave the Kim regime a significant concession by removing it from the list of state sponsors of terrorism in return for inspections on and initial steps to dismantle the Yongbyon reactor—a deal that Pyongyang reneged on just six months later when it kicked out the inspectors and announced that it would resume reprocessing at the reactor.26 When Nuclear Terrorism appeared in 2004, North Korea had yet to conduct a nuclear test. Since then, it has conducted six nuclear tests, including one in September 2017 that produced a yield ten-times that of the Hiroshima bomb.27 In Obama’s two terms, Kim Jong Un and his father, Kim Jong Il, conducted 80 missile tests. In Trump’s first year in office, Kim Jong Un has so far conducted 20 additional missile tests, including three ICBM tests.28 Today, North Korea stands on the threshold of a credible nuclear threat to the U.S. homeland. If North Korea succeeds in completing its nuclear deterrent, leaders of other rogue states will certainly take note. As North Korea has continued violating UN injunctions to halt its nuclear and missile programs, the United States and its allies have ratcheted up sanctions on the Kim regime. The United States and China now insist that the most severe sanctions ever are “biting” and that “maximum pressure” on North Korea will force the Kim regime to relent and comply in order to avoid collapse. Those who have been watching this issue for the past two decades have heard that hope before. Moreover, tightening sanctions give a cash-strapped regime greater incentives to turn to the nuclear black market. The United States has warned Kim Jong Un that selling nuclear weapons or weapons-usable nuclear materials would cross an inviolable red line. But as noted above, President Bush drew this red line a decade ago for Kim’s father—but to no effect. At this point, how credible will another threat from the United States to “punish” North Korea for selling nuclear weapons or material be? Indeed, our predicament today is even more difficult. If Kim Jong Un launches his next series of ICBM tests and the IC concludes that he has the capability to attack the American homeland, how credible will any U.S. threat to punish North Korea for anything short of a full-scale attack on South Korea or the United States be? As Kim’s advisers will ask, if the United States is not prepared to act on its threat to prevent North Korea from acquiring the ability to strike the American homeland, why would they act if North Korea sold nuclear weapons to Iran? Even if Trump succeeds in halting Kim’s progress short of a credible ICBM threat to the U.S. homeland, which seems unlikely at this point, the threat of nuclear terrorism emanating from North Korea will continue to require a significant U.S. campaign to deter and prevent. Due to the inability of previous administrations to stop North Korea’s progress earlier, a nuclear-armed North Korea, with the capacity and perhaps willingness to sell, will remain a major challenge not only for Trump but for his successors. </w:t>
      </w:r>
      <w:r w:rsidRPr="002A48B7">
        <w:rPr>
          <w:rStyle w:val="StyleUnderline"/>
        </w:rPr>
        <w:t xml:space="preserve">Another major long-term challenge </w:t>
      </w:r>
      <w:r w:rsidRPr="00145238">
        <w:rPr>
          <w:rStyle w:val="StyleUnderline"/>
        </w:rPr>
        <w:t xml:space="preserve">is the </w:t>
      </w:r>
      <w:r w:rsidRPr="002A48B7">
        <w:rPr>
          <w:rStyle w:val="StyleUnderline"/>
        </w:rPr>
        <w:t xml:space="preserve">relentless </w:t>
      </w:r>
      <w:r w:rsidRPr="00145238">
        <w:rPr>
          <w:rStyle w:val="StyleUnderline"/>
        </w:rPr>
        <w:t>advance of science and tech</w:t>
      </w:r>
      <w:r w:rsidRPr="002A48B7">
        <w:rPr>
          <w:rStyle w:val="StyleUnderline"/>
        </w:rPr>
        <w:t xml:space="preserve">nology </w:t>
      </w:r>
      <w:r w:rsidRPr="00145238">
        <w:rPr>
          <w:rStyle w:val="StyleUnderline"/>
        </w:rPr>
        <w:t>and the accelerating diffusion of</w:t>
      </w:r>
      <w:r w:rsidRPr="002A48B7">
        <w:rPr>
          <w:rStyle w:val="StyleUnderline"/>
        </w:rPr>
        <w:t xml:space="preserve"> nuclear and radiological </w:t>
      </w:r>
      <w:r w:rsidRPr="00145238">
        <w:rPr>
          <w:rStyle w:val="StyleUnderline"/>
        </w:rPr>
        <w:t xml:space="preserve">know-how. </w:t>
      </w:r>
      <w:r w:rsidRPr="002A48B7">
        <w:rPr>
          <w:rStyle w:val="StyleUnderline"/>
        </w:rPr>
        <w:t xml:space="preserve">The </w:t>
      </w:r>
      <w:r w:rsidRPr="00145238">
        <w:rPr>
          <w:rStyle w:val="StyleUnderline"/>
        </w:rPr>
        <w:t>prolif</w:t>
      </w:r>
      <w:r w:rsidRPr="002A48B7">
        <w:rPr>
          <w:rStyle w:val="StyleUnderline"/>
        </w:rPr>
        <w:t xml:space="preserve">eration </w:t>
      </w:r>
      <w:r w:rsidRPr="00145238">
        <w:rPr>
          <w:rStyle w:val="StyleUnderline"/>
        </w:rPr>
        <w:t>of advanced manufacturing has made it easier to produce components</w:t>
      </w:r>
      <w:r w:rsidRPr="002A48B7">
        <w:rPr>
          <w:rStyle w:val="StyleUnderline"/>
        </w:rPr>
        <w:t xml:space="preserve"> needed for a bomb. For example, the A.Q. Khan nuclear black market network manufactured key parts for centrifuges in workshops </w:t>
      </w:r>
      <w:r w:rsidRPr="002A48B7">
        <w:rPr>
          <w:sz w:val="14"/>
        </w:rPr>
        <w:t xml:space="preserve">in Malaysia.29 </w:t>
      </w:r>
      <w:r w:rsidRPr="002A48B7">
        <w:rPr>
          <w:rStyle w:val="StyleUnderline"/>
        </w:rPr>
        <w:t xml:space="preserve">Furthermore, the widespread availability of radiological material in medical and research settings has led to the recognition that </w:t>
      </w:r>
      <w:r w:rsidRPr="00145238">
        <w:rPr>
          <w:rStyle w:val="StyleUnderline"/>
        </w:rPr>
        <w:t>it is</w:t>
      </w:r>
      <w:r w:rsidRPr="002A48B7">
        <w:rPr>
          <w:rStyle w:val="StyleUnderline"/>
        </w:rPr>
        <w:t xml:space="preserve"> simply </w:t>
      </w:r>
      <w:r w:rsidRPr="00145238">
        <w:rPr>
          <w:rStyle w:val="StyleUnderline"/>
        </w:rPr>
        <w:t>a matter of when, not if,</w:t>
      </w:r>
      <w:r w:rsidRPr="002A48B7">
        <w:rPr>
          <w:rStyle w:val="StyleUnderline"/>
        </w:rPr>
        <w:t xml:space="preserve"> terrorists detonate a dirty bomb.</w:t>
      </w:r>
      <w:r w:rsidRPr="002A48B7">
        <w:rPr>
          <w:sz w:val="14"/>
        </w:rPr>
        <w:t xml:space="preserve"> This reminds us of one of the hardest truths about modern life: </w:t>
      </w:r>
      <w:r w:rsidRPr="002A48B7">
        <w:rPr>
          <w:rStyle w:val="StyleUnderline"/>
        </w:rPr>
        <w:t xml:space="preserve">the same advances that enrich and prolong our lives also empower potential killers to achieve their deadly ambitions. </w:t>
      </w:r>
      <w:r w:rsidRPr="002A48B7">
        <w:rPr>
          <w:sz w:val="14"/>
        </w:rPr>
        <w:t xml:space="preserve">While those potential killers are not as cohesively organized as they were prior to 9/11 when al-Qaeda had a coordinated WMD effort, the terrorist threat has metastasized. Al-Qaeda morphed into ISIL and an array of affiliates like al-Shabaab in Somalia. These newer terrorist organizations will undoubtedly splinter further as a result of the loss of ISIL and al-Qaeda’s main safe havens. But these groups have demonstrated a remarkable ability to find hosts in other fragile states around the globe, from Niger to Yemen, and even within more stable states, like Indonesia. Furthermore, the widening scope of U.S. counterterrorism operations has continued to create new mutations. The United States has now conducted drone strikes and Special Forces raids in at least seven Muslim-majority countries: Afghanistan, Iraq, Libya, Pakistan, Somalia, Syria, and Yemen. Furthermore, with the Trump Administration’s recent announcement that it will begin flying drone missions out of a new base in Niger, this number will likely rise to include at least Niger and Mali, along whose borders many terrorists operate.30 Despite major efforts to avoid civilian casualties, many strikes have resulted in significant collateral damage, providing fodder for terrorist recruiters.31 Thus, while U.S. counterterrorism operations have been immensely successful in hunting down high-level militants, these efforts in each area must be weighed against the risk that operations could create more enemies than they kill. </w:t>
      </w:r>
      <w:r w:rsidRPr="00145238">
        <w:rPr>
          <w:rStyle w:val="StyleUnderline"/>
        </w:rPr>
        <w:t xml:space="preserve">The battle against Islamic extremist ideologies and their adherents will be a generational challenge. This is </w:t>
      </w:r>
      <w:r w:rsidRPr="002A48B7">
        <w:rPr>
          <w:rStyle w:val="StyleUnderline"/>
        </w:rPr>
        <w:t xml:space="preserve">less a problem to be “fixed” than </w:t>
      </w:r>
      <w:r w:rsidRPr="00145238">
        <w:rPr>
          <w:rStyle w:val="StyleUnderline"/>
        </w:rPr>
        <w:t>a condition that will have to be managed. It will require constant vigilance for as far as any eye can see.</w:t>
      </w:r>
      <w:r w:rsidRPr="002A48B7">
        <w:rPr>
          <w:sz w:val="14"/>
        </w:rPr>
        <w:t xml:space="preserve"> And as long as there are states that are unwilling or unable to suppress terrorists or expel them from their borders, they will find save havens in which to continue. We should never forget that most of the planning and preparation for the 9/11 attack was done by an al-Qaeda cell in Hamburg, Germany. Moreover, while al-Qaeda’s core has been decimated, its remaining </w:t>
      </w:r>
      <w:r w:rsidRPr="002A48B7">
        <w:rPr>
          <w:rStyle w:val="StyleUnderline"/>
        </w:rPr>
        <w:t>leaders continue to find refuge in</w:t>
      </w:r>
      <w:r w:rsidRPr="002A48B7">
        <w:rPr>
          <w:sz w:val="14"/>
        </w:rPr>
        <w:t xml:space="preserve"> the nuclear-armed ticking time bomb called </w:t>
      </w:r>
      <w:r w:rsidRPr="002A48B7">
        <w:rPr>
          <w:rStyle w:val="StyleUnderline"/>
        </w:rPr>
        <w:t>Pakistan.</w:t>
      </w:r>
    </w:p>
    <w:p w14:paraId="727C0919" w14:textId="77777777" w:rsidR="00145238" w:rsidRPr="00145238" w:rsidRDefault="00145238" w:rsidP="00145238"/>
    <w:p w14:paraId="15402E87" w14:textId="77777777" w:rsidR="00145238" w:rsidRDefault="00145238" w:rsidP="00BD3514"/>
    <w:p w14:paraId="171529AF" w14:textId="77777777" w:rsidR="00145238" w:rsidRDefault="00145238" w:rsidP="00BD3514"/>
    <w:p w14:paraId="7FBD2D8E" w14:textId="77777777" w:rsidR="00145238" w:rsidRPr="00377815" w:rsidRDefault="00145238" w:rsidP="00BD3514"/>
    <w:p w14:paraId="5C281856" w14:textId="77777777" w:rsidR="0094426C" w:rsidRDefault="0094426C" w:rsidP="0094426C">
      <w:pPr>
        <w:pStyle w:val="Heading3"/>
      </w:pPr>
      <w:r>
        <w:t>Entanglement Internal Link</w:t>
      </w:r>
    </w:p>
    <w:p w14:paraId="093A77C8" w14:textId="77777777" w:rsidR="0094426C" w:rsidRDefault="0094426C" w:rsidP="0094426C">
      <w:pPr>
        <w:pStyle w:val="Heading4"/>
      </w:pPr>
      <w:r>
        <w:t xml:space="preserve">Arm sales create entanglement – </w:t>
      </w:r>
      <w:r w:rsidRPr="00C41EB6">
        <w:rPr>
          <w:u w:val="single"/>
        </w:rPr>
        <w:t>creates intervention</w:t>
      </w:r>
      <w:r>
        <w:t xml:space="preserve"> and </w:t>
      </w:r>
      <w:r w:rsidRPr="00C41EB6">
        <w:rPr>
          <w:u w:val="single"/>
        </w:rPr>
        <w:t>ignites new conflicts</w:t>
      </w:r>
      <w:r>
        <w:t xml:space="preserve"> </w:t>
      </w:r>
    </w:p>
    <w:p w14:paraId="1CCBB90F" w14:textId="77777777" w:rsidR="00740EFF" w:rsidRPr="002F41A3" w:rsidRDefault="00740EFF" w:rsidP="00740EFF">
      <w:pPr>
        <w:rPr>
          <w:rStyle w:val="Style13ptBold"/>
        </w:rPr>
      </w:pPr>
      <w:r w:rsidRPr="002F41A3">
        <w:rPr>
          <w:rStyle w:val="Style13ptBold"/>
        </w:rPr>
        <w:t xml:space="preserve">Thrall, associate professor at the </w:t>
      </w:r>
      <w:proofErr w:type="spellStart"/>
      <w:r w:rsidRPr="002F41A3">
        <w:rPr>
          <w:rStyle w:val="Style13ptBold"/>
        </w:rPr>
        <w:t>Schar</w:t>
      </w:r>
      <w:proofErr w:type="spellEnd"/>
      <w:r w:rsidRPr="002F41A3">
        <w:rPr>
          <w:rStyle w:val="Style13ptBold"/>
        </w:rPr>
        <w:t xml:space="preserve"> School of Policy and Government at George Mason University and a senior fellow at the Cato Institute </w:t>
      </w:r>
      <w:r w:rsidRPr="002F41A3">
        <w:rPr>
          <w:rStyle w:val="Style13ptBold"/>
          <w:color w:val="FF0000"/>
        </w:rPr>
        <w:t xml:space="preserve">AND </w:t>
      </w:r>
      <w:proofErr w:type="spellStart"/>
      <w:r w:rsidRPr="002F41A3">
        <w:rPr>
          <w:rStyle w:val="Style13ptBold"/>
        </w:rPr>
        <w:t>Dorminey</w:t>
      </w:r>
      <w:proofErr w:type="spellEnd"/>
      <w:r w:rsidRPr="002F41A3">
        <w:rPr>
          <w:rStyle w:val="Style13ptBold"/>
        </w:rPr>
        <w:t>, policy analyst at the Cato Institute, 2018</w:t>
      </w:r>
    </w:p>
    <w:p w14:paraId="4E8729F3" w14:textId="77777777" w:rsidR="00740EFF" w:rsidRPr="002F41A3" w:rsidRDefault="00740EFF" w:rsidP="00740EFF">
      <w:r w:rsidRPr="002F41A3">
        <w:t xml:space="preserve">[A. Trevor and Caroline, 3/13/18, “Risky Business: The Role of Arms Sales in U.S. Foreign Policy”, CATO, </w:t>
      </w:r>
      <w:hyperlink r:id="rId60" w:anchor="full" w:history="1">
        <w:r w:rsidRPr="002F41A3">
          <w:rPr>
            <w:rStyle w:val="Hyperlink"/>
          </w:rPr>
          <w:t>https://www.cato.org/publications/policy-analysis/risky-business-role-arms-sales-us-foreign-policy#full</w:t>
        </w:r>
      </w:hyperlink>
      <w:r w:rsidRPr="002F41A3">
        <w:t>, accessed 6-20-19, ZAA]</w:t>
      </w:r>
    </w:p>
    <w:p w14:paraId="02BCDF6E" w14:textId="77777777" w:rsidR="0094426C" w:rsidRPr="00C41EB6" w:rsidRDefault="0094426C" w:rsidP="0094426C">
      <w:pPr>
        <w:rPr>
          <w:sz w:val="10"/>
        </w:rPr>
      </w:pPr>
      <w:r w:rsidRPr="00C41EB6">
        <w:rPr>
          <w:sz w:val="10"/>
        </w:rPr>
        <w:t xml:space="preserve">Entanglement. </w:t>
      </w:r>
      <w:r w:rsidRPr="00C41EB6">
        <w:rPr>
          <w:rStyle w:val="StyleUnderline"/>
        </w:rPr>
        <w:t>Arms sales raise the risk of entanglement in two ways</w:t>
      </w:r>
      <w:r w:rsidRPr="00C41EB6">
        <w:rPr>
          <w:sz w:val="10"/>
        </w:rPr>
        <w:t xml:space="preserve">. </w:t>
      </w:r>
      <w:r w:rsidRPr="00C41EB6">
        <w:rPr>
          <w:rStyle w:val="Emphasis"/>
        </w:rPr>
        <w:t>First</w:t>
      </w:r>
      <w:r w:rsidRPr="00C41EB6">
        <w:rPr>
          <w:sz w:val="10"/>
        </w:rPr>
        <w:t xml:space="preserve">, </w:t>
      </w:r>
      <w:r w:rsidRPr="00C41EB6">
        <w:rPr>
          <w:rStyle w:val="StyleUnderline"/>
        </w:rPr>
        <w:t xml:space="preserve">they can represent early steps down the </w:t>
      </w:r>
      <w:r w:rsidRPr="00C41EB6">
        <w:rPr>
          <w:rStyle w:val="Emphasis"/>
        </w:rPr>
        <w:t>slippery slope</w:t>
      </w:r>
      <w:r w:rsidRPr="00C41EB6">
        <w:rPr>
          <w:rStyle w:val="StyleUnderline"/>
        </w:rPr>
        <w:t xml:space="preserve"> to unwise military intervention</w:t>
      </w:r>
      <w:r w:rsidRPr="00C41EB6">
        <w:rPr>
          <w:sz w:val="10"/>
        </w:rPr>
        <w:t xml:space="preserve">. </w:t>
      </w:r>
      <w:r w:rsidRPr="00C41EB6">
        <w:rPr>
          <w:rStyle w:val="StyleUnderline"/>
        </w:rPr>
        <w:t>Consider</w:t>
      </w:r>
      <w:r w:rsidRPr="00C41EB6">
        <w:rPr>
          <w:sz w:val="10"/>
        </w:rPr>
        <w:t xml:space="preserve"> a case like the </w:t>
      </w:r>
      <w:r w:rsidRPr="00C41EB6">
        <w:rPr>
          <w:rStyle w:val="StyleUnderline"/>
        </w:rPr>
        <w:t>Syrian civil war</w:t>
      </w:r>
      <w:r w:rsidRPr="00C41EB6">
        <w:rPr>
          <w:sz w:val="10"/>
        </w:rPr>
        <w:t xml:space="preserve"> or the many cases during the Cold War in which the United States wanted to support rebels and freedom fighters against oppressive governments.74 In the majority of those cases, American leaders were wary of intervening directly. Instead, </w:t>
      </w:r>
      <w:r w:rsidRPr="00C41EB6">
        <w:rPr>
          <w:rStyle w:val="StyleUnderline"/>
        </w:rPr>
        <w:t>the United States tended to rely on money, training, and arms sales</w:t>
      </w:r>
      <w:r w:rsidRPr="00C41EB6">
        <w:rPr>
          <w:sz w:val="10"/>
        </w:rPr>
        <w:t xml:space="preserve">. </w:t>
      </w:r>
      <w:r w:rsidRPr="00C41EB6">
        <w:rPr>
          <w:rStyle w:val="StyleUnderline"/>
        </w:rPr>
        <w:t xml:space="preserve">But by taking </w:t>
      </w:r>
      <w:r w:rsidRPr="00C41EB6">
        <w:rPr>
          <w:rStyle w:val="Emphasis"/>
        </w:rPr>
        <w:t>concrete steps like arms sales</w:t>
      </w:r>
      <w:r w:rsidRPr="00C41EB6">
        <w:rPr>
          <w:rStyle w:val="StyleUnderline"/>
        </w:rPr>
        <w:t xml:space="preserve"> to support rebel groups, Washington’s psychological investment in the outcome tends to rise, as do the political stakes</w:t>
      </w:r>
      <w:r w:rsidRPr="00C41EB6">
        <w:rPr>
          <w:sz w:val="10"/>
        </w:rPr>
        <w:t xml:space="preserve"> for the president, who will be judged on whether his efforts at support are successful or not. As we saw in the Syrian civil war, for example, Barack </w:t>
      </w:r>
      <w:r w:rsidRPr="00C41EB6">
        <w:rPr>
          <w:rStyle w:val="StyleUnderline"/>
        </w:rPr>
        <w:t xml:space="preserve">Obama’s early efforts to arm Syrian rebels were roundly criticized as feckless, </w:t>
      </w:r>
      <w:r w:rsidRPr="00C41EB6">
        <w:rPr>
          <w:rStyle w:val="Emphasis"/>
        </w:rPr>
        <w:t>increasing pressure on him to intervene</w:t>
      </w:r>
      <w:r w:rsidRPr="00C41EB6">
        <w:rPr>
          <w:rStyle w:val="StyleUnderline"/>
        </w:rPr>
        <w:t xml:space="preserve"> more seriously</w:t>
      </w:r>
      <w:r w:rsidRPr="00C41EB6">
        <w:rPr>
          <w:sz w:val="10"/>
        </w:rPr>
        <w:t xml:space="preserve">.75 History does not provide much guidance about how serious the risk of this form of entanglement might be. During the Cold War, presidents from Nixon onward viewed arms sales as a substitute for sending American troops to do battle with communist forces around the world. The result was an astonishing amount of weaponry transferred or sold to Third World nations, many of which were engaged in active conflicts both external and internal. The risk of superpower conflict made it dangerous to intervene directly; accordingly, the Cold War-era risk of entanglement from arms sales was low.76 </w:t>
      </w:r>
      <w:r w:rsidRPr="00C41EB6">
        <w:rPr>
          <w:rStyle w:val="StyleUnderline"/>
        </w:rPr>
        <w:t>Today</w:t>
      </w:r>
      <w:r w:rsidRPr="00C41EB6">
        <w:rPr>
          <w:sz w:val="10"/>
        </w:rPr>
        <w:t xml:space="preserve">, however, </w:t>
      </w:r>
      <w:r w:rsidRPr="00C41EB6">
        <w:rPr>
          <w:rStyle w:val="StyleUnderline"/>
        </w:rPr>
        <w:t xml:space="preserve">the </w:t>
      </w:r>
      <w:r w:rsidRPr="00C41EB6">
        <w:rPr>
          <w:rStyle w:val="Emphasis"/>
        </w:rPr>
        <w:t>United States does not face nearly as many constraints on its behavior</w:t>
      </w:r>
      <w:r w:rsidRPr="00C41EB6">
        <w:rPr>
          <w:rStyle w:val="StyleUnderline"/>
        </w:rPr>
        <w:t>, as its track record of near-constant military intervention since the end of the Cold War</w:t>
      </w:r>
      <w:r w:rsidRPr="00C41EB6">
        <w:rPr>
          <w:sz w:val="10"/>
        </w:rPr>
        <w:t xml:space="preserve"> indicates. </w:t>
      </w:r>
      <w:r w:rsidRPr="00C41EB6">
        <w:rPr>
          <w:rStyle w:val="StyleUnderline"/>
        </w:rPr>
        <w:t>As a result, the risk of arms sales helping trigger future military intervention is real</w:t>
      </w:r>
      <w:r w:rsidRPr="00C41EB6">
        <w:rPr>
          <w:sz w:val="10"/>
        </w:rPr>
        <w:t xml:space="preserve">, </w:t>
      </w:r>
      <w:r w:rsidRPr="00C41EB6">
        <w:rPr>
          <w:rStyle w:val="Emphasis"/>
        </w:rPr>
        <w:t>even if it cannot be measured precisely</w:t>
      </w:r>
      <w:r w:rsidRPr="00C41EB6">
        <w:rPr>
          <w:sz w:val="10"/>
        </w:rPr>
        <w:t xml:space="preserve">. The second way in which </w:t>
      </w:r>
      <w:r w:rsidRPr="00C41EB6">
        <w:rPr>
          <w:rStyle w:val="StyleUnderline"/>
        </w:rPr>
        <w:t>arms sales might entangle the United States</w:t>
      </w:r>
      <w:r w:rsidRPr="00C41EB6">
        <w:rPr>
          <w:sz w:val="10"/>
        </w:rPr>
        <w:t xml:space="preserve"> is </w:t>
      </w:r>
      <w:r w:rsidRPr="00C41EB6">
        <w:rPr>
          <w:rStyle w:val="StyleUnderline"/>
        </w:rPr>
        <w:t>by creating new disputes or exacerbating existing tensions</w:t>
      </w:r>
      <w:r w:rsidRPr="00C41EB6">
        <w:rPr>
          <w:sz w:val="10"/>
        </w:rPr>
        <w:t xml:space="preserve">. </w:t>
      </w:r>
      <w:r w:rsidRPr="00C41EB6">
        <w:rPr>
          <w:rStyle w:val="StyleUnderline"/>
        </w:rPr>
        <w:t>U.S. arms sales to Kurdish units</w:t>
      </w:r>
      <w:r w:rsidRPr="00C41EB6">
        <w:rPr>
          <w:sz w:val="10"/>
        </w:rPr>
        <w:t xml:space="preserve"> fighting in Syria against the Islamic State, for example, </w:t>
      </w:r>
      <w:r w:rsidRPr="00C41EB6">
        <w:rPr>
          <w:rStyle w:val="StyleUnderline"/>
        </w:rPr>
        <w:t xml:space="preserve">have </w:t>
      </w:r>
      <w:r w:rsidRPr="00C41EB6">
        <w:rPr>
          <w:rStyle w:val="Emphasis"/>
        </w:rPr>
        <w:t>ignited tensions</w:t>
      </w:r>
      <w:r w:rsidRPr="00C41EB6">
        <w:rPr>
          <w:rStyle w:val="StyleUnderline"/>
        </w:rPr>
        <w:t xml:space="preserve"> between the United States and its NATO ally Turkey</w:t>
      </w:r>
      <w:r w:rsidRPr="00C41EB6">
        <w:rPr>
          <w:sz w:val="10"/>
        </w:rPr>
        <w:t xml:space="preserve">, which sees the Kurds as a serious threat to Turkish sovereignty and stability.77 Meanwhile, </w:t>
      </w:r>
      <w:r w:rsidRPr="00C41EB6">
        <w:rPr>
          <w:rStyle w:val="StyleUnderline"/>
        </w:rPr>
        <w:t xml:space="preserve">ongoing arms sales to NATO nations and to other allies like South Korea and Taiwan have exacerbated tensions with </w:t>
      </w:r>
      <w:r w:rsidRPr="00C41EB6">
        <w:rPr>
          <w:rStyle w:val="Emphasis"/>
        </w:rPr>
        <w:t>Russia</w:t>
      </w:r>
      <w:r w:rsidRPr="00C41EB6">
        <w:rPr>
          <w:rStyle w:val="StyleUnderline"/>
        </w:rPr>
        <w:t xml:space="preserve">, </w:t>
      </w:r>
      <w:r w:rsidRPr="00C41EB6">
        <w:rPr>
          <w:rStyle w:val="Emphasis"/>
        </w:rPr>
        <w:t>China</w:t>
      </w:r>
      <w:r w:rsidRPr="00C41EB6">
        <w:rPr>
          <w:rStyle w:val="StyleUnderline"/>
        </w:rPr>
        <w:t xml:space="preserve">, and </w:t>
      </w:r>
      <w:r w:rsidRPr="00C41EB6">
        <w:rPr>
          <w:rStyle w:val="Emphasis"/>
        </w:rPr>
        <w:t>North Korea</w:t>
      </w:r>
      <w:r w:rsidRPr="00C41EB6">
        <w:rPr>
          <w:rStyle w:val="StyleUnderline"/>
        </w:rPr>
        <w:t xml:space="preserve">, raising the risk of escalation and </w:t>
      </w:r>
      <w:r w:rsidRPr="00C41EB6">
        <w:rPr>
          <w:sz w:val="10"/>
        </w:rPr>
        <w:t xml:space="preserve">the </w:t>
      </w:r>
      <w:r w:rsidRPr="00C41EB6">
        <w:rPr>
          <w:rStyle w:val="StyleUnderline"/>
        </w:rPr>
        <w:t>possibility</w:t>
      </w:r>
      <w:r w:rsidRPr="00C41EB6">
        <w:rPr>
          <w:sz w:val="10"/>
        </w:rPr>
        <w:t xml:space="preserve"> that </w:t>
      </w:r>
      <w:r w:rsidRPr="00C41EB6">
        <w:rPr>
          <w:rStyle w:val="StyleUnderline"/>
        </w:rPr>
        <w:t xml:space="preserve">the United States might wind up involved in a </w:t>
      </w:r>
      <w:r w:rsidRPr="00C41EB6">
        <w:rPr>
          <w:rStyle w:val="Emphasis"/>
        </w:rPr>
        <w:t>direct conflict</w:t>
      </w:r>
      <w:r w:rsidRPr="00C41EB6">
        <w:rPr>
          <w:sz w:val="10"/>
        </w:rPr>
        <w:t>.78</w:t>
      </w:r>
    </w:p>
    <w:p w14:paraId="22D43450" w14:textId="41E7A121" w:rsidR="0094426C" w:rsidRDefault="0094426C" w:rsidP="0094426C"/>
    <w:p w14:paraId="6E1D4514" w14:textId="73F00527" w:rsidR="0094426C" w:rsidRDefault="0094426C" w:rsidP="0094426C"/>
    <w:p w14:paraId="5A0290CB" w14:textId="77777777" w:rsidR="0094426C" w:rsidRPr="003F3B68" w:rsidRDefault="0094426C" w:rsidP="0094426C"/>
    <w:p w14:paraId="45199E0E" w14:textId="77777777" w:rsidR="00D625BA" w:rsidRDefault="00D625BA" w:rsidP="00722E80">
      <w:pPr>
        <w:pStyle w:val="Heading1"/>
      </w:pPr>
    </w:p>
    <w:p w14:paraId="3583BFCE" w14:textId="77777777" w:rsidR="00D625BA" w:rsidRDefault="00D625BA" w:rsidP="00722E80">
      <w:pPr>
        <w:pStyle w:val="Heading1"/>
      </w:pPr>
    </w:p>
    <w:p w14:paraId="16E766F9" w14:textId="02D16105" w:rsidR="001F5879" w:rsidRDefault="002659AD" w:rsidP="00722E80">
      <w:pPr>
        <w:pStyle w:val="Heading1"/>
      </w:pPr>
      <w:r>
        <w:t>NEG</w:t>
      </w:r>
    </w:p>
    <w:p w14:paraId="0353A1F6" w14:textId="6793C6F9" w:rsidR="00722E80" w:rsidRDefault="00722E80" w:rsidP="00722E80"/>
    <w:p w14:paraId="2B452CE7" w14:textId="15FB2F2D" w:rsidR="00722E80" w:rsidRDefault="000D6003" w:rsidP="00722E80">
      <w:pPr>
        <w:pStyle w:val="Heading2"/>
      </w:pPr>
      <w:r>
        <w:t>Iran Conflict Advantage</w:t>
      </w:r>
    </w:p>
    <w:p w14:paraId="7A5DF603" w14:textId="5F4A6496" w:rsidR="00722E80" w:rsidRPr="00722E80" w:rsidRDefault="00722E80" w:rsidP="00722E80">
      <w:pPr>
        <w:pStyle w:val="Heading3"/>
      </w:pPr>
      <w:r>
        <w:t>Embargo Fails</w:t>
      </w:r>
    </w:p>
    <w:p w14:paraId="36D3B5D8" w14:textId="7F3B6C6F" w:rsidR="002659AD" w:rsidRDefault="002659AD" w:rsidP="002659AD">
      <w:pPr>
        <w:pStyle w:val="Heading4"/>
        <w:rPr>
          <w:u w:val="single"/>
        </w:rPr>
      </w:pPr>
      <w:r>
        <w:t xml:space="preserve">The AFF doesn’t solve the </w:t>
      </w:r>
      <w:r>
        <w:rPr>
          <w:u w:val="single"/>
        </w:rPr>
        <w:t>problem</w:t>
      </w:r>
      <w:r>
        <w:t xml:space="preserve">, just a </w:t>
      </w:r>
      <w:r>
        <w:rPr>
          <w:u w:val="single"/>
        </w:rPr>
        <w:t>symptom</w:t>
      </w:r>
    </w:p>
    <w:p w14:paraId="25BBDCBB" w14:textId="0B52AB0F" w:rsidR="00826F31" w:rsidRPr="00826F31" w:rsidRDefault="00826F31" w:rsidP="00826F31">
      <w:pPr>
        <w:rPr>
          <w:rStyle w:val="Style13ptBold"/>
        </w:rPr>
      </w:pPr>
      <w:r w:rsidRPr="00826F31">
        <w:rPr>
          <w:rStyle w:val="Style13ptBold"/>
        </w:rPr>
        <w:t xml:space="preserve">Knights et. al, </w:t>
      </w:r>
      <w:proofErr w:type="spellStart"/>
      <w:r w:rsidRPr="00826F31">
        <w:rPr>
          <w:rStyle w:val="Style13ptBold"/>
        </w:rPr>
        <w:t>Lafer</w:t>
      </w:r>
      <w:proofErr w:type="spellEnd"/>
      <w:r w:rsidRPr="00826F31">
        <w:rPr>
          <w:rStyle w:val="Style13ptBold"/>
        </w:rPr>
        <w:t xml:space="preserve"> Fellow at the Washington Institute for Near East Policy, 2019</w:t>
      </w:r>
    </w:p>
    <w:p w14:paraId="46661A40" w14:textId="55303FF3" w:rsidR="001F5879" w:rsidRDefault="00826F31" w:rsidP="001137E4">
      <w:r>
        <w:t>[</w:t>
      </w:r>
      <w:r w:rsidR="00C73034">
        <w:t xml:space="preserve">Michael, Kenneth M. Pollack, resident scholar at the American Enterprise Institute, and Barbara F. Walter, Professor of Political Science at the University of California–San Diego’s School of Global Policy and Strategy, </w:t>
      </w:r>
      <w:r>
        <w:t xml:space="preserve">5-2-2019, </w:t>
      </w:r>
      <w:r w:rsidR="00C73034">
        <w:t xml:space="preserve">“A Real Plan to End the War in Yemen”, Foreign Affairs, </w:t>
      </w:r>
      <w:hyperlink r:id="rId61" w:history="1">
        <w:r w:rsidR="00C73034" w:rsidRPr="00430392">
          <w:rPr>
            <w:rStyle w:val="Hyperlink"/>
          </w:rPr>
          <w:t>https://www.foreignaffairs.com/articles/yemen/2019-05-02/real-plan-end-war-yemen</w:t>
        </w:r>
      </w:hyperlink>
      <w:r>
        <w:rPr>
          <w:rStyle w:val="Hyperlink"/>
        </w:rPr>
        <w:t>, accessed 6-21-19, ZAA]</w:t>
      </w:r>
    </w:p>
    <w:p w14:paraId="41191B97" w14:textId="58D5B489" w:rsidR="002659AD" w:rsidRDefault="00647115" w:rsidP="001137E4">
      <w:r>
        <w:t xml:space="preserve">A degree of normalcy has returned to Yemen’s biggest seaport, </w:t>
      </w:r>
      <w:proofErr w:type="spellStart"/>
      <w:r>
        <w:t>Hodeidah</w:t>
      </w:r>
      <w:proofErr w:type="spellEnd"/>
      <w:r>
        <w:t xml:space="preserve">, thanks to a cease-fire among the country’s warring factions that has held since December 2018. But beyond the port’s outskirts, </w:t>
      </w:r>
      <w:r w:rsidRPr="00C73034">
        <w:rPr>
          <w:rStyle w:val="StyleUnderline"/>
        </w:rPr>
        <w:t>a vicious fight between Houthi insurgents and a Saudi-led military coalition rages on</w:t>
      </w:r>
      <w:r>
        <w:t>. The death toll keeps climbing; malnutrition and hunger are rampant. Yemen’s humanitarian crisis, the United Nations warned in February, is the worst in the world today.</w:t>
      </w:r>
      <w:r w:rsidR="00C73034">
        <w:t xml:space="preserve"> </w:t>
      </w:r>
      <w:r w:rsidRPr="00C73034">
        <w:rPr>
          <w:rStyle w:val="StyleUnderline"/>
        </w:rPr>
        <w:t>In Washington</w:t>
      </w:r>
      <w:r>
        <w:t xml:space="preserve">, a growing chorus of </w:t>
      </w:r>
      <w:r w:rsidRPr="00C73034">
        <w:rPr>
          <w:rStyle w:val="StyleUnderline"/>
        </w:rPr>
        <w:t>analysts and politicians has called on the United States to</w:t>
      </w:r>
      <w:r>
        <w:t xml:space="preserve"> step up, </w:t>
      </w:r>
      <w:r w:rsidRPr="00C73034">
        <w:rPr>
          <w:rStyle w:val="Emphasis"/>
        </w:rPr>
        <w:t>withdraw</w:t>
      </w:r>
      <w:r>
        <w:t xml:space="preserve"> </w:t>
      </w:r>
      <w:r w:rsidRPr="00C73034">
        <w:rPr>
          <w:rStyle w:val="StyleUnderline"/>
        </w:rPr>
        <w:t>U.S. support for the Saudi war effort</w:t>
      </w:r>
      <w:r>
        <w:t xml:space="preserve">, and turn the UN-brokered cease-fire into a lasting peace. </w:t>
      </w:r>
      <w:r w:rsidRPr="00C73034">
        <w:rPr>
          <w:rStyle w:val="StyleUnderline"/>
        </w:rPr>
        <w:t xml:space="preserve">Doing so, they argue, is the only morally and strategically defensible </w:t>
      </w:r>
      <w:r>
        <w:t xml:space="preserve">course of </w:t>
      </w:r>
      <w:r w:rsidRPr="00C73034">
        <w:rPr>
          <w:rStyle w:val="StyleUnderline"/>
        </w:rPr>
        <w:t>action</w:t>
      </w:r>
      <w:r>
        <w:t xml:space="preserve">. </w:t>
      </w:r>
      <w:r w:rsidRPr="00C73034">
        <w:rPr>
          <w:rStyle w:val="Emphasis"/>
        </w:rPr>
        <w:t>But</w:t>
      </w:r>
      <w:r>
        <w:t xml:space="preserve"> of all the options before the United States, </w:t>
      </w:r>
      <w:r w:rsidRPr="00C73034">
        <w:rPr>
          <w:rStyle w:val="StyleUnderline"/>
        </w:rPr>
        <w:t xml:space="preserve">this one is the </w:t>
      </w:r>
      <w:r w:rsidRPr="00C73034">
        <w:rPr>
          <w:rStyle w:val="Emphasis"/>
        </w:rPr>
        <w:t>least likely</w:t>
      </w:r>
      <w:r w:rsidRPr="00C73034">
        <w:rPr>
          <w:rStyle w:val="StyleUnderline"/>
        </w:rPr>
        <w:t xml:space="preserve"> to stop the killing, the dying, and the complications for U.S. interests</w:t>
      </w:r>
      <w:r>
        <w:t>.</w:t>
      </w:r>
      <w:r w:rsidR="00C73034">
        <w:t xml:space="preserve"> </w:t>
      </w:r>
      <w:r w:rsidRPr="00C73034">
        <w:rPr>
          <w:rStyle w:val="StyleUnderline"/>
        </w:rPr>
        <w:t xml:space="preserve">The Saudi-led intervention may have exacerbated the situation in Yemen, but </w:t>
      </w:r>
      <w:r w:rsidRPr="00C73034">
        <w:rPr>
          <w:rStyle w:val="Emphasis"/>
        </w:rPr>
        <w:t>it did not start the war</w:t>
      </w:r>
      <w:r>
        <w:t xml:space="preserve">. </w:t>
      </w:r>
      <w:r w:rsidRPr="00C73034">
        <w:rPr>
          <w:rStyle w:val="StyleUnderline"/>
        </w:rPr>
        <w:t>Getting the Saudis to pull out will no more end the bloodshed in Yemen</w:t>
      </w:r>
      <w:r>
        <w:t xml:space="preserve"> than getting the United States to abstain from the civil war in Syria halted the violence there. </w:t>
      </w:r>
      <w:r w:rsidRPr="00C73034">
        <w:rPr>
          <w:rStyle w:val="StyleUnderline"/>
        </w:rPr>
        <w:t>Nor will a Saudi withdrawal lead to a negotiated settlement</w:t>
      </w:r>
      <w:r>
        <w:t xml:space="preserve">. </w:t>
      </w:r>
      <w:r w:rsidRPr="00C73034">
        <w:rPr>
          <w:rStyle w:val="StyleUnderline"/>
        </w:rPr>
        <w:t xml:space="preserve">Instead, the </w:t>
      </w:r>
      <w:r w:rsidRPr="00C73034">
        <w:rPr>
          <w:rStyle w:val="Emphasis"/>
        </w:rPr>
        <w:t>fighting will go on</w:t>
      </w:r>
      <w:r w:rsidRPr="00C73034">
        <w:rPr>
          <w:rStyle w:val="StyleUnderline"/>
        </w:rPr>
        <w:t xml:space="preserve">, and innocent Yemenis will continue to die </w:t>
      </w:r>
      <w:r w:rsidRPr="00C73034">
        <w:rPr>
          <w:rStyle w:val="Emphasis"/>
        </w:rPr>
        <w:t>until one side—most likely the Houthis—have won</w:t>
      </w:r>
      <w:r>
        <w:t>.</w:t>
      </w:r>
      <w:r w:rsidR="00C73034">
        <w:t xml:space="preserve"> </w:t>
      </w:r>
      <w:r w:rsidRPr="00C73034">
        <w:rPr>
          <w:rStyle w:val="StyleUnderline"/>
        </w:rPr>
        <w:t>True peace in Yemen will remain elusive unless both sides accept that they have nothing to gain</w:t>
      </w:r>
      <w:r>
        <w:t xml:space="preserve"> from more fighting. We are not there yet. </w:t>
      </w:r>
      <w:r w:rsidRPr="00C73034">
        <w:rPr>
          <w:rStyle w:val="StyleUnderline"/>
        </w:rPr>
        <w:t xml:space="preserve">To get there will require </w:t>
      </w:r>
      <w:r w:rsidRPr="00C73034">
        <w:rPr>
          <w:rStyle w:val="Emphasis"/>
        </w:rPr>
        <w:t>not</w:t>
      </w:r>
      <w:r w:rsidRPr="00C73034">
        <w:rPr>
          <w:rStyle w:val="StyleUnderline"/>
        </w:rPr>
        <w:t xml:space="preserve"> cutting off U.S. support for Saudi Arabia but </w:t>
      </w:r>
      <w:r w:rsidRPr="00C73034">
        <w:rPr>
          <w:rStyle w:val="Emphasis"/>
        </w:rPr>
        <w:t>threatening to double down</w:t>
      </w:r>
      <w:r w:rsidRPr="00C73034">
        <w:rPr>
          <w:rStyle w:val="StyleUnderline"/>
        </w:rPr>
        <w:t xml:space="preserve"> </w:t>
      </w:r>
      <w:r>
        <w:t xml:space="preserve">on it </w:t>
      </w:r>
      <w:r w:rsidRPr="00C73034">
        <w:rPr>
          <w:rStyle w:val="StyleUnderline"/>
        </w:rPr>
        <w:t>unless the Houthis honor their commitments to the UN and are ready to disgorge most of their initial conquests</w:t>
      </w:r>
      <w:r>
        <w:t xml:space="preserve">. If </w:t>
      </w:r>
      <w:r w:rsidRPr="00C73034">
        <w:rPr>
          <w:rStyle w:val="StyleUnderline"/>
        </w:rPr>
        <w:t>Washington</w:t>
      </w:r>
      <w:r>
        <w:t xml:space="preserve"> is serious about ending the war, it </w:t>
      </w:r>
      <w:r w:rsidRPr="00C73034">
        <w:rPr>
          <w:rStyle w:val="StyleUnderline"/>
        </w:rPr>
        <w:t>must come to terms with this uncomfortable fact</w:t>
      </w:r>
      <w:r>
        <w:t>.</w:t>
      </w:r>
    </w:p>
    <w:p w14:paraId="466A7BFB" w14:textId="77777777" w:rsidR="00647115" w:rsidRDefault="00647115" w:rsidP="001137E4"/>
    <w:p w14:paraId="2166170B" w14:textId="648ED0F1" w:rsidR="00647115" w:rsidRDefault="00647115" w:rsidP="001137E4"/>
    <w:p w14:paraId="55F2A67C" w14:textId="3E86E4F3" w:rsidR="00647115" w:rsidRDefault="00722E80" w:rsidP="00722E80">
      <w:pPr>
        <w:pStyle w:val="Heading3"/>
      </w:pPr>
      <w:r>
        <w:t>Iran Spoiler</w:t>
      </w:r>
    </w:p>
    <w:p w14:paraId="4EC04B0C" w14:textId="371233C8" w:rsidR="003E212F" w:rsidRDefault="0088196D" w:rsidP="003E212F">
      <w:pPr>
        <w:pStyle w:val="Heading4"/>
      </w:pPr>
      <w:r>
        <w:t xml:space="preserve">Iran has </w:t>
      </w:r>
      <w:r>
        <w:rPr>
          <w:u w:val="single"/>
        </w:rPr>
        <w:t>no</w:t>
      </w:r>
      <w:r>
        <w:t xml:space="preserve"> incentive to stop supporting the Houthis</w:t>
      </w:r>
    </w:p>
    <w:p w14:paraId="505945B7" w14:textId="4CCFC30A" w:rsidR="00826F31" w:rsidRPr="00826F31" w:rsidRDefault="00826F31" w:rsidP="00826F31">
      <w:pPr>
        <w:rPr>
          <w:rStyle w:val="Style13ptBold"/>
        </w:rPr>
      </w:pPr>
      <w:proofErr w:type="spellStart"/>
      <w:r w:rsidRPr="00826F31">
        <w:rPr>
          <w:rStyle w:val="Style13ptBold"/>
        </w:rPr>
        <w:t>Feierstein</w:t>
      </w:r>
      <w:proofErr w:type="spellEnd"/>
      <w:r w:rsidRPr="00826F31">
        <w:rPr>
          <w:rStyle w:val="Style13ptBold"/>
        </w:rPr>
        <w:t>, senior vice president of the Middle East Institute, former US ambassador to Yemen, and former Deputy Coordinator and Principal Deputy Coordinator in the State Department’s Counter-Terrorism bureau, 2018</w:t>
      </w:r>
    </w:p>
    <w:p w14:paraId="71FDC5A0" w14:textId="529AEA62" w:rsidR="002659AD" w:rsidRDefault="00826F31" w:rsidP="002659AD">
      <w:r>
        <w:t>[</w:t>
      </w:r>
      <w:r w:rsidR="003E212F">
        <w:t>Gerald M.</w:t>
      </w:r>
      <w:r>
        <w:t xml:space="preserve">, 12-6-18, </w:t>
      </w:r>
      <w:r w:rsidR="003E212F">
        <w:t xml:space="preserve">“Iran’s Role in Yemen and Prospects for Peace”, Middle East Institute, </w:t>
      </w:r>
      <w:hyperlink r:id="rId62" w:history="1">
        <w:r w:rsidRPr="00291209">
          <w:rPr>
            <w:rStyle w:val="Hyperlink"/>
          </w:rPr>
          <w:t>https://www.mei.edu/publications/irans-role-yemen-and-prospects-peace</w:t>
        </w:r>
      </w:hyperlink>
      <w:r>
        <w:t>, accessed 6-21-19, ZAA]</w:t>
      </w:r>
    </w:p>
    <w:p w14:paraId="49357432" w14:textId="7DA61DE4" w:rsidR="002659AD" w:rsidRPr="00C73034" w:rsidRDefault="002659AD" w:rsidP="002659AD">
      <w:pPr>
        <w:rPr>
          <w:sz w:val="12"/>
        </w:rPr>
      </w:pPr>
      <w:r w:rsidRPr="00C73034">
        <w:rPr>
          <w:rStyle w:val="StyleUnderline"/>
        </w:rPr>
        <w:t>Evidence of Iranian intervention to support the Houthis</w:t>
      </w:r>
      <w:r w:rsidRPr="00C73034">
        <w:rPr>
          <w:sz w:val="12"/>
        </w:rPr>
        <w:t xml:space="preserve">, including with military assistance, </w:t>
      </w:r>
      <w:r w:rsidRPr="00C73034">
        <w:rPr>
          <w:rStyle w:val="StyleUnderline"/>
        </w:rPr>
        <w:t>began to grow</w:t>
      </w:r>
      <w:r w:rsidRPr="00C73034">
        <w:rPr>
          <w:sz w:val="12"/>
        </w:rPr>
        <w:t xml:space="preserve"> in 2012. </w:t>
      </w:r>
      <w:r w:rsidRPr="00C73034">
        <w:rPr>
          <w:rStyle w:val="StyleUnderline"/>
        </w:rPr>
        <w:t>In</w:t>
      </w:r>
      <w:r w:rsidRPr="00C73034">
        <w:rPr>
          <w:sz w:val="12"/>
        </w:rPr>
        <w:t xml:space="preserve"> January </w:t>
      </w:r>
      <w:r w:rsidRPr="00C73034">
        <w:rPr>
          <w:rStyle w:val="StyleUnderline"/>
        </w:rPr>
        <w:t>2013, the U.S. Navy</w:t>
      </w:r>
      <w:r w:rsidRPr="00C73034">
        <w:rPr>
          <w:sz w:val="12"/>
        </w:rPr>
        <w:t xml:space="preserve">, in cooperation with the Yemeni Navy, </w:t>
      </w:r>
      <w:r w:rsidRPr="00C73034">
        <w:rPr>
          <w:rStyle w:val="StyleUnderline"/>
        </w:rPr>
        <w:t>seized an Iranian dhow</w:t>
      </w:r>
      <w:r w:rsidRPr="00C73034">
        <w:rPr>
          <w:sz w:val="12"/>
        </w:rPr>
        <w:t xml:space="preserve">, the </w:t>
      </w:r>
      <w:proofErr w:type="spellStart"/>
      <w:r w:rsidRPr="00C73034">
        <w:rPr>
          <w:sz w:val="12"/>
        </w:rPr>
        <w:t>Jihan</w:t>
      </w:r>
      <w:proofErr w:type="spellEnd"/>
      <w:r w:rsidRPr="00C73034">
        <w:rPr>
          <w:sz w:val="12"/>
        </w:rPr>
        <w:t xml:space="preserve"> I, </w:t>
      </w:r>
      <w:r w:rsidRPr="00C73034">
        <w:rPr>
          <w:rStyle w:val="StyleUnderline"/>
        </w:rPr>
        <w:t>carrying</w:t>
      </w:r>
      <w:r w:rsidRPr="00C73034">
        <w:rPr>
          <w:sz w:val="12"/>
        </w:rPr>
        <w:t xml:space="preserve"> some </w:t>
      </w:r>
      <w:r w:rsidRPr="00C73034">
        <w:rPr>
          <w:rStyle w:val="StyleUnderline"/>
        </w:rPr>
        <w:t>forty tons of military supplies intended for the Houthis</w:t>
      </w:r>
      <w:r w:rsidRPr="00C73034">
        <w:rPr>
          <w:sz w:val="12"/>
        </w:rPr>
        <w:t xml:space="preserve">. The cargo included Katyusha rockets, surface-to-air missiles, rocket-propelled grenades, explosives and ammunition. The United States also tracked Iranian Revolutionary Guards providing training and assistance to the Houthis in the </w:t>
      </w:r>
      <w:proofErr w:type="spellStart"/>
      <w:r w:rsidRPr="00C73034">
        <w:rPr>
          <w:sz w:val="12"/>
        </w:rPr>
        <w:t>Saadah</w:t>
      </w:r>
      <w:proofErr w:type="spellEnd"/>
      <w:r w:rsidRPr="00C73034">
        <w:rPr>
          <w:sz w:val="12"/>
        </w:rPr>
        <w:t xml:space="preserve"> governorate.</w:t>
      </w:r>
      <w:r w:rsidR="00C73034" w:rsidRPr="00C73034">
        <w:rPr>
          <w:sz w:val="12"/>
        </w:rPr>
        <w:t xml:space="preserve"> </w:t>
      </w:r>
      <w:r w:rsidRPr="00C73034">
        <w:rPr>
          <w:sz w:val="12"/>
        </w:rPr>
        <w:t xml:space="preserve">Iran’s support of the Houthis grew increasingly open and transparent after the successful military drive by Houthis and Saleh loyalists in the summer of 2014. </w:t>
      </w:r>
      <w:r w:rsidRPr="00C73034">
        <w:rPr>
          <w:rStyle w:val="StyleUnderline"/>
        </w:rPr>
        <w:t>The Houthis seized control of</w:t>
      </w:r>
      <w:r w:rsidRPr="00C73034">
        <w:rPr>
          <w:sz w:val="12"/>
        </w:rPr>
        <w:t xml:space="preserve"> Sanaa, the capital, and </w:t>
      </w:r>
      <w:r w:rsidRPr="00C73034">
        <w:rPr>
          <w:rStyle w:val="Emphasis"/>
        </w:rPr>
        <w:t>Yemeni government operations</w:t>
      </w:r>
      <w:r w:rsidRPr="00C73034">
        <w:rPr>
          <w:sz w:val="12"/>
        </w:rPr>
        <w:t>. Houthi leaders traveled to Tehran and signed agreements to establish regular air service between the two capitals; they also agreed to increase Yemeni-Iranian cooperation.</w:t>
      </w:r>
      <w:r w:rsidR="00C73034" w:rsidRPr="00C73034">
        <w:rPr>
          <w:sz w:val="12"/>
        </w:rPr>
        <w:t xml:space="preserve"> </w:t>
      </w:r>
      <w:r w:rsidRPr="00C73034">
        <w:rPr>
          <w:sz w:val="12"/>
        </w:rPr>
        <w:t xml:space="preserve">Iranian supplies and personnel, including Lebanese Hezbollah allies, began flowing into Yemen. The Iranians also increasingly promoted their own brand of Twelver Shiism over the traditional Zaydi sect practiced in Yemen. </w:t>
      </w:r>
      <w:r w:rsidRPr="00C73034">
        <w:rPr>
          <w:rStyle w:val="StyleUnderline"/>
        </w:rPr>
        <w:t xml:space="preserve">Their efforts deepened </w:t>
      </w:r>
      <w:r w:rsidRPr="00C73034">
        <w:rPr>
          <w:rStyle w:val="Emphasis"/>
        </w:rPr>
        <w:t>sectarian divisions</w:t>
      </w:r>
      <w:r w:rsidRPr="00C73034">
        <w:rPr>
          <w:rStyle w:val="StyleUnderline"/>
        </w:rPr>
        <w:t>, another dimension to the conflict</w:t>
      </w:r>
      <w:r w:rsidRPr="00C73034">
        <w:rPr>
          <w:sz w:val="12"/>
        </w:rPr>
        <w:t xml:space="preserve">. Since 2014, Houthi rhetoric (echoing Iranian propaganda) and provocations threatening Saudi Arabia’s security became more frequent. The </w:t>
      </w:r>
      <w:r w:rsidRPr="00C73034">
        <w:rPr>
          <w:rStyle w:val="StyleUnderline"/>
        </w:rPr>
        <w:t>Houthis have</w:t>
      </w:r>
      <w:r w:rsidRPr="00C73034">
        <w:rPr>
          <w:sz w:val="12"/>
        </w:rPr>
        <w:t xml:space="preserve"> since </w:t>
      </w:r>
      <w:r w:rsidRPr="00C73034">
        <w:rPr>
          <w:rStyle w:val="StyleUnderline"/>
        </w:rPr>
        <w:t xml:space="preserve">launched </w:t>
      </w:r>
      <w:r w:rsidRPr="00C73034">
        <w:rPr>
          <w:rStyle w:val="Emphasis"/>
        </w:rPr>
        <w:t>several ballistic missiles</w:t>
      </w:r>
      <w:r w:rsidRPr="00C73034">
        <w:rPr>
          <w:rStyle w:val="StyleUnderline"/>
        </w:rPr>
        <w:t xml:space="preserve"> at Riyadh</w:t>
      </w:r>
      <w:r w:rsidRPr="00C73034">
        <w:rPr>
          <w:sz w:val="12"/>
        </w:rPr>
        <w:t>.</w:t>
      </w:r>
      <w:r w:rsidR="00C73034" w:rsidRPr="00C73034">
        <w:rPr>
          <w:sz w:val="12"/>
        </w:rPr>
        <w:t xml:space="preserve"> </w:t>
      </w:r>
    </w:p>
    <w:p w14:paraId="003CDB6F" w14:textId="757E10A4" w:rsidR="002659AD" w:rsidRDefault="002659AD" w:rsidP="001137E4"/>
    <w:p w14:paraId="00514E94" w14:textId="7A397152" w:rsidR="006A1EB4" w:rsidRDefault="006A1EB4" w:rsidP="006A1EB4">
      <w:pPr>
        <w:pStyle w:val="Heading4"/>
      </w:pPr>
      <w:r>
        <w:t xml:space="preserve">In fact, the AFF lets Iran </w:t>
      </w:r>
      <w:r>
        <w:rPr>
          <w:u w:val="single"/>
        </w:rPr>
        <w:t>off the hook</w:t>
      </w:r>
      <w:r>
        <w:t>, exacerbating regional conflicts</w:t>
      </w:r>
    </w:p>
    <w:p w14:paraId="08BD5BB7" w14:textId="15A1FE7F" w:rsidR="00930C9C" w:rsidRPr="00930C9C" w:rsidRDefault="00930C9C" w:rsidP="00930C9C">
      <w:pPr>
        <w:rPr>
          <w:rStyle w:val="Style13ptBold"/>
        </w:rPr>
      </w:pPr>
      <w:r w:rsidRPr="00930C9C">
        <w:rPr>
          <w:rStyle w:val="Style13ptBold"/>
        </w:rPr>
        <w:t>Posey, Former Research and Administrative Assistant AND Phillips, Senior Research Fellow, The Heritage Foundation, 2018</w:t>
      </w:r>
    </w:p>
    <w:p w14:paraId="072F9C70" w14:textId="313A37EC" w:rsidR="006A1EB4" w:rsidRPr="00930C9C" w:rsidRDefault="00930C9C" w:rsidP="00930C9C">
      <w:r w:rsidRPr="00930C9C">
        <w:t>[</w:t>
      </w:r>
      <w:r w:rsidR="006A1EB4" w:rsidRPr="00930C9C">
        <w:t>Madyson Hutchinson and James</w:t>
      </w:r>
      <w:r>
        <w:t>,</w:t>
      </w:r>
      <w:r w:rsidR="006A1EB4" w:rsidRPr="00930C9C">
        <w:t xml:space="preserve"> 12/6/2018, </w:t>
      </w:r>
      <w:r>
        <w:t>“</w:t>
      </w:r>
      <w:r w:rsidR="006A1EB4" w:rsidRPr="00930C9C">
        <w:t>Ending U.S. Military Support for Saudi Arabia in Yemen Would Trigger Dangerous Consequences</w:t>
      </w:r>
      <w:r>
        <w:t xml:space="preserve">”, </w:t>
      </w:r>
      <w:hyperlink r:id="rId63" w:history="1">
        <w:r w:rsidRPr="00291209">
          <w:rPr>
            <w:rStyle w:val="Hyperlink"/>
          </w:rPr>
          <w:t>https://www.heritage.org/middle-east/commentary/ending-us-military-support-saudi-arabia-yemen-would-trigger-dangerous</w:t>
        </w:r>
      </w:hyperlink>
      <w:r>
        <w:t>, accessed 6-21-19, ZAA]</w:t>
      </w:r>
    </w:p>
    <w:p w14:paraId="1128A8F5" w14:textId="1CE1C842" w:rsidR="006A1EB4" w:rsidRPr="006A1EB4" w:rsidRDefault="006A1EB4" w:rsidP="006A1EB4">
      <w:r w:rsidRPr="006A1EB4">
        <w:rPr>
          <w:rStyle w:val="StyleUnderline"/>
        </w:rPr>
        <w:t xml:space="preserve">Withdrawing U.S. support would </w:t>
      </w:r>
      <w:r>
        <w:t xml:space="preserve">also </w:t>
      </w:r>
      <w:r w:rsidRPr="006A1EB4">
        <w:rPr>
          <w:rStyle w:val="StyleUnderline"/>
        </w:rPr>
        <w:t>harm the interests of other U.S. allies fighting in Yemen, including the United Arab Emirates and Bahrain</w:t>
      </w:r>
      <w:r>
        <w:t xml:space="preserve">. The war in Yemen is complex. </w:t>
      </w:r>
      <w:r w:rsidRPr="006A1EB4">
        <w:rPr>
          <w:rStyle w:val="StyleUnderline"/>
        </w:rPr>
        <w:t>Those who rush to blame Saudi Arabia entirely for the suffering of the Yemeni people ignore the</w:t>
      </w:r>
      <w:r>
        <w:t xml:space="preserve"> war crimes and heavy-handed treatment meted out by the </w:t>
      </w:r>
      <w:r w:rsidRPr="006A1EB4">
        <w:rPr>
          <w:rStyle w:val="StyleUnderline"/>
        </w:rPr>
        <w:t>Houthis</w:t>
      </w:r>
      <w:r>
        <w:t xml:space="preserve"> to their opponents </w:t>
      </w:r>
      <w:r w:rsidRPr="006A1EB4">
        <w:rPr>
          <w:rStyle w:val="StyleUnderline"/>
        </w:rPr>
        <w:t>and the ruthless role that Iran plays</w:t>
      </w:r>
      <w:r>
        <w:t xml:space="preserve"> in supporting the Houthi Ansar Allah (“Supporters of Allah”) movement, a Shia Islamist extremist group. The Saudis are rightly criticized for not doing more to prevent civilian casualties as they target Ansar Allah positions. But </w:t>
      </w:r>
      <w:r w:rsidRPr="006A1EB4">
        <w:rPr>
          <w:rStyle w:val="StyleUnderline"/>
        </w:rPr>
        <w:t>the Houthis should not be given a free pass for deliberately targeting civilian targets in Saudi Arabia and the United Arab Emirates with</w:t>
      </w:r>
      <w:r>
        <w:t xml:space="preserve"> increasingly sophisticated Iranian </w:t>
      </w:r>
      <w:r w:rsidRPr="006A1EB4">
        <w:rPr>
          <w:rStyle w:val="StyleUnderline"/>
        </w:rPr>
        <w:t>ballistic missiles</w:t>
      </w:r>
      <w:r>
        <w:t xml:space="preserve">. </w:t>
      </w:r>
      <w:r w:rsidRPr="006A1EB4">
        <w:rPr>
          <w:rStyle w:val="StyleUnderline"/>
        </w:rPr>
        <w:t>Ansar Allah also deserves criticism for its violent role in destabilizing Yemen and creating the conditions that led to the current humanitarian disaster</w:t>
      </w:r>
      <w:r>
        <w:t xml:space="preserve">. </w:t>
      </w:r>
      <w:r w:rsidRPr="006A1EB4">
        <w:rPr>
          <w:rStyle w:val="StyleUnderline"/>
        </w:rPr>
        <w:t>Ansar Allah</w:t>
      </w:r>
      <w:r>
        <w:t xml:space="preserve"> regularly attacks the Saudi border, launches missiles strikes into Saudi Arabia and the United Arab Emirates, and </w:t>
      </w:r>
      <w:r w:rsidRPr="006A1EB4">
        <w:rPr>
          <w:rStyle w:val="StyleUnderline"/>
        </w:rPr>
        <w:t>diverts international medical and food aid to favor its own supporters and sell on the black market</w:t>
      </w:r>
      <w:r>
        <w:t xml:space="preserve">. </w:t>
      </w:r>
      <w:r w:rsidRPr="006A1EB4">
        <w:rPr>
          <w:rStyle w:val="StyleUnderline"/>
        </w:rPr>
        <w:t>Ansar Allah also has targeted U.S. Navy vessels</w:t>
      </w:r>
      <w:r>
        <w:t xml:space="preserve">, </w:t>
      </w:r>
      <w:r w:rsidRPr="006A1EB4">
        <w:rPr>
          <w:rStyle w:val="StyleUnderline"/>
        </w:rPr>
        <w:t>those of allied nations, and civilian shipping</w:t>
      </w:r>
      <w:r>
        <w:t xml:space="preserve"> in the Red Sea with Iranian-supplied missiles, gunboat attacks, and boat bombs. </w:t>
      </w:r>
      <w:r w:rsidRPr="006A1EB4">
        <w:rPr>
          <w:rStyle w:val="StyleUnderline"/>
        </w:rPr>
        <w:t>Undermining the Saudi-led coalition in Yemen risks exacerbating this threat to international shipping and giving Iran the opportunity to threaten oil shipments</w:t>
      </w:r>
      <w:r>
        <w:t xml:space="preserve"> through the Bab al-Mandab Strait, just as it has threatened to do in the Strait of Hormuz. </w:t>
      </w:r>
      <w:r w:rsidRPr="006A1EB4">
        <w:rPr>
          <w:rStyle w:val="StyleUnderline"/>
        </w:rPr>
        <w:t>Those who advocate withdrawing support for Saudi Arabia</w:t>
      </w:r>
      <w:r>
        <w:t xml:space="preserve"> apparently </w:t>
      </w:r>
      <w:r w:rsidRPr="006A1EB4">
        <w:rPr>
          <w:rStyle w:val="StyleUnderline"/>
        </w:rPr>
        <w:t>believe that they can somehow end the current conflict in Yemen through a one-sided strategy that penalizes allies and boosts Ansar Allah</w:t>
      </w:r>
      <w:r>
        <w:t xml:space="preserve">, a group that chants “Death to America” and looks more like Hezbollah, Iran’s Lebanese proxy group, every day. Never mind that Saudi Arabia is supporting the internationally recognized government of Yemen in this effort. Never mind that leaving Ansar Allah to run amuck will not bring an end to the humanitarian suffering, but only prolong it. The U.S. currently extends only limited support to Saudi Arabia in Yemen centered on intelligence and information sharing. There are no U.S. troops involved in combat operations, except for occasional commando raids and air strikes against Al-Qaeda in the Arabian Peninsula, a Sunni terrorist group that continues to target the U.S. homeland, as well as Saudi Arabia, France, and other countries. The Trump administration already has stopped the aerial refueling of Saudi warplanes involved in the Yemen conflict and called for a negotiated settlement. But </w:t>
      </w:r>
      <w:r w:rsidRPr="006A1EB4">
        <w:rPr>
          <w:rStyle w:val="StyleUnderline"/>
        </w:rPr>
        <w:t>the United States cannot afford to abandon its allies and hope for the best</w:t>
      </w:r>
      <w:r>
        <w:t xml:space="preserve">. </w:t>
      </w:r>
      <w:r w:rsidRPr="006A1EB4">
        <w:rPr>
          <w:rStyle w:val="StyleUnderline"/>
        </w:rPr>
        <w:t>Undermining the Yemeni government and the Saudi-led coalition would make an acceptable political settlement impossible</w:t>
      </w:r>
      <w:r>
        <w:t xml:space="preserve">. </w:t>
      </w:r>
      <w:r w:rsidRPr="006A1EB4">
        <w:rPr>
          <w:rStyle w:val="StyleUnderline"/>
        </w:rPr>
        <w:t>The Yemeni government and Saudi Arabia will continue to fight this war with or without U.S. support</w:t>
      </w:r>
      <w:r>
        <w:t xml:space="preserve">. </w:t>
      </w:r>
      <w:r w:rsidRPr="006A1EB4">
        <w:rPr>
          <w:rStyle w:val="StyleUnderline"/>
        </w:rPr>
        <w:t>Those who would connect two unrelated issues, condemn Saudi involvement, and ignore Iran’s hostile role inside Yemen will only do more harm to innocent Yemeni civilians and empower Iran</w:t>
      </w:r>
      <w:r>
        <w:t xml:space="preserve"> and its Yemeni proxies.</w:t>
      </w:r>
    </w:p>
    <w:p w14:paraId="2A15C0E8" w14:textId="77777777" w:rsidR="006A1EB4" w:rsidRPr="006A1EB4" w:rsidRDefault="006A1EB4" w:rsidP="006A1EB4"/>
    <w:p w14:paraId="1EC77DDA" w14:textId="77777777" w:rsidR="006A1EB4" w:rsidRDefault="006A1EB4" w:rsidP="001137E4"/>
    <w:p w14:paraId="663ACEEE" w14:textId="1DF927EE" w:rsidR="00750E79" w:rsidRDefault="009D3C88" w:rsidP="00750E79">
      <w:pPr>
        <w:pStyle w:val="Heading3"/>
      </w:pPr>
      <w:r>
        <w:t>Russia and China Make it Inevitable</w:t>
      </w:r>
    </w:p>
    <w:p w14:paraId="304F394F" w14:textId="74194015" w:rsidR="00750E79" w:rsidRDefault="009D3C88" w:rsidP="00750E79">
      <w:pPr>
        <w:pStyle w:val="Heading4"/>
      </w:pPr>
      <w:r>
        <w:t>Russia and China make the war inevitable</w:t>
      </w:r>
    </w:p>
    <w:p w14:paraId="43499C8D" w14:textId="77777777" w:rsidR="002F0615" w:rsidRPr="002F0615" w:rsidRDefault="002F0615" w:rsidP="002F0615">
      <w:pPr>
        <w:rPr>
          <w:rStyle w:val="Style13ptBold"/>
        </w:rPr>
      </w:pPr>
      <w:r w:rsidRPr="002F0615">
        <w:rPr>
          <w:rStyle w:val="Style13ptBold"/>
        </w:rPr>
        <w:t>McKay, Iraq, Syria, Yemen, Afghanistan, Pakistan, Burma, and Latin America investigator and writer, 19</w:t>
      </w:r>
    </w:p>
    <w:p w14:paraId="7A079F6A" w14:textId="77777777" w:rsidR="002F0615" w:rsidRPr="00750E79" w:rsidRDefault="002F0615" w:rsidP="002F0615">
      <w:r>
        <w:t xml:space="preserve">[Hollie, 6-14-19, Fox News, “Fears US weapons are falling into the 'wrong hands' during chaotic Yemeni war”, </w:t>
      </w:r>
      <w:hyperlink r:id="rId64" w:history="1">
        <w:r w:rsidRPr="009F3CC5">
          <w:rPr>
            <w:rStyle w:val="Hyperlink"/>
          </w:rPr>
          <w:t>https://www.foxnews.com/world/us-weapons-wrong-hands-iran-saudi-arabia-yemen-proxy-war</w:t>
        </w:r>
      </w:hyperlink>
      <w:r>
        <w:t>, ZAA]</w:t>
      </w:r>
    </w:p>
    <w:p w14:paraId="221090AF" w14:textId="7780FA1E" w:rsidR="00750E79" w:rsidRDefault="00750E79" w:rsidP="00750E79">
      <w:r>
        <w:t xml:space="preserve">The Trump team has staunchly defended the controversial arms sale by advocating that </w:t>
      </w:r>
      <w:r w:rsidRPr="009D3C88">
        <w:rPr>
          <w:rStyle w:val="StyleUnderline"/>
        </w:rPr>
        <w:t>Arab allies need to be able to defend themselves against the growing threat of Iran</w:t>
      </w:r>
      <w:r>
        <w:t>, along with the bonus of bolstering the U.S economy in terms of money and jobs for the defense industry.</w:t>
      </w:r>
      <w:r w:rsidR="009D3C88">
        <w:t xml:space="preserve"> </w:t>
      </w:r>
      <w:r>
        <w:t>“</w:t>
      </w:r>
      <w:r w:rsidRPr="009D3C88">
        <w:rPr>
          <w:rStyle w:val="StyleUnderline"/>
        </w:rPr>
        <w:t>If such arms were cut off, the Yemeni government, Saudi Arabia and the UAE would continue to fight the Iran-backed Houthis</w:t>
      </w:r>
      <w:r>
        <w:t xml:space="preserve">, </w:t>
      </w:r>
      <w:r w:rsidRPr="009D3C88">
        <w:rPr>
          <w:rStyle w:val="StyleUnderline"/>
        </w:rPr>
        <w:t>who continue to attack civilian targets in those countries with increasingly sophisticated Iranian-supplied weapons</w:t>
      </w:r>
      <w:r>
        <w:t>,” Philips noted. “</w:t>
      </w:r>
      <w:r w:rsidRPr="009D3C88">
        <w:rPr>
          <w:rStyle w:val="StyleUnderline"/>
        </w:rPr>
        <w:t>Those governments would continue fighting</w:t>
      </w:r>
      <w:r>
        <w:t xml:space="preserve"> to protect themselves, but </w:t>
      </w:r>
      <w:r w:rsidRPr="009D3C88">
        <w:rPr>
          <w:rStyle w:val="StyleUnderline"/>
        </w:rPr>
        <w:t>with arms imported from Russia or China, instead of the U.S., that could pose greater threats to Yemeni civilians</w:t>
      </w:r>
      <w:r>
        <w:t>.”</w:t>
      </w:r>
    </w:p>
    <w:p w14:paraId="2D57F7DB" w14:textId="77777777" w:rsidR="00750E79" w:rsidRDefault="00750E79" w:rsidP="00750E79"/>
    <w:p w14:paraId="13A85E93" w14:textId="77777777" w:rsidR="00750E79" w:rsidRDefault="00750E79" w:rsidP="001137E4"/>
    <w:p w14:paraId="7BF1D4F8" w14:textId="40E5FD7A" w:rsidR="00D625BA" w:rsidRDefault="00D625BA" w:rsidP="00722E80">
      <w:pPr>
        <w:pStyle w:val="Heading2"/>
      </w:pPr>
      <w:r>
        <w:t>Global Chaos Advantage</w:t>
      </w:r>
    </w:p>
    <w:p w14:paraId="523A1294" w14:textId="37B73BA3" w:rsidR="00145238" w:rsidRDefault="00145238" w:rsidP="00145238">
      <w:pPr>
        <w:pStyle w:val="Heading3"/>
      </w:pPr>
      <w:r>
        <w:t>No al-Qaeda Uniqueness</w:t>
      </w:r>
    </w:p>
    <w:p w14:paraId="0B77A75F" w14:textId="7FB2EA81" w:rsidR="00145238" w:rsidRPr="00145238" w:rsidRDefault="00145238" w:rsidP="00145238">
      <w:pPr>
        <w:pStyle w:val="Heading4"/>
      </w:pPr>
      <w:r>
        <w:t xml:space="preserve">Terrorism has </w:t>
      </w:r>
      <w:r>
        <w:rPr>
          <w:u w:val="single"/>
        </w:rPr>
        <w:t>lost</w:t>
      </w:r>
      <w:r>
        <w:t xml:space="preserve"> – no uniqueness</w:t>
      </w:r>
    </w:p>
    <w:p w14:paraId="2A1CB63C" w14:textId="06CBE418" w:rsidR="00145238" w:rsidRPr="00E469B0" w:rsidRDefault="00145238" w:rsidP="00145238">
      <w:r w:rsidRPr="00E469B0">
        <w:t xml:space="preserve">The </w:t>
      </w:r>
      <w:r w:rsidRPr="00145238">
        <w:rPr>
          <w:rStyle w:val="Style13ptBold"/>
        </w:rPr>
        <w:t>Spectator, 8-1-2018</w:t>
      </w:r>
      <w:r w:rsidRPr="00E469B0">
        <w:t xml:space="preserve">, "Terrorism isn’t ‘losing’. It has already lost", Spectator, </w:t>
      </w:r>
      <w:hyperlink r:id="rId65" w:history="1">
        <w:r w:rsidR="000F406D" w:rsidRPr="00291209">
          <w:rPr>
            <w:rStyle w:val="Hyperlink"/>
          </w:rPr>
          <w:t>https://www.spectator.co.uk/2018/08/terrorism-isnt-losing-it-has-already-lost/</w:t>
        </w:r>
      </w:hyperlink>
      <w:r w:rsidR="000F406D">
        <w:t>, ZAA</w:t>
      </w:r>
    </w:p>
    <w:p w14:paraId="2A87D305" w14:textId="77777777" w:rsidR="00145238" w:rsidRPr="00B3326A" w:rsidRDefault="00145238" w:rsidP="00145238">
      <w:pPr>
        <w:rPr>
          <w:rStyle w:val="StyleUnderline"/>
        </w:rPr>
      </w:pPr>
      <w:r w:rsidRPr="00B3326A">
        <w:rPr>
          <w:rStyle w:val="StyleUnderline"/>
        </w:rPr>
        <w:t>By now,</w:t>
      </w:r>
      <w:r w:rsidRPr="00B3326A">
        <w:rPr>
          <w:sz w:val="10"/>
        </w:rPr>
        <w:t xml:space="preserve"> </w:t>
      </w:r>
      <w:r w:rsidRPr="00B3326A">
        <w:rPr>
          <w:rStyle w:val="StyleUnderline"/>
        </w:rPr>
        <w:t>the routine is familiar: a lone wolf strikes</w:t>
      </w:r>
      <w:r w:rsidRPr="00B3326A">
        <w:rPr>
          <w:sz w:val="10"/>
        </w:rPr>
        <w:t xml:space="preserve">, roads are sealed off, buildings locked down </w:t>
      </w:r>
      <w:r w:rsidRPr="00B3326A">
        <w:rPr>
          <w:rStyle w:val="StyleUnderline"/>
        </w:rPr>
        <w:t>and a biographical picture begins to emerge</w:t>
      </w:r>
      <w:r w:rsidRPr="00B3326A">
        <w:rPr>
          <w:sz w:val="10"/>
        </w:rPr>
        <w:t xml:space="preserve">. Often, the perpetrator turns out to be born and bred in Britain. His astonished friends and </w:t>
      </w:r>
      <w:proofErr w:type="spellStart"/>
      <w:r w:rsidRPr="00B3326A">
        <w:rPr>
          <w:sz w:val="10"/>
        </w:rPr>
        <w:t>neighbours</w:t>
      </w:r>
      <w:proofErr w:type="spellEnd"/>
      <w:r w:rsidRPr="00B3326A">
        <w:rPr>
          <w:sz w:val="10"/>
        </w:rPr>
        <w:t xml:space="preserve"> say they saw no signs that he had succumbed to fanaticism. It later emerges that </w:t>
      </w:r>
      <w:proofErr w:type="spellStart"/>
      <w:r w:rsidRPr="00B3326A">
        <w:rPr>
          <w:sz w:val="10"/>
        </w:rPr>
        <w:t>radicalisation</w:t>
      </w:r>
      <w:proofErr w:type="spellEnd"/>
      <w:r w:rsidRPr="00B3326A">
        <w:rPr>
          <w:sz w:val="10"/>
        </w:rPr>
        <w:t xml:space="preserve"> happened incredibly quickly — perhaps inspired by online videos — and the terror plan was so low-tech that interception would have been impossible. How, it might be asked, can any country protect itself against such threats? But Britain has protected itself, both in thwarting such attacks and in blunting their impact. The latest attacker found the House of Commons protected by barriers. After driving around Westminster for 90 minutes, he drove into one of these barriers, killing no one. Within seconds, he was in handcuffs. It was, of course, a reminder of a vulnerability, the type of attack that could come from anyone with a car and murderous intent. But it was also a reminder of the professionalism of the police and security services, and the efficacy of the steps taken. Since last year’s attack in Westminster, 13 Islamist terror plots have been thwarted in the UK. The relative quiet we have seen recently is not because of a lack of jihadists. Instead, it shows the effectiveness of the security services: how a democracy can respond, successfully, to a terror threat without loss of civil liberties or making citizens feel under siege. Jihadists are now resorting to smaller plots, knowing that larger ones will probably be thwarted. </w:t>
      </w:r>
      <w:r w:rsidRPr="00B3326A">
        <w:rPr>
          <w:rStyle w:val="StyleUnderline"/>
        </w:rPr>
        <w:t>Al Qaeda used to publish a digital magazine called Inspire</w:t>
      </w:r>
      <w:r w:rsidRPr="00B3326A">
        <w:rPr>
          <w:sz w:val="10"/>
        </w:rPr>
        <w:t xml:space="preserve">. </w:t>
      </w:r>
      <w:r w:rsidRPr="00B3326A">
        <w:rPr>
          <w:rStyle w:val="StyleUnderline"/>
        </w:rPr>
        <w:t xml:space="preserve">British spies were eventually able to hack into it, at one point changing bombmaking instructions into a recipe for cupcakes. The ability of spies to intercept terror cells led the Islamic State to </w:t>
      </w:r>
      <w:proofErr w:type="spellStart"/>
      <w:r w:rsidRPr="00B3326A">
        <w:rPr>
          <w:rStyle w:val="StyleUnderline"/>
        </w:rPr>
        <w:t>realise</w:t>
      </w:r>
      <w:proofErr w:type="spellEnd"/>
      <w:r w:rsidRPr="00B3326A">
        <w:rPr>
          <w:rStyle w:val="StyleUnderline"/>
        </w:rPr>
        <w:t xml:space="preserve"> at an early stage that it would be </w:t>
      </w:r>
      <w:r w:rsidRPr="00B3326A">
        <w:rPr>
          <w:rStyle w:val="Emphasis"/>
        </w:rPr>
        <w:t xml:space="preserve">unable to hatch 9/11-style mass-casualty attacks because </w:t>
      </w:r>
      <w:r w:rsidRPr="00145238">
        <w:rPr>
          <w:rStyle w:val="Emphasis"/>
        </w:rPr>
        <w:t>whenever a network of</w:t>
      </w:r>
      <w:r w:rsidRPr="00B3326A">
        <w:rPr>
          <w:rStyle w:val="Emphasis"/>
        </w:rPr>
        <w:t xml:space="preserve"> potential </w:t>
      </w:r>
      <w:r w:rsidRPr="00145238">
        <w:rPr>
          <w:rStyle w:val="Emphasis"/>
        </w:rPr>
        <w:t>jihadists is created</w:t>
      </w:r>
      <w:r w:rsidRPr="00B3326A">
        <w:rPr>
          <w:rStyle w:val="Emphasis"/>
        </w:rPr>
        <w:t xml:space="preserve"> in the West, </w:t>
      </w:r>
      <w:r w:rsidRPr="00145238">
        <w:rPr>
          <w:rStyle w:val="Emphasis"/>
        </w:rPr>
        <w:t>it now stands a high chance of being intercepted</w:t>
      </w:r>
      <w:r w:rsidRPr="00B3326A">
        <w:rPr>
          <w:rStyle w:val="Emphasis"/>
        </w:rPr>
        <w:t>.</w:t>
      </w:r>
      <w:r w:rsidRPr="00B3326A">
        <w:rPr>
          <w:sz w:val="10"/>
        </w:rPr>
        <w:t xml:space="preserve"> Last year, Khalid </w:t>
      </w:r>
      <w:r w:rsidRPr="00B3326A">
        <w:rPr>
          <w:rStyle w:val="StyleUnderline"/>
        </w:rPr>
        <w:t xml:space="preserve">Masood used a car and a knife to take five lives in Westminster and injure 50. Tom Hurd, the counter-terrorism chief, has long argued that this — the </w:t>
      </w:r>
      <w:r w:rsidRPr="00145238">
        <w:rPr>
          <w:rStyle w:val="StyleUnderline"/>
        </w:rPr>
        <w:t>lone wolf attack — is the main threat because larger attacks</w:t>
      </w:r>
      <w:r w:rsidRPr="00B3326A">
        <w:rPr>
          <w:rStyle w:val="StyleUnderline"/>
        </w:rPr>
        <w:t xml:space="preserve">, with hundreds of potential victims, </w:t>
      </w:r>
      <w:r w:rsidRPr="00145238">
        <w:rPr>
          <w:rStyle w:val="StyleUnderline"/>
        </w:rPr>
        <w:t xml:space="preserve">are </w:t>
      </w:r>
      <w:r w:rsidRPr="00145238">
        <w:rPr>
          <w:rStyle w:val="Emphasis"/>
        </w:rPr>
        <w:t>now</w:t>
      </w:r>
      <w:r w:rsidRPr="00B3326A">
        <w:rPr>
          <w:rStyle w:val="Emphasis"/>
        </w:rPr>
        <w:t xml:space="preserve"> normally </w:t>
      </w:r>
      <w:r w:rsidRPr="00145238">
        <w:rPr>
          <w:rStyle w:val="Emphasis"/>
        </w:rPr>
        <w:t>prevented</w:t>
      </w:r>
      <w:r w:rsidRPr="00B3326A">
        <w:rPr>
          <w:rStyle w:val="StyleUnderline"/>
        </w:rPr>
        <w:t>.</w:t>
      </w:r>
      <w:r>
        <w:rPr>
          <w:rStyle w:val="StyleUnderline"/>
        </w:rPr>
        <w:t xml:space="preserve"> </w:t>
      </w:r>
      <w:r w:rsidRPr="00B3326A">
        <w:rPr>
          <w:rStyle w:val="StyleUnderline"/>
        </w:rPr>
        <w:t xml:space="preserve">It’s not that </w:t>
      </w:r>
      <w:r w:rsidRPr="00145238">
        <w:rPr>
          <w:rStyle w:val="StyleUnderline"/>
        </w:rPr>
        <w:t>terrorism</w:t>
      </w:r>
      <w:r w:rsidRPr="00B3326A">
        <w:rPr>
          <w:rStyle w:val="StyleUnderline"/>
        </w:rPr>
        <w:t xml:space="preserve"> is failing. It’s </w:t>
      </w:r>
      <w:r w:rsidRPr="00B3326A">
        <w:rPr>
          <w:rStyle w:val="Emphasis"/>
        </w:rPr>
        <w:t xml:space="preserve">that it </w:t>
      </w:r>
      <w:r w:rsidRPr="00145238">
        <w:rPr>
          <w:rStyle w:val="Emphasis"/>
        </w:rPr>
        <w:t>has failed</w:t>
      </w:r>
      <w:r w:rsidRPr="00B3326A">
        <w:rPr>
          <w:rStyle w:val="Emphasis"/>
        </w:rPr>
        <w:t>, demonstrably</w:t>
      </w:r>
      <w:r w:rsidRPr="00B3326A">
        <w:rPr>
          <w:sz w:val="10"/>
        </w:rPr>
        <w:t xml:space="preserve">, in Britain and abroad: </w:t>
      </w:r>
      <w:r w:rsidRPr="00B3326A">
        <w:rPr>
          <w:rStyle w:val="Emphasis"/>
        </w:rPr>
        <w:t xml:space="preserve">it can claim lives but </w:t>
      </w:r>
      <w:r w:rsidRPr="00145238">
        <w:rPr>
          <w:rStyle w:val="Emphasis"/>
        </w:rPr>
        <w:t>it never succeeds in achieving its stated aims</w:t>
      </w:r>
      <w:r w:rsidRPr="00B3326A">
        <w:rPr>
          <w:sz w:val="10"/>
        </w:rPr>
        <w:t xml:space="preserve">. </w:t>
      </w:r>
      <w:r w:rsidRPr="00B3326A">
        <w:rPr>
          <w:rStyle w:val="StyleUnderline"/>
        </w:rPr>
        <w:t xml:space="preserve">The IRA’s campaign for a united Ireland was an abject failure, after almost a quarter-century of bomb attacks and 3,600 killed in the Troubles. Al Qaeda’s stated aim was the withdrawal of American influence from the Middle East, specifically Saudi Arabia. In the end, Osama </w:t>
      </w:r>
      <w:r w:rsidRPr="00145238">
        <w:rPr>
          <w:rStyle w:val="StyleUnderline"/>
        </w:rPr>
        <w:t>bin Laden ended up</w:t>
      </w:r>
      <w:r w:rsidRPr="00B3326A">
        <w:rPr>
          <w:rStyle w:val="StyleUnderline"/>
        </w:rPr>
        <w:t xml:space="preserve"> advising his lieutenants </w:t>
      </w:r>
      <w:r w:rsidRPr="00145238">
        <w:rPr>
          <w:rStyle w:val="Emphasis"/>
        </w:rPr>
        <w:t>not to target civilians because it was counterproductive</w:t>
      </w:r>
      <w:r w:rsidRPr="00B3326A">
        <w:rPr>
          <w:rStyle w:val="StyleUnderline"/>
        </w:rPr>
        <w:t>.</w:t>
      </w:r>
      <w:r>
        <w:rPr>
          <w:rStyle w:val="StyleUnderline"/>
        </w:rPr>
        <w:t xml:space="preserve"> </w:t>
      </w:r>
      <w:r w:rsidRPr="00B3326A">
        <w:rPr>
          <w:sz w:val="10"/>
        </w:rPr>
        <w:t>Che</w:t>
      </w:r>
      <w:r w:rsidRPr="00B3326A">
        <w:rPr>
          <w:rStyle w:val="StyleUnderline"/>
        </w:rPr>
        <w:t>chnya was on course for independence from Russia before its separatists were blamed for the bombing of two Moscow flats in 1999</w:t>
      </w:r>
      <w:r w:rsidRPr="00B3326A">
        <w:rPr>
          <w:sz w:val="10"/>
        </w:rPr>
        <w:t xml:space="preserve">, which killed hundreds. </w:t>
      </w:r>
      <w:r w:rsidRPr="00B3326A">
        <w:rPr>
          <w:rStyle w:val="StyleUnderline"/>
        </w:rPr>
        <w:t xml:space="preserve">From that point on, the Chechen agenda was viewed with the sort of contempt that the Spanish hold for Basque separatists after the atrocities of ETA. One study of 40 years of terrorism, starting in 1968, </w:t>
      </w:r>
      <w:r w:rsidRPr="00B3326A">
        <w:rPr>
          <w:rStyle w:val="Emphasis"/>
        </w:rPr>
        <w:t xml:space="preserve">found that </w:t>
      </w:r>
      <w:r w:rsidRPr="00145238">
        <w:rPr>
          <w:rStyle w:val="Emphasis"/>
        </w:rPr>
        <w:t>96 per cent of such movements failed to achieve their objectives</w:t>
      </w:r>
      <w:r w:rsidRPr="00B3326A">
        <w:rPr>
          <w:sz w:val="10"/>
        </w:rPr>
        <w:t xml:space="preserve"> in any way at all. </w:t>
      </w:r>
      <w:r w:rsidRPr="00B3326A">
        <w:rPr>
          <w:rStyle w:val="StyleUnderline"/>
        </w:rPr>
        <w:t>For attacks using suicide bombs, the failure rate was 100 per cent. Terrorism might be an expression of rage</w:t>
      </w:r>
      <w:r w:rsidRPr="00B3326A">
        <w:rPr>
          <w:rStyle w:val="Emphasis"/>
        </w:rPr>
        <w:t>, but it always serves to harden opposition to the cause.</w:t>
      </w:r>
      <w:r>
        <w:rPr>
          <w:rStyle w:val="Emphasis"/>
        </w:rPr>
        <w:t xml:space="preserve"> </w:t>
      </w:r>
      <w:r w:rsidRPr="00145238">
        <w:rPr>
          <w:rStyle w:val="Emphasis"/>
        </w:rPr>
        <w:t>The Islamic State</w:t>
      </w:r>
      <w:r w:rsidRPr="00B3326A">
        <w:rPr>
          <w:rStyle w:val="Emphasis"/>
        </w:rPr>
        <w:t xml:space="preserve"> has now gone the way of al Qaeda.</w:t>
      </w:r>
      <w:r w:rsidRPr="00B3326A">
        <w:rPr>
          <w:sz w:val="10"/>
        </w:rPr>
        <w:t xml:space="preserve"> </w:t>
      </w:r>
      <w:r w:rsidRPr="00B3326A">
        <w:rPr>
          <w:rStyle w:val="Emphasis"/>
        </w:rPr>
        <w:t xml:space="preserve">It </w:t>
      </w:r>
      <w:r w:rsidRPr="00145238">
        <w:rPr>
          <w:rStyle w:val="Emphasis"/>
        </w:rPr>
        <w:t>has been forced out of its various strongholds</w:t>
      </w:r>
      <w:r w:rsidRPr="00B3326A">
        <w:rPr>
          <w:rStyle w:val="Emphasis"/>
        </w:rPr>
        <w:t xml:space="preserve"> and its force of 100,000 fighters has been reduced to a rump</w:t>
      </w:r>
      <w:r w:rsidRPr="00B3326A">
        <w:rPr>
          <w:sz w:val="10"/>
        </w:rPr>
        <w:t xml:space="preserve">. Three years ago, </w:t>
      </w:r>
      <w:r w:rsidRPr="00B3326A">
        <w:rPr>
          <w:rStyle w:val="StyleUnderline"/>
        </w:rPr>
        <w:t>security officials were braced for a spate of terror attacks as an estimated 850 of Islamic State’s British recruits began to return home. But our security services have risen to the challenge.</w:t>
      </w:r>
      <w:r>
        <w:rPr>
          <w:rStyle w:val="StyleUnderline"/>
        </w:rPr>
        <w:t xml:space="preserve"> </w:t>
      </w:r>
      <w:r w:rsidRPr="00B3326A">
        <w:rPr>
          <w:sz w:val="10"/>
        </w:rPr>
        <w:t xml:space="preserve">The nature of their work means that we rarely hear about the success stories. Ministers, quite understandably, will still always talk up the likelihood of an attack. Vigilance is essential because, as the IRA once put it, terrorists just need be lucky once. But after stepping down as head of MI6, Sir Richard Dearlove said that the jihadi menace is ‘obviously serious, but containable and ultimately manageable’. There has long been talk of closing Parliament Square to traffic, to improve security, but it has been resisted by politicians because this would be seen as giving in to jihadists. Instead, security has been stepped up and security barriers erected — which, as we saw this week, were effective. The greatest resource is the courage of the police who risk their lives guarding the public; one gave his life last year. Such bravery means that our democratic architecture has been able to survive — and </w:t>
      </w:r>
      <w:r w:rsidRPr="00B3326A">
        <w:rPr>
          <w:rStyle w:val="StyleUnderline"/>
        </w:rPr>
        <w:t xml:space="preserve">the terrorist aim of creating a climate of fear has failed. It will, of course, never be possible to prevent attempted attacks. But recent </w:t>
      </w:r>
      <w:r w:rsidRPr="00145238">
        <w:rPr>
          <w:rStyle w:val="StyleUnderline"/>
        </w:rPr>
        <w:t>history shows that it is possible to stop terror</w:t>
      </w:r>
      <w:r w:rsidRPr="00B3326A">
        <w:rPr>
          <w:rStyle w:val="StyleUnderline"/>
        </w:rPr>
        <w:t xml:space="preserve"> succeeding. </w:t>
      </w:r>
      <w:r w:rsidRPr="00B3326A">
        <w:rPr>
          <w:sz w:val="10"/>
        </w:rPr>
        <w:t>Democracies tend not to give in to terror</w:t>
      </w:r>
      <w:r w:rsidRPr="00B3326A">
        <w:rPr>
          <w:rStyle w:val="StyleUnderline"/>
        </w:rPr>
        <w:t>.</w:t>
      </w:r>
    </w:p>
    <w:p w14:paraId="1260E422" w14:textId="77777777" w:rsidR="00145238" w:rsidRPr="00145238" w:rsidRDefault="00145238" w:rsidP="00145238"/>
    <w:p w14:paraId="7BBECB3F" w14:textId="6EC250B6" w:rsidR="00D625BA" w:rsidRDefault="00D625BA" w:rsidP="00D625BA">
      <w:pPr>
        <w:pStyle w:val="Heading3"/>
      </w:pPr>
      <w:r>
        <w:t>AT: Terrorism Impact</w:t>
      </w:r>
    </w:p>
    <w:p w14:paraId="0F38141C" w14:textId="77777777" w:rsidR="00D625BA" w:rsidRPr="005C6625" w:rsidRDefault="00D625BA" w:rsidP="00D625BA">
      <w:pPr>
        <w:pStyle w:val="Heading4"/>
        <w:rPr>
          <w:rFonts w:asciiTheme="minorHAnsi" w:hAnsiTheme="minorHAnsi" w:cstheme="minorHAnsi"/>
        </w:rPr>
      </w:pPr>
      <w:r w:rsidRPr="005C6625">
        <w:rPr>
          <w:rFonts w:asciiTheme="minorHAnsi" w:hAnsiTheme="minorHAnsi" w:cstheme="minorHAnsi"/>
        </w:rPr>
        <w:t>No nuke terror---detection solves and no expertise</w:t>
      </w:r>
    </w:p>
    <w:p w14:paraId="75681C88" w14:textId="77777777" w:rsidR="00D625BA" w:rsidRPr="005C6625" w:rsidRDefault="00D625BA" w:rsidP="00D625BA">
      <w:pPr>
        <w:rPr>
          <w:rFonts w:asciiTheme="minorHAnsi" w:hAnsiTheme="minorHAnsi" w:cstheme="minorHAnsi"/>
        </w:rPr>
      </w:pPr>
      <w:r w:rsidRPr="005C6625">
        <w:rPr>
          <w:rStyle w:val="Style13ptBold"/>
          <w:rFonts w:asciiTheme="minorHAnsi" w:hAnsiTheme="minorHAnsi" w:cstheme="minorHAnsi"/>
        </w:rPr>
        <w:t>Seitz 16</w:t>
      </w:r>
      <w:r w:rsidRPr="005C6625">
        <w:rPr>
          <w:rFonts w:asciiTheme="minorHAnsi" w:hAnsiTheme="minorHAnsi" w:cstheme="minorHAnsi"/>
        </w:rPr>
        <w:t xml:space="preserve"> (Sam, Director of Nuclear Security Studies @ the Global Intelligence Trust, “Why WMD Terrorism Isn’t as Scary as it Seems” https://politicstheorypractice.wordpress.com/2016/08/26/why-wmd-terrorism-isnt-as-scary-as-it-seems/)</w:t>
      </w:r>
    </w:p>
    <w:p w14:paraId="361B8D9C" w14:textId="77777777" w:rsidR="00D625BA" w:rsidRPr="005C6625" w:rsidRDefault="00D625BA" w:rsidP="00D625BA">
      <w:pPr>
        <w:rPr>
          <w:rFonts w:asciiTheme="minorHAnsi" w:hAnsiTheme="minorHAnsi" w:cstheme="minorHAnsi"/>
          <w:sz w:val="16"/>
        </w:rPr>
      </w:pPr>
    </w:p>
    <w:p w14:paraId="5A146B6B" w14:textId="77777777" w:rsidR="00D625BA" w:rsidRPr="005C6625" w:rsidRDefault="00D625BA" w:rsidP="00D625BA">
      <w:pPr>
        <w:rPr>
          <w:rFonts w:asciiTheme="minorHAnsi" w:hAnsiTheme="minorHAnsi" w:cstheme="minorHAnsi"/>
          <w:sz w:val="14"/>
        </w:rPr>
      </w:pPr>
      <w:r w:rsidRPr="005C6625">
        <w:rPr>
          <w:rFonts w:asciiTheme="minorHAnsi" w:hAnsiTheme="minorHAnsi" w:cstheme="minorHAnsi"/>
          <w:sz w:val="14"/>
        </w:rPr>
        <w:t xml:space="preserve">Of all the potential WMD terror attacks, nuclear attacks seem to generate the most fear among the public. This is not surprising. After all, nuclear weapons represent the pinnacle of humans’ destructive potential, and Hollywood frequently utilizes nuclear weapons to drive the plot in movies ranging from Dr. Strangelove to The Avengers. Fortunately, though, </w:t>
      </w:r>
      <w:r w:rsidRPr="005C6625">
        <w:rPr>
          <w:rStyle w:val="StyleUnderline"/>
          <w:rFonts w:asciiTheme="minorHAnsi" w:hAnsiTheme="minorHAnsi" w:cstheme="minorHAnsi"/>
        </w:rPr>
        <w:t>there is very little risk of terrorists acquiring or detonating nuclear weapons</w:t>
      </w:r>
      <w:r w:rsidRPr="005C6625">
        <w:rPr>
          <w:rFonts w:asciiTheme="minorHAnsi" w:hAnsiTheme="minorHAnsi" w:cstheme="minorHAnsi"/>
          <w:sz w:val="14"/>
        </w:rPr>
        <w:t xml:space="preserve">, particularly in large, Western metropolises. The reason for this is simple; </w:t>
      </w:r>
      <w:r w:rsidRPr="00145238">
        <w:rPr>
          <w:rStyle w:val="StyleUnderline"/>
          <w:rFonts w:asciiTheme="minorHAnsi" w:hAnsiTheme="minorHAnsi" w:cstheme="minorHAnsi"/>
        </w:rPr>
        <w:t xml:space="preserve">it is </w:t>
      </w:r>
      <w:r w:rsidRPr="00145238">
        <w:rPr>
          <w:rStyle w:val="Emphasis"/>
          <w:rFonts w:asciiTheme="minorHAnsi" w:hAnsiTheme="minorHAnsi" w:cstheme="minorHAnsi"/>
        </w:rPr>
        <w:t>exceedingly difficult</w:t>
      </w:r>
      <w:r w:rsidRPr="005C6625">
        <w:rPr>
          <w:rStyle w:val="StyleUnderline"/>
          <w:rFonts w:asciiTheme="minorHAnsi" w:hAnsiTheme="minorHAnsi" w:cstheme="minorHAnsi"/>
        </w:rPr>
        <w:t xml:space="preserve"> for terrorists </w:t>
      </w:r>
      <w:r w:rsidRPr="00145238">
        <w:rPr>
          <w:rStyle w:val="StyleUnderline"/>
          <w:rFonts w:asciiTheme="minorHAnsi" w:hAnsiTheme="minorHAnsi" w:cstheme="minorHAnsi"/>
        </w:rPr>
        <w:t xml:space="preserve">to acquire and transport nuclear weapons without being </w:t>
      </w:r>
      <w:r w:rsidRPr="00145238">
        <w:rPr>
          <w:rStyle w:val="Emphasis"/>
          <w:rFonts w:asciiTheme="minorHAnsi" w:hAnsiTheme="minorHAnsi" w:cstheme="minorHAnsi"/>
        </w:rPr>
        <w:t>detected and stopped</w:t>
      </w:r>
      <w:r w:rsidRPr="005C6625">
        <w:rPr>
          <w:rFonts w:asciiTheme="minorHAnsi" w:hAnsiTheme="minorHAnsi" w:cstheme="minorHAnsi"/>
          <w:sz w:val="14"/>
        </w:rPr>
        <w:t xml:space="preserve">. </w:t>
      </w:r>
      <w:r w:rsidRPr="005C6625">
        <w:rPr>
          <w:rStyle w:val="StyleUnderline"/>
          <w:rFonts w:asciiTheme="minorHAnsi" w:hAnsiTheme="minorHAnsi" w:cstheme="minorHAnsi"/>
        </w:rPr>
        <w:t xml:space="preserve">First, </w:t>
      </w:r>
      <w:r w:rsidRPr="00145238">
        <w:rPr>
          <w:rStyle w:val="StyleUnderline"/>
          <w:rFonts w:asciiTheme="minorHAnsi" w:hAnsiTheme="minorHAnsi" w:cstheme="minorHAnsi"/>
        </w:rPr>
        <w:t xml:space="preserve">terrorists would have to break into </w:t>
      </w:r>
      <w:r w:rsidRPr="00145238">
        <w:rPr>
          <w:rStyle w:val="Emphasis"/>
          <w:rFonts w:asciiTheme="minorHAnsi" w:hAnsiTheme="minorHAnsi" w:cstheme="minorHAnsi"/>
        </w:rPr>
        <w:t>heavily guarded facilities</w:t>
      </w:r>
      <w:r w:rsidRPr="005C6625">
        <w:rPr>
          <w:rFonts w:asciiTheme="minorHAnsi" w:hAnsiTheme="minorHAnsi" w:cstheme="minorHAnsi"/>
          <w:sz w:val="14"/>
        </w:rPr>
        <w:t xml:space="preserve">, likely in Russia or the United States, </w:t>
      </w:r>
      <w:r w:rsidRPr="005C6625">
        <w:rPr>
          <w:rStyle w:val="StyleUnderline"/>
          <w:rFonts w:asciiTheme="minorHAnsi" w:hAnsiTheme="minorHAnsi" w:cstheme="minorHAnsi"/>
        </w:rPr>
        <w:t>and steal weapons weighing multiple tons. Then</w:t>
      </w:r>
      <w:r w:rsidRPr="005C6625">
        <w:rPr>
          <w:rFonts w:asciiTheme="minorHAnsi" w:hAnsiTheme="minorHAnsi" w:cstheme="minorHAnsi"/>
          <w:sz w:val="14"/>
        </w:rPr>
        <w:t xml:space="preserve">, after securing the weapons, these </w:t>
      </w:r>
      <w:r w:rsidRPr="005C6625">
        <w:rPr>
          <w:rStyle w:val="StyleUnderline"/>
          <w:rFonts w:asciiTheme="minorHAnsi" w:hAnsiTheme="minorHAnsi" w:cstheme="minorHAnsi"/>
        </w:rPr>
        <w:t>terrorists would need to escape while being pursued by elite security forces</w:t>
      </w:r>
      <w:r w:rsidRPr="005C6625">
        <w:rPr>
          <w:rFonts w:asciiTheme="minorHAnsi" w:hAnsiTheme="minorHAnsi" w:cstheme="minorHAnsi"/>
          <w:sz w:val="14"/>
        </w:rPr>
        <w:t xml:space="preserve">. Assuming the terrorists are able to escape, </w:t>
      </w:r>
      <w:r w:rsidRPr="005C6625">
        <w:rPr>
          <w:rStyle w:val="StyleUnderline"/>
          <w:rFonts w:asciiTheme="minorHAnsi" w:hAnsiTheme="minorHAnsi" w:cstheme="minorHAnsi"/>
        </w:rPr>
        <w:t>they would</w:t>
      </w:r>
      <w:r w:rsidRPr="005C6625">
        <w:rPr>
          <w:rFonts w:asciiTheme="minorHAnsi" w:hAnsiTheme="minorHAnsi" w:cstheme="minorHAnsi"/>
          <w:sz w:val="14"/>
        </w:rPr>
        <w:t xml:space="preserve"> </w:t>
      </w:r>
      <w:r w:rsidRPr="005C6625">
        <w:rPr>
          <w:rStyle w:val="StyleUnderline"/>
          <w:rFonts w:asciiTheme="minorHAnsi" w:hAnsiTheme="minorHAnsi" w:cstheme="minorHAnsi"/>
        </w:rPr>
        <w:t xml:space="preserve">then </w:t>
      </w:r>
      <w:r w:rsidRPr="00145238">
        <w:rPr>
          <w:rStyle w:val="StyleUnderline"/>
          <w:rFonts w:asciiTheme="minorHAnsi" w:hAnsiTheme="minorHAnsi" w:cstheme="minorHAnsi"/>
        </w:rPr>
        <w:t xml:space="preserve">need </w:t>
      </w:r>
      <w:r w:rsidRPr="00145238">
        <w:rPr>
          <w:rStyle w:val="Emphasis"/>
          <w:rFonts w:asciiTheme="minorHAnsi" w:hAnsiTheme="minorHAnsi" w:cstheme="minorHAnsi"/>
        </w:rPr>
        <w:t>highly skilled technicians</w:t>
      </w:r>
      <w:r w:rsidRPr="00145238">
        <w:rPr>
          <w:rStyle w:val="StyleUnderline"/>
          <w:rFonts w:asciiTheme="minorHAnsi" w:hAnsiTheme="minorHAnsi" w:cstheme="minorHAnsi"/>
        </w:rPr>
        <w:t xml:space="preserve"> to assemble the</w:t>
      </w:r>
      <w:r w:rsidRPr="005C6625">
        <w:rPr>
          <w:rFonts w:asciiTheme="minorHAnsi" w:hAnsiTheme="minorHAnsi" w:cstheme="minorHAnsi"/>
          <w:sz w:val="14"/>
        </w:rPr>
        <w:t xml:space="preserve"> nuclear </w:t>
      </w:r>
      <w:r w:rsidRPr="00145238">
        <w:rPr>
          <w:rStyle w:val="StyleUnderline"/>
          <w:rFonts w:asciiTheme="minorHAnsi" w:hAnsiTheme="minorHAnsi" w:cstheme="minorHAnsi"/>
        </w:rPr>
        <w:t>device</w:t>
      </w:r>
      <w:r w:rsidRPr="005C6625">
        <w:rPr>
          <w:rFonts w:asciiTheme="minorHAnsi" w:hAnsiTheme="minorHAnsi" w:cstheme="minorHAnsi"/>
          <w:sz w:val="14"/>
        </w:rPr>
        <w:t xml:space="preserve">, as nuclear weapons held in storage are almost always broken down into their constituent parts so as to prevent unauthorized use. The </w:t>
      </w:r>
      <w:r w:rsidRPr="005C6625">
        <w:rPr>
          <w:rStyle w:val="StyleUnderline"/>
          <w:rFonts w:asciiTheme="minorHAnsi" w:hAnsiTheme="minorHAnsi" w:cstheme="minorHAnsi"/>
        </w:rPr>
        <w:t xml:space="preserve">terrorists would have to do this </w:t>
      </w:r>
      <w:r w:rsidRPr="00145238">
        <w:rPr>
          <w:rStyle w:val="StyleUnderline"/>
          <w:rFonts w:asciiTheme="minorHAnsi" w:hAnsiTheme="minorHAnsi" w:cstheme="minorHAnsi"/>
        </w:rPr>
        <w:t xml:space="preserve">while being sought after by the </w:t>
      </w:r>
      <w:r w:rsidRPr="00145238">
        <w:rPr>
          <w:rStyle w:val="Emphasis"/>
          <w:rFonts w:asciiTheme="minorHAnsi" w:hAnsiTheme="minorHAnsi" w:cstheme="minorHAnsi"/>
        </w:rPr>
        <w:t>most powerful</w:t>
      </w:r>
      <w:r w:rsidRPr="005C6625">
        <w:rPr>
          <w:rStyle w:val="Emphasis"/>
          <w:rFonts w:asciiTheme="minorHAnsi" w:hAnsiTheme="minorHAnsi" w:cstheme="minorHAnsi"/>
        </w:rPr>
        <w:t xml:space="preserve"> and well-funded </w:t>
      </w:r>
      <w:r w:rsidRPr="00145238">
        <w:rPr>
          <w:rStyle w:val="Emphasis"/>
          <w:rFonts w:asciiTheme="minorHAnsi" w:hAnsiTheme="minorHAnsi" w:cstheme="minorHAnsi"/>
        </w:rPr>
        <w:t>intelligence networks in the world,</w:t>
      </w:r>
      <w:r w:rsidRPr="00145238">
        <w:rPr>
          <w:rStyle w:val="StyleUnderline"/>
          <w:rFonts w:asciiTheme="minorHAnsi" w:hAnsiTheme="minorHAnsi" w:cstheme="minorHAnsi"/>
        </w:rPr>
        <w:t xml:space="preserve"> and</w:t>
      </w:r>
      <w:r w:rsidRPr="005C6625">
        <w:rPr>
          <w:rStyle w:val="StyleUnderline"/>
          <w:rFonts w:asciiTheme="minorHAnsi" w:hAnsiTheme="minorHAnsi" w:cstheme="minorHAnsi"/>
        </w:rPr>
        <w:t xml:space="preserve"> would </w:t>
      </w:r>
      <w:r w:rsidRPr="00145238">
        <w:rPr>
          <w:rStyle w:val="StyleUnderline"/>
          <w:rFonts w:asciiTheme="minorHAnsi" w:hAnsiTheme="minorHAnsi" w:cstheme="minorHAnsi"/>
        </w:rPr>
        <w:t>then</w:t>
      </w:r>
      <w:r w:rsidRPr="005C6625">
        <w:rPr>
          <w:rStyle w:val="StyleUnderline"/>
          <w:rFonts w:asciiTheme="minorHAnsi" w:hAnsiTheme="minorHAnsi" w:cstheme="minorHAnsi"/>
        </w:rPr>
        <w:t xml:space="preserve"> need to </w:t>
      </w:r>
      <w:r w:rsidRPr="00145238">
        <w:rPr>
          <w:rStyle w:val="StyleUnderline"/>
          <w:rFonts w:asciiTheme="minorHAnsi" w:hAnsiTheme="minorHAnsi" w:cstheme="minorHAnsi"/>
        </w:rPr>
        <w:t>transport the</w:t>
      </w:r>
      <w:r w:rsidRPr="005C6625">
        <w:rPr>
          <w:rStyle w:val="StyleUnderline"/>
          <w:rFonts w:asciiTheme="minorHAnsi" w:hAnsiTheme="minorHAnsi" w:cstheme="minorHAnsi"/>
        </w:rPr>
        <w:t xml:space="preserve"> nuclear </w:t>
      </w:r>
      <w:r w:rsidRPr="00145238">
        <w:rPr>
          <w:rStyle w:val="StyleUnderline"/>
          <w:rFonts w:asciiTheme="minorHAnsi" w:hAnsiTheme="minorHAnsi" w:cstheme="minorHAnsi"/>
        </w:rPr>
        <w:t>device into a major city without being detected</w:t>
      </w:r>
      <w:r w:rsidRPr="005C6625">
        <w:rPr>
          <w:rStyle w:val="StyleUnderline"/>
          <w:rFonts w:asciiTheme="minorHAnsi" w:hAnsiTheme="minorHAnsi" w:cstheme="minorHAnsi"/>
        </w:rPr>
        <w:t xml:space="preserve">. According to </w:t>
      </w:r>
      <w:r w:rsidRPr="005C6625">
        <w:rPr>
          <w:rStyle w:val="Emphasis"/>
          <w:rFonts w:asciiTheme="minorHAnsi" w:hAnsiTheme="minorHAnsi" w:cstheme="minorHAnsi"/>
        </w:rPr>
        <w:t>John Mueller, an expert on nuclear terrorism at Ohio State University</w:t>
      </w:r>
      <w:r w:rsidRPr="005C6625">
        <w:rPr>
          <w:rFonts w:asciiTheme="minorHAnsi" w:hAnsiTheme="minorHAnsi" w:cstheme="minorHAnsi"/>
          <w:sz w:val="14"/>
        </w:rPr>
        <w:t xml:space="preserve">, the </w:t>
      </w:r>
      <w:r w:rsidRPr="00145238">
        <w:rPr>
          <w:rStyle w:val="StyleUnderline"/>
          <w:rFonts w:asciiTheme="minorHAnsi" w:hAnsiTheme="minorHAnsi" w:cstheme="minorHAnsi"/>
        </w:rPr>
        <w:t>risk of a successful</w:t>
      </w:r>
      <w:r w:rsidRPr="005C6625">
        <w:rPr>
          <w:rStyle w:val="StyleUnderline"/>
          <w:rFonts w:asciiTheme="minorHAnsi" w:hAnsiTheme="minorHAnsi" w:cstheme="minorHAnsi"/>
        </w:rPr>
        <w:t xml:space="preserve"> nuclear terrorist </w:t>
      </w:r>
      <w:r w:rsidRPr="00145238">
        <w:rPr>
          <w:rStyle w:val="StyleUnderline"/>
          <w:rFonts w:asciiTheme="minorHAnsi" w:hAnsiTheme="minorHAnsi" w:cstheme="minorHAnsi"/>
        </w:rPr>
        <w:t>attack</w:t>
      </w:r>
      <w:r w:rsidRPr="005C6625">
        <w:rPr>
          <w:rStyle w:val="StyleUnderline"/>
          <w:rFonts w:asciiTheme="minorHAnsi" w:hAnsiTheme="minorHAnsi" w:cstheme="minorHAnsi"/>
        </w:rPr>
        <w:t xml:space="preserve"> occurring </w:t>
      </w:r>
      <w:r w:rsidRPr="00145238">
        <w:rPr>
          <w:rStyle w:val="StyleUnderline"/>
          <w:rFonts w:asciiTheme="minorHAnsi" w:hAnsiTheme="minorHAnsi" w:cstheme="minorHAnsi"/>
        </w:rPr>
        <w:t>is</w:t>
      </w:r>
      <w:r w:rsidRPr="005C6625">
        <w:rPr>
          <w:rStyle w:val="StyleUnderline"/>
          <w:rFonts w:asciiTheme="minorHAnsi" w:hAnsiTheme="minorHAnsi" w:cstheme="minorHAnsi"/>
        </w:rPr>
        <w:t xml:space="preserve">, therefore, less than </w:t>
      </w:r>
      <w:r w:rsidRPr="00145238">
        <w:rPr>
          <w:rStyle w:val="Emphasis"/>
          <w:rFonts w:asciiTheme="minorHAnsi" w:hAnsiTheme="minorHAnsi" w:cstheme="minorHAnsi"/>
        </w:rPr>
        <w:t>one in three billion</w:t>
      </w:r>
      <w:r w:rsidRPr="005C6625">
        <w:rPr>
          <w:rFonts w:asciiTheme="minorHAnsi" w:hAnsiTheme="minorHAnsi" w:cstheme="minorHAnsi"/>
          <w:sz w:val="14"/>
        </w:rPr>
        <w:t xml:space="preserve"> (1).</w:t>
      </w:r>
    </w:p>
    <w:p w14:paraId="5C69C83A" w14:textId="77777777" w:rsidR="00D625BA" w:rsidRPr="005C6625" w:rsidRDefault="00D625BA" w:rsidP="00D625BA">
      <w:pPr>
        <w:rPr>
          <w:rFonts w:asciiTheme="minorHAnsi" w:hAnsiTheme="minorHAnsi" w:cstheme="minorHAnsi"/>
          <w:sz w:val="14"/>
        </w:rPr>
      </w:pPr>
      <w:r w:rsidRPr="005C6625">
        <w:rPr>
          <w:rFonts w:asciiTheme="minorHAnsi" w:hAnsiTheme="minorHAnsi" w:cstheme="minorHAnsi"/>
          <w:sz w:val="14"/>
        </w:rPr>
        <w:t xml:space="preserve">Certain analysts contend that while the risk of terrorists stealing nuclear weapons is low, it is possible that terrorists might simply construct their own nuclear devices instead. This scenario is even less likely than nuclear theft, though, as the production of nuclear weapons is an exceedingly complicated task. </w:t>
      </w:r>
      <w:r w:rsidRPr="005C6625">
        <w:rPr>
          <w:rStyle w:val="StyleUnderline"/>
          <w:rFonts w:asciiTheme="minorHAnsi" w:hAnsiTheme="minorHAnsi" w:cstheme="minorHAnsi"/>
        </w:rPr>
        <w:t>Terrorists would need highly specific blueprints detailing how to construct a nuclear device, access to highly enriched uranium or plutonium, and a secure, well-equipped site to construct the weapon</w:t>
      </w:r>
      <w:r w:rsidRPr="005C6625">
        <w:rPr>
          <w:rFonts w:asciiTheme="minorHAnsi" w:hAnsiTheme="minorHAnsi" w:cstheme="minorHAnsi"/>
          <w:sz w:val="14"/>
        </w:rPr>
        <w:t xml:space="preserve">. As Mueller points out, the odds of all of these conditions being met are quite low. Moreover, </w:t>
      </w:r>
      <w:r w:rsidRPr="005C6625">
        <w:rPr>
          <w:rStyle w:val="StyleUnderline"/>
          <w:rFonts w:asciiTheme="minorHAnsi" w:hAnsiTheme="minorHAnsi" w:cstheme="minorHAnsi"/>
        </w:rPr>
        <w:t xml:space="preserve">the </w:t>
      </w:r>
      <w:r w:rsidRPr="00145238">
        <w:rPr>
          <w:rStyle w:val="StyleUnderline"/>
          <w:rFonts w:asciiTheme="minorHAnsi" w:hAnsiTheme="minorHAnsi" w:cstheme="minorHAnsi"/>
        </w:rPr>
        <w:t>need for</w:t>
      </w:r>
      <w:r w:rsidRPr="005C6625">
        <w:rPr>
          <w:rStyle w:val="StyleUnderline"/>
          <w:rFonts w:asciiTheme="minorHAnsi" w:hAnsiTheme="minorHAnsi" w:cstheme="minorHAnsi"/>
        </w:rPr>
        <w:t xml:space="preserve"> so </w:t>
      </w:r>
      <w:r w:rsidRPr="00145238">
        <w:rPr>
          <w:rStyle w:val="StyleUnderline"/>
          <w:rFonts w:asciiTheme="minorHAnsi" w:hAnsiTheme="minorHAnsi" w:cstheme="minorHAnsi"/>
        </w:rPr>
        <w:t>many</w:t>
      </w:r>
      <w:r w:rsidRPr="005C6625">
        <w:rPr>
          <w:rStyle w:val="StyleUnderline"/>
          <w:rFonts w:asciiTheme="minorHAnsi" w:hAnsiTheme="minorHAnsi" w:cstheme="minorHAnsi"/>
        </w:rPr>
        <w:t xml:space="preserve"> complex and </w:t>
      </w:r>
      <w:r w:rsidRPr="00145238">
        <w:rPr>
          <w:rStyle w:val="StyleUnderline"/>
          <w:rFonts w:asciiTheme="minorHAnsi" w:hAnsiTheme="minorHAnsi" w:cstheme="minorHAnsi"/>
        </w:rPr>
        <w:t xml:space="preserve">uncommon materials – </w:t>
      </w:r>
      <w:r w:rsidRPr="00145238">
        <w:rPr>
          <w:rStyle w:val="Emphasis"/>
          <w:rFonts w:asciiTheme="minorHAnsi" w:hAnsiTheme="minorHAnsi" w:cstheme="minorHAnsi"/>
        </w:rPr>
        <w:t>h</w:t>
      </w:r>
      <w:r w:rsidRPr="005C6625">
        <w:rPr>
          <w:rStyle w:val="StyleUnderline"/>
          <w:rFonts w:asciiTheme="minorHAnsi" w:hAnsiTheme="minorHAnsi" w:cstheme="minorHAnsi"/>
        </w:rPr>
        <w:t xml:space="preserve">ighly </w:t>
      </w:r>
      <w:r w:rsidRPr="00145238">
        <w:rPr>
          <w:rStyle w:val="Emphasis"/>
          <w:rFonts w:asciiTheme="minorHAnsi" w:hAnsiTheme="minorHAnsi" w:cstheme="minorHAnsi"/>
        </w:rPr>
        <w:t>e</w:t>
      </w:r>
      <w:r w:rsidRPr="005C6625">
        <w:rPr>
          <w:rStyle w:val="StyleUnderline"/>
          <w:rFonts w:asciiTheme="minorHAnsi" w:hAnsiTheme="minorHAnsi" w:cstheme="minorHAnsi"/>
        </w:rPr>
        <w:t xml:space="preserve">nriched </w:t>
      </w:r>
      <w:r w:rsidRPr="00145238">
        <w:rPr>
          <w:rStyle w:val="Emphasis"/>
          <w:rFonts w:asciiTheme="minorHAnsi" w:hAnsiTheme="minorHAnsi" w:cstheme="minorHAnsi"/>
        </w:rPr>
        <w:t>u</w:t>
      </w:r>
      <w:r w:rsidRPr="005C6625">
        <w:rPr>
          <w:rStyle w:val="StyleUnderline"/>
          <w:rFonts w:asciiTheme="minorHAnsi" w:hAnsiTheme="minorHAnsi" w:cstheme="minorHAnsi"/>
        </w:rPr>
        <w:t xml:space="preserve">ranium, </w:t>
      </w:r>
      <w:r w:rsidRPr="00145238">
        <w:rPr>
          <w:rStyle w:val="StyleUnderline"/>
          <w:rFonts w:asciiTheme="minorHAnsi" w:hAnsiTheme="minorHAnsi" w:cstheme="minorHAnsi"/>
        </w:rPr>
        <w:t xml:space="preserve">heavy industrial equipment, etc. – would </w:t>
      </w:r>
      <w:r w:rsidRPr="00145238">
        <w:rPr>
          <w:rStyle w:val="Emphasis"/>
          <w:rFonts w:asciiTheme="minorHAnsi" w:hAnsiTheme="minorHAnsi" w:cstheme="minorHAnsi"/>
        </w:rPr>
        <w:t>raise suspicion</w:t>
      </w:r>
      <w:r w:rsidRPr="005C6625">
        <w:rPr>
          <w:rStyle w:val="StyleUnderline"/>
          <w:rFonts w:asciiTheme="minorHAnsi" w:hAnsiTheme="minorHAnsi" w:cstheme="minorHAnsi"/>
        </w:rPr>
        <w:t xml:space="preserve"> among intelligence analysts, </w:t>
      </w:r>
      <w:r w:rsidRPr="00145238">
        <w:rPr>
          <w:rStyle w:val="StyleUnderline"/>
          <w:rFonts w:asciiTheme="minorHAnsi" w:hAnsiTheme="minorHAnsi" w:cstheme="minorHAnsi"/>
        </w:rPr>
        <w:t>increasing</w:t>
      </w:r>
      <w:r w:rsidRPr="005C6625">
        <w:rPr>
          <w:rStyle w:val="StyleUnderline"/>
          <w:rFonts w:asciiTheme="minorHAnsi" w:hAnsiTheme="minorHAnsi" w:cstheme="minorHAnsi"/>
        </w:rPr>
        <w:t xml:space="preserve"> the </w:t>
      </w:r>
      <w:r w:rsidRPr="00145238">
        <w:rPr>
          <w:rStyle w:val="StyleUnderline"/>
          <w:rFonts w:asciiTheme="minorHAnsi" w:hAnsiTheme="minorHAnsi" w:cstheme="minorHAnsi"/>
        </w:rPr>
        <w:t>chance of detection</w:t>
      </w:r>
      <w:r w:rsidRPr="00145238">
        <w:rPr>
          <w:rFonts w:asciiTheme="minorHAnsi" w:hAnsiTheme="minorHAnsi" w:cstheme="minorHAnsi"/>
          <w:sz w:val="14"/>
        </w:rPr>
        <w:t xml:space="preserve">. </w:t>
      </w:r>
      <w:r w:rsidRPr="00145238">
        <w:rPr>
          <w:rStyle w:val="StyleUnderline"/>
          <w:rFonts w:asciiTheme="minorHAnsi" w:hAnsiTheme="minorHAnsi" w:cstheme="minorHAnsi"/>
        </w:rPr>
        <w:t>Even if</w:t>
      </w:r>
      <w:r w:rsidRPr="005C6625">
        <w:rPr>
          <w:rStyle w:val="StyleUnderline"/>
          <w:rFonts w:asciiTheme="minorHAnsi" w:hAnsiTheme="minorHAnsi" w:cstheme="minorHAnsi"/>
        </w:rPr>
        <w:t xml:space="preserve"> intelligence </w:t>
      </w:r>
      <w:r w:rsidRPr="00145238">
        <w:rPr>
          <w:rStyle w:val="StyleUnderline"/>
          <w:rFonts w:asciiTheme="minorHAnsi" w:hAnsiTheme="minorHAnsi" w:cstheme="minorHAnsi"/>
        </w:rPr>
        <w:t>agencies missed</w:t>
      </w:r>
      <w:r w:rsidRPr="005C6625">
        <w:rPr>
          <w:rStyle w:val="StyleUnderline"/>
          <w:rFonts w:asciiTheme="minorHAnsi" w:hAnsiTheme="minorHAnsi" w:cstheme="minorHAnsi"/>
        </w:rPr>
        <w:t xml:space="preserve"> these </w:t>
      </w:r>
      <w:r w:rsidRPr="00145238">
        <w:rPr>
          <w:rStyle w:val="StyleUnderline"/>
          <w:rFonts w:asciiTheme="minorHAnsi" w:hAnsiTheme="minorHAnsi" w:cstheme="minorHAnsi"/>
        </w:rPr>
        <w:t xml:space="preserve">clues </w:t>
      </w:r>
      <w:r w:rsidRPr="005C6625">
        <w:rPr>
          <w:rStyle w:val="StyleUnderline"/>
          <w:rFonts w:asciiTheme="minorHAnsi" w:hAnsiTheme="minorHAnsi" w:cstheme="minorHAnsi"/>
        </w:rPr>
        <w:t xml:space="preserve">one of the many </w:t>
      </w:r>
      <w:r w:rsidRPr="00145238">
        <w:rPr>
          <w:rStyle w:val="StyleUnderline"/>
          <w:rFonts w:asciiTheme="minorHAnsi" w:hAnsiTheme="minorHAnsi" w:cstheme="minorHAnsi"/>
        </w:rPr>
        <w:t>middle-men</w:t>
      </w:r>
      <w:r w:rsidRPr="005C6625">
        <w:rPr>
          <w:rStyle w:val="StyleUnderline"/>
          <w:rFonts w:asciiTheme="minorHAnsi" w:hAnsiTheme="minorHAnsi" w:cstheme="minorHAnsi"/>
        </w:rPr>
        <w:t xml:space="preserve"> used to acquire these materials </w:t>
      </w:r>
      <w:r w:rsidRPr="00145238">
        <w:rPr>
          <w:rStyle w:val="StyleUnderline"/>
          <w:rFonts w:asciiTheme="minorHAnsi" w:hAnsiTheme="minorHAnsi" w:cstheme="minorHAnsi"/>
        </w:rPr>
        <w:t>might inform</w:t>
      </w:r>
      <w:r w:rsidRPr="005C6625">
        <w:rPr>
          <w:rStyle w:val="StyleUnderline"/>
          <w:rFonts w:asciiTheme="minorHAnsi" w:hAnsiTheme="minorHAnsi" w:cstheme="minorHAnsi"/>
        </w:rPr>
        <w:t xml:space="preserve"> on the terrorist network, either </w:t>
      </w:r>
      <w:r w:rsidRPr="00145238">
        <w:rPr>
          <w:rStyle w:val="StyleUnderline"/>
          <w:rFonts w:asciiTheme="minorHAnsi" w:hAnsiTheme="minorHAnsi" w:cstheme="minorHAnsi"/>
        </w:rPr>
        <w:t>for profit or</w:t>
      </w:r>
      <w:r w:rsidRPr="005C6625">
        <w:rPr>
          <w:rStyle w:val="StyleUnderline"/>
          <w:rFonts w:asciiTheme="minorHAnsi" w:hAnsiTheme="minorHAnsi" w:cstheme="minorHAnsi"/>
        </w:rPr>
        <w:t xml:space="preserve"> because of </w:t>
      </w:r>
      <w:r w:rsidRPr="00145238">
        <w:rPr>
          <w:rStyle w:val="StyleUnderline"/>
          <w:rFonts w:asciiTheme="minorHAnsi" w:hAnsiTheme="minorHAnsi" w:cstheme="minorHAnsi"/>
        </w:rPr>
        <w:t>moral qualms</w:t>
      </w:r>
      <w:r w:rsidRPr="005C6625">
        <w:rPr>
          <w:rFonts w:asciiTheme="minorHAnsi" w:hAnsiTheme="minorHAnsi" w:cstheme="minorHAnsi"/>
          <w:sz w:val="14"/>
        </w:rPr>
        <w:t xml:space="preserve"> (1).</w:t>
      </w:r>
    </w:p>
    <w:p w14:paraId="2F9F5978" w14:textId="0FFAAF5C" w:rsidR="00D625BA" w:rsidRDefault="00D625BA" w:rsidP="00D625BA"/>
    <w:p w14:paraId="1F262076" w14:textId="1937B55A" w:rsidR="00D625BA" w:rsidRPr="00D625BA" w:rsidRDefault="00D625BA" w:rsidP="00D625BA">
      <w:pPr>
        <w:pStyle w:val="Heading4"/>
      </w:pPr>
      <w:r>
        <w:t>AND no country will let them have a bomb</w:t>
      </w:r>
    </w:p>
    <w:p w14:paraId="138575CC" w14:textId="3942B65C" w:rsidR="00D625BA" w:rsidRPr="005C6625" w:rsidRDefault="00D625BA" w:rsidP="00D625BA">
      <w:pPr>
        <w:rPr>
          <w:rFonts w:asciiTheme="minorHAnsi" w:hAnsiTheme="minorHAnsi" w:cstheme="minorHAnsi"/>
        </w:rPr>
      </w:pPr>
      <w:r w:rsidRPr="005C6625">
        <w:rPr>
          <w:rFonts w:asciiTheme="minorHAnsi" w:hAnsiTheme="minorHAnsi" w:cstheme="minorHAnsi"/>
        </w:rPr>
        <w:t xml:space="preserve">Keir A. </w:t>
      </w:r>
      <w:r w:rsidRPr="005C6625">
        <w:rPr>
          <w:rStyle w:val="Style13ptBold"/>
          <w:rFonts w:asciiTheme="minorHAnsi" w:hAnsiTheme="minorHAnsi" w:cstheme="minorHAnsi"/>
        </w:rPr>
        <w:t>Lieber and</w:t>
      </w:r>
      <w:r w:rsidRPr="005C6625">
        <w:rPr>
          <w:rFonts w:asciiTheme="minorHAnsi" w:hAnsiTheme="minorHAnsi" w:cstheme="minorHAnsi"/>
        </w:rPr>
        <w:t xml:space="preserve"> Daryl G. </w:t>
      </w:r>
      <w:r w:rsidRPr="005C6625">
        <w:rPr>
          <w:rStyle w:val="Style13ptBold"/>
          <w:rFonts w:asciiTheme="minorHAnsi" w:hAnsiTheme="minorHAnsi" w:cstheme="minorHAnsi"/>
        </w:rPr>
        <w:t>Press 2013</w:t>
      </w:r>
      <w:r w:rsidRPr="005C6625">
        <w:rPr>
          <w:rFonts w:asciiTheme="minorHAnsi" w:hAnsiTheme="minorHAnsi" w:cstheme="minorHAnsi"/>
        </w:rPr>
        <w:t>, Lieber, Director of the Center for Security Studies and Security Studies Program at Georgetown University and Associate Professor in the Edmund A. Walsh School of Foreign Service.  He also holds a joint appointment with the Department of Government, author of War and the Engineers: The Primacy of Politics over Technology, awarded major fellowships from the Brookings Institution, Carnegie Corporation of New York, Council on Foreign Relations, Earhart Foundation, MacArthur Foundation, and Smith Richardson Foundation. Professor Lieber received his M.A. and Ph.D. in Political Science from the University of Chicago, his B.A. from the University of Wisconsin, Press, Associate Professor in the Department of Government, Dartmouth College, Ph.D. in Political Science from the Massachusetts Institute of Technology, and a B.A. from the University of Chicago,  serves as an Associate Editor at the journal International Security, worked as a consultant for the RAND Corporation and the U.S. Department of Defense, “Why States Won’t Give Nuclear Weapons to Terrorists”, Summer, International Security, Vol. 38, No. 1, 83-84</w:t>
      </w:r>
      <w:r w:rsidR="002F0615">
        <w:rPr>
          <w:rFonts w:asciiTheme="minorHAnsi" w:hAnsiTheme="minorHAnsi" w:cstheme="minorHAnsi"/>
        </w:rPr>
        <w:t>, ZAA</w:t>
      </w:r>
    </w:p>
    <w:p w14:paraId="0204DF64" w14:textId="77777777" w:rsidR="00D625BA" w:rsidRPr="005C6625" w:rsidRDefault="00D625BA" w:rsidP="00D625BA">
      <w:pPr>
        <w:rPr>
          <w:rFonts w:asciiTheme="minorHAnsi" w:hAnsiTheme="minorHAnsi" w:cstheme="minorHAnsi"/>
          <w:sz w:val="10"/>
        </w:rPr>
      </w:pPr>
      <w:r w:rsidRPr="00145238">
        <w:rPr>
          <w:rStyle w:val="StyleUnderline"/>
          <w:rFonts w:asciiTheme="minorHAnsi" w:hAnsiTheme="minorHAnsi" w:cstheme="minorHAnsi"/>
        </w:rPr>
        <w:t>We conclude</w:t>
      </w:r>
      <w:r w:rsidRPr="005C6625">
        <w:rPr>
          <w:rStyle w:val="StyleUnderline"/>
          <w:rFonts w:asciiTheme="minorHAnsi" w:hAnsiTheme="minorHAnsi" w:cstheme="minorHAnsi"/>
        </w:rPr>
        <w:t xml:space="preserve"> that </w:t>
      </w:r>
      <w:r w:rsidRPr="00145238">
        <w:rPr>
          <w:rStyle w:val="StyleUnderline"/>
          <w:rFonts w:asciiTheme="minorHAnsi" w:hAnsiTheme="minorHAnsi" w:cstheme="minorHAnsi"/>
        </w:rPr>
        <w:t>neither a terror group nor a state sponsor would remain anonymous after a nuclear terror attack</w:t>
      </w:r>
      <w:r w:rsidRPr="005C6625">
        <w:rPr>
          <w:rFonts w:asciiTheme="minorHAnsi" w:hAnsiTheme="minorHAnsi" w:cstheme="minorHAnsi"/>
          <w:sz w:val="10"/>
        </w:rPr>
        <w:t xml:space="preserve">. We draw this conclusion on the basis of four main findings. First, </w:t>
      </w:r>
      <w:r w:rsidRPr="00145238">
        <w:rPr>
          <w:rStyle w:val="StyleUnderline"/>
          <w:rFonts w:asciiTheme="minorHAnsi" w:hAnsiTheme="minorHAnsi" w:cstheme="minorHAnsi"/>
        </w:rPr>
        <w:t>data on a decade of terrorist incidents reveal</w:t>
      </w:r>
      <w:r w:rsidRPr="005C6625">
        <w:rPr>
          <w:rStyle w:val="StyleUnderline"/>
          <w:rFonts w:asciiTheme="minorHAnsi" w:hAnsiTheme="minorHAnsi" w:cstheme="minorHAnsi"/>
        </w:rPr>
        <w:t xml:space="preserve"> a </w:t>
      </w:r>
      <w:r w:rsidRPr="00145238">
        <w:rPr>
          <w:rStyle w:val="StyleUnderline"/>
          <w:rFonts w:asciiTheme="minorHAnsi" w:hAnsiTheme="minorHAnsi" w:cstheme="minorHAnsi"/>
        </w:rPr>
        <w:t>strong positive relationship between</w:t>
      </w:r>
      <w:r w:rsidRPr="005C6625">
        <w:rPr>
          <w:rStyle w:val="StyleUnderline"/>
          <w:rFonts w:asciiTheme="minorHAnsi" w:hAnsiTheme="minorHAnsi" w:cstheme="minorHAnsi"/>
        </w:rPr>
        <w:t xml:space="preserve"> the number of </w:t>
      </w:r>
      <w:r w:rsidRPr="00145238">
        <w:rPr>
          <w:rStyle w:val="StyleUnderline"/>
          <w:rFonts w:asciiTheme="minorHAnsi" w:hAnsiTheme="minorHAnsi" w:cstheme="minorHAnsi"/>
        </w:rPr>
        <w:t>fatalities</w:t>
      </w:r>
      <w:r w:rsidRPr="005C6625">
        <w:rPr>
          <w:rStyle w:val="StyleUnderline"/>
          <w:rFonts w:asciiTheme="minorHAnsi" w:hAnsiTheme="minorHAnsi" w:cstheme="minorHAnsi"/>
        </w:rPr>
        <w:t xml:space="preserve"> caused in a terror attack </w:t>
      </w:r>
      <w:r w:rsidRPr="00145238">
        <w:rPr>
          <w:rStyle w:val="StyleUnderline"/>
          <w:rFonts w:asciiTheme="minorHAnsi" w:hAnsiTheme="minorHAnsi" w:cstheme="minorHAnsi"/>
        </w:rPr>
        <w:t>and</w:t>
      </w:r>
      <w:r w:rsidRPr="005C6625">
        <w:rPr>
          <w:rStyle w:val="StyleUnderline"/>
          <w:rFonts w:asciiTheme="minorHAnsi" w:hAnsiTheme="minorHAnsi" w:cstheme="minorHAnsi"/>
        </w:rPr>
        <w:t xml:space="preserve"> the likelihood of </w:t>
      </w:r>
      <w:r w:rsidRPr="00145238">
        <w:rPr>
          <w:rStyle w:val="StyleUnderline"/>
          <w:rFonts w:asciiTheme="minorHAnsi" w:hAnsiTheme="minorHAnsi" w:cstheme="minorHAnsi"/>
        </w:rPr>
        <w:t>attribution</w:t>
      </w:r>
      <w:r w:rsidRPr="005C6625">
        <w:rPr>
          <w:rFonts w:asciiTheme="minorHAnsi" w:hAnsiTheme="minorHAnsi" w:cstheme="minorHAnsi"/>
          <w:sz w:val="10"/>
        </w:rPr>
        <w:t xml:space="preserve">. Roughly three-quarters of the attacks that kill 100 people or more are traced back to the perpetrators. Second, attribution rates are far higher for attacks on the U.S. homeland or the territory of a major U.S. ally—97 percent (thirty-six of thirty-seven) for incidents that killed ten or more people. Third, </w:t>
      </w:r>
      <w:r w:rsidRPr="005C6625">
        <w:rPr>
          <w:rStyle w:val="StyleUnderline"/>
          <w:rFonts w:asciiTheme="minorHAnsi" w:hAnsiTheme="minorHAnsi" w:cstheme="minorHAnsi"/>
        </w:rPr>
        <w:t>tracing culpability from a guilty terrorist group back to its state sponsor is not likely to be difficult</w:t>
      </w:r>
      <w:r w:rsidRPr="005C6625">
        <w:rPr>
          <w:rFonts w:asciiTheme="minorHAnsi" w:hAnsiTheme="minorHAnsi" w:cstheme="minorHAnsi"/>
          <w:sz w:val="10"/>
        </w:rPr>
        <w:t xml:space="preserve">: </w:t>
      </w:r>
      <w:r w:rsidRPr="00145238">
        <w:rPr>
          <w:rStyle w:val="Emphasis"/>
          <w:rFonts w:asciiTheme="minorHAnsi" w:hAnsiTheme="minorHAnsi" w:cstheme="minorHAnsi"/>
        </w:rPr>
        <w:t>few countries sponsor terrorism</w:t>
      </w:r>
      <w:r w:rsidRPr="005C6625">
        <w:rPr>
          <w:rStyle w:val="StyleUnderline"/>
          <w:rFonts w:asciiTheme="minorHAnsi" w:hAnsiTheme="minorHAnsi" w:cstheme="minorHAnsi"/>
        </w:rPr>
        <w:t xml:space="preserve">; </w:t>
      </w:r>
      <w:r w:rsidRPr="00145238">
        <w:rPr>
          <w:rStyle w:val="Emphasis"/>
          <w:rFonts w:asciiTheme="minorHAnsi" w:hAnsiTheme="minorHAnsi" w:cstheme="minorHAnsi"/>
        </w:rPr>
        <w:t>few terrorist groups have state sponsors</w:t>
      </w:r>
      <w:r w:rsidRPr="005C6625">
        <w:rPr>
          <w:rStyle w:val="Emphasis"/>
          <w:rFonts w:asciiTheme="minorHAnsi" w:hAnsiTheme="minorHAnsi" w:cstheme="minorHAnsi"/>
        </w:rPr>
        <w:t>;</w:t>
      </w:r>
      <w:r w:rsidRPr="005C6625">
        <w:rPr>
          <w:rStyle w:val="StyleUnderline"/>
          <w:rFonts w:asciiTheme="minorHAnsi" w:hAnsiTheme="minorHAnsi" w:cstheme="minorHAnsi"/>
        </w:rPr>
        <w:t xml:space="preserve"> </w:t>
      </w:r>
      <w:r w:rsidRPr="005C6625">
        <w:rPr>
          <w:rStyle w:val="Emphasis"/>
          <w:rFonts w:asciiTheme="minorHAnsi" w:hAnsiTheme="minorHAnsi" w:cstheme="minorHAnsi"/>
        </w:rPr>
        <w:t>each sponsored terror group has few sponsors</w:t>
      </w:r>
      <w:r w:rsidRPr="005C6625">
        <w:rPr>
          <w:rFonts w:asciiTheme="minorHAnsi" w:hAnsiTheme="minorHAnsi" w:cstheme="minorHAnsi"/>
          <w:sz w:val="10"/>
        </w:rPr>
        <w:t xml:space="preserve"> (typically one); and</w:t>
      </w:r>
      <w:r w:rsidRPr="005C6625">
        <w:rPr>
          <w:rStyle w:val="StyleUnderline"/>
          <w:rFonts w:asciiTheme="minorHAnsi" w:hAnsiTheme="minorHAnsi" w:cstheme="minorHAnsi"/>
        </w:rPr>
        <w:t xml:space="preserve"> only one country that sponsors terrorism, Pakistan, has nuclear weapons or enough fissile material to manufacture a weapon</w:t>
      </w:r>
      <w:r w:rsidRPr="005C6625">
        <w:rPr>
          <w:rFonts w:asciiTheme="minorHAnsi" w:hAnsiTheme="minorHAnsi" w:cstheme="minorHAnsi"/>
          <w:sz w:val="10"/>
        </w:rPr>
        <w:t xml:space="preserve">. In sum, attribution of nuclear terror incidents would be easier than is typically suggested, and </w:t>
      </w:r>
      <w:r w:rsidRPr="00145238">
        <w:rPr>
          <w:rStyle w:val="StyleUnderline"/>
          <w:rFonts w:asciiTheme="minorHAnsi" w:hAnsiTheme="minorHAnsi" w:cstheme="minorHAnsi"/>
        </w:rPr>
        <w:t>passing weapons to terrorists would not offer countries an escape from</w:t>
      </w:r>
      <w:r w:rsidRPr="005C6625">
        <w:rPr>
          <w:rStyle w:val="StyleUnderline"/>
          <w:rFonts w:asciiTheme="minorHAnsi" w:hAnsiTheme="minorHAnsi" w:cstheme="minorHAnsi"/>
        </w:rPr>
        <w:t xml:space="preserve"> the </w:t>
      </w:r>
      <w:r w:rsidRPr="00145238">
        <w:rPr>
          <w:rStyle w:val="StyleUnderline"/>
          <w:rFonts w:asciiTheme="minorHAnsi" w:hAnsiTheme="minorHAnsi" w:cstheme="minorHAnsi"/>
        </w:rPr>
        <w:t>constraints of deterrence</w:t>
      </w:r>
      <w:r w:rsidRPr="005C6625">
        <w:rPr>
          <w:rFonts w:asciiTheme="minorHAnsi" w:hAnsiTheme="minorHAnsi" w:cstheme="minorHAnsi"/>
          <w:sz w:val="10"/>
        </w:rPr>
        <w:t xml:space="preserve">.12 This analysis has two important implications for U.S. foreign policy. First, </w:t>
      </w:r>
      <w:r w:rsidRPr="005C6625">
        <w:rPr>
          <w:rStyle w:val="StyleUnderline"/>
          <w:rFonts w:asciiTheme="minorHAnsi" w:hAnsiTheme="minorHAnsi" w:cstheme="minorHAnsi"/>
        </w:rPr>
        <w:t xml:space="preserve">the </w:t>
      </w:r>
      <w:r w:rsidRPr="00145238">
        <w:rPr>
          <w:rStyle w:val="StyleUnderline"/>
          <w:rFonts w:asciiTheme="minorHAnsi" w:hAnsiTheme="minorHAnsi" w:cstheme="minorHAnsi"/>
        </w:rPr>
        <w:t xml:space="preserve">fear of terrorist transfer seems </w:t>
      </w:r>
      <w:r w:rsidRPr="00145238">
        <w:rPr>
          <w:rStyle w:val="Emphasis"/>
          <w:rFonts w:asciiTheme="minorHAnsi" w:hAnsiTheme="minorHAnsi" w:cstheme="minorHAnsi"/>
        </w:rPr>
        <w:t>greatly exaggerated</w:t>
      </w:r>
      <w:r w:rsidRPr="005C6625">
        <w:rPr>
          <w:rFonts w:asciiTheme="minorHAnsi" w:hAnsiTheme="minorHAnsi" w:cstheme="minorHAnsi"/>
          <w:sz w:val="10"/>
        </w:rPr>
        <w:t xml:space="preserve"> and does not—in itself—seem to justify costly measures to prevent proliferation. Nuclear proliferation poses risks, so working to prevent it should remain a U.S. foreign policy goal, but </w:t>
      </w:r>
      <w:r w:rsidRPr="005C6625">
        <w:rPr>
          <w:rStyle w:val="StyleUnderline"/>
          <w:rFonts w:asciiTheme="minorHAnsi" w:hAnsiTheme="minorHAnsi" w:cstheme="minorHAnsi"/>
        </w:rPr>
        <w:t xml:space="preserve">the </w:t>
      </w:r>
      <w:r w:rsidRPr="00145238">
        <w:rPr>
          <w:rStyle w:val="Emphasis"/>
          <w:rFonts w:asciiTheme="minorHAnsi" w:hAnsiTheme="minorHAnsi" w:cstheme="minorHAnsi"/>
        </w:rPr>
        <w:t>dangers</w:t>
      </w:r>
      <w:r w:rsidRPr="005C6625">
        <w:rPr>
          <w:rStyle w:val="Emphasis"/>
          <w:rFonts w:asciiTheme="minorHAnsi" w:hAnsiTheme="minorHAnsi" w:cstheme="minorHAnsi"/>
        </w:rPr>
        <w:t xml:space="preserve"> of a state giving nuclear weapons to terrorists </w:t>
      </w:r>
      <w:r w:rsidRPr="00145238">
        <w:rPr>
          <w:rStyle w:val="Emphasis"/>
          <w:rFonts w:asciiTheme="minorHAnsi" w:hAnsiTheme="minorHAnsi" w:cstheme="minorHAnsi"/>
        </w:rPr>
        <w:t>have been overstated</w:t>
      </w:r>
      <w:r w:rsidRPr="005C6625">
        <w:rPr>
          <w:rStyle w:val="StyleUnderline"/>
          <w:rFonts w:asciiTheme="minorHAnsi" w:hAnsiTheme="minorHAnsi" w:cstheme="minorHAnsi"/>
        </w:rPr>
        <w:t xml:space="preserve">, and thus </w:t>
      </w:r>
      <w:r w:rsidRPr="00145238">
        <w:rPr>
          <w:rStyle w:val="StyleUnderline"/>
          <w:rFonts w:asciiTheme="minorHAnsi" w:hAnsiTheme="minorHAnsi" w:cstheme="minorHAnsi"/>
        </w:rPr>
        <w:t>arguments</w:t>
      </w:r>
      <w:r w:rsidRPr="005C6625">
        <w:rPr>
          <w:rStyle w:val="StyleUnderline"/>
          <w:rFonts w:asciiTheme="minorHAnsi" w:hAnsiTheme="minorHAnsi" w:cstheme="minorHAnsi"/>
        </w:rPr>
        <w:t xml:space="preserve"> for taking costly steps to prevent proliferation </w:t>
      </w:r>
      <w:r w:rsidRPr="00145238">
        <w:rPr>
          <w:rStyle w:val="StyleUnderline"/>
          <w:rFonts w:asciiTheme="minorHAnsi" w:hAnsiTheme="minorHAnsi" w:cstheme="minorHAnsi"/>
        </w:rPr>
        <w:t>on those grounds</w:t>
      </w:r>
      <w:r w:rsidRPr="005C6625">
        <w:rPr>
          <w:rStyle w:val="StyleUnderline"/>
          <w:rFonts w:asciiTheme="minorHAnsi" w:hAnsiTheme="minorHAnsi" w:cstheme="minorHAnsi"/>
        </w:rPr>
        <w:t xml:space="preserve">—as </w:t>
      </w:r>
      <w:r w:rsidRPr="005C6625">
        <w:rPr>
          <w:rStyle w:val="Emphasis"/>
          <w:rFonts w:asciiTheme="minorHAnsi" w:hAnsiTheme="minorHAnsi" w:cstheme="minorHAnsi"/>
        </w:rPr>
        <w:t xml:space="preserve">used to </w:t>
      </w:r>
      <w:r w:rsidRPr="00145238">
        <w:rPr>
          <w:rStyle w:val="Emphasis"/>
          <w:rFonts w:asciiTheme="minorHAnsi" w:hAnsiTheme="minorHAnsi" w:cstheme="minorHAnsi"/>
        </w:rPr>
        <w:t>justify the invasion of Iraq</w:t>
      </w:r>
      <w:r w:rsidRPr="005C6625">
        <w:rPr>
          <w:rStyle w:val="StyleUnderline"/>
          <w:rFonts w:asciiTheme="minorHAnsi" w:hAnsiTheme="minorHAnsi" w:cstheme="minorHAnsi"/>
        </w:rPr>
        <w:t xml:space="preserve"> and fuel the debate over attacking Iran—rest on a shaky foundation</w:t>
      </w:r>
      <w:r w:rsidRPr="005C6625">
        <w:rPr>
          <w:rFonts w:asciiTheme="minorHAnsi" w:hAnsiTheme="minorHAnsi" w:cstheme="minorHAnsi"/>
          <w:sz w:val="10"/>
        </w:rPr>
        <w:t xml:space="preserve">. Second, </w:t>
      </w:r>
      <w:r w:rsidRPr="005C6625">
        <w:rPr>
          <w:rStyle w:val="StyleUnderline"/>
          <w:rFonts w:asciiTheme="minorHAnsi" w:hAnsiTheme="minorHAnsi" w:cstheme="minorHAnsi"/>
        </w:rPr>
        <w:t>analysts and policymakers should stop understating the ability of the United States to attribute terrorist attacks to their sponsoring states</w:t>
      </w:r>
      <w:r w:rsidRPr="005C6625">
        <w:rPr>
          <w:rFonts w:asciiTheme="minorHAnsi" w:hAnsiTheme="minorHAnsi" w:cstheme="minorHAnsi"/>
          <w:sz w:val="10"/>
        </w:rPr>
        <w:t xml:space="preserve">. </w:t>
      </w:r>
      <w:r w:rsidRPr="005C6625">
        <w:rPr>
          <w:rStyle w:val="StyleUnderline"/>
          <w:rFonts w:asciiTheme="minorHAnsi" w:hAnsiTheme="minorHAnsi" w:cstheme="minorHAnsi"/>
        </w:rPr>
        <w:t>Such rhetoric</w:t>
      </w:r>
      <w:r w:rsidRPr="005C6625">
        <w:rPr>
          <w:rFonts w:asciiTheme="minorHAnsi" w:hAnsiTheme="minorHAnsi" w:cstheme="minorHAnsi"/>
          <w:sz w:val="10"/>
        </w:rPr>
        <w:t xml:space="preserve"> not only is untrue, but it also </w:t>
      </w:r>
      <w:r w:rsidRPr="005C6625">
        <w:rPr>
          <w:rStyle w:val="StyleUnderline"/>
          <w:rFonts w:asciiTheme="minorHAnsi" w:hAnsiTheme="minorHAnsi" w:cstheme="minorHAnsi"/>
        </w:rPr>
        <w:t>undermines deterrence</w:t>
      </w:r>
      <w:r w:rsidRPr="005C6625">
        <w:rPr>
          <w:rFonts w:asciiTheme="minorHAnsi" w:hAnsiTheme="minorHAnsi" w:cstheme="minorHAnsi"/>
          <w:sz w:val="10"/>
        </w:rPr>
        <w:t xml:space="preserve">. States sometimes exaggerate their capabilities to deter an enemy’s attacks;13 but U.S. analysts and leaders, </w:t>
      </w:r>
      <w:r w:rsidRPr="005C6625">
        <w:rPr>
          <w:rStyle w:val="StyleUnderline"/>
          <w:rFonts w:asciiTheme="minorHAnsi" w:hAnsiTheme="minorHAnsi" w:cstheme="minorHAnsi"/>
        </w:rPr>
        <w:t>by understating U.S. attribution capabilities, inadvertently increase the odds of catastrophic terrorist attacks</w:t>
      </w:r>
      <w:r w:rsidRPr="005C6625">
        <w:rPr>
          <w:rFonts w:asciiTheme="minorHAnsi" w:hAnsiTheme="minorHAnsi" w:cstheme="minorHAnsi"/>
          <w:sz w:val="10"/>
        </w:rPr>
        <w:t xml:space="preserve"> on the United States and its allies.</w:t>
      </w:r>
    </w:p>
    <w:p w14:paraId="593274C7" w14:textId="7FB6CBEF" w:rsidR="00D625BA" w:rsidRDefault="00D625BA" w:rsidP="00D625BA"/>
    <w:p w14:paraId="22BA8145" w14:textId="1AD54137" w:rsidR="00D625BA" w:rsidRDefault="00D625BA" w:rsidP="00D625BA">
      <w:pPr>
        <w:pStyle w:val="Heading3"/>
      </w:pPr>
      <w:r>
        <w:t>AT: Great Power Draw In</w:t>
      </w:r>
    </w:p>
    <w:p w14:paraId="0EB652A3" w14:textId="77777777" w:rsidR="00D625BA" w:rsidRPr="00D72304" w:rsidRDefault="00D625BA" w:rsidP="00D625BA">
      <w:pPr>
        <w:pStyle w:val="Heading4"/>
      </w:pPr>
      <w:r>
        <w:rPr>
          <w:u w:val="single"/>
        </w:rPr>
        <w:t>No</w:t>
      </w:r>
      <w:r>
        <w:t xml:space="preserve"> great power involvement in Middle East war---</w:t>
      </w:r>
      <w:r>
        <w:rPr>
          <w:u w:val="single"/>
        </w:rPr>
        <w:t>every</w:t>
      </w:r>
      <w:r>
        <w:t xml:space="preserve"> external actor will </w:t>
      </w:r>
      <w:r>
        <w:rPr>
          <w:u w:val="single"/>
        </w:rPr>
        <w:t>limit damage</w:t>
      </w:r>
      <w:r>
        <w:t xml:space="preserve"> from regional instability </w:t>
      </w:r>
      <w:r>
        <w:rPr>
          <w:u w:val="single"/>
        </w:rPr>
        <w:t>rather than</w:t>
      </w:r>
      <w:r>
        <w:t xml:space="preserve"> get involved </w:t>
      </w:r>
    </w:p>
    <w:p w14:paraId="038CEBD2" w14:textId="77777777" w:rsidR="00D625BA" w:rsidRDefault="00D625BA" w:rsidP="00D625BA">
      <w:r>
        <w:t xml:space="preserve">Ekaterina </w:t>
      </w:r>
      <w:r w:rsidRPr="00D72304">
        <w:rPr>
          <w:rStyle w:val="Style13ptBold"/>
        </w:rPr>
        <w:t>Stepanova 16</w:t>
      </w:r>
      <w:r>
        <w:t>, researcher at the Institute of World Economy and International Relations, Summer 2016, “Russia in the Middle East: Back to a “Grand Strategy” – or Enforcing Multilateralism?,” http://www.cairn-int.info/article-E_PE_162_0023--russia-in-the-middle-east.htm</w:t>
      </w:r>
    </w:p>
    <w:p w14:paraId="503F8F09" w14:textId="77777777" w:rsidR="00D625BA" w:rsidRPr="00793D13" w:rsidRDefault="00D625BA" w:rsidP="00D625BA">
      <w:pPr>
        <w:rPr>
          <w:b/>
          <w:iCs/>
          <w:u w:val="single"/>
          <w:bdr w:val="single" w:sz="8" w:space="0" w:color="auto"/>
        </w:rPr>
      </w:pPr>
      <w:r w:rsidRPr="00145238">
        <w:rPr>
          <w:rStyle w:val="Emphasis"/>
        </w:rPr>
        <w:t>In contrast</w:t>
      </w:r>
      <w:r w:rsidRPr="00145238">
        <w:rPr>
          <w:rStyle w:val="StyleUnderline"/>
        </w:rPr>
        <w:t xml:space="preserve"> to</w:t>
      </w:r>
      <w:r w:rsidRPr="00D72304">
        <w:rPr>
          <w:sz w:val="16"/>
        </w:rPr>
        <w:t xml:space="preserve"> the 20th century and </w:t>
      </w:r>
      <w:r w:rsidRPr="00145238">
        <w:rPr>
          <w:rStyle w:val="StyleUnderline"/>
        </w:rPr>
        <w:t>the early</w:t>
      </w:r>
      <w:r w:rsidRPr="00D72304">
        <w:rPr>
          <w:rStyle w:val="StyleUnderline"/>
        </w:rPr>
        <w:t xml:space="preserve"> years of the </w:t>
      </w:r>
      <w:r w:rsidRPr="00145238">
        <w:rPr>
          <w:rStyle w:val="StyleUnderline"/>
        </w:rPr>
        <w:t>21st century, the</w:t>
      </w:r>
      <w:r w:rsidRPr="00D72304">
        <w:rPr>
          <w:sz w:val="16"/>
        </w:rPr>
        <w:t xml:space="preserve"> </w:t>
      </w:r>
      <w:r w:rsidRPr="00D72304">
        <w:rPr>
          <w:rStyle w:val="StyleUnderline"/>
        </w:rPr>
        <w:t xml:space="preserve">regional </w:t>
      </w:r>
      <w:r w:rsidRPr="00145238">
        <w:rPr>
          <w:rStyle w:val="StyleUnderline"/>
        </w:rPr>
        <w:t>crisis in the 2010s</w:t>
      </w:r>
      <w:r w:rsidRPr="00145238">
        <w:rPr>
          <w:sz w:val="16"/>
        </w:rPr>
        <w:t xml:space="preserve"> </w:t>
      </w:r>
      <w:r w:rsidRPr="00145238">
        <w:rPr>
          <w:rStyle w:val="StyleUnderline"/>
        </w:rPr>
        <w:t>developed</w:t>
      </w:r>
      <w:r w:rsidRPr="00D72304">
        <w:rPr>
          <w:sz w:val="16"/>
        </w:rPr>
        <w:t xml:space="preserve"> at a time </w:t>
      </w:r>
      <w:r w:rsidRPr="00145238">
        <w:rPr>
          <w:rStyle w:val="StyleUnderline"/>
        </w:rPr>
        <w:t>when</w:t>
      </w:r>
      <w:r w:rsidRPr="00D72304">
        <w:rPr>
          <w:sz w:val="16"/>
        </w:rPr>
        <w:t xml:space="preserve">, overall, </w:t>
      </w:r>
      <w:r w:rsidRPr="00145238">
        <w:rPr>
          <w:rStyle w:val="StyleUnderline"/>
        </w:rPr>
        <w:t xml:space="preserve">the </w:t>
      </w:r>
      <w:r w:rsidRPr="00145238">
        <w:rPr>
          <w:rStyle w:val="Emphasis"/>
        </w:rPr>
        <w:t>role and leverage of major powers</w:t>
      </w:r>
      <w:r w:rsidRPr="00145238">
        <w:rPr>
          <w:rStyle w:val="StyleUnderline"/>
        </w:rPr>
        <w:t xml:space="preserve"> external to the Middle East, as</w:t>
      </w:r>
      <w:r w:rsidRPr="00D72304">
        <w:rPr>
          <w:sz w:val="16"/>
        </w:rPr>
        <w:t xml:space="preserve"> either </w:t>
      </w:r>
      <w:r w:rsidRPr="00D72304">
        <w:rPr>
          <w:rStyle w:val="StyleUnderline"/>
        </w:rPr>
        <w:t xml:space="preserve">active </w:t>
      </w:r>
      <w:r w:rsidRPr="00145238">
        <w:rPr>
          <w:rStyle w:val="StyleUnderline"/>
        </w:rPr>
        <w:t>meddlers or security guarantors</w:t>
      </w:r>
      <w:r w:rsidRPr="00D72304">
        <w:rPr>
          <w:sz w:val="16"/>
        </w:rPr>
        <w:t xml:space="preserve"> in the region, or both, actually </w:t>
      </w:r>
      <w:r w:rsidRPr="00145238">
        <w:rPr>
          <w:rStyle w:val="Emphasis"/>
        </w:rPr>
        <w:t>declined</w:t>
      </w:r>
      <w:r w:rsidRPr="00D72304">
        <w:rPr>
          <w:rStyle w:val="Emphasis"/>
        </w:rPr>
        <w:t xml:space="preserve"> rather than increased</w:t>
      </w:r>
      <w:r w:rsidRPr="00D72304">
        <w:rPr>
          <w:rStyle w:val="StyleUnderline"/>
        </w:rPr>
        <w:t xml:space="preserve">. </w:t>
      </w:r>
      <w:r w:rsidRPr="00145238">
        <w:rPr>
          <w:rStyle w:val="StyleUnderline"/>
        </w:rPr>
        <w:t>The U</w:t>
      </w:r>
      <w:r w:rsidRPr="00D72304">
        <w:rPr>
          <w:sz w:val="16"/>
        </w:rPr>
        <w:t xml:space="preserve">nited </w:t>
      </w:r>
      <w:r w:rsidRPr="00145238">
        <w:rPr>
          <w:rStyle w:val="StyleUnderline"/>
        </w:rPr>
        <w:t>S</w:t>
      </w:r>
      <w:r w:rsidRPr="00D72304">
        <w:rPr>
          <w:sz w:val="16"/>
        </w:rPr>
        <w:t xml:space="preserve">tates </w:t>
      </w:r>
      <w:r w:rsidRPr="00145238">
        <w:rPr>
          <w:rStyle w:val="StyleUnderline"/>
        </w:rPr>
        <w:t>serves as the most evident case</w:t>
      </w:r>
      <w:r w:rsidRPr="00D72304">
        <w:rPr>
          <w:rStyle w:val="StyleUnderline"/>
        </w:rPr>
        <w:t xml:space="preserve"> in point</w:t>
      </w:r>
      <w:r w:rsidRPr="00D72304">
        <w:rPr>
          <w:sz w:val="16"/>
        </w:rPr>
        <w:t xml:space="preserve">: the “post-interventionist” US administration has clearly become “tired of the Middle East”, struggling and often failing to keep pace with the dynamically changing situation and unable to alter or decisively affect the course of events. </w:t>
      </w:r>
      <w:r w:rsidRPr="00D72304">
        <w:rPr>
          <w:rStyle w:val="StyleUnderline"/>
        </w:rPr>
        <w:t>The same even more strongly applies to the European powers</w:t>
      </w:r>
      <w:r w:rsidRPr="00D72304">
        <w:rPr>
          <w:sz w:val="16"/>
        </w:rPr>
        <w:t xml:space="preserve">. In terms of activity and impact, </w:t>
      </w:r>
      <w:r w:rsidRPr="00145238">
        <w:rPr>
          <w:rStyle w:val="Emphasis"/>
        </w:rPr>
        <w:t>regional actors</w:t>
      </w:r>
      <w:r w:rsidRPr="00D72304">
        <w:rPr>
          <w:sz w:val="16"/>
        </w:rPr>
        <w:t xml:space="preserve"> (Iran, Saudi Arabia, Qatar, UAE and Turkey) increasingly </w:t>
      </w:r>
      <w:r w:rsidRPr="00D72304">
        <w:rPr>
          <w:rStyle w:val="StyleUnderline"/>
        </w:rPr>
        <w:t xml:space="preserve">appeared to </w:t>
      </w:r>
      <w:r w:rsidRPr="00145238">
        <w:rPr>
          <w:rStyle w:val="StyleUnderline"/>
        </w:rPr>
        <w:t>outplay external powers and influence</w:t>
      </w:r>
      <w:r w:rsidRPr="00D72304">
        <w:rPr>
          <w:sz w:val="16"/>
        </w:rPr>
        <w:t>.</w:t>
      </w:r>
    </w:p>
    <w:p w14:paraId="315F2B81" w14:textId="77777777" w:rsidR="00D625BA" w:rsidRPr="00D72304" w:rsidRDefault="00D625BA" w:rsidP="00D625BA">
      <w:pPr>
        <w:rPr>
          <w:sz w:val="16"/>
        </w:rPr>
      </w:pPr>
      <w:r w:rsidRPr="00D72304">
        <w:rPr>
          <w:sz w:val="16"/>
        </w:rPr>
        <w:t>For external powers, however, that did not remove a number of risks and threats connected to, or emanating from, the Middle East. The increase and diversification of global energy supply and the latest crisis in energy prices made the region less central to the global economy than it had been in the past. At the same time, the fundamental socio-political, statehood and security crisis in the Middle East brought with it new security concerns and implications. They mostly stemmed from reinforced perceptions about the long-term nature of regional instability, the continuing potential for further destabilization, and the related consequences and implications beyond the region, ranging from terrorist connections to migration flows. These challenges affect external powers unevenly. For instance, the role of the Iraq-Syria area as the main focal point for global terrorism activity and magnet for transnational flows of violent extremists in the mid-2010s poses a threat to everyone (but mostly to the countries of the region itself, as well as to those in Europe and Eurasia). In contrast, the avalanche of refugee and migrant flows from the Middle East primarily targets Europe (rather than North America, Eurasia, or other regions).</w:t>
      </w:r>
    </w:p>
    <w:p w14:paraId="2B14C889" w14:textId="77777777" w:rsidR="00D625BA" w:rsidRDefault="00D625BA" w:rsidP="00D625BA">
      <w:r w:rsidRPr="00D72304">
        <w:rPr>
          <w:sz w:val="16"/>
        </w:rPr>
        <w:t xml:space="preserve">Until recently, </w:t>
      </w:r>
      <w:r w:rsidRPr="00145238">
        <w:rPr>
          <w:rStyle w:val="StyleUnderline"/>
        </w:rPr>
        <w:t>the main</w:t>
      </w:r>
      <w:r w:rsidRPr="00D72304">
        <w:rPr>
          <w:sz w:val="16"/>
        </w:rPr>
        <w:t xml:space="preserve"> type of </w:t>
      </w:r>
      <w:r w:rsidRPr="00145238">
        <w:rPr>
          <w:rStyle w:val="StyleUnderline"/>
        </w:rPr>
        <w:t>response by key</w:t>
      </w:r>
      <w:r w:rsidRPr="00D72304">
        <w:rPr>
          <w:sz w:val="16"/>
        </w:rPr>
        <w:t xml:space="preserve"> (Western) </w:t>
      </w:r>
      <w:r w:rsidRPr="00145238">
        <w:rPr>
          <w:rStyle w:val="StyleUnderline"/>
        </w:rPr>
        <w:t>external powers to turbulent developments</w:t>
      </w:r>
      <w:r w:rsidRPr="00D72304">
        <w:rPr>
          <w:rStyle w:val="StyleUnderline"/>
        </w:rPr>
        <w:t xml:space="preserve"> in the Middle East</w:t>
      </w:r>
      <w:r w:rsidRPr="00D72304">
        <w:rPr>
          <w:sz w:val="16"/>
        </w:rPr>
        <w:t xml:space="preserve">, while not amounting to a hands-off approach, </w:t>
      </w:r>
      <w:r w:rsidRPr="00145238">
        <w:rPr>
          <w:rStyle w:val="StyleUnderline"/>
        </w:rPr>
        <w:t xml:space="preserve">boils down to </w:t>
      </w:r>
      <w:r w:rsidRPr="00145238">
        <w:rPr>
          <w:rStyle w:val="Emphasis"/>
        </w:rPr>
        <w:t>limited containment</w:t>
      </w:r>
      <w:r w:rsidRPr="00D72304">
        <w:rPr>
          <w:sz w:val="16"/>
        </w:rPr>
        <w:t xml:space="preserve">. Examples range from limited air strikes against “Islamic State” positions in Iraq and Syria, carried out by the US-led coalition since 2014, to the 2013 deal on Syria’s chemical disarmament co-brokered by the United States and Russia. Not surprisingly, this limited-containment approach has had equally limited results for Syria, Iraq and the region – as well as for the West itself (as shown, e.g., by the persistent migrant flows and accelerating terrorist attacks in Europe). </w:t>
      </w:r>
      <w:r w:rsidRPr="00145238">
        <w:rPr>
          <w:rStyle w:val="StyleUnderline"/>
        </w:rPr>
        <w:t>Despite</w:t>
      </w:r>
      <w:r w:rsidRPr="00D72304">
        <w:rPr>
          <w:rStyle w:val="StyleUnderline"/>
        </w:rPr>
        <w:t xml:space="preserve"> the </w:t>
      </w:r>
      <w:r w:rsidRPr="00145238">
        <w:rPr>
          <w:rStyle w:val="StyleUnderline"/>
        </w:rPr>
        <w:t>growing centrality of the Middle East to global politics</w:t>
      </w:r>
      <w:r w:rsidRPr="00D72304">
        <w:rPr>
          <w:rStyle w:val="StyleUnderline"/>
        </w:rPr>
        <w:t xml:space="preserve"> and security</w:t>
      </w:r>
      <w:r w:rsidRPr="00D72304">
        <w:rPr>
          <w:sz w:val="16"/>
        </w:rPr>
        <w:t xml:space="preserve">, and its more direct impact on and ties to the West, </w:t>
      </w:r>
      <w:r w:rsidRPr="00145238">
        <w:rPr>
          <w:rStyle w:val="StyleUnderline"/>
        </w:rPr>
        <w:t xml:space="preserve">this </w:t>
      </w:r>
      <w:r w:rsidRPr="00145238">
        <w:rPr>
          <w:rStyle w:val="Emphasis"/>
        </w:rPr>
        <w:t>damage limitation</w:t>
      </w:r>
      <w:r w:rsidRPr="00145238">
        <w:rPr>
          <w:rStyle w:val="StyleUnderline"/>
        </w:rPr>
        <w:t xml:space="preserve"> course</w:t>
      </w:r>
      <w:r w:rsidRPr="00D72304">
        <w:rPr>
          <w:rStyle w:val="StyleUnderline"/>
        </w:rPr>
        <w:t xml:space="preserve"> taken </w:t>
      </w:r>
      <w:r w:rsidRPr="00145238">
        <w:rPr>
          <w:rStyle w:val="StyleUnderline"/>
        </w:rPr>
        <w:t>by key external actors has not been</w:t>
      </w:r>
      <w:r w:rsidRPr="00D72304">
        <w:rPr>
          <w:rStyle w:val="StyleUnderline"/>
        </w:rPr>
        <w:t xml:space="preserve"> very </w:t>
      </w:r>
      <w:r w:rsidRPr="00145238">
        <w:rPr>
          <w:rStyle w:val="StyleUnderline"/>
        </w:rPr>
        <w:t>different from</w:t>
      </w:r>
      <w:r w:rsidRPr="00D72304">
        <w:rPr>
          <w:sz w:val="16"/>
        </w:rPr>
        <w:t xml:space="preserve">, e.g., </w:t>
      </w:r>
      <w:r w:rsidRPr="00145238">
        <w:rPr>
          <w:rStyle w:val="StyleUnderline"/>
        </w:rPr>
        <w:t>the approach</w:t>
      </w:r>
      <w:r w:rsidRPr="00D72304">
        <w:rPr>
          <w:rStyle w:val="StyleUnderline"/>
        </w:rPr>
        <w:t xml:space="preserve"> taken </w:t>
      </w:r>
      <w:r w:rsidRPr="00145238">
        <w:rPr>
          <w:rStyle w:val="StyleUnderline"/>
        </w:rPr>
        <w:t>by the U</w:t>
      </w:r>
      <w:r w:rsidRPr="00D72304">
        <w:rPr>
          <w:sz w:val="16"/>
        </w:rPr>
        <w:t xml:space="preserve">nited </w:t>
      </w:r>
      <w:r w:rsidRPr="00145238">
        <w:rPr>
          <w:rStyle w:val="StyleUnderline"/>
        </w:rPr>
        <w:t>S</w:t>
      </w:r>
      <w:r w:rsidRPr="00D72304">
        <w:rPr>
          <w:sz w:val="16"/>
        </w:rPr>
        <w:t xml:space="preserve">tates and its Western allies (and also by </w:t>
      </w:r>
      <w:r w:rsidRPr="00145238">
        <w:rPr>
          <w:rStyle w:val="StyleUnderline"/>
        </w:rPr>
        <w:t>Russia and China) to</w:t>
      </w:r>
      <w:r w:rsidRPr="00D72304">
        <w:rPr>
          <w:sz w:val="16"/>
        </w:rPr>
        <w:t xml:space="preserve"> the </w:t>
      </w:r>
      <w:r w:rsidRPr="00145238">
        <w:rPr>
          <w:rStyle w:val="StyleUnderline"/>
        </w:rPr>
        <w:t>Afghanistan</w:t>
      </w:r>
      <w:r w:rsidRPr="00D72304">
        <w:rPr>
          <w:sz w:val="16"/>
        </w:rPr>
        <w:t xml:space="preserve"> problem in recent years.</w:t>
      </w:r>
    </w:p>
    <w:p w14:paraId="02338D09" w14:textId="77777777" w:rsidR="00D625BA" w:rsidRPr="00D625BA" w:rsidRDefault="00D625BA" w:rsidP="00D625BA"/>
    <w:p w14:paraId="3C05234A" w14:textId="77777777" w:rsidR="00D625BA" w:rsidRPr="00D625BA" w:rsidRDefault="00D625BA" w:rsidP="00D625BA"/>
    <w:p w14:paraId="53C245DE" w14:textId="3630747E" w:rsidR="00722E80" w:rsidRDefault="00D625BA" w:rsidP="00722E80">
      <w:pPr>
        <w:pStyle w:val="Heading2"/>
      </w:pPr>
      <w:r>
        <w:t>Yemen Crisis</w:t>
      </w:r>
      <w:r w:rsidR="00722E80">
        <w:t xml:space="preserve"> Advantage</w:t>
      </w:r>
    </w:p>
    <w:p w14:paraId="3A41A0E1" w14:textId="67A2B201" w:rsidR="00722E80" w:rsidRPr="00722E80" w:rsidRDefault="00722E80" w:rsidP="00722E80">
      <w:pPr>
        <w:pStyle w:val="Heading3"/>
      </w:pPr>
      <w:r>
        <w:t>Turn – Civilian Deaths</w:t>
      </w:r>
    </w:p>
    <w:p w14:paraId="73E56790" w14:textId="790BC645" w:rsidR="008F4A88" w:rsidRPr="00476100" w:rsidRDefault="00476100" w:rsidP="008F4A88">
      <w:pPr>
        <w:pStyle w:val="Heading4"/>
      </w:pPr>
      <w:r>
        <w:t>Reduction in arms support for Saudi</w:t>
      </w:r>
      <w:r w:rsidR="008F4A88">
        <w:t xml:space="preserve"> </w:t>
      </w:r>
      <w:r>
        <w:t xml:space="preserve">causes </w:t>
      </w:r>
      <w:r>
        <w:rPr>
          <w:u w:val="single"/>
        </w:rPr>
        <w:t>more</w:t>
      </w:r>
      <w:r>
        <w:t xml:space="preserve"> civilian deaths and instability</w:t>
      </w:r>
      <w:r w:rsidR="00C73034">
        <w:t xml:space="preserve"> – </w:t>
      </w:r>
      <w:r>
        <w:t xml:space="preserve">US support is a </w:t>
      </w:r>
      <w:r>
        <w:rPr>
          <w:u w:val="single"/>
        </w:rPr>
        <w:t>pivotal</w:t>
      </w:r>
      <w:r>
        <w:t xml:space="preserve"> check</w:t>
      </w:r>
    </w:p>
    <w:p w14:paraId="715CC61B" w14:textId="77777777" w:rsidR="002F0615" w:rsidRPr="002F0615" w:rsidRDefault="002F0615" w:rsidP="002F0615">
      <w:pPr>
        <w:rPr>
          <w:rStyle w:val="Style13ptBold"/>
        </w:rPr>
      </w:pPr>
      <w:r w:rsidRPr="002F0615">
        <w:rPr>
          <w:rStyle w:val="Style13ptBold"/>
        </w:rPr>
        <w:t>Rogan, foreign policy correspondent @ Washington Examiner, BA in War Studies from King's College London, 18</w:t>
      </w:r>
    </w:p>
    <w:p w14:paraId="0F28EF00" w14:textId="77777777" w:rsidR="002F0615" w:rsidRPr="008F4A88" w:rsidRDefault="002F0615" w:rsidP="002F0615">
      <w:r>
        <w:t xml:space="preserve">[Tom, 11-28-18, Washington Examiner, “Ending US support for Saudi Arabia would make things much worse in Yemen”, </w:t>
      </w:r>
      <w:hyperlink r:id="rId66" w:history="1">
        <w:r w:rsidRPr="009F3CC5">
          <w:rPr>
            <w:rStyle w:val="Hyperlink"/>
          </w:rPr>
          <w:t>https://www.washingtonexaminer.com/opinion/ending-us-support-for-saudi-arabia-would-make-things-much-worse-in-yemen</w:t>
        </w:r>
      </w:hyperlink>
      <w:r>
        <w:t>, ZAA]</w:t>
      </w:r>
    </w:p>
    <w:p w14:paraId="1A55CBC4" w14:textId="5FF95DBD" w:rsidR="008F4A88" w:rsidRPr="008F4A88" w:rsidRDefault="008F4A88" w:rsidP="008F4A88">
      <w:r>
        <w:t xml:space="preserve">But the problem is that the senators are wrong. </w:t>
      </w:r>
      <w:r w:rsidRPr="00C73034">
        <w:rPr>
          <w:rStyle w:val="Emphasis"/>
        </w:rPr>
        <w:t>If</w:t>
      </w:r>
      <w:r w:rsidRPr="00C73034">
        <w:rPr>
          <w:rStyle w:val="StyleUnderline"/>
        </w:rPr>
        <w:t xml:space="preserve"> the U.S. pulls its functional support for the Saudi alliance, two negative consequences will </w:t>
      </w:r>
      <w:r w:rsidRPr="00C73034">
        <w:rPr>
          <w:rStyle w:val="Emphasis"/>
        </w:rPr>
        <w:t>immediately</w:t>
      </w:r>
      <w:r w:rsidRPr="00C73034">
        <w:rPr>
          <w:rStyle w:val="StyleUnderline"/>
        </w:rPr>
        <w:t xml:space="preserve"> follow</w:t>
      </w:r>
      <w:r>
        <w:t xml:space="preserve">. </w:t>
      </w:r>
      <w:r w:rsidRPr="00C73034">
        <w:rPr>
          <w:rStyle w:val="StyleUnderline"/>
        </w:rPr>
        <w:t>First</w:t>
      </w:r>
      <w:r>
        <w:t xml:space="preserve">, </w:t>
      </w:r>
      <w:r w:rsidRPr="00C73034">
        <w:rPr>
          <w:rStyle w:val="StyleUnderline"/>
        </w:rPr>
        <w:t xml:space="preserve">the Saudis will lose </w:t>
      </w:r>
      <w:r w:rsidRPr="00C73034">
        <w:rPr>
          <w:rStyle w:val="Emphasis"/>
        </w:rPr>
        <w:t>all the inhibitions about accurate targeting</w:t>
      </w:r>
      <w:r w:rsidRPr="00C73034">
        <w:rPr>
          <w:rStyle w:val="StyleUnderline"/>
        </w:rPr>
        <w:t xml:space="preserve"> of Houthi formations that American intervention has forced</w:t>
      </w:r>
      <w:r>
        <w:t xml:space="preserve">. </w:t>
      </w:r>
      <w:r w:rsidRPr="00C73034">
        <w:rPr>
          <w:rStyle w:val="StyleUnderline"/>
        </w:rPr>
        <w:t>Second</w:t>
      </w:r>
      <w:r>
        <w:t xml:space="preserve">, </w:t>
      </w:r>
      <w:r w:rsidRPr="00C73034">
        <w:rPr>
          <w:rStyle w:val="StyleUnderline"/>
        </w:rPr>
        <w:t>Riyadh will lose interest in energetic efforts by Washington to reach a durable cease fire</w:t>
      </w:r>
      <w:r>
        <w:t>.</w:t>
      </w:r>
      <w:r w:rsidR="00476100">
        <w:t xml:space="preserve"> </w:t>
      </w:r>
      <w:r w:rsidRPr="00C73034">
        <w:rPr>
          <w:rStyle w:val="StyleUnderline"/>
        </w:rPr>
        <w:t>Both</w:t>
      </w:r>
      <w:r>
        <w:t xml:space="preserve"> of those developments </w:t>
      </w:r>
      <w:r w:rsidRPr="00C73034">
        <w:rPr>
          <w:rStyle w:val="StyleUnderline"/>
        </w:rPr>
        <w:t xml:space="preserve">will be </w:t>
      </w:r>
      <w:r w:rsidRPr="00C73034">
        <w:rPr>
          <w:rStyle w:val="Emphasis"/>
        </w:rPr>
        <w:t>disastrous</w:t>
      </w:r>
      <w:r w:rsidRPr="00C73034">
        <w:rPr>
          <w:rStyle w:val="StyleUnderline"/>
        </w:rPr>
        <w:t xml:space="preserve"> for Yemeni civilians</w:t>
      </w:r>
      <w:r>
        <w:t xml:space="preserve">. For a start, </w:t>
      </w:r>
      <w:r w:rsidRPr="00C73034">
        <w:rPr>
          <w:rStyle w:val="StyleUnderline"/>
        </w:rPr>
        <w:t xml:space="preserve">the only reason the Saudis are now moving toward a cease fire is the Trump </w:t>
      </w:r>
      <w:r w:rsidRPr="00C73034">
        <w:t>administration's</w:t>
      </w:r>
      <w:r w:rsidRPr="00C73034">
        <w:rPr>
          <w:rStyle w:val="StyleUnderline"/>
        </w:rPr>
        <w:t xml:space="preserve"> pressure</w:t>
      </w:r>
      <w:r>
        <w:t xml:space="preserve">. </w:t>
      </w:r>
      <w:r w:rsidRPr="00C73034">
        <w:rPr>
          <w:rStyle w:val="StyleUnderline"/>
        </w:rPr>
        <w:t>Trump has earned Saudi trust and their corresponding deference on</w:t>
      </w:r>
      <w:r>
        <w:t xml:space="preserve"> issues negatively affecting America: in this case, the human suffering of </w:t>
      </w:r>
      <w:r w:rsidRPr="00C73034">
        <w:rPr>
          <w:rStyle w:val="StyleUnderline"/>
        </w:rPr>
        <w:t>the Yemeni civil war</w:t>
      </w:r>
      <w:r>
        <w:t>.</w:t>
      </w:r>
      <w:r w:rsidR="00476100">
        <w:t xml:space="preserve"> </w:t>
      </w:r>
      <w:r>
        <w:t xml:space="preserve">The </w:t>
      </w:r>
      <w:r w:rsidRPr="00C73034">
        <w:rPr>
          <w:rStyle w:val="StyleUnderline"/>
        </w:rPr>
        <w:t>Saudis have not suddenly woken up and realized that the war is causing too much suffering without adequate prospect of strategic gain</w:t>
      </w:r>
      <w:r>
        <w:t xml:space="preserve">. Saudi Crown Prince Mohammed bin Salman sees Yemen as a defining battleground in an existential fight against Iran. </w:t>
      </w:r>
      <w:r w:rsidRPr="00C73034">
        <w:rPr>
          <w:rStyle w:val="StyleUnderline"/>
        </w:rPr>
        <w:t xml:space="preserve">With Iran repeatedly firing ballistic missiles at Riyadh and helping assassinate erstwhile Saudi allies, it is </w:t>
      </w:r>
      <w:r w:rsidRPr="00C73034">
        <w:rPr>
          <w:rStyle w:val="Emphasis"/>
        </w:rPr>
        <w:t>ludicrous</w:t>
      </w:r>
      <w:r w:rsidRPr="00C73034">
        <w:rPr>
          <w:rStyle w:val="StyleUnderline"/>
        </w:rPr>
        <w:t xml:space="preserve"> to think the prince would cease his war effort absent</w:t>
      </w:r>
      <w:r>
        <w:t xml:space="preserve"> the present mix of </w:t>
      </w:r>
      <w:r w:rsidRPr="00C73034">
        <w:rPr>
          <w:rStyle w:val="StyleUnderline"/>
        </w:rPr>
        <w:t>major U.S. pressure and resolute U.S. support</w:t>
      </w:r>
      <w:r>
        <w:t>.</w:t>
      </w:r>
      <w:r w:rsidR="00476100">
        <w:t xml:space="preserve"> </w:t>
      </w:r>
      <w:r>
        <w:t xml:space="preserve">And if you want to understand how a U.S. withdrawal of military support would affect the Saudi war effort, look no further than President Bashar Assad's Syria. The </w:t>
      </w:r>
      <w:r w:rsidRPr="00476100">
        <w:rPr>
          <w:rStyle w:val="StyleUnderline"/>
        </w:rPr>
        <w:t>Saudi coalition</w:t>
      </w:r>
      <w:r>
        <w:t xml:space="preserve"> has far more advanced weapons platforms than the Syrians, but it </w:t>
      </w:r>
      <w:r w:rsidRPr="00476100">
        <w:rPr>
          <w:rStyle w:val="StyleUnderline"/>
        </w:rPr>
        <w:t>lacks the integrated command and control, intelligence, targeting, communications, and logistical skill to employ its military effectively</w:t>
      </w:r>
      <w:r>
        <w:t xml:space="preserve">. </w:t>
      </w:r>
      <w:r w:rsidRPr="00476100">
        <w:rPr>
          <w:rStyle w:val="StyleUnderline"/>
        </w:rPr>
        <w:t>The U.S. has been</w:t>
      </w:r>
      <w:r>
        <w:t xml:space="preserve"> absolutely </w:t>
      </w:r>
      <w:r w:rsidRPr="00476100">
        <w:rPr>
          <w:rStyle w:val="StyleUnderline"/>
        </w:rPr>
        <w:t>critical in filling in the gaps</w:t>
      </w:r>
      <w:r>
        <w:t xml:space="preserve"> in these areas.</w:t>
      </w:r>
      <w:r w:rsidR="00476100">
        <w:t xml:space="preserve"> </w:t>
      </w:r>
      <w:r>
        <w:t xml:space="preserve">And although the Saudis are still too capricious with their use of force, </w:t>
      </w:r>
      <w:r w:rsidRPr="00476100">
        <w:rPr>
          <w:rStyle w:val="StyleUnderline"/>
        </w:rPr>
        <w:t xml:space="preserve">American guidance has helped them target Houthi formations rather than </w:t>
      </w:r>
      <w:r w:rsidRPr="00476100">
        <w:rPr>
          <w:rStyle w:val="Emphasis"/>
        </w:rPr>
        <w:t>entire city blocks</w:t>
      </w:r>
      <w:r>
        <w:t xml:space="preserve"> with a few Houthis somewhere inside those blocks. Again, </w:t>
      </w:r>
      <w:r w:rsidRPr="00476100">
        <w:rPr>
          <w:rStyle w:val="StyleUnderline"/>
        </w:rPr>
        <w:t xml:space="preserve">motivated by their </w:t>
      </w:r>
      <w:r w:rsidRPr="00476100">
        <w:rPr>
          <w:rStyle w:val="Emphasis"/>
        </w:rPr>
        <w:t>historic</w:t>
      </w:r>
      <w:r w:rsidRPr="00476100">
        <w:rPr>
          <w:rStyle w:val="StyleUnderline"/>
        </w:rPr>
        <w:t xml:space="preserve">, </w:t>
      </w:r>
      <w:r w:rsidRPr="00476100">
        <w:rPr>
          <w:rStyle w:val="Emphasis"/>
        </w:rPr>
        <w:t>cultural</w:t>
      </w:r>
      <w:r w:rsidRPr="00476100">
        <w:rPr>
          <w:rStyle w:val="StyleUnderline"/>
        </w:rPr>
        <w:t xml:space="preserve">, and </w:t>
      </w:r>
      <w:r w:rsidRPr="00476100">
        <w:rPr>
          <w:rStyle w:val="Emphasis"/>
        </w:rPr>
        <w:t>theological</w:t>
      </w:r>
      <w:r w:rsidRPr="00476100">
        <w:rPr>
          <w:rStyle w:val="StyleUnderline"/>
        </w:rPr>
        <w:t xml:space="preserve"> blood feud with Iran, the Saudis would care little about killing </w:t>
      </w:r>
      <w:r w:rsidRPr="00476100">
        <w:rPr>
          <w:rStyle w:val="Emphasis"/>
        </w:rPr>
        <w:t>thousands more civilians</w:t>
      </w:r>
      <w:r w:rsidRPr="00476100">
        <w:rPr>
          <w:rStyle w:val="StyleUnderline"/>
        </w:rPr>
        <w:t xml:space="preserve"> if they believed it might win the war</w:t>
      </w:r>
      <w:r>
        <w:t xml:space="preserve">. </w:t>
      </w:r>
      <w:r w:rsidRPr="00476100">
        <w:rPr>
          <w:rStyle w:val="StyleUnderline"/>
        </w:rPr>
        <w:t>America is the only check on them at this moment</w:t>
      </w:r>
      <w:r>
        <w:t xml:space="preserve">. And, </w:t>
      </w:r>
      <w:r w:rsidRPr="00476100">
        <w:rPr>
          <w:rStyle w:val="StyleUnderline"/>
        </w:rPr>
        <w:t xml:space="preserve">as demonstrated by the </w:t>
      </w:r>
      <w:r w:rsidRPr="00476100">
        <w:rPr>
          <w:rStyle w:val="Emphasis"/>
        </w:rPr>
        <w:t xml:space="preserve">Saudi suspension of operations around the port of </w:t>
      </w:r>
      <w:proofErr w:type="spellStart"/>
      <w:r w:rsidRPr="00476100">
        <w:rPr>
          <w:rStyle w:val="Emphasis"/>
        </w:rPr>
        <w:t>Hodeidah</w:t>
      </w:r>
      <w:proofErr w:type="spellEnd"/>
      <w:r w:rsidRPr="00476100">
        <w:rPr>
          <w:rStyle w:val="StyleUnderline"/>
        </w:rPr>
        <w:t>, that check has held</w:t>
      </w:r>
      <w:r>
        <w:t>.</w:t>
      </w:r>
      <w:r w:rsidR="00476100">
        <w:t xml:space="preserve"> </w:t>
      </w:r>
      <w:r>
        <w:t xml:space="preserve">None of this is palatable for a democracy like ours. We want our world to be without wars. But reality sometimes sucks. And </w:t>
      </w:r>
      <w:r w:rsidRPr="00476100">
        <w:rPr>
          <w:rStyle w:val="StyleUnderline"/>
        </w:rPr>
        <w:t>the simple reality of the Yemeni civil war is that it would be</w:t>
      </w:r>
      <w:r>
        <w:t>, as Secretary of State Mike Pompeo put it on Wednesday, "</w:t>
      </w:r>
      <w:r w:rsidRPr="00476100">
        <w:rPr>
          <w:rStyle w:val="StyleUnderline"/>
        </w:rPr>
        <w:t>a hell of a lot worse</w:t>
      </w:r>
      <w:r>
        <w:t xml:space="preserve">" </w:t>
      </w:r>
      <w:r w:rsidRPr="00476100">
        <w:rPr>
          <w:rStyle w:val="StyleUnderline"/>
        </w:rPr>
        <w:t>were the U.S. disengaged from it</w:t>
      </w:r>
      <w:r>
        <w:t>. Yes, Pompeo exaggerates the degree to which Saudi Arabia is a constructive, stable partner for the U.S. in the broader Middle East. Still, he is right on the fundamental issue: that the U.S. needs a Saudi Arabia that is modernizing and stable.</w:t>
      </w:r>
      <w:r w:rsidR="00476100">
        <w:t xml:space="preserve"> </w:t>
      </w:r>
      <w:r w:rsidRPr="00476100">
        <w:rPr>
          <w:rStyle w:val="StyleUnderline"/>
        </w:rPr>
        <w:t>If we want a cease-fire that restrains Iran as well as serving the Yemeni people, we need to stay engaged with the Saudis</w:t>
      </w:r>
      <w:r>
        <w:t xml:space="preserve">. In the end, </w:t>
      </w:r>
      <w:r w:rsidRPr="00476100">
        <w:rPr>
          <w:rStyle w:val="StyleUnderline"/>
        </w:rPr>
        <w:t xml:space="preserve">the Senate's looming action would only decorate Yemen with </w:t>
      </w:r>
      <w:r w:rsidRPr="00476100">
        <w:rPr>
          <w:rStyle w:val="Emphasis"/>
        </w:rPr>
        <w:t>more civilian blood</w:t>
      </w:r>
      <w:r>
        <w:t>.</w:t>
      </w:r>
    </w:p>
    <w:p w14:paraId="05101A05" w14:textId="0BF2AED6" w:rsidR="003E212F" w:rsidRDefault="003E212F" w:rsidP="001137E4"/>
    <w:p w14:paraId="1059BD90" w14:textId="593586B7" w:rsidR="006A1EB4" w:rsidRDefault="006A1EB4" w:rsidP="006A1EB4"/>
    <w:p w14:paraId="73413256" w14:textId="57C78DB0" w:rsidR="006D2515" w:rsidRDefault="004F7157" w:rsidP="006D2515">
      <w:pPr>
        <w:pStyle w:val="Heading3"/>
      </w:pPr>
      <w:r>
        <w:t>British</w:t>
      </w:r>
      <w:r w:rsidR="006D2515">
        <w:t xml:space="preserve"> Arm Sales Alternative Cause</w:t>
      </w:r>
    </w:p>
    <w:p w14:paraId="476CE121" w14:textId="39C6328F" w:rsidR="004F7157" w:rsidRDefault="004F7157" w:rsidP="004F7157">
      <w:pPr>
        <w:pStyle w:val="Heading4"/>
      </w:pPr>
      <w:r>
        <w:t>British arm sales make famines inevitable</w:t>
      </w:r>
    </w:p>
    <w:p w14:paraId="74F367D9" w14:textId="77777777" w:rsidR="002F0615" w:rsidRPr="002F0615" w:rsidRDefault="002F0615" w:rsidP="002F0615">
      <w:pPr>
        <w:rPr>
          <w:rStyle w:val="Style13ptBold"/>
        </w:rPr>
      </w:pPr>
      <w:proofErr w:type="spellStart"/>
      <w:r w:rsidRPr="002F0615">
        <w:rPr>
          <w:rStyle w:val="Style13ptBold"/>
        </w:rPr>
        <w:t>Bowcott</w:t>
      </w:r>
      <w:proofErr w:type="spellEnd"/>
      <w:r w:rsidRPr="002F0615">
        <w:rPr>
          <w:rStyle w:val="Style13ptBold"/>
        </w:rPr>
        <w:t>, legal affairs correspondent for the Guardian, 19</w:t>
      </w:r>
    </w:p>
    <w:p w14:paraId="38E3F4E8" w14:textId="77777777" w:rsidR="002F0615" w:rsidRPr="004F7157" w:rsidRDefault="002F0615" w:rsidP="002F0615">
      <w:r>
        <w:t xml:space="preserve">[Owen, 4-9-19, The Guardian, “UK arms sales are factor in humanitarian crisis in Yemen, court hears”, </w:t>
      </w:r>
      <w:hyperlink r:id="rId67" w:history="1">
        <w:r w:rsidRPr="009F3CC5">
          <w:rPr>
            <w:rStyle w:val="Hyperlink"/>
          </w:rPr>
          <w:t>https://www.theguardian.com/world/2019/apr/09/uk-arms-sales-are-factor-in-humanitarian-crisis-in-yemen-court-hears</w:t>
        </w:r>
      </w:hyperlink>
      <w:r>
        <w:t>, ZAA]</w:t>
      </w:r>
    </w:p>
    <w:p w14:paraId="427F1029" w14:textId="2A7DBB21" w:rsidR="006D2515" w:rsidRDefault="006D2515" w:rsidP="006D2515">
      <w:r w:rsidRPr="006D2515">
        <w:rPr>
          <w:rStyle w:val="StyleUnderline"/>
        </w:rPr>
        <w:t>British arms sales to Saudi Arabia are contributing towards the “world’s worst humanitarian crisis” where an estimated 24 million Yemenis are in desperate need of aid,</w:t>
      </w:r>
      <w:r>
        <w:t xml:space="preserve"> the court of appeal has heard.</w:t>
      </w:r>
      <w:r w:rsidR="004F7157">
        <w:t xml:space="preserve"> </w:t>
      </w:r>
      <w:r w:rsidRPr="004F7157">
        <w:rPr>
          <w:rStyle w:val="StyleUnderline"/>
        </w:rPr>
        <w:t>There is “overwhelming evidence” of violations of human rights law by both the Saudi-led coalition and other forces in Yemen</w:t>
      </w:r>
      <w:r>
        <w:t>, lawyers for the Campaign Against the Arms Trade (CAAT) told the court on Tuesday.</w:t>
      </w:r>
      <w:r w:rsidR="004F7157">
        <w:t xml:space="preserve"> </w:t>
      </w:r>
      <w:r>
        <w:t xml:space="preserve">The appeal, against a high court ruling in July 2017 that the government’s granting of export </w:t>
      </w:r>
      <w:proofErr w:type="spellStart"/>
      <w:r>
        <w:t>licences</w:t>
      </w:r>
      <w:proofErr w:type="spellEnd"/>
      <w:r>
        <w:t xml:space="preserve"> for arms sales was “lawful”, came days after news of an airstrike that killed at least seven people, four of them children, at the entrance to a hospital.</w:t>
      </w:r>
      <w:r w:rsidR="004F7157">
        <w:t xml:space="preserve"> </w:t>
      </w:r>
      <w:r>
        <w:t>Yemen’s four-year civil war is estimated to have killed at least 60,000 people – through fighting and famine – and left the population exposed to cholera. The Saudi-led military coalition said it is fighting to free the country from Houthi rebels and restore the exiled government.</w:t>
      </w:r>
      <w:r w:rsidR="004F7157">
        <w:t xml:space="preserve"> </w:t>
      </w:r>
      <w:r w:rsidRPr="006D2515">
        <w:rPr>
          <w:rStyle w:val="StyleUnderline"/>
        </w:rPr>
        <w:t>Lawyers for CAAT and other human rights groups told the hearing that the government should reconsider its decision to sell weapons</w:t>
      </w:r>
      <w:r>
        <w:t xml:space="preserve"> in light of recent evidence from the United Nations and the European parliament.</w:t>
      </w:r>
      <w:r w:rsidR="004F7157">
        <w:t xml:space="preserve"> </w:t>
      </w:r>
      <w:r>
        <w:t>Martin Chamberlain QC said one recent report described the war as the “world’s worst humanitarian crisis”. He added: “The humanitarian impact of the conflict has been immense. Critical civilian infrastructure including hospitals, medical clinics, schools and sewerage treatment facilities have been destroyed by documented coalition air strikes. A widespread cholera epidemic has consequently broken out and much of the country faces famine.”</w:t>
      </w:r>
      <w:r w:rsidR="004F7157">
        <w:t xml:space="preserve"> </w:t>
      </w:r>
      <w:r>
        <w:t>A series of investigations have concluded that Saudi Arabia has committed “repeated violations of international humanitarian law, some of them serious”, Chamberlain said.</w:t>
      </w:r>
      <w:r w:rsidR="004F7157">
        <w:t xml:space="preserve"> </w:t>
      </w:r>
      <w:r>
        <w:t>“These include targeting which is indiscriminate in nature, failing to respect the principle of distinction between civilians and combatants in military attacks, failing to take ‘all feasible precautions’ in attack to avoid death or injury to civilians, and causing disproportionate death or injury to civilians.</w:t>
      </w:r>
      <w:r w:rsidR="004F7157">
        <w:t xml:space="preserve"> </w:t>
      </w:r>
      <w:r>
        <w:t>“On a significant number of occasions, [Saudi Arabian] air strikes have resulted in mass civilian casualties.”</w:t>
      </w:r>
      <w:r w:rsidR="004F7157">
        <w:t xml:space="preserve"> </w:t>
      </w:r>
      <w:r w:rsidRPr="006D2515">
        <w:rPr>
          <w:rStyle w:val="StyleUnderline"/>
        </w:rPr>
        <w:t>The government’s decision to continue arms sales in the face of such evidence contravened its own policies</w:t>
      </w:r>
      <w:r>
        <w:t>. “We say [Liam Fox, the secretary of state for international trade] reached that view without properly engaging with the evidence showing a pattern of breaches of international law, many of them serious,” he said.</w:t>
      </w:r>
      <w:r w:rsidR="004F7157">
        <w:t xml:space="preserve"> </w:t>
      </w:r>
      <w:r>
        <w:t>“Faced with such consistent and, we would say, overwhelming, evidence of a pattern of violations – some of them serious – rationality requires [Fox] to either accept that such a pattern is demonstrated or form a view about a sufficient number of them to negate the evidence of a pattern.”</w:t>
      </w:r>
      <w:r w:rsidR="004F7157">
        <w:t xml:space="preserve"> </w:t>
      </w:r>
      <w:r>
        <w:t>Sir James Eadie QC, for the government, said the secretary of state was entitled to form his own view as to the reliability of the reports and factor it into his decision, along with all the other evidence available to him.</w:t>
      </w:r>
      <w:r w:rsidR="004F7157">
        <w:t xml:space="preserve"> </w:t>
      </w:r>
      <w:r>
        <w:t>“He did not, and was not required to, dismiss these allegations as unreliable or accept them,” Eadie explained. “Rather he took them into account as part of the overall ... analysis.”</w:t>
      </w:r>
      <w:r w:rsidR="004F7157">
        <w:t xml:space="preserve"> </w:t>
      </w:r>
      <w:r w:rsidRPr="006D2515">
        <w:rPr>
          <w:rStyle w:val="StyleUnderline"/>
        </w:rPr>
        <w:t>CAAT said UK fighter jets and bombs are being used in the conflict in violation of international humanitarian law</w:t>
      </w:r>
      <w:r>
        <w:t xml:space="preserve">. It alleges that </w:t>
      </w:r>
      <w:r w:rsidRPr="006D2515">
        <w:rPr>
          <w:rStyle w:val="StyleUnderline"/>
        </w:rPr>
        <w:t>the UK has sold more than £4.7bn of arms – including aircraft, drones and missiles – to Saudi Arabia since the bombing began</w:t>
      </w:r>
      <w:r>
        <w:t xml:space="preserve"> in March 2015.</w:t>
      </w:r>
    </w:p>
    <w:p w14:paraId="5229186D" w14:textId="77777777" w:rsidR="006D2515" w:rsidRDefault="006D2515" w:rsidP="006D2515"/>
    <w:p w14:paraId="386507D0" w14:textId="77777777" w:rsidR="006D2515" w:rsidRDefault="006D2515" w:rsidP="006D2515"/>
    <w:p w14:paraId="551CA41F" w14:textId="6CCDC73A" w:rsidR="00722E80" w:rsidRDefault="00145238" w:rsidP="00145238">
      <w:pPr>
        <w:pStyle w:val="Heading2"/>
      </w:pPr>
      <w:r>
        <w:t>Add-Ons</w:t>
      </w:r>
    </w:p>
    <w:p w14:paraId="2D60EB1E" w14:textId="1AA99B7E" w:rsidR="00145238" w:rsidRDefault="00145238" w:rsidP="00145238">
      <w:pPr>
        <w:pStyle w:val="Heading3"/>
      </w:pPr>
      <w:r>
        <w:t>AT: Proliferation</w:t>
      </w:r>
    </w:p>
    <w:p w14:paraId="73582520" w14:textId="77777777" w:rsidR="00145238" w:rsidRPr="005F2CFA" w:rsidRDefault="00145238" w:rsidP="00145238">
      <w:pPr>
        <w:pStyle w:val="Heading4"/>
      </w:pPr>
      <w:r>
        <w:t xml:space="preserve">No </w:t>
      </w:r>
      <w:proofErr w:type="spellStart"/>
      <w:r>
        <w:t>prolif</w:t>
      </w:r>
      <w:proofErr w:type="spellEnd"/>
      <w:r>
        <w:t xml:space="preserve"> impact </w:t>
      </w:r>
    </w:p>
    <w:p w14:paraId="17951F29" w14:textId="77777777" w:rsidR="00145238" w:rsidRDefault="00145238" w:rsidP="00145238">
      <w:r>
        <w:t xml:space="preserve">John </w:t>
      </w:r>
      <w:r w:rsidRPr="000B0435">
        <w:rPr>
          <w:rStyle w:val="Style13ptBold"/>
        </w:rPr>
        <w:t>Mueller 16</w:t>
      </w:r>
      <w:r>
        <w:t xml:space="preserve">, Woody Hayes Senior Research Scientist, Mershon Center for International Security Studies; Adjunct Professor, Department of Political Science, Ohio State University, 6/5/16, “Embracing </w:t>
      </w:r>
      <w:proofErr w:type="spellStart"/>
      <w:r>
        <w:t>Threatlessness</w:t>
      </w:r>
      <w:proofErr w:type="spellEnd"/>
      <w:r>
        <w:t xml:space="preserve">: US Military Spending, Newt Gingrich, and the Costa Rica Option,” </w:t>
      </w:r>
      <w:hyperlink r:id="rId68" w:history="1">
        <w:r w:rsidRPr="00DE12A7">
          <w:rPr>
            <w:rStyle w:val="Hyperlink"/>
          </w:rPr>
          <w:t>http://politicalscience.osu.edu/faculty/jmueller/CNArestraintCato16.pdf</w:t>
        </w:r>
      </w:hyperlink>
    </w:p>
    <w:p w14:paraId="4ED915FA" w14:textId="77777777" w:rsidR="00145238" w:rsidRPr="00166B94" w:rsidRDefault="00145238" w:rsidP="00145238">
      <w:r w:rsidRPr="00145238">
        <w:rPr>
          <w:rStyle w:val="IntenseEmphasis"/>
        </w:rPr>
        <w:t xml:space="preserve">For </w:t>
      </w:r>
      <w:r w:rsidRPr="00145238">
        <w:rPr>
          <w:rStyle w:val="Emphasis"/>
        </w:rPr>
        <w:t>decades</w:t>
      </w:r>
      <w:r w:rsidRPr="00145238">
        <w:rPr>
          <w:rStyle w:val="IntenseEmphasis"/>
        </w:rPr>
        <w:t xml:space="preserve"> there has been</w:t>
      </w:r>
      <w:r w:rsidRPr="00FA55E5">
        <w:rPr>
          <w:sz w:val="16"/>
        </w:rPr>
        <w:t xml:space="preserve"> almost </w:t>
      </w:r>
      <w:r w:rsidRPr="00FA55E5">
        <w:rPr>
          <w:rStyle w:val="IntenseEmphasis"/>
        </w:rPr>
        <w:t xml:space="preserve">wall-to-wall </w:t>
      </w:r>
      <w:r w:rsidRPr="00145238">
        <w:rPr>
          <w:rStyle w:val="IntenseEmphasis"/>
        </w:rPr>
        <w:t>alarm about</w:t>
      </w:r>
      <w:r w:rsidRPr="00FA55E5">
        <w:rPr>
          <w:sz w:val="16"/>
        </w:rPr>
        <w:t xml:space="preserve"> the dangers supposedly inherent in </w:t>
      </w:r>
      <w:r w:rsidRPr="00FA55E5">
        <w:rPr>
          <w:rStyle w:val="IntenseEmphasis"/>
        </w:rPr>
        <w:t xml:space="preserve">nuclear </w:t>
      </w:r>
      <w:r w:rsidRPr="00145238">
        <w:rPr>
          <w:rStyle w:val="IntenseEmphasis"/>
        </w:rPr>
        <w:t>prolif</w:t>
      </w:r>
      <w:r w:rsidRPr="00FA55E5">
        <w:rPr>
          <w:rStyle w:val="IntenseEmphasis"/>
        </w:rPr>
        <w:t>eration</w:t>
      </w:r>
      <w:r w:rsidRPr="00FA55E5">
        <w:rPr>
          <w:sz w:val="16"/>
        </w:rPr>
        <w:t>.</w:t>
      </w:r>
      <w:r>
        <w:rPr>
          <w:sz w:val="16"/>
        </w:rPr>
        <w:t xml:space="preserve"> </w:t>
      </w:r>
      <w:r w:rsidRPr="00145238">
        <w:rPr>
          <w:rStyle w:val="IntenseEmphasis"/>
        </w:rPr>
        <w:t>However</w:t>
      </w:r>
      <w:r w:rsidRPr="00FA55E5">
        <w:rPr>
          <w:sz w:val="16"/>
        </w:rPr>
        <w:t xml:space="preserve">, the </w:t>
      </w:r>
      <w:r w:rsidRPr="00145238">
        <w:rPr>
          <w:rStyle w:val="IntenseEmphasis"/>
        </w:rPr>
        <w:t>prolif</w:t>
      </w:r>
      <w:r w:rsidRPr="00FA55E5">
        <w:rPr>
          <w:rStyle w:val="IntenseEmphasis"/>
        </w:rPr>
        <w:t>eration</w:t>
      </w:r>
      <w:r w:rsidRPr="00FA55E5">
        <w:rPr>
          <w:sz w:val="16"/>
        </w:rPr>
        <w:t xml:space="preserve"> of nuclear weapons </w:t>
      </w:r>
      <w:r w:rsidRPr="00145238">
        <w:rPr>
          <w:rStyle w:val="IntenseEmphasis"/>
        </w:rPr>
        <w:t xml:space="preserve">has been </w:t>
      </w:r>
      <w:r w:rsidRPr="00145238">
        <w:rPr>
          <w:rStyle w:val="Emphasis"/>
        </w:rPr>
        <w:t>far slower</w:t>
      </w:r>
      <w:r w:rsidRPr="00145238">
        <w:rPr>
          <w:rStyle w:val="IntenseEmphasis"/>
        </w:rPr>
        <w:t xml:space="preserve"> than</w:t>
      </w:r>
      <w:r w:rsidRPr="00FA55E5">
        <w:rPr>
          <w:rStyle w:val="IntenseEmphasis"/>
        </w:rPr>
        <w:t xml:space="preserve"> has been commonly </w:t>
      </w:r>
      <w:r w:rsidRPr="00145238">
        <w:rPr>
          <w:rStyle w:val="IntenseEmphasis"/>
        </w:rPr>
        <w:t>predicted</w:t>
      </w:r>
      <w:r w:rsidRPr="00FA55E5">
        <w:rPr>
          <w:rStyle w:val="IntenseEmphasis"/>
        </w:rPr>
        <w:t xml:space="preserve"> over</w:t>
      </w:r>
      <w:r w:rsidRPr="00FA55E5">
        <w:rPr>
          <w:sz w:val="16"/>
        </w:rPr>
        <w:t xml:space="preserve"> the </w:t>
      </w:r>
      <w:r w:rsidRPr="00FA55E5">
        <w:rPr>
          <w:rStyle w:val="IntenseEmphasis"/>
        </w:rPr>
        <w:t>decades</w:t>
      </w:r>
      <w:r w:rsidRPr="00FA55E5">
        <w:rPr>
          <w:sz w:val="16"/>
        </w:rPr>
        <w:t xml:space="preserve"> primarily because </w:t>
      </w:r>
      <w:r w:rsidRPr="00FA55E5">
        <w:rPr>
          <w:rStyle w:val="IntenseEmphasis"/>
        </w:rPr>
        <w:t xml:space="preserve">the </w:t>
      </w:r>
      <w:r w:rsidRPr="00145238">
        <w:rPr>
          <w:rStyle w:val="IntenseEmphasis"/>
        </w:rPr>
        <w:t>weapons do not</w:t>
      </w:r>
      <w:r w:rsidRPr="00FA55E5">
        <w:rPr>
          <w:rStyle w:val="IntenseEmphasis"/>
        </w:rPr>
        <w:t xml:space="preserve"> generally </w:t>
      </w:r>
      <w:r w:rsidRPr="00145238">
        <w:rPr>
          <w:rStyle w:val="IntenseEmphasis"/>
        </w:rPr>
        <w:t>convey</w:t>
      </w:r>
      <w:r w:rsidRPr="00FA55E5">
        <w:rPr>
          <w:rStyle w:val="IntenseEmphasis"/>
        </w:rPr>
        <w:t xml:space="preserve"> much </w:t>
      </w:r>
      <w:r w:rsidRPr="00145238">
        <w:rPr>
          <w:rStyle w:val="IntenseEmphasis"/>
        </w:rPr>
        <w:t>advantage</w:t>
      </w:r>
      <w:r w:rsidRPr="00FA55E5">
        <w:rPr>
          <w:rStyle w:val="IntenseEmphasis"/>
        </w:rPr>
        <w:t xml:space="preserve"> to their possessor</w:t>
      </w:r>
      <w:r w:rsidRPr="00FA55E5">
        <w:rPr>
          <w:sz w:val="16"/>
        </w:rPr>
        <w:t>.</w:t>
      </w:r>
      <w:r>
        <w:rPr>
          <w:sz w:val="16"/>
        </w:rPr>
        <w:t xml:space="preserve"> </w:t>
      </w:r>
      <w:r w:rsidRPr="00FA55E5">
        <w:rPr>
          <w:sz w:val="16"/>
        </w:rPr>
        <w:t xml:space="preserve">And, more importantly, </w:t>
      </w:r>
      <w:r w:rsidRPr="00FA55E5">
        <w:rPr>
          <w:rStyle w:val="IntenseEmphasis"/>
        </w:rPr>
        <w:t xml:space="preserve">the </w:t>
      </w:r>
      <w:r w:rsidRPr="00145238">
        <w:rPr>
          <w:rStyle w:val="IntenseEmphasis"/>
        </w:rPr>
        <w:t>effect of</w:t>
      </w:r>
      <w:r w:rsidRPr="00FA55E5">
        <w:rPr>
          <w:rStyle w:val="IntenseEmphasis"/>
        </w:rPr>
        <w:t xml:space="preserve"> the </w:t>
      </w:r>
      <w:r w:rsidRPr="00145238">
        <w:rPr>
          <w:rStyle w:val="IntenseEmphasis"/>
        </w:rPr>
        <w:t>prolif</w:t>
      </w:r>
      <w:r w:rsidRPr="00FA55E5">
        <w:rPr>
          <w:rStyle w:val="IntenseEmphasis"/>
        </w:rPr>
        <w:t xml:space="preserve">eration </w:t>
      </w:r>
      <w:r w:rsidRPr="00145238">
        <w:rPr>
          <w:rStyle w:val="IntenseEmphasis"/>
        </w:rPr>
        <w:t>that has taken place has been</w:t>
      </w:r>
      <w:r w:rsidRPr="00FA55E5">
        <w:rPr>
          <w:sz w:val="16"/>
        </w:rPr>
        <w:t xml:space="preserve"> substantially </w:t>
      </w:r>
      <w:r w:rsidRPr="00145238">
        <w:rPr>
          <w:rStyle w:val="Emphasis"/>
        </w:rPr>
        <w:t>benign</w:t>
      </w:r>
      <w:r w:rsidRPr="00145238">
        <w:rPr>
          <w:rStyle w:val="IntenseEmphasis"/>
        </w:rPr>
        <w:t>: those who</w:t>
      </w:r>
      <w:r w:rsidRPr="00FA55E5">
        <w:rPr>
          <w:rStyle w:val="IntenseEmphasis"/>
        </w:rPr>
        <w:t xml:space="preserve"> have </w:t>
      </w:r>
      <w:r w:rsidRPr="00145238">
        <w:rPr>
          <w:rStyle w:val="IntenseEmphasis"/>
        </w:rPr>
        <w:t>acquired the weapons</w:t>
      </w:r>
      <w:r w:rsidRPr="00FA55E5">
        <w:rPr>
          <w:rStyle w:val="IntenseEmphasis"/>
        </w:rPr>
        <w:t xml:space="preserve"> have “</w:t>
      </w:r>
      <w:r w:rsidRPr="00145238">
        <w:rPr>
          <w:rStyle w:val="IntenseEmphasis"/>
        </w:rPr>
        <w:t>used” them</w:t>
      </w:r>
      <w:r w:rsidRPr="00FA55E5">
        <w:rPr>
          <w:sz w:val="16"/>
        </w:rPr>
        <w:t xml:space="preserve"> simply </w:t>
      </w:r>
      <w:r w:rsidRPr="00145238">
        <w:rPr>
          <w:rStyle w:val="IntenseEmphasis"/>
        </w:rPr>
        <w:t>to stoke</w:t>
      </w:r>
      <w:r w:rsidRPr="00FA55E5">
        <w:rPr>
          <w:rStyle w:val="IntenseEmphasis"/>
        </w:rPr>
        <w:t xml:space="preserve"> their </w:t>
      </w:r>
      <w:r w:rsidRPr="00145238">
        <w:rPr>
          <w:rStyle w:val="IntenseEmphasis"/>
        </w:rPr>
        <w:t>egos or</w:t>
      </w:r>
      <w:r w:rsidRPr="00FA55E5">
        <w:rPr>
          <w:rStyle w:val="IntenseEmphasis"/>
        </w:rPr>
        <w:t xml:space="preserve"> to </w:t>
      </w:r>
      <w:r w:rsidRPr="00145238">
        <w:rPr>
          <w:rStyle w:val="IntenseEmphasis"/>
        </w:rPr>
        <w:t>deter real or imagined threats</w:t>
      </w:r>
      <w:r w:rsidRPr="00FA55E5">
        <w:rPr>
          <w:sz w:val="16"/>
        </w:rPr>
        <w:t xml:space="preserve">.67 </w:t>
      </w:r>
      <w:r w:rsidRPr="00FA55E5">
        <w:rPr>
          <w:rStyle w:val="IntenseEmphasis"/>
        </w:rPr>
        <w:t xml:space="preserve">The holds </w:t>
      </w:r>
      <w:r w:rsidRPr="00145238">
        <w:rPr>
          <w:rStyle w:val="IntenseEmphasis"/>
        </w:rPr>
        <w:t>even for</w:t>
      </w:r>
      <w:r w:rsidRPr="00FA55E5">
        <w:rPr>
          <w:rStyle w:val="IntenseEmphasis"/>
        </w:rPr>
        <w:t xml:space="preserve"> the </w:t>
      </w:r>
      <w:r w:rsidRPr="00145238">
        <w:rPr>
          <w:rStyle w:val="IntenseEmphasis"/>
        </w:rPr>
        <w:t>prolif</w:t>
      </w:r>
      <w:r w:rsidRPr="00FA55E5">
        <w:rPr>
          <w:rStyle w:val="IntenseEmphasis"/>
        </w:rPr>
        <w:t xml:space="preserve">eration of the weapons </w:t>
      </w:r>
      <w:r w:rsidRPr="00145238">
        <w:rPr>
          <w:rStyle w:val="IntenseEmphasis"/>
        </w:rPr>
        <w:t xml:space="preserve">to </w:t>
      </w:r>
      <w:r w:rsidRPr="00145238">
        <w:rPr>
          <w:rStyle w:val="Emphasis"/>
        </w:rPr>
        <w:t>large, important countries run by</w:t>
      </w:r>
      <w:r w:rsidRPr="00FA55E5">
        <w:rPr>
          <w:rStyle w:val="Emphasis"/>
        </w:rPr>
        <w:t xml:space="preserve"> unchallenged </w:t>
      </w:r>
      <w:r w:rsidRPr="00145238">
        <w:rPr>
          <w:rStyle w:val="Emphasis"/>
        </w:rPr>
        <w:t>monsters</w:t>
      </w:r>
      <w:r w:rsidRPr="00FA55E5">
        <w:rPr>
          <w:sz w:val="16"/>
        </w:rPr>
        <w:t xml:space="preserve"> who at the time they acquired the bombs were certifiably deranged: </w:t>
      </w:r>
      <w:r w:rsidRPr="00FA55E5">
        <w:rPr>
          <w:rStyle w:val="IntenseEmphasis"/>
        </w:rPr>
        <w:t>Josef Stalin</w:t>
      </w:r>
      <w:r w:rsidRPr="00FA55E5">
        <w:rPr>
          <w:sz w:val="16"/>
        </w:rPr>
        <w:t xml:space="preserve"> who in 1949 was planning to change the climate of the Soviet Union by planting a lot of trees, and </w:t>
      </w:r>
      <w:r w:rsidRPr="00FA55E5">
        <w:rPr>
          <w:rStyle w:val="IntenseEmphasis"/>
        </w:rPr>
        <w:t>Mao Zedong</w:t>
      </w:r>
      <w:r w:rsidRPr="00FA55E5">
        <w:rPr>
          <w:sz w:val="16"/>
        </w:rPr>
        <w:t xml:space="preserve"> who in 1964 had just carried out a bizarre social experiment that had resulted in artificial famine in which tens of millions of Chinese perished.68</w:t>
      </w:r>
      <w:r>
        <w:rPr>
          <w:sz w:val="16"/>
        </w:rPr>
        <w:t xml:space="preserve"> </w:t>
      </w:r>
      <w:r w:rsidRPr="00FA55E5">
        <w:rPr>
          <w:sz w:val="16"/>
        </w:rPr>
        <w:t>Despite this experience, an aversion to nuclear proliferation continues to impel alarmed concern, and it was a chief motivator of the Iraq War which essentially was a militarized antiproliferation effort. The war proved to be a necessary cause of the deaths of more people than were inflicted at Hiroshima and Nagasaki combined.69</w:t>
      </w:r>
      <w:r>
        <w:rPr>
          <w:sz w:val="16"/>
        </w:rPr>
        <w:t xml:space="preserve"> </w:t>
      </w:r>
      <w:r w:rsidRPr="00FA55E5">
        <w:rPr>
          <w:sz w:val="16"/>
        </w:rPr>
        <w:t xml:space="preserve">The subsequent and consequent Iraq syndrome strongly suggests </w:t>
      </w:r>
      <w:r w:rsidRPr="00145238">
        <w:rPr>
          <w:rStyle w:val="IntenseEmphasis"/>
        </w:rPr>
        <w:t>there will be little incentive to apply military force to prevent</w:t>
      </w:r>
      <w:r w:rsidRPr="00FA55E5">
        <w:rPr>
          <w:rStyle w:val="IntenseEmphasis"/>
        </w:rPr>
        <w:t xml:space="preserve">, or to deal with, </w:t>
      </w:r>
      <w:r w:rsidRPr="00145238">
        <w:rPr>
          <w:rStyle w:val="IntenseEmphasis"/>
        </w:rPr>
        <w:t>further</w:t>
      </w:r>
      <w:r w:rsidRPr="00FA55E5">
        <w:rPr>
          <w:rStyle w:val="IntenseEmphasis"/>
        </w:rPr>
        <w:t xml:space="preserve"> putative </w:t>
      </w:r>
      <w:r w:rsidRPr="00145238">
        <w:rPr>
          <w:rStyle w:val="IntenseEmphasis"/>
        </w:rPr>
        <w:t>prolif</w:t>
      </w:r>
      <w:r w:rsidRPr="00FA55E5">
        <w:rPr>
          <w:rStyle w:val="IntenseEmphasis"/>
        </w:rPr>
        <w:t>eration</w:t>
      </w:r>
      <w:r w:rsidRPr="00FA55E5">
        <w:rPr>
          <w:sz w:val="16"/>
        </w:rPr>
        <w:t xml:space="preserve">. Thus, despite nearly continuous concern—even at times hysteria—about nuclear developments in North Korea and Iran, proposals to use military force (particularly boots on the ground) to deal with these developments have been persistently undercut. The invasion of Iraq presumably did prevent that country from going nuclear—assuming it ever would have been able to put together the effort.70 However, it scarcely seems likely that there will be much sympathy for repeating that disastrous experience. Thus, </w:t>
      </w:r>
      <w:r w:rsidRPr="00FA55E5">
        <w:rPr>
          <w:rStyle w:val="IntenseEmphasis"/>
        </w:rPr>
        <w:t>maintaining huge forces-in-being to deal with the proliferation problem scarcely seems sensible</w:t>
      </w:r>
      <w:r w:rsidRPr="00FA55E5">
        <w:rPr>
          <w:sz w:val="16"/>
        </w:rPr>
        <w:t xml:space="preserve">, even though almost everybody still considers proliferation to be major security concern. </w:t>
      </w:r>
      <w:r w:rsidRPr="00145238">
        <w:rPr>
          <w:rStyle w:val="IntenseEmphasis"/>
        </w:rPr>
        <w:t>What seems</w:t>
      </w:r>
      <w:r w:rsidRPr="00FA55E5">
        <w:rPr>
          <w:rStyle w:val="IntenseEmphasis"/>
        </w:rPr>
        <w:t xml:space="preserve"> to be </w:t>
      </w:r>
      <w:r w:rsidRPr="00145238">
        <w:rPr>
          <w:rStyle w:val="IntenseEmphasis"/>
        </w:rPr>
        <w:t>required</w:t>
      </w:r>
      <w:r w:rsidRPr="00FA55E5">
        <w:rPr>
          <w:rStyle w:val="IntenseEmphasis"/>
        </w:rPr>
        <w:t xml:space="preserve"> in these cases</w:t>
      </w:r>
      <w:r w:rsidRPr="00FA55E5">
        <w:rPr>
          <w:sz w:val="16"/>
        </w:rPr>
        <w:t xml:space="preserve">, as generally with the devils du jour of the Cold War era, </w:t>
      </w:r>
      <w:r w:rsidRPr="00145238">
        <w:rPr>
          <w:rStyle w:val="IntenseEmphasis"/>
        </w:rPr>
        <w:t>is</w:t>
      </w:r>
      <w:r w:rsidRPr="00FA55E5">
        <w:rPr>
          <w:rStyle w:val="IntenseEmphasis"/>
        </w:rPr>
        <w:t xml:space="preserve"> judicious, </w:t>
      </w:r>
      <w:r w:rsidRPr="00145238">
        <w:rPr>
          <w:rStyle w:val="IntenseEmphasis"/>
        </w:rPr>
        <w:t>watchful</w:t>
      </w:r>
      <w:r w:rsidRPr="00FA55E5">
        <w:rPr>
          <w:rStyle w:val="IntenseEmphasis"/>
        </w:rPr>
        <w:t xml:space="preserve">, and wary </w:t>
      </w:r>
      <w:r w:rsidRPr="00145238">
        <w:rPr>
          <w:rStyle w:val="IntenseEmphasis"/>
        </w:rPr>
        <w:t>patience</w:t>
      </w:r>
      <w:r>
        <w:t>.</w:t>
      </w:r>
    </w:p>
    <w:p w14:paraId="77BEF208" w14:textId="77777777" w:rsidR="00145238" w:rsidRPr="00145238" w:rsidRDefault="00145238" w:rsidP="00145238"/>
    <w:p w14:paraId="0F7E3287" w14:textId="77777777" w:rsidR="003E212F" w:rsidRDefault="003E212F" w:rsidP="001137E4"/>
    <w:p w14:paraId="5609E124" w14:textId="77777777" w:rsidR="001F5879" w:rsidRDefault="001F5879" w:rsidP="001137E4"/>
    <w:p w14:paraId="540EFE64" w14:textId="77777777" w:rsidR="001F5879" w:rsidRDefault="001F5879" w:rsidP="001137E4"/>
    <w:sectPr w:rsidR="001F58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val="fullPage" w:percent="13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07311256"/>
    <w:docVar w:name="VerbatimVersion" w:val="5.1"/>
  </w:docVars>
  <w:rsids>
    <w:rsidRoot w:val="001F5879"/>
    <w:rsid w:val="000139A3"/>
    <w:rsid w:val="000748D0"/>
    <w:rsid w:val="00085718"/>
    <w:rsid w:val="000D5854"/>
    <w:rsid w:val="000D6003"/>
    <w:rsid w:val="000F406D"/>
    <w:rsid w:val="00100833"/>
    <w:rsid w:val="00104529"/>
    <w:rsid w:val="00105942"/>
    <w:rsid w:val="00107396"/>
    <w:rsid w:val="001137E4"/>
    <w:rsid w:val="00144A4C"/>
    <w:rsid w:val="00145238"/>
    <w:rsid w:val="00176AB0"/>
    <w:rsid w:val="00177B7D"/>
    <w:rsid w:val="0018322D"/>
    <w:rsid w:val="001B5776"/>
    <w:rsid w:val="001E527A"/>
    <w:rsid w:val="001F5879"/>
    <w:rsid w:val="001F78CE"/>
    <w:rsid w:val="002101E4"/>
    <w:rsid w:val="00212527"/>
    <w:rsid w:val="00251FC7"/>
    <w:rsid w:val="002659AD"/>
    <w:rsid w:val="002855A7"/>
    <w:rsid w:val="002946B6"/>
    <w:rsid w:val="002B146A"/>
    <w:rsid w:val="002B5E17"/>
    <w:rsid w:val="002F0615"/>
    <w:rsid w:val="002F41A3"/>
    <w:rsid w:val="00315690"/>
    <w:rsid w:val="00315B8F"/>
    <w:rsid w:val="00316B75"/>
    <w:rsid w:val="00325646"/>
    <w:rsid w:val="003302EA"/>
    <w:rsid w:val="003460F2"/>
    <w:rsid w:val="00375387"/>
    <w:rsid w:val="0038158C"/>
    <w:rsid w:val="003902BA"/>
    <w:rsid w:val="003A09E2"/>
    <w:rsid w:val="003E212F"/>
    <w:rsid w:val="003F3B68"/>
    <w:rsid w:val="003F450A"/>
    <w:rsid w:val="00407037"/>
    <w:rsid w:val="004605D6"/>
    <w:rsid w:val="00464D8F"/>
    <w:rsid w:val="00476100"/>
    <w:rsid w:val="004C60E8"/>
    <w:rsid w:val="004E3579"/>
    <w:rsid w:val="004E728B"/>
    <w:rsid w:val="004F39E0"/>
    <w:rsid w:val="004F7157"/>
    <w:rsid w:val="005152B3"/>
    <w:rsid w:val="00537BD5"/>
    <w:rsid w:val="00564778"/>
    <w:rsid w:val="0057268A"/>
    <w:rsid w:val="005D2912"/>
    <w:rsid w:val="006065BD"/>
    <w:rsid w:val="00607AEC"/>
    <w:rsid w:val="00645B00"/>
    <w:rsid w:val="00645FA9"/>
    <w:rsid w:val="00647115"/>
    <w:rsid w:val="00647866"/>
    <w:rsid w:val="00647CD1"/>
    <w:rsid w:val="00654983"/>
    <w:rsid w:val="00665003"/>
    <w:rsid w:val="00684DF5"/>
    <w:rsid w:val="006A1EB4"/>
    <w:rsid w:val="006A2AD0"/>
    <w:rsid w:val="006B3B05"/>
    <w:rsid w:val="006C2375"/>
    <w:rsid w:val="006D2515"/>
    <w:rsid w:val="006D4ECC"/>
    <w:rsid w:val="00722258"/>
    <w:rsid w:val="00722E80"/>
    <w:rsid w:val="007243E5"/>
    <w:rsid w:val="00740EFF"/>
    <w:rsid w:val="00750E79"/>
    <w:rsid w:val="0076360E"/>
    <w:rsid w:val="00766EA0"/>
    <w:rsid w:val="007740F7"/>
    <w:rsid w:val="007A2226"/>
    <w:rsid w:val="007A5481"/>
    <w:rsid w:val="007C3CE5"/>
    <w:rsid w:val="007F5B66"/>
    <w:rsid w:val="00823A1C"/>
    <w:rsid w:val="00826F31"/>
    <w:rsid w:val="00845B9D"/>
    <w:rsid w:val="00860984"/>
    <w:rsid w:val="0088196D"/>
    <w:rsid w:val="00894CE5"/>
    <w:rsid w:val="00894E2B"/>
    <w:rsid w:val="008A3769"/>
    <w:rsid w:val="008A3DC7"/>
    <w:rsid w:val="008B3ECB"/>
    <w:rsid w:val="008B4E85"/>
    <w:rsid w:val="008C1B2E"/>
    <w:rsid w:val="008F4A88"/>
    <w:rsid w:val="008F5EE6"/>
    <w:rsid w:val="00907628"/>
    <w:rsid w:val="0091627E"/>
    <w:rsid w:val="00930C9C"/>
    <w:rsid w:val="0094426C"/>
    <w:rsid w:val="0097032B"/>
    <w:rsid w:val="009C3FA2"/>
    <w:rsid w:val="009D2EAD"/>
    <w:rsid w:val="009D3C88"/>
    <w:rsid w:val="009D54B2"/>
    <w:rsid w:val="009E1922"/>
    <w:rsid w:val="009F7ED2"/>
    <w:rsid w:val="00A24C0E"/>
    <w:rsid w:val="00A93661"/>
    <w:rsid w:val="00A95652"/>
    <w:rsid w:val="00AC0AB8"/>
    <w:rsid w:val="00AC3CC7"/>
    <w:rsid w:val="00B33C6D"/>
    <w:rsid w:val="00B4508F"/>
    <w:rsid w:val="00B55AD5"/>
    <w:rsid w:val="00B8057C"/>
    <w:rsid w:val="00BC0E0E"/>
    <w:rsid w:val="00BC6A72"/>
    <w:rsid w:val="00BD08FC"/>
    <w:rsid w:val="00BD3514"/>
    <w:rsid w:val="00BD6238"/>
    <w:rsid w:val="00BF593B"/>
    <w:rsid w:val="00BF773A"/>
    <w:rsid w:val="00BF7E81"/>
    <w:rsid w:val="00C13773"/>
    <w:rsid w:val="00C17CC8"/>
    <w:rsid w:val="00C55B82"/>
    <w:rsid w:val="00C73034"/>
    <w:rsid w:val="00C83417"/>
    <w:rsid w:val="00C9604F"/>
    <w:rsid w:val="00CA19AA"/>
    <w:rsid w:val="00CC5298"/>
    <w:rsid w:val="00CD736E"/>
    <w:rsid w:val="00CD798D"/>
    <w:rsid w:val="00CE08D3"/>
    <w:rsid w:val="00CE161E"/>
    <w:rsid w:val="00CF59A8"/>
    <w:rsid w:val="00D1774B"/>
    <w:rsid w:val="00D325A9"/>
    <w:rsid w:val="00D36A8A"/>
    <w:rsid w:val="00D61409"/>
    <w:rsid w:val="00D625BA"/>
    <w:rsid w:val="00D6691E"/>
    <w:rsid w:val="00D71170"/>
    <w:rsid w:val="00D8739C"/>
    <w:rsid w:val="00DA1C92"/>
    <w:rsid w:val="00DA25D4"/>
    <w:rsid w:val="00DA6538"/>
    <w:rsid w:val="00DE6FCA"/>
    <w:rsid w:val="00E02BB7"/>
    <w:rsid w:val="00E15E75"/>
    <w:rsid w:val="00E5262C"/>
    <w:rsid w:val="00EC7DC4"/>
    <w:rsid w:val="00ED30CF"/>
    <w:rsid w:val="00F176EF"/>
    <w:rsid w:val="00F35474"/>
    <w:rsid w:val="00F45229"/>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F15E2"/>
  <w15:chartTrackingRefBased/>
  <w15:docId w15:val="{967F2960-F9ED-41F5-A17A-68F656129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64D8F"/>
    <w:rPr>
      <w:rFonts w:ascii="Times New Roman" w:hAnsi="Times New Roman" w:cs="Times New Roman"/>
    </w:rPr>
  </w:style>
  <w:style w:type="paragraph" w:styleId="Heading1">
    <w:name w:val="heading 1"/>
    <w:aliases w:val="Pocket"/>
    <w:basedOn w:val="Normal"/>
    <w:next w:val="Normal"/>
    <w:link w:val="Heading1Char"/>
    <w:qFormat/>
    <w:rsid w:val="00464D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64D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64D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11111,ta,T,No Spacing4,tags"/>
    <w:basedOn w:val="Normal"/>
    <w:next w:val="Normal"/>
    <w:link w:val="Heading4Char"/>
    <w:uiPriority w:val="3"/>
    <w:unhideWhenUsed/>
    <w:qFormat/>
    <w:rsid w:val="00464D8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64D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4D8F"/>
  </w:style>
  <w:style w:type="character" w:customStyle="1" w:styleId="Heading1Char">
    <w:name w:val="Heading 1 Char"/>
    <w:aliases w:val="Pocket Char"/>
    <w:basedOn w:val="DefaultParagraphFont"/>
    <w:link w:val="Heading1"/>
    <w:rsid w:val="00464D8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64D8F"/>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464D8F"/>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464D8F"/>
    <w:rPr>
      <w:rFonts w:ascii="Times New Roman" w:eastAsiaTheme="majorEastAsia" w:hAnsi="Times New Roman" w:cstheme="majorBidi"/>
      <w:b/>
      <w:iCs/>
      <w:sz w:val="26"/>
    </w:rPr>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Box,Style1,B"/>
    <w:basedOn w:val="DefaultParagraphFont"/>
    <w:link w:val="textbold"/>
    <w:uiPriority w:val="7"/>
    <w:qFormat/>
    <w:rsid w:val="00464D8F"/>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464D8F"/>
    <w:rPr>
      <w:b/>
      <w:bCs/>
      <w:sz w:val="26"/>
      <w:u w:val="none"/>
    </w:rPr>
  </w:style>
  <w:style w:type="character" w:customStyle="1" w:styleId="StyleUnderline">
    <w:name w:val="Style Underline"/>
    <w:aliases w:val="Underline,Intense Emphasis1,Style Bold Underline,apple-style-span + 6 pt,Kern at 16 pt,Intense Emphasis11,Intense Emphasis111,Intense Emphasis1111,Intense Emphasis2,HHeading 3 + 12 pt,Cards + Font: 12 pt Char,Bold Cite Char,ci,c,Bold,Bol"/>
    <w:basedOn w:val="DefaultParagraphFont"/>
    <w:link w:val="CardsFont12pt"/>
    <w:uiPriority w:val="6"/>
    <w:qFormat/>
    <w:rsid w:val="00464D8F"/>
    <w:rPr>
      <w:b/>
      <w:sz w:val="22"/>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AHeading 1 Char1"/>
    <w:basedOn w:val="DefaultParagraphFont"/>
    <w:link w:val="Card"/>
    <w:uiPriority w:val="99"/>
    <w:unhideWhenUsed/>
    <w:rsid w:val="00464D8F"/>
    <w:rPr>
      <w:color w:val="auto"/>
      <w:u w:val="none"/>
    </w:rPr>
  </w:style>
  <w:style w:type="character" w:styleId="FollowedHyperlink">
    <w:name w:val="FollowedHyperlink"/>
    <w:basedOn w:val="DefaultParagraphFont"/>
    <w:uiPriority w:val="99"/>
    <w:semiHidden/>
    <w:unhideWhenUsed/>
    <w:rsid w:val="00464D8F"/>
    <w:rPr>
      <w:color w:val="auto"/>
      <w:u w:val="none"/>
    </w:rPr>
  </w:style>
  <w:style w:type="paragraph" w:customStyle="1" w:styleId="textbold">
    <w:name w:val="text bold"/>
    <w:basedOn w:val="Normal"/>
    <w:link w:val="Emphasis"/>
    <w:uiPriority w:val="7"/>
    <w:qFormat/>
    <w:rsid w:val="00BD3514"/>
    <w:pPr>
      <w:spacing w:line="256" w:lineRule="auto"/>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2659AD"/>
    <w:rPr>
      <w:color w:val="605E5C"/>
      <w:shd w:val="clear" w:color="auto" w:fill="E1DFDD"/>
    </w:rPr>
  </w:style>
  <w:style w:type="paragraph" w:customStyle="1" w:styleId="Card">
    <w:name w:val="Card"/>
    <w:aliases w:val="card,Medium Grid 21,Tags,Debate Text,No Spacing11,No Spacing31,No Spacing22,No Spacing111,No Spacing3,No Spacing2,Read stuff,tag,No Spacing1111,No Spacing1121,Dont use,No Spacing41,No Spacing1,No Spacing111112,No Spacing5,No Spacing112,Small Text"/>
    <w:basedOn w:val="Heading1"/>
    <w:link w:val="Hyperlink"/>
    <w:autoRedefine/>
    <w:uiPriority w:val="99"/>
    <w:qFormat/>
    <w:rsid w:val="00722E8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m-6134591599621443675gmail-styleunderline">
    <w:name w:val="m_-6134591599621443675gmail-styleunderline"/>
    <w:basedOn w:val="DefaultParagraphFont"/>
    <w:rsid w:val="00D8739C"/>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link w:val="StyleUnderline"/>
    <w:autoRedefine/>
    <w:uiPriority w:val="6"/>
    <w:qFormat/>
    <w:rsid w:val="00D625BA"/>
    <w:pPr>
      <w:autoSpaceDE w:val="0"/>
      <w:autoSpaceDN w:val="0"/>
      <w:adjustRightInd w:val="0"/>
      <w:spacing w:before="480" w:after="0" w:line="254" w:lineRule="auto"/>
      <w:ind w:left="432" w:right="432"/>
      <w:jc w:val="both"/>
    </w:pPr>
    <w:rPr>
      <w:rFonts w:asciiTheme="minorHAnsi" w:hAnsiTheme="minorHAnsi" w:cstheme="minorBidi"/>
      <w:b/>
      <w:u w:val="single"/>
    </w:rPr>
  </w:style>
  <w:style w:type="character" w:styleId="IntenseEmphasis">
    <w:name w:val="Intense Emphasis"/>
    <w:aliases w:val="Citation Char Char Cha,cites Char Char,Bo,Heading 3 Char1 Char Char Char,9.5 p,9.5 ,Title Cha,8.,Minimized Char,Heading 3 Char Char Char Char Char,9.5 pt,Cites and Cards Char1,Bold Underlined Char1,Citation Char Char Char"/>
    <w:uiPriority w:val="6"/>
    <w:qFormat/>
    <w:rsid w:val="00145238"/>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75977">
      <w:bodyDiv w:val="1"/>
      <w:marLeft w:val="0"/>
      <w:marRight w:val="0"/>
      <w:marTop w:val="0"/>
      <w:marBottom w:val="0"/>
      <w:divBdr>
        <w:top w:val="none" w:sz="0" w:space="0" w:color="auto"/>
        <w:left w:val="none" w:sz="0" w:space="0" w:color="auto"/>
        <w:bottom w:val="none" w:sz="0" w:space="0" w:color="auto"/>
        <w:right w:val="none" w:sz="0" w:space="0" w:color="auto"/>
      </w:divBdr>
    </w:div>
    <w:div w:id="186605401">
      <w:bodyDiv w:val="1"/>
      <w:marLeft w:val="0"/>
      <w:marRight w:val="0"/>
      <w:marTop w:val="0"/>
      <w:marBottom w:val="0"/>
      <w:divBdr>
        <w:top w:val="none" w:sz="0" w:space="0" w:color="auto"/>
        <w:left w:val="none" w:sz="0" w:space="0" w:color="auto"/>
        <w:bottom w:val="none" w:sz="0" w:space="0" w:color="auto"/>
        <w:right w:val="none" w:sz="0" w:space="0" w:color="auto"/>
      </w:divBdr>
    </w:div>
    <w:div w:id="448856427">
      <w:bodyDiv w:val="1"/>
      <w:marLeft w:val="0"/>
      <w:marRight w:val="0"/>
      <w:marTop w:val="0"/>
      <w:marBottom w:val="0"/>
      <w:divBdr>
        <w:top w:val="none" w:sz="0" w:space="0" w:color="auto"/>
        <w:left w:val="none" w:sz="0" w:space="0" w:color="auto"/>
        <w:bottom w:val="none" w:sz="0" w:space="0" w:color="auto"/>
        <w:right w:val="none" w:sz="0" w:space="0" w:color="auto"/>
      </w:divBdr>
    </w:div>
    <w:div w:id="2023702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ashingtonpost.com/news/checkpoint/wp/2017/01/24/trumps-first-arms-sales-holdovers-from-the-obama-era-are-business-as-usual/?utm_term=.d2b16e05bc9f" TargetMode="External"/><Relationship Id="rId18" Type="http://schemas.openxmlformats.org/officeDocument/2006/relationships/hyperlink" Target="https://www.cnn.com/2018/08/14/politics/pompeo-yemen-saudi-strike-call/index.html" TargetMode="External"/><Relationship Id="rId26" Type="http://schemas.openxmlformats.org/officeDocument/2006/relationships/hyperlink" Target="https://www.foreignaffairs.com/articles/middle-east/2018-06-27/new-front-yemen" TargetMode="External"/><Relationship Id="rId39" Type="http://schemas.openxmlformats.org/officeDocument/2006/relationships/hyperlink" Target="https://nationalinterest.org/blog/buzz/5-places-where-world-war-iii-could-start-2019-39372" TargetMode="External"/><Relationship Id="rId21" Type="http://schemas.openxmlformats.org/officeDocument/2006/relationships/hyperlink" Target="https://www.cnn.com/2018/04/03/middleeast/yemen-worlds-worst-humanitarian-crisis-un-intl/index.html" TargetMode="External"/><Relationship Id="rId34" Type="http://schemas.openxmlformats.org/officeDocument/2006/relationships/hyperlink" Target="https://www.pastemagazine.com/articles/2016/10/americas-addiction-to-proxy-wars-like-yemen-has-le.html" TargetMode="External"/><Relationship Id="rId42" Type="http://schemas.openxmlformats.org/officeDocument/2006/relationships/hyperlink" Target="https://warontherocks.com/2019/05/the-case-for-suspending-american-arms-sales-to-saudi-arabia/" TargetMode="External"/><Relationship Id="rId47" Type="http://schemas.openxmlformats.org/officeDocument/2006/relationships/hyperlink" Target="https://www.washingtonpost.com/politics/2018/10/11/trumps-billion-arms-sales-saudi-arabia-still-fake/?utm_term=.0b414ec3193a" TargetMode="External"/><Relationship Id="rId50" Type="http://schemas.openxmlformats.org/officeDocument/2006/relationships/hyperlink" Target="https://www.defensenews.com/top-100/2018/08/09/its-time-to-update-us-defense-export-policies/" TargetMode="External"/><Relationship Id="rId55" Type="http://schemas.openxmlformats.org/officeDocument/2006/relationships/hyperlink" Target="https://www.cato.org/publications/policy-analysis/risky-business-role-arms-sales-us-foreign-policy" TargetMode="External"/><Relationship Id="rId63" Type="http://schemas.openxmlformats.org/officeDocument/2006/relationships/hyperlink" Target="https://www.heritage.org/middle-east/commentary/ending-us-military-support-saudi-arabia-yemen-would-trigger-dangerous" TargetMode="External"/><Relationship Id="rId68" Type="http://schemas.openxmlformats.org/officeDocument/2006/relationships/hyperlink" Target="http://politicalscience.osu.edu/faculty/jmueller/CNArestraintCato16.pdf" TargetMode="External"/><Relationship Id="rId7" Type="http://schemas.openxmlformats.org/officeDocument/2006/relationships/hyperlink" Target="https://thehill.com/homenews/administration/445419-trump-to-send-1500-troops-to-middle-east-to-counter-iran" TargetMode="External"/><Relationship Id="rId2" Type="http://schemas.openxmlformats.org/officeDocument/2006/relationships/numbering" Target="numbering.xml"/><Relationship Id="rId16" Type="http://schemas.openxmlformats.org/officeDocument/2006/relationships/hyperlink" Target="https://reliefweb.int/report/yemen/statement-unicef-executive-director-anthony-lake-wfp-executive-director-david-beasley" TargetMode="External"/><Relationship Id="rId29" Type="http://schemas.openxmlformats.org/officeDocument/2006/relationships/hyperlink" Target="https://www.nytimes.com/2018/05/07/world/middleeast/lebanon-election-hezbollah.html" TargetMode="External"/><Relationship Id="rId1" Type="http://schemas.openxmlformats.org/officeDocument/2006/relationships/customXml" Target="../customXml/item1.xml"/><Relationship Id="rId6" Type="http://schemas.openxmlformats.org/officeDocument/2006/relationships/hyperlink" Target="https://thehill.com/policy/defense/445446-trump-uses-loophole-to-push-through-saudi-arms-sale-senators" TargetMode="External"/><Relationship Id="rId11" Type="http://schemas.openxmlformats.org/officeDocument/2006/relationships/hyperlink" Target="https://www.amnesty.org/en/latest/news/2015/09/yemen-the-forgotten-war/" TargetMode="External"/><Relationship Id="rId24" Type="http://schemas.openxmlformats.org/officeDocument/2006/relationships/hyperlink" Target="https://www.nytimes.com/interactive/2018/10/26/world/middleeast/saudi-arabia-war-yemen.html" TargetMode="External"/><Relationship Id="rId32" Type="http://schemas.openxmlformats.org/officeDocument/2006/relationships/hyperlink" Target="https://www.reuters.com/article/us-usa-iran-arms/in-first-u-s-presents-its-evidence-of-iran-weaponry-from-yemen-idUSKBN1E82J6" TargetMode="External"/><Relationship Id="rId37" Type="http://schemas.openxmlformats.org/officeDocument/2006/relationships/hyperlink" Target="https://www.cnn.com/interactive/2019/02/middleeast/yemen-lost-us-arms/" TargetMode="External"/><Relationship Id="rId40" Type="http://schemas.openxmlformats.org/officeDocument/2006/relationships/hyperlink" Target="https://nationalinterest.org/feature/what-will-irans-looming-civil-war-look-38717" TargetMode="External"/><Relationship Id="rId45" Type="http://schemas.openxmlformats.org/officeDocument/2006/relationships/hyperlink" Target="https://law.und.edu/_files/docs/ndlr/pdf/issues/84/2/84ndlr383.pdf" TargetMode="External"/><Relationship Id="rId53" Type="http://schemas.openxmlformats.org/officeDocument/2006/relationships/hyperlink" Target="https://www.washingtonpost.com/politics/trump-reluctant-to-curb-arm-sales-to-saudi-arabia-in-response-to-missing-journalist/2018/10/11/85c71212-cd4a-11e8-a360-85875bac0b1f_story.html?utm_term=.933692054307" TargetMode="External"/><Relationship Id="rId58" Type="http://schemas.openxmlformats.org/officeDocument/2006/relationships/hyperlink" Target="https://www.thedailybeast.com/al-qaeda-is-stronger-now-than-when-bin-laden-was-killed" TargetMode="External"/><Relationship Id="rId66" Type="http://schemas.openxmlformats.org/officeDocument/2006/relationships/hyperlink" Target="https://www.washingtonexaminer.com/opinion/ending-us-support-for-saudi-arabia-would-make-things-much-worse-in-yemen" TargetMode="External"/><Relationship Id="rId5" Type="http://schemas.openxmlformats.org/officeDocument/2006/relationships/webSettings" Target="webSettings.xml"/><Relationship Id="rId15" Type="http://schemas.openxmlformats.org/officeDocument/2006/relationships/hyperlink" Target="https://www.americamagazine.org/politics-society/2018/09/07/consequences-selling-arms-saudi-arabia" TargetMode="External"/><Relationship Id="rId23" Type="http://schemas.openxmlformats.org/officeDocument/2006/relationships/hyperlink" Target="https://reliefweb.int/report/yemen/unhcr-yemen-factsheet-june-2018" TargetMode="External"/><Relationship Id="rId28" Type="http://schemas.openxmlformats.org/officeDocument/2006/relationships/hyperlink" Target="https://www.brookings.edu/blog/order-from-chaos/2018/05/18/what-iraqs-election-results-mean-for-u-s-policy-there/" TargetMode="External"/><Relationship Id="rId36" Type="http://schemas.openxmlformats.org/officeDocument/2006/relationships/hyperlink" Target="https://www.peoplesworld.org/article/trumps-worst-legacy-may-be-a-nuclear-world-war-iii/" TargetMode="External"/><Relationship Id="rId49" Type="http://schemas.openxmlformats.org/officeDocument/2006/relationships/hyperlink" Target="http://www.dsca.mil/sites/default/files/fiscal_year_series_-_30_september_2017.pdf" TargetMode="External"/><Relationship Id="rId57" Type="http://schemas.openxmlformats.org/officeDocument/2006/relationships/hyperlink" Target="https://www.cato.org/publications/policy-analysis/risky-business-role-arms-sales-us-foreign-policy" TargetMode="External"/><Relationship Id="rId61" Type="http://schemas.openxmlformats.org/officeDocument/2006/relationships/hyperlink" Target="https://www.foreignaffairs.com/articles/yemen/2019-05-02/real-plan-end-war-yemen" TargetMode="External"/><Relationship Id="rId10" Type="http://schemas.openxmlformats.org/officeDocument/2006/relationships/hyperlink" Target="https://abcnews.go.com/International/wireStory/yemen-peace-talks-uncertain-rebels-fail-attend-57666507" TargetMode="External"/><Relationship Id="rId19" Type="http://schemas.openxmlformats.org/officeDocument/2006/relationships/hyperlink" Target="https://www.theglobalist.com/middle-east-yemen-war-saudi-arabia-iran/" TargetMode="External"/><Relationship Id="rId31" Type="http://schemas.openxmlformats.org/officeDocument/2006/relationships/hyperlink" Target="https://www.merip.org/mero/mero012718" TargetMode="External"/><Relationship Id="rId44" Type="http://schemas.openxmlformats.org/officeDocument/2006/relationships/hyperlink" Target="https://www.cato.org/publications/policy-analysis/risky-business-role-arms-sales-us-foreign-policy" TargetMode="External"/><Relationship Id="rId52" Type="http://schemas.openxmlformats.org/officeDocument/2006/relationships/hyperlink" Target="https://news.lockheedmartin.com/2017-05-20-Lockheed-Martin-Plays-Major-Role-In-Strengthening-United-States-And-Kingdom-Of-Saudi-Arabia-Ties-To-Bolster-Global-Security" TargetMode="External"/><Relationship Id="rId60" Type="http://schemas.openxmlformats.org/officeDocument/2006/relationships/hyperlink" Target="https://www.cato.org/publications/policy-analysis/risky-business-role-arms-sales-us-foreign-policy" TargetMode="External"/><Relationship Id="rId65" Type="http://schemas.openxmlformats.org/officeDocument/2006/relationships/hyperlink" Target="https://www.spectator.co.uk/2018/08/terrorism-isnt-losing-it-has-already-lost/" TargetMode="External"/><Relationship Id="rId4" Type="http://schemas.openxmlformats.org/officeDocument/2006/relationships/settings" Target="settings.xml"/><Relationship Id="rId9" Type="http://schemas.openxmlformats.org/officeDocument/2006/relationships/hyperlink" Target="http://www.iar-gwu.org/content/united-states-should-end-arms-sales-saudi-arabia" TargetMode="External"/><Relationship Id="rId14" Type="http://schemas.openxmlformats.org/officeDocument/2006/relationships/hyperlink" Target="https://www.aljazeera.com/news/2016/06/key-facts-war-yemen-160607112342462.html" TargetMode="External"/><Relationship Id="rId22" Type="http://schemas.openxmlformats.org/officeDocument/2006/relationships/hyperlink" Target="https://www.hrw.org/world-report/2018/country-chapters/yemen" TargetMode="External"/><Relationship Id="rId27" Type="http://schemas.openxmlformats.org/officeDocument/2006/relationships/hyperlink" Target="https://www.crisisgroup.org/middle-east-north-africa/gulf-and-arabian-peninsula/yemen/b59-yemen-averting-destructive-battle-hodeida" TargetMode="External"/><Relationship Id="rId30" Type="http://schemas.openxmlformats.org/officeDocument/2006/relationships/hyperlink" Target="http://jcpa.org/article/iran-sanaa-yemen/" TargetMode="External"/><Relationship Id="rId35" Type="http://schemas.openxmlformats.org/officeDocument/2006/relationships/hyperlink" Target="https://www.usnews.com/opinion/world-report/articles/2017-02-10/donald-trump-iran-and-the-fast-track-to-nuclear-war-in-the-middle-east" TargetMode="External"/><Relationship Id="rId43" Type="http://schemas.openxmlformats.org/officeDocument/2006/relationships/hyperlink" Target="https://www.middleeasteye.net/news/saudi-arabia-would-end-yemen-war-without-us-support-experts-say" TargetMode="External"/><Relationship Id="rId48" Type="http://schemas.openxmlformats.org/officeDocument/2006/relationships/hyperlink" Target="https://www.whitehouse.gov/articles/win-america-allies/" TargetMode="External"/><Relationship Id="rId56" Type="http://schemas.openxmlformats.org/officeDocument/2006/relationships/hyperlink" Target="https://www.cato.org/publications/policy-analysis/risky-business-role-arms-sales-us-foreign-policy" TargetMode="External"/><Relationship Id="rId64" Type="http://schemas.openxmlformats.org/officeDocument/2006/relationships/hyperlink" Target="https://www.foxnews.com/world/us-weapons-wrong-hands-iran-saudi-arabia-yemen-proxy-war" TargetMode="External"/><Relationship Id="rId69" Type="http://schemas.openxmlformats.org/officeDocument/2006/relationships/fontTable" Target="fontTable.xml"/><Relationship Id="rId8" Type="http://schemas.openxmlformats.org/officeDocument/2006/relationships/hyperlink" Target="https://thehill.com/people/mike-pompeo" TargetMode="External"/><Relationship Id="rId51" Type="http://schemas.openxmlformats.org/officeDocument/2006/relationships/hyperlink" Target="https://www.bis.doc.gov/index.php/documents/pdfs/1620-twenty-first-report-to-congress-12-16/file" TargetMode="External"/><Relationship Id="rId3" Type="http://schemas.openxmlformats.org/officeDocument/2006/relationships/styles" Target="styles.xml"/><Relationship Id="rId12" Type="http://schemas.openxmlformats.org/officeDocument/2006/relationships/hyperlink" Target="https://motherboard.vice.com/en_us/article/qkjmvb/obamas-administration-sold-more-weapons-than-any-other-since-world-war-ii" TargetMode="External"/><Relationship Id="rId17" Type="http://schemas.openxmlformats.org/officeDocument/2006/relationships/hyperlink" Target="https://www.nytimes.com/2018/08/27/world/middleeast/airstrike-yemen-children.html" TargetMode="External"/><Relationship Id="rId25" Type="http://schemas.openxmlformats.org/officeDocument/2006/relationships/hyperlink" Target="https://www.foreignaffairs.com/articles/middle-east/2018-07-26/how-us-empowering-iran-yemen" TargetMode="External"/><Relationship Id="rId33" Type="http://schemas.openxmlformats.org/officeDocument/2006/relationships/hyperlink" Target="https://www.wsj.com/articles/u-s-weighs-expanding-military-role-in-yemen-war-1528064393" TargetMode="External"/><Relationship Id="rId38" Type="http://schemas.openxmlformats.org/officeDocument/2006/relationships/hyperlink" Target="https://www.defenseone.com/ideas/2019/04/false-promises-trumps-arms-sales/156071/" TargetMode="External"/><Relationship Id="rId46" Type="http://schemas.openxmlformats.org/officeDocument/2006/relationships/hyperlink" Target="https://www.nytimes.com/2018/10/12/opinion/saudi-arabia-arms-sales.html" TargetMode="External"/><Relationship Id="rId59" Type="http://schemas.openxmlformats.org/officeDocument/2006/relationships/hyperlink" Target="http://cco.ndu.edu/News/Article/1507316/nuclear-terrorism-did-we-beat-the-odds-or-change-them/" TargetMode="External"/><Relationship Id="rId67" Type="http://schemas.openxmlformats.org/officeDocument/2006/relationships/hyperlink" Target="https://www.theguardian.com/world/2019/apr/09/uk-arms-sales-are-factor-in-humanitarian-crisis-in-yemen-court-hears" TargetMode="External"/><Relationship Id="rId20" Type="http://schemas.openxmlformats.org/officeDocument/2006/relationships/hyperlink" Target="https://www.theglobalist.com/uk-saudi-arabia-arms-trade-yemen/" TargetMode="External"/><Relationship Id="rId41" Type="http://schemas.openxmlformats.org/officeDocument/2006/relationships/hyperlink" Target="https://fas.org/2017/01/turning-a-blind-eye-towards-armageddon-u-s-leaders-reject-nuclear-winter-studies/" TargetMode="External"/><Relationship Id="rId54" Type="http://schemas.openxmlformats.org/officeDocument/2006/relationships/hyperlink" Target="https://www.cato.org/publications/commentary/its-time-end-us-support-saudi-war-yemen" TargetMode="External"/><Relationship Id="rId62" Type="http://schemas.openxmlformats.org/officeDocument/2006/relationships/hyperlink" Target="https://www.mei.edu/publications/irans-role-yemen-and-prospects-peace" TargetMode="External"/><Relationship Id="rId7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F63272-5617-45D8-9E22-781E9E743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27468</Words>
  <Characters>156571</Characters>
  <Application>Microsoft Office Word</Application>
  <DocSecurity>0</DocSecurity>
  <Lines>1304</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Adam</dc:creator>
  <cp:keywords>5.1.1</cp:keywords>
  <dc:description/>
  <cp:lastModifiedBy>Adrienne Brovero</cp:lastModifiedBy>
  <cp:revision>43</cp:revision>
  <dcterms:created xsi:type="dcterms:W3CDTF">2019-05-24T00:16:00Z</dcterms:created>
  <dcterms:modified xsi:type="dcterms:W3CDTF">2019-06-24T05:23:00Z</dcterms:modified>
</cp:coreProperties>
</file>