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F069E" w:rsidR="00A95652" w:rsidP="0036320E" w:rsidRDefault="00D0321C" w14:paraId="62B7DCEB" w14:textId="63AB7593">
      <w:pPr>
        <w:pStyle w:val="Heading1"/>
      </w:pPr>
      <w:r w:rsidRPr="00AF069E">
        <w:t>Japan DA</w:t>
      </w:r>
    </w:p>
    <w:p w:rsidRPr="00AF069E" w:rsidR="00D0321C" w:rsidRDefault="00D0321C" w14:paraId="43CA78F2" w14:textId="3B7D99D1">
      <w:r w:rsidR="532DC720">
        <w:rPr/>
        <w:t xml:space="preserve">Public </w:t>
      </w:r>
      <w:r>
        <w:br w:type="page"/>
      </w:r>
    </w:p>
    <w:p w:rsidRPr="00AF069E" w:rsidR="00D0321C" w:rsidP="005C1D2E" w:rsidRDefault="00D0321C" w14:paraId="01DCCA6E" w14:textId="473FE847">
      <w:pPr>
        <w:pStyle w:val="Heading2"/>
      </w:pPr>
      <w:r w:rsidRPr="00AF069E">
        <w:lastRenderedPageBreak/>
        <w:t>1NC</w:t>
      </w:r>
    </w:p>
    <w:p w:rsidRPr="00AF069E" w:rsidR="00D0321C" w:rsidP="00D0321C" w:rsidRDefault="00D0321C" w14:paraId="2B6C60E9" w14:textId="77777777">
      <w:pPr>
        <w:pStyle w:val="Heading4"/>
      </w:pPr>
      <w:r w:rsidRPr="00AF069E">
        <w:t xml:space="preserve">Japan alliance is on the brink—perception of US abandonment guarantees </w:t>
      </w:r>
      <w:proofErr w:type="spellStart"/>
      <w:r w:rsidRPr="00AF069E">
        <w:t>prolif</w:t>
      </w:r>
      <w:proofErr w:type="spellEnd"/>
      <w:r w:rsidRPr="00AF069E">
        <w:t xml:space="preserve"> and East Asian war</w:t>
      </w:r>
    </w:p>
    <w:p w:rsidRPr="00AF069E" w:rsidR="00D0321C" w:rsidP="00D0321C" w:rsidRDefault="00D0321C" w14:paraId="77CE8263" w14:textId="77777777">
      <w:r w:rsidRPr="00AF069E">
        <w:rPr>
          <w:rStyle w:val="Style13ptBold"/>
        </w:rPr>
        <w:t xml:space="preserve">Monteiro 18 </w:t>
      </w:r>
      <w:r w:rsidRPr="00AF069E">
        <w:t>(2018, Nuno P. Monteiro is the Director of International Security Studies and Associate Professor of Political Science at Yale University, “Cascading Chaos in Nuclear Northeast Asia” The Washington Quarterly, 41:1, 97-113)</w:t>
      </w:r>
    </w:p>
    <w:p w:rsidRPr="00AF069E" w:rsidR="00D0321C" w:rsidP="00D0321C" w:rsidRDefault="00D0321C" w14:paraId="486D1590" w14:textId="77777777">
      <w:pPr>
        <w:rPr>
          <w:rStyle w:val="Emphasis"/>
        </w:rPr>
      </w:pPr>
      <w:r w:rsidRPr="00AF069E">
        <w:rPr>
          <w:u w:val="single"/>
        </w:rPr>
        <w:t xml:space="preserve">Since the end of the Cold War, Japan’s security concerns focus on a rising and revisionist </w:t>
      </w:r>
      <w:r w:rsidRPr="00AF069E">
        <w:rPr>
          <w:rStyle w:val="Emphasis"/>
        </w:rPr>
        <w:t>China and</w:t>
      </w:r>
      <w:r w:rsidRPr="00AF069E">
        <w:rPr>
          <w:u w:val="single"/>
        </w:rPr>
        <w:t xml:space="preserve"> on </w:t>
      </w:r>
      <w:r w:rsidRPr="00AF069E">
        <w:rPr>
          <w:rStyle w:val="Emphasis"/>
        </w:rPr>
        <w:t>North Korea</w:t>
      </w:r>
      <w:r w:rsidRPr="00AF069E">
        <w:rPr>
          <w:u w:val="single"/>
        </w:rPr>
        <w:t xml:space="preserve"> provocations. </w:t>
      </w:r>
      <w:r w:rsidRPr="00AF069E">
        <w:rPr>
          <w:bCs/>
          <w:sz w:val="16"/>
        </w:rPr>
        <w:t xml:space="preserve">When Pyongyang first tested a nuclear weapon in 2006, Prime Minister Shinzo Abe reaffirmed Japan’s adherence to the three nonnuclear principles, while President George W. Bush reasserted the U.S. commitment to Japanese security.42 President Barack Obama offered similar assurances after each subsequent North Korean nuclear test.43 </w:t>
      </w:r>
      <w:r w:rsidRPr="00AF069E">
        <w:rPr>
          <w:u w:val="single"/>
        </w:rPr>
        <w:t>Japan’s nuclear forbearance is certainly made easier by Japanese public opinion, which is frequently described as allergic to nuclear weapons as a result of the attacks on Hiroshima and Nagasaki, a feeling that was only reinforced with the disaster at Fukushima.</w:t>
      </w:r>
      <w:r w:rsidRPr="00AF069E">
        <w:rPr>
          <w:bCs/>
          <w:sz w:val="16"/>
        </w:rPr>
        <w:t xml:space="preserve">44 </w:t>
      </w:r>
      <w:r w:rsidRPr="00AF069E">
        <w:rPr>
          <w:u w:val="single"/>
        </w:rPr>
        <w:t xml:space="preserve">Nevertheless, </w:t>
      </w:r>
      <w:r w:rsidRPr="00AF069E">
        <w:rPr>
          <w:rStyle w:val="Emphasis"/>
        </w:rPr>
        <w:t>reliable U.S. security assurances</w:t>
      </w:r>
      <w:r w:rsidRPr="00AF069E">
        <w:rPr>
          <w:u w:val="single"/>
        </w:rPr>
        <w:t xml:space="preserve">, supported by the presence of a large number of U.S. troops in Japan, have played a </w:t>
      </w:r>
      <w:r w:rsidRPr="00AF069E">
        <w:rPr>
          <w:rStyle w:val="Emphasis"/>
        </w:rPr>
        <w:t>key role</w:t>
      </w:r>
      <w:r w:rsidRPr="00AF069E">
        <w:rPr>
          <w:u w:val="single"/>
        </w:rPr>
        <w:t xml:space="preserve"> in maintaining Japan’s </w:t>
      </w:r>
      <w:r w:rsidRPr="00AF069E">
        <w:rPr>
          <w:rStyle w:val="Emphasis"/>
        </w:rPr>
        <w:t>unique forbearance against nuclear weapons</w:t>
      </w:r>
      <w:r w:rsidRPr="00AF069E">
        <w:rPr>
          <w:u w:val="single"/>
        </w:rPr>
        <w:t xml:space="preserve">. </w:t>
      </w:r>
      <w:r w:rsidRPr="00AF069E">
        <w:rPr>
          <w:bCs/>
          <w:sz w:val="16"/>
        </w:rPr>
        <w:t xml:space="preserve">After all, Japan is the world’s third largest economy and possesses full control of the nuclear fuel </w:t>
      </w:r>
      <w:proofErr w:type="gramStart"/>
      <w:r w:rsidRPr="00AF069E">
        <w:rPr>
          <w:bCs/>
          <w:sz w:val="16"/>
        </w:rPr>
        <w:t>cycle, yet</w:t>
      </w:r>
      <w:proofErr w:type="gramEnd"/>
      <w:r w:rsidRPr="00AF069E">
        <w:rPr>
          <w:bCs/>
          <w:sz w:val="16"/>
        </w:rPr>
        <w:t xml:space="preserve"> remains a nonnuclear state. </w:t>
      </w:r>
      <w:r w:rsidRPr="00AF069E">
        <w:rPr>
          <w:u w:val="single"/>
        </w:rPr>
        <w:t xml:space="preserve">Faced with a rising and increasingly assertive China and with a rapidly growing North Korean nuclear ability to target the Japanese islands, Tokyo more than ever </w:t>
      </w:r>
      <w:r w:rsidRPr="00AF069E">
        <w:rPr>
          <w:rStyle w:val="Emphasis"/>
        </w:rPr>
        <w:t>relies on U.S. security guarantees</w:t>
      </w:r>
      <w:r w:rsidRPr="00AF069E">
        <w:rPr>
          <w:u w:val="single"/>
        </w:rPr>
        <w:t xml:space="preserve"> to be able to deter aggression without its own autonomous nuclear arsenal. Should the Trump administration </w:t>
      </w:r>
      <w:r w:rsidRPr="00AF069E">
        <w:rPr>
          <w:rStyle w:val="Emphasis"/>
        </w:rPr>
        <w:t>question U.S. commitments</w:t>
      </w:r>
      <w:r w:rsidRPr="00AF069E">
        <w:rPr>
          <w:u w:val="single"/>
        </w:rPr>
        <w:t xml:space="preserve"> to its East Asian allies, Tokyo may be pushed to </w:t>
      </w:r>
      <w:r w:rsidRPr="00AF069E">
        <w:rPr>
          <w:rStyle w:val="Emphasis"/>
          <w:szCs w:val="26"/>
        </w:rPr>
        <w:t>change its policy of nuclear forbearance</w:t>
      </w:r>
      <w:r w:rsidRPr="00AF069E">
        <w:rPr>
          <w:u w:val="single"/>
        </w:rPr>
        <w:t>.</w:t>
      </w:r>
      <w:r w:rsidRPr="00AF069E">
        <w:rPr>
          <w:bCs/>
          <w:sz w:val="16"/>
        </w:rPr>
        <w:t xml:space="preserve"> As with South Korea, Washington might still attempt to deter Japanese nuclearization by imposing economic sanctions on Japan while denying it credible security guarantees. </w:t>
      </w:r>
      <w:r w:rsidRPr="00AF069E">
        <w:rPr>
          <w:u w:val="single"/>
        </w:rPr>
        <w:t>In our view, despite the deep level of international integration of the Japanese economy and the strong preference of Japanese leaders to remain embedded in the U.S.-led economic order, the dire security situation in which Japan would be left in this scenario would likely lead Tokyo to push toward nuclear acquisition despite any sanctions.</w:t>
      </w:r>
      <w:r w:rsidRPr="00AF069E">
        <w:rPr>
          <w:bCs/>
          <w:sz w:val="16"/>
        </w:rPr>
        <w:t xml:space="preserve"> The key source of instability in this scenario, however, would stem from Beijing’s likely reaction to a Japanese proliferation effort. Given the short breakout period Tokyo enjoys, Beijing’s leadership would have to decide fast on China’s policy</w:t>
      </w:r>
      <w:r w:rsidRPr="00AF069E">
        <w:rPr>
          <w:u w:val="single"/>
        </w:rPr>
        <w:t xml:space="preserve">. A preventive counterproliferation strike against Japan would be exceedingly costly and, for now, likely to be beyond the technical capability of the Chinese military, but a forceful </w:t>
      </w:r>
      <w:r w:rsidRPr="00AF069E">
        <w:rPr>
          <w:rStyle w:val="Emphasis"/>
        </w:rPr>
        <w:t>Chinese</w:t>
      </w:r>
      <w:r w:rsidRPr="00AF069E">
        <w:rPr>
          <w:u w:val="single"/>
        </w:rPr>
        <w:t xml:space="preserve"> reaction, including threats of military action, is not beyond the realm of the possible. This risk of Japanese nuclear acquisition would, of course, </w:t>
      </w:r>
      <w:r w:rsidRPr="00AF069E">
        <w:rPr>
          <w:rStyle w:val="Emphasis"/>
        </w:rPr>
        <w:t>be compounded by eventual South Korean nuclearization</w:t>
      </w:r>
      <w:r w:rsidRPr="00AF069E">
        <w:rPr>
          <w:u w:val="single"/>
        </w:rPr>
        <w:t>. Were Seoul to build an autonomous nuclear arsenal, Tokyo would be greatly tempted to do so as well.</w:t>
      </w:r>
      <w:r w:rsidRPr="00AF069E">
        <w:rPr>
          <w:bCs/>
          <w:sz w:val="16"/>
        </w:rPr>
        <w:t xml:space="preserve"> In what concerns U.S. nuclear nonproliferation policy, then, U.S. security commitments to each of its two main East Asian allies are deeply interconnected. </w:t>
      </w:r>
      <w:r w:rsidRPr="00AF069E">
        <w:rPr>
          <w:u w:val="single"/>
        </w:rPr>
        <w:t xml:space="preserve">The removal of U.S. security guarantees to either South Korea or Japan would trigger a process that would </w:t>
      </w:r>
      <w:r w:rsidRPr="00AF069E">
        <w:rPr>
          <w:rStyle w:val="Emphasis"/>
        </w:rPr>
        <w:t>vastly augment instability in East Asia.</w:t>
      </w:r>
    </w:p>
    <w:p w:rsidRPr="00AF069E" w:rsidR="00D0321C" w:rsidP="00D0321C" w:rsidRDefault="00D0321C" w14:paraId="79BED12B" w14:textId="437FF8D7">
      <w:pPr>
        <w:pStyle w:val="Heading4"/>
      </w:pPr>
      <w:r w:rsidRPr="00AF069E">
        <w:t>The recent Asia Reassurance Initiative proves that support for Taiwan is high now and arms sales to Taiwan are critical to guarantee security to Japan</w:t>
      </w:r>
    </w:p>
    <w:p w:rsidRPr="00AF069E" w:rsidR="00D0321C" w:rsidP="00D0321C" w:rsidRDefault="00D0321C" w14:paraId="1C7570EE" w14:textId="5C67EE47">
      <w:r w:rsidRPr="00AF069E">
        <w:rPr>
          <w:rStyle w:val="Style13ptBold"/>
        </w:rPr>
        <w:t>CSIS 1/10</w:t>
      </w:r>
      <w:r w:rsidRPr="00AF069E">
        <w:t xml:space="preserve"> (Center for Strategic and International Studies, Interview with Senator Cory Gardner from Colorado and Yoshimasa Hasashi, a member of the Japanese House, 2019, “2019 U.S.-Japan Security </w:t>
      </w:r>
      <w:r w:rsidRPr="00AF069E">
        <w:lastRenderedPageBreak/>
        <w:t xml:space="preserve">Seminar: Challenges and Opportunities for the Alliance”, </w:t>
      </w:r>
      <w:hyperlink w:history="1" r:id="rId6">
        <w:r w:rsidRPr="00AF069E">
          <w:rPr>
            <w:rStyle w:val="Hyperlink"/>
          </w:rPr>
          <w:t>https://www.csis.org/analysis/2019-us-japan-security-seminar-challenges-and-opportunities-alliance</w:t>
        </w:r>
      </w:hyperlink>
      <w:r w:rsidRPr="00AF069E">
        <w:t>, Aly M)</w:t>
      </w:r>
    </w:p>
    <w:p w:rsidRPr="00AF069E" w:rsidR="00D0321C" w:rsidP="00D0321C" w:rsidRDefault="00D0321C" w14:paraId="1A2D0624" w14:textId="5AB0522C">
      <w:pPr>
        <w:rPr>
          <w:rStyle w:val="StyleUnderline"/>
        </w:rPr>
      </w:pPr>
      <w:r w:rsidRPr="00AF069E">
        <w:rPr>
          <w:rStyle w:val="StyleUnderline"/>
        </w:rPr>
        <w:t xml:space="preserve">I believe one of the issues for U.S. and Japan’s cooperation is to keep the stability of cross-strait.  </w:t>
      </w:r>
      <w:r w:rsidRPr="00AF069E">
        <w:rPr>
          <w:sz w:val="16"/>
        </w:rPr>
        <w:t>However, President Xi Jinping’s recent remarks doesn’t rule out use of force to take over Taiwan.  I wish to hear both of your position.  And another question for you, Senator.  When are you reintroducing the Taipei Act?  Thank you.</w:t>
      </w:r>
      <w:r w:rsidRPr="00AF069E">
        <w:rPr>
          <w:sz w:val="16"/>
        </w:rPr>
        <w:br/>
      </w:r>
      <w:r w:rsidRPr="00AF069E">
        <w:rPr>
          <w:sz w:val="16"/>
        </w:rPr>
        <w:t>SEN. GARDNER:  Thank you.  Yeah, thank you.  Look, obviously – Mike, I don’t know if you wanted to go first on that question.  I’m sorry to jump in.</w:t>
      </w:r>
      <w:r w:rsidRPr="00AF069E">
        <w:rPr>
          <w:sz w:val="16"/>
        </w:rPr>
        <w:br/>
      </w:r>
      <w:r w:rsidRPr="00AF069E">
        <w:rPr>
          <w:sz w:val="16"/>
        </w:rPr>
        <w:t>MR. GREEN:  No, no.</w:t>
      </w:r>
      <w:r w:rsidRPr="00AF069E">
        <w:rPr>
          <w:sz w:val="16"/>
        </w:rPr>
        <w:br/>
      </w:r>
      <w:r w:rsidRPr="00AF069E">
        <w:rPr>
          <w:sz w:val="16"/>
        </w:rPr>
        <w:t xml:space="preserve">SEN. GARDNER:  </w:t>
      </w:r>
      <w:r w:rsidRPr="00AF069E">
        <w:rPr>
          <w:rStyle w:val="StyleUnderline"/>
        </w:rPr>
        <w:t>So the Asia Reassurance Initiative has significant language dedicated to the U.S. relationship with Taiwan, from the Six Assurances, restating our adherence to them; making sure that we regularize arms sales, routinize arms sales to Taiwan; and making sure that we have high-level visits to Taiwan from the United States.  And we will continue to pursue those commitments and protections.</w:t>
      </w:r>
      <w:r w:rsidRPr="00AF069E">
        <w:rPr>
          <w:sz w:val="16"/>
        </w:rPr>
        <w:br/>
      </w:r>
      <w:r w:rsidRPr="00AF069E">
        <w:rPr>
          <w:sz w:val="16"/>
        </w:rPr>
        <w:t xml:space="preserve">I think we’ve made that very clear to – I had Ambassador Hsueh in my office here a couple of weeks ago and made those provisions part of our conversation.  </w:t>
      </w:r>
      <w:r w:rsidRPr="00AF069E">
        <w:rPr>
          <w:rStyle w:val="StyleUnderline"/>
        </w:rPr>
        <w:t>And our commitment to our relationship with Taiwan is stronger than ever.</w:t>
      </w:r>
      <w:r w:rsidRPr="00AF069E">
        <w:rPr>
          <w:rStyle w:val="StyleUnderline"/>
        </w:rPr>
        <w:br/>
      </w:r>
      <w:r w:rsidRPr="00AF069E">
        <w:rPr>
          <w:sz w:val="16"/>
        </w:rPr>
        <w:t>And as it – as it relates to the TAIPEI Act, the TAIPEI Act is legislation that we put forward that says the administration is authorized to deny federal funding, deny aid to countries that back away from their relationship with Taiwan.  We introduced it last year as a bipartisan bill.  We will introduce that again soon in the new Congress.</w:t>
      </w:r>
      <w:r w:rsidRPr="00AF069E">
        <w:rPr>
          <w:sz w:val="16"/>
        </w:rPr>
        <w:br/>
      </w:r>
      <w:r w:rsidRPr="00AF069E">
        <w:rPr>
          <w:sz w:val="16"/>
        </w:rPr>
        <w:t xml:space="preserve">MR. HAYASHI:  There’s no such big debate or sexy discussions about Taiwan in Tokyo nowadays.  </w:t>
      </w:r>
      <w:r w:rsidRPr="00AF069E">
        <w:rPr>
          <w:rStyle w:val="StyleUnderline"/>
        </w:rPr>
        <w:t>And, you know, trade relationship is very nice.</w:t>
      </w:r>
      <w:r w:rsidRPr="00AF069E">
        <w:rPr>
          <w:sz w:val="16"/>
        </w:rPr>
        <w:t xml:space="preserve">  </w:t>
      </w:r>
      <w:proofErr w:type="gramStart"/>
      <w:r w:rsidRPr="00AF069E">
        <w:rPr>
          <w:sz w:val="16"/>
        </w:rPr>
        <w:t>And also</w:t>
      </w:r>
      <w:proofErr w:type="gramEnd"/>
      <w:r w:rsidRPr="00AF069E">
        <w:rPr>
          <w:sz w:val="16"/>
        </w:rPr>
        <w:t xml:space="preserve">, you know, betterment between the China-Japan is not affecting so much politically in a negative way for Taiwan-Japan trade relationship.  </w:t>
      </w:r>
      <w:r w:rsidRPr="00AF069E">
        <w:rPr>
          <w:rStyle w:val="StyleUnderline"/>
        </w:rPr>
        <w:t>So that there’s not – no such, you know, change of the status or change of the way of thinking now in Tokyo as regards to Taiwan.</w:t>
      </w:r>
      <w:r w:rsidRPr="00AF069E">
        <w:rPr>
          <w:rStyle w:val="StyleUnderline"/>
        </w:rPr>
        <w:br/>
      </w:r>
      <w:r w:rsidRPr="00AF069E">
        <w:rPr>
          <w:sz w:val="16"/>
        </w:rPr>
        <w:t xml:space="preserve">MR. GREEN:  </w:t>
      </w:r>
      <w:r w:rsidRPr="00AF069E">
        <w:rPr>
          <w:rStyle w:val="StyleUnderline"/>
        </w:rPr>
        <w:t xml:space="preserve">I suspect in this room and other rooms around town we’ll be talking a lot more about this cross-straits issue, especially between the U.S. and Japan. </w:t>
      </w:r>
      <w:r w:rsidRPr="00AF069E">
        <w:rPr>
          <w:sz w:val="16"/>
        </w:rPr>
        <w:t xml:space="preserve"> President Tsai’s new year’s speech, what she said about the Xi Jinping speech and the 1992 Consensus, if a president of Taiwan had said that a few years ago there would have been quite a backlash in town.  </w:t>
      </w:r>
      <w:r w:rsidRPr="00AF069E">
        <w:rPr>
          <w:rStyle w:val="StyleUnderline"/>
        </w:rPr>
        <w:t>But because of what Xi himself said about unification being inevitable and so forth; and because of the growing support for Taiwan, I think it’s fair to say, in the Congress over the last few years; and because of Prime Minister Abe’s very close relationship on a personal basis with many in Taipei –</w:t>
      </w:r>
      <w:r w:rsidRPr="00AF069E">
        <w:rPr>
          <w:rStyle w:val="StyleUnderline"/>
        </w:rPr>
        <w:br/>
      </w:r>
      <w:r w:rsidRPr="00AF069E">
        <w:rPr>
          <w:sz w:val="16"/>
        </w:rPr>
        <w:t>MR. HAYASHI:  His family.</w:t>
      </w:r>
      <w:r w:rsidRPr="00AF069E">
        <w:rPr>
          <w:sz w:val="16"/>
        </w:rPr>
        <w:br/>
      </w:r>
      <w:r w:rsidRPr="00AF069E">
        <w:rPr>
          <w:sz w:val="16"/>
        </w:rPr>
        <w:t xml:space="preserve">MR. GREEN:  With not only his family.  </w:t>
      </w:r>
      <w:r w:rsidRPr="00AF069E">
        <w:rPr>
          <w:rStyle w:val="StyleUnderline"/>
        </w:rPr>
        <w:t>And I think this is – this is going to be a core issue, maybe the one that tests your strategy the most –</w:t>
      </w:r>
      <w:r w:rsidRPr="00AF069E">
        <w:rPr>
          <w:rStyle w:val="StyleUnderline"/>
        </w:rPr>
        <w:br/>
      </w:r>
      <w:r w:rsidRPr="00AF069E">
        <w:rPr>
          <w:rStyle w:val="StyleUnderline"/>
        </w:rPr>
        <w:t>SEN. GARDNER:  Well, you know, I would say just the growing support for Taiwan in the United States Congress.</w:t>
      </w:r>
      <w:r w:rsidRPr="00AF069E">
        <w:rPr>
          <w:sz w:val="16"/>
        </w:rPr>
        <w:t xml:space="preserve">  You know, we’ve seen over the decades the strength of the U.S.-Israel relationship.  And I use this example because of the bipartisan nature of the support.  </w:t>
      </w:r>
      <w:r w:rsidRPr="00AF069E">
        <w:rPr>
          <w:rStyle w:val="StyleUnderline"/>
        </w:rPr>
        <w:t>This is a bipartisan cause.  It’s a bipartisan effort.  There is bipartisan support for it.  You see that same level of bipartisan support for Taiwan, and I think that is an incredibly strong message.</w:t>
      </w:r>
    </w:p>
    <w:p w:rsidRPr="00AF069E" w:rsidR="008657C1" w:rsidP="008657C1" w:rsidRDefault="008657C1" w14:paraId="66650AA2" w14:textId="77777777">
      <w:pPr>
        <w:pStyle w:val="Heading4"/>
        <w:rPr>
          <w:u w:val="single"/>
        </w:rPr>
      </w:pPr>
      <w:r w:rsidRPr="00AF069E">
        <w:t>That goes nuclear</w:t>
      </w:r>
    </w:p>
    <w:p w:rsidRPr="00AF069E" w:rsidR="008657C1" w:rsidP="008657C1" w:rsidRDefault="008657C1" w14:paraId="4D55D8F2" w14:textId="77777777">
      <w:r w:rsidRPr="00AF069E">
        <w:rPr>
          <w:rStyle w:val="Style13ptBold"/>
        </w:rPr>
        <w:t>Tan 15</w:t>
      </w:r>
      <w:r w:rsidRPr="00AF069E">
        <w:t xml:space="preserve"> (2015, Andrew Tan is an Associate Professor at the University of New South Wales. “Security and Conflict in East Asia”, p. 31)</w:t>
      </w:r>
    </w:p>
    <w:p w:rsidRPr="00AF069E" w:rsidR="008657C1" w:rsidP="008657C1" w:rsidRDefault="008657C1" w14:paraId="71708B8F" w14:textId="77777777">
      <w:pPr>
        <w:rPr>
          <w:b/>
          <w:iCs/>
          <w:u w:val="single"/>
        </w:rPr>
      </w:pPr>
      <w:r w:rsidRPr="00AF069E">
        <w:rPr>
          <w:u w:val="single"/>
        </w:rPr>
        <w:t xml:space="preserve">East Asia’s arms race leads to the classic problem of the security dilemma, in which a state that is perceived as becoming too powerful leads to counter-acquisitions by other states. This results in </w:t>
      </w:r>
      <w:r w:rsidRPr="00AF069E">
        <w:rPr>
          <w:b/>
          <w:iCs/>
          <w:u w:val="single"/>
        </w:rPr>
        <w:t>misperceptions</w:t>
      </w:r>
      <w:r w:rsidRPr="00AF069E">
        <w:rPr>
          <w:u w:val="single"/>
        </w:rPr>
        <w:t xml:space="preserve">, </w:t>
      </w:r>
      <w:r w:rsidRPr="00AF069E">
        <w:rPr>
          <w:b/>
          <w:iCs/>
          <w:u w:val="single"/>
        </w:rPr>
        <w:t>conflict spirals</w:t>
      </w:r>
      <w:r w:rsidRPr="00AF069E">
        <w:rPr>
          <w:u w:val="single"/>
        </w:rPr>
        <w:t xml:space="preserve">, heightened tensions and ultimately </w:t>
      </w:r>
      <w:r w:rsidRPr="00AF069E">
        <w:rPr>
          <w:b/>
          <w:iCs/>
          <w:u w:val="single"/>
        </w:rPr>
        <w:t>open conflict</w:t>
      </w:r>
      <w:r w:rsidRPr="00AF069E">
        <w:rPr>
          <w:u w:val="single"/>
        </w:rPr>
        <w:t xml:space="preserve">, thereby destroying </w:t>
      </w:r>
      <w:r w:rsidRPr="00AF069E">
        <w:rPr>
          <w:u w:val="single"/>
        </w:rPr>
        <w:lastRenderedPageBreak/>
        <w:t>the very security that arms are supposed to guarantee</w:t>
      </w:r>
      <w:r w:rsidRPr="00AF069E">
        <w:rPr>
          <w:sz w:val="16"/>
        </w:rPr>
        <w:t xml:space="preserve"> (Jervis 1976). East Asia’s sustained economic rise since the end of the Korean War in 1953 and </w:t>
      </w:r>
      <w:r w:rsidRPr="00AF069E">
        <w:rPr>
          <w:u w:val="single"/>
        </w:rPr>
        <w:t>the lack of any major conflict since has lulled many into believing that growing economic interdependence will make war unlikely in that region</w:t>
      </w:r>
      <w:r w:rsidRPr="00AF069E">
        <w:rPr>
          <w:sz w:val="16"/>
        </w:rPr>
        <w:t xml:space="preserve"> (Khoo 2013: 47-48). However, </w:t>
      </w:r>
      <w:r w:rsidRPr="00AF069E">
        <w:rPr>
          <w:b/>
          <w:iCs/>
          <w:u w:val="single"/>
        </w:rPr>
        <w:t>this is a false premise as significant historical antagonisms have remained.</w:t>
      </w:r>
      <w:r w:rsidRPr="00AF069E">
        <w:rPr>
          <w:sz w:val="16"/>
        </w:rPr>
        <w:t xml:space="preserve"> </w:t>
      </w:r>
      <w:r w:rsidRPr="00AF069E">
        <w:rPr>
          <w:u w:val="single"/>
        </w:rPr>
        <w:t>Japan’s imperialism prior to 1945 and its failure adequately to account for its past continues to stir up strong nationalist emotions in China and South Korea</w:t>
      </w:r>
      <w:r w:rsidRPr="00AF069E">
        <w:rPr>
          <w:sz w:val="16"/>
        </w:rPr>
        <w:t>. In additions, t</w:t>
      </w:r>
      <w:r w:rsidRPr="00AF069E">
        <w:rPr>
          <w:b/>
          <w:iCs/>
          <w:u w:val="single"/>
        </w:rPr>
        <w:t>he divisions between North Korea and South Korea are as strong as intractable as ever, leading to an arms race on the Korean peninsula</w:t>
      </w:r>
      <w:r w:rsidRPr="00AF069E">
        <w:rPr>
          <w:sz w:val="16"/>
        </w:rPr>
        <w:t xml:space="preserve">. </w:t>
      </w:r>
      <w:r w:rsidRPr="00AF069E">
        <w:rPr>
          <w:u w:val="single"/>
        </w:rPr>
        <w:t xml:space="preserve">The situation is compounded by the weakness or absence of regional institutions, regimes and laws that could regulate interstate relations, build trust and confidence- and security-building measures </w:t>
      </w:r>
      <w:r w:rsidRPr="00AF069E">
        <w:rPr>
          <w:sz w:val="16"/>
        </w:rPr>
        <w:t xml:space="preserve">which were in pace in Europe during the Cold War and helped to calm tensions as well as contain the arms race exist in Asia. Within East Asia itself, </w:t>
      </w:r>
      <w:r w:rsidRPr="00AF069E">
        <w:rPr>
          <w:u w:val="single"/>
        </w:rPr>
        <w:t>the Six-Party Talks have focused only on the Korean issue and have not managed to stem North Korea’s open brinkmanship</w:t>
      </w:r>
      <w:r w:rsidRPr="00AF069E">
        <w:rPr>
          <w:sz w:val="16"/>
        </w:rPr>
        <w:t xml:space="preserve"> that in early 2013 almost brought the Korean peninsula to war again. </w:t>
      </w:r>
      <w:r w:rsidRPr="00AF069E">
        <w:rPr>
          <w:u w:val="single"/>
        </w:rPr>
        <w:t xml:space="preserve">The arms race in East Asia is dangerous owing to the increased risk of </w:t>
      </w:r>
      <w:r w:rsidRPr="00AF069E">
        <w:rPr>
          <w:b/>
          <w:iCs/>
          <w:u w:val="single"/>
        </w:rPr>
        <w:t>miscalculation as a result of misperception</w:t>
      </w:r>
      <w:r w:rsidRPr="00AF069E">
        <w:rPr>
          <w:sz w:val="16"/>
        </w:rPr>
        <w:t>. Chinese policymakers appear to be convinced that Japan is dominated by right-wing conservatives bent on reviving militarism (</w:t>
      </w:r>
      <w:proofErr w:type="spellStart"/>
      <w:r w:rsidRPr="00AF069E">
        <w:rPr>
          <w:sz w:val="16"/>
        </w:rPr>
        <w:t>Glosserman</w:t>
      </w:r>
      <w:proofErr w:type="spellEnd"/>
      <w:r w:rsidRPr="00AF069E">
        <w:rPr>
          <w:sz w:val="16"/>
        </w:rPr>
        <w:t xml:space="preserve"> 2012). At the same time, </w:t>
      </w:r>
      <w:r w:rsidRPr="00AF069E">
        <w:rPr>
          <w:u w:val="single"/>
        </w:rPr>
        <w:t>there is also a perception within China that given its growing strength, it should now aggressively assert what it perceives to be its legitimate claims in the East and South China Seas</w:t>
      </w:r>
      <w:r w:rsidRPr="00AF069E">
        <w:rPr>
          <w:sz w:val="16"/>
        </w:rPr>
        <w:t xml:space="preserve">. Thus, China’s nationalist discourse perceives that the problems about disputed territory emanate from other powers, not China (Sutter 2012). </w:t>
      </w:r>
      <w:r w:rsidRPr="00AF069E">
        <w:rPr>
          <w:u w:val="single"/>
        </w:rPr>
        <w:t xml:space="preserve">The consequences of conflict between China and Japan, on the Korean peninsula or over Taiwan, however, </w:t>
      </w:r>
      <w:r w:rsidRPr="00AF069E">
        <w:rPr>
          <w:b/>
          <w:iCs/>
          <w:u w:val="single"/>
        </w:rPr>
        <w:t>will not stay regional</w:t>
      </w:r>
      <w:r w:rsidRPr="00AF069E">
        <w:rPr>
          <w:sz w:val="16"/>
        </w:rPr>
        <w:t>. As a key player in East Asia</w:t>
      </w:r>
      <w:r w:rsidRPr="00AF069E">
        <w:rPr>
          <w:u w:val="single"/>
        </w:rPr>
        <w:t xml:space="preserve">, the USA, which has security commitments to Japan and South Korea, residual commitments to Taiwan, and troops on the ground in East Asia and in the Western Pacific, </w:t>
      </w:r>
      <w:r w:rsidRPr="00AF069E">
        <w:rPr>
          <w:b/>
          <w:iCs/>
          <w:u w:val="single"/>
        </w:rPr>
        <w:t xml:space="preserve">will be drawn in. </w:t>
      </w:r>
      <w:r w:rsidRPr="00AF069E">
        <w:rPr>
          <w:u w:val="single"/>
        </w:rPr>
        <w:t>The problem is that any conflict in East Asia is not likely to remain conventional for long</w:t>
      </w:r>
      <w:r w:rsidRPr="00AF069E">
        <w:rPr>
          <w:sz w:val="16"/>
        </w:rPr>
        <w:t>. In fact</w:t>
      </w:r>
      <w:r w:rsidRPr="00AF069E">
        <w:rPr>
          <w:b/>
          <w:iCs/>
          <w:u w:val="single"/>
        </w:rPr>
        <w:t>, it is likely that it would rapidly escalate into a nuclear war</w:t>
      </w:r>
      <w:r w:rsidRPr="00AF069E">
        <w:rPr>
          <w:sz w:val="16"/>
        </w:rPr>
        <w:t xml:space="preserve"> </w:t>
      </w:r>
      <w:r w:rsidRPr="00AF069E">
        <w:rPr>
          <w:u w:val="single"/>
        </w:rPr>
        <w:t xml:space="preserve">because three of the key players, namely China, North Korea and the USA, possess </w:t>
      </w:r>
      <w:r w:rsidRPr="00AF069E">
        <w:rPr>
          <w:b/>
          <w:iCs/>
          <w:u w:val="single"/>
        </w:rPr>
        <w:t xml:space="preserve">nuclear weapons. </w:t>
      </w:r>
    </w:p>
    <w:p w:rsidRPr="00AF069E" w:rsidR="00850DFE" w:rsidRDefault="00850DFE" w14:paraId="394D481D" w14:textId="1D8017C6">
      <w:pPr>
        <w:rPr>
          <w:rStyle w:val="StyleUnderline"/>
        </w:rPr>
      </w:pPr>
      <w:r w:rsidRPr="00AF069E">
        <w:rPr>
          <w:rStyle w:val="StyleUnderline"/>
        </w:rPr>
        <w:br w:type="page"/>
      </w:r>
    </w:p>
    <w:p w:rsidRPr="00AF069E" w:rsidR="005346EC" w:rsidP="00850DFE" w:rsidRDefault="005346EC" w14:paraId="4E125A6A" w14:textId="27AE7F1B">
      <w:pPr>
        <w:pStyle w:val="Heading2"/>
      </w:pPr>
      <w:r w:rsidRPr="00AF069E">
        <w:lastRenderedPageBreak/>
        <w:t>Uniqueness</w:t>
      </w:r>
    </w:p>
    <w:p w:rsidRPr="00AF069E" w:rsidR="005346EC" w:rsidRDefault="005346EC" w14:paraId="6C4EF311" w14:textId="284118FC">
      <w:r w:rsidRPr="00AF069E">
        <w:br w:type="page"/>
      </w:r>
    </w:p>
    <w:p w:rsidRPr="00AF069E" w:rsidR="005C1D2E" w:rsidP="005346EC" w:rsidRDefault="005C1D2E" w14:paraId="02A02C92" w14:textId="79275D8E">
      <w:pPr>
        <w:pStyle w:val="Heading3"/>
      </w:pPr>
      <w:r w:rsidRPr="00AF069E">
        <w:lastRenderedPageBreak/>
        <w:t>2NC – Generic</w:t>
      </w:r>
    </w:p>
    <w:p w:rsidRPr="00AF069E" w:rsidR="005C1D2E" w:rsidP="005C1D2E" w:rsidRDefault="005C1D2E" w14:paraId="7543DA17" w14:textId="77777777">
      <w:pPr>
        <w:pStyle w:val="Heading4"/>
      </w:pPr>
      <w:r w:rsidRPr="00AF069E">
        <w:t>Commitment to Japan is high</w:t>
      </w:r>
    </w:p>
    <w:p w:rsidRPr="00AF069E" w:rsidR="005C1D2E" w:rsidP="005C1D2E" w:rsidRDefault="005C1D2E" w14:paraId="4712A4EF" w14:textId="6CE4FA79">
      <w:r w:rsidRPr="00AF069E">
        <w:rPr>
          <w:rStyle w:val="Style13ptBold"/>
        </w:rPr>
        <w:t>Fitzpatrick, 16</w:t>
      </w:r>
      <w:r w:rsidRPr="00AF069E">
        <w:t xml:space="preserve">—Executive Director, IISS-Americas (Mark, </w:t>
      </w:r>
      <w:r w:rsidRPr="00AF069E">
        <w:rPr>
          <w:i/>
        </w:rPr>
        <w:t>Asia’s Latent Nuclear Powers</w:t>
      </w:r>
      <w:r w:rsidRPr="00AF069E">
        <w:t xml:space="preserve"> </w:t>
      </w:r>
      <w:proofErr w:type="spellStart"/>
      <w:r w:rsidRPr="00AF069E">
        <w:t>pg</w:t>
      </w:r>
      <w:proofErr w:type="spellEnd"/>
      <w:r w:rsidRPr="00AF069E">
        <w:t xml:space="preserve"> 107-108)</w:t>
      </w:r>
    </w:p>
    <w:p w:rsidRPr="00AF069E" w:rsidR="005C1D2E" w:rsidP="005C1D2E" w:rsidRDefault="005C1D2E" w14:paraId="2006659B" w14:textId="77777777">
      <w:pPr>
        <w:rPr>
          <w:sz w:val="16"/>
        </w:rPr>
      </w:pPr>
      <w:r w:rsidRPr="00AF069E">
        <w:rPr>
          <w:sz w:val="16"/>
        </w:rPr>
        <w:t xml:space="preserve">In response to China’s A2AD challenges, </w:t>
      </w:r>
      <w:r w:rsidRPr="00AF069E">
        <w:rPr>
          <w:rStyle w:val="StyleUnderline"/>
        </w:rPr>
        <w:t>the US</w:t>
      </w:r>
      <w:r w:rsidRPr="00AF069E">
        <w:rPr>
          <w:sz w:val="16"/>
        </w:rPr>
        <w:t xml:space="preserve"> Department of Defense </w:t>
      </w:r>
      <w:r w:rsidRPr="00AF069E">
        <w:rPr>
          <w:rStyle w:val="StyleUnderline"/>
        </w:rPr>
        <w:t>developed</w:t>
      </w:r>
      <w:r w:rsidRPr="00AF069E">
        <w:rPr>
          <w:sz w:val="16"/>
        </w:rPr>
        <w:t xml:space="preserve"> the concept of “</w:t>
      </w:r>
      <w:r w:rsidRPr="00AF069E">
        <w:rPr>
          <w:rStyle w:val="StyleUnderline"/>
        </w:rPr>
        <w:t>Air-Sea battle</w:t>
      </w:r>
      <w:r w:rsidRPr="00AF069E">
        <w:rPr>
          <w:sz w:val="16"/>
        </w:rPr>
        <w:t xml:space="preserve">”, now labelled Joint Concept for Access and Maneuver in the Global Commons, which would entail strikes on the Chinese mainland early in a conflict to eliminate China’s “kill chain” of radars, command-and-control </w:t>
      </w:r>
      <w:proofErr w:type="spellStart"/>
      <w:r w:rsidRPr="00AF069E">
        <w:rPr>
          <w:sz w:val="16"/>
        </w:rPr>
        <w:t>centres</w:t>
      </w:r>
      <w:proofErr w:type="spellEnd"/>
      <w:r w:rsidRPr="00AF069E">
        <w:rPr>
          <w:sz w:val="16"/>
        </w:rPr>
        <w:t xml:space="preserve">, and missile sites. Although the concept is controversial because of its escalatory potential, </w:t>
      </w:r>
      <w:r w:rsidRPr="00AF069E">
        <w:rPr>
          <w:rStyle w:val="StyleUnderline"/>
        </w:rPr>
        <w:t xml:space="preserve">it helps to signal to both allies and potential adversaries that America’s extended deterrence </w:t>
      </w:r>
      <w:r w:rsidRPr="00AF069E">
        <w:rPr>
          <w:rStyle w:val="Emphasis"/>
        </w:rPr>
        <w:t>will not be undermined</w:t>
      </w:r>
      <w:r w:rsidRPr="00AF069E">
        <w:rPr>
          <w:rStyle w:val="StyleUnderline"/>
        </w:rPr>
        <w:t>.</w:t>
      </w:r>
      <w:r w:rsidRPr="00AF069E">
        <w:rPr>
          <w:sz w:val="16"/>
        </w:rPr>
        <w:t>155</w:t>
      </w:r>
    </w:p>
    <w:p w:rsidRPr="00AF069E" w:rsidR="005C1D2E" w:rsidP="005C1D2E" w:rsidRDefault="005C1D2E" w14:paraId="3074BB69" w14:textId="77777777">
      <w:pPr>
        <w:rPr>
          <w:sz w:val="16"/>
        </w:rPr>
      </w:pPr>
      <w:r w:rsidRPr="00AF069E">
        <w:rPr>
          <w:rStyle w:val="StyleUnderline"/>
        </w:rPr>
        <w:t xml:space="preserve">Another way in which Washington has addressed Japanese deterrence concerns is by </w:t>
      </w:r>
      <w:proofErr w:type="spellStart"/>
      <w:r w:rsidRPr="00AF069E">
        <w:rPr>
          <w:rStyle w:val="Emphasis"/>
        </w:rPr>
        <w:t>institutionalising</w:t>
      </w:r>
      <w:proofErr w:type="spellEnd"/>
      <w:r w:rsidRPr="00AF069E">
        <w:rPr>
          <w:rStyle w:val="Emphasis"/>
        </w:rPr>
        <w:t xml:space="preserve"> dialogue</w:t>
      </w:r>
      <w:r w:rsidRPr="00AF069E">
        <w:rPr>
          <w:rStyle w:val="StyleUnderline"/>
        </w:rPr>
        <w:t xml:space="preserve"> on deterrence strategy and operations</w:t>
      </w:r>
      <w:r w:rsidRPr="00AF069E">
        <w:rPr>
          <w:sz w:val="16"/>
        </w:rPr>
        <w:t xml:space="preserve">. Following up on useful consultations prior to US release of the NPR in 2010, the US and Japan that year established an </w:t>
      </w:r>
      <w:r w:rsidRPr="00AF069E">
        <w:rPr>
          <w:rStyle w:val="StyleUnderline"/>
        </w:rPr>
        <w:t>Extended Deterrence Dialogue</w:t>
      </w:r>
      <w:r w:rsidRPr="00AF069E">
        <w:rPr>
          <w:sz w:val="16"/>
        </w:rPr>
        <w:t xml:space="preserve">, </w:t>
      </w:r>
      <w:proofErr w:type="gramStart"/>
      <w:r w:rsidRPr="00AF069E">
        <w:rPr>
          <w:sz w:val="16"/>
        </w:rPr>
        <w:t>similar to</w:t>
      </w:r>
      <w:proofErr w:type="gramEnd"/>
      <w:r w:rsidRPr="00AF069E">
        <w:rPr>
          <w:sz w:val="16"/>
        </w:rPr>
        <w:t xml:space="preserve"> one the US also began with South Korea. According to Japanese officials it </w:t>
      </w:r>
      <w:r w:rsidRPr="00AF069E">
        <w:rPr>
          <w:rStyle w:val="StyleUnderline"/>
        </w:rPr>
        <w:t xml:space="preserve">has </w:t>
      </w:r>
      <w:r w:rsidRPr="00AF069E">
        <w:rPr>
          <w:rStyle w:val="Emphasis"/>
        </w:rPr>
        <w:t>significantly contributed</w:t>
      </w:r>
      <w:r w:rsidRPr="00AF069E">
        <w:rPr>
          <w:rStyle w:val="StyleUnderline"/>
        </w:rPr>
        <w:t xml:space="preserve"> to </w:t>
      </w:r>
      <w:r w:rsidRPr="00AF069E">
        <w:rPr>
          <w:rStyle w:val="Emphasis"/>
        </w:rPr>
        <w:t>sustaining confidence</w:t>
      </w:r>
      <w:r w:rsidRPr="00AF069E">
        <w:rPr>
          <w:rStyle w:val="StyleUnderline"/>
        </w:rPr>
        <w:t xml:space="preserve"> in the credibility of the deterrence</w:t>
      </w:r>
      <w:r w:rsidRPr="00AF069E">
        <w:rPr>
          <w:sz w:val="16"/>
        </w:rPr>
        <w:t>.156</w:t>
      </w:r>
    </w:p>
    <w:p w:rsidRPr="00AF069E" w:rsidR="005C1D2E" w:rsidP="005C1D2E" w:rsidRDefault="005C1D2E" w14:paraId="0946654B" w14:textId="77777777">
      <w:pPr>
        <w:rPr>
          <w:sz w:val="16"/>
        </w:rPr>
      </w:pPr>
      <w:r w:rsidRPr="00AF069E">
        <w:rPr>
          <w:rStyle w:val="StyleUnderline"/>
        </w:rPr>
        <w:t xml:space="preserve">US abandonment of Japan is </w:t>
      </w:r>
      <w:r w:rsidRPr="00AF069E">
        <w:rPr>
          <w:rStyle w:val="Emphasis"/>
        </w:rPr>
        <w:t>unthinkable under current circumstances</w:t>
      </w:r>
      <w:r w:rsidRPr="00AF069E">
        <w:rPr>
          <w:rStyle w:val="StyleUnderline"/>
        </w:rPr>
        <w:t xml:space="preserve">. The US-Japan alliance is </w:t>
      </w:r>
      <w:r w:rsidRPr="00AF069E">
        <w:rPr>
          <w:rStyle w:val="Emphasis"/>
        </w:rPr>
        <w:t>as healthy as ever</w:t>
      </w:r>
      <w:r w:rsidRPr="00AF069E">
        <w:rPr>
          <w:rStyle w:val="StyleUnderline"/>
        </w:rPr>
        <w:t xml:space="preserve"> and is seen by the </w:t>
      </w:r>
      <w:r w:rsidRPr="00AF069E">
        <w:rPr>
          <w:rStyle w:val="Emphasis"/>
        </w:rPr>
        <w:t>large majority</w:t>
      </w:r>
      <w:r w:rsidRPr="00AF069E">
        <w:rPr>
          <w:rStyle w:val="StyleUnderline"/>
        </w:rPr>
        <w:t xml:space="preserve"> of the Japanese public and policy community as </w:t>
      </w:r>
      <w:r w:rsidRPr="00AF069E">
        <w:rPr>
          <w:rStyle w:val="Emphasis"/>
        </w:rPr>
        <w:t>central</w:t>
      </w:r>
      <w:r w:rsidRPr="00AF069E">
        <w:rPr>
          <w:rStyle w:val="StyleUnderline"/>
        </w:rPr>
        <w:t xml:space="preserve"> to Japanese security policy</w:t>
      </w:r>
      <w:r w:rsidRPr="00AF069E">
        <w:rPr>
          <w:sz w:val="16"/>
        </w:rPr>
        <w:t xml:space="preserve">.157 According to polling, </w:t>
      </w:r>
      <w:r w:rsidRPr="00AF069E">
        <w:rPr>
          <w:rStyle w:val="StyleUnderline"/>
        </w:rPr>
        <w:t xml:space="preserve">the credibility of the </w:t>
      </w:r>
      <w:proofErr w:type="spellStart"/>
      <w:r w:rsidRPr="00AF069E">
        <w:rPr>
          <w:rStyle w:val="StyleUnderline"/>
        </w:rPr>
        <w:t>defence</w:t>
      </w:r>
      <w:proofErr w:type="spellEnd"/>
      <w:r w:rsidRPr="00AF069E">
        <w:rPr>
          <w:rStyle w:val="StyleUnderline"/>
        </w:rPr>
        <w:t xml:space="preserve"> commitment is </w:t>
      </w:r>
      <w:r w:rsidRPr="00AF069E">
        <w:rPr>
          <w:rStyle w:val="Emphasis"/>
        </w:rPr>
        <w:t>stronger than it was during the Cold War</w:t>
      </w:r>
      <w:r w:rsidRPr="00AF069E">
        <w:rPr>
          <w:sz w:val="16"/>
        </w:rPr>
        <w:t>.158 In 2015, 75% of Japanese said they trust the US.159</w:t>
      </w:r>
    </w:p>
    <w:p w:rsidRPr="00AF069E" w:rsidR="005C1D2E" w:rsidP="005C1D2E" w:rsidRDefault="005C1D2E" w14:paraId="6CA89FEC" w14:textId="77777777"/>
    <w:p w:rsidRPr="00AF069E" w:rsidR="005C1D2E" w:rsidP="005C1D2E" w:rsidRDefault="005C1D2E" w14:paraId="1C0C0AFC" w14:textId="77777777">
      <w:pPr>
        <w:pStyle w:val="Heading4"/>
      </w:pPr>
      <w:r w:rsidRPr="00AF069E">
        <w:t>U.S.-Japan alliance is strong- alliance cooperation means that we won’t lose Japan as an ally.</w:t>
      </w:r>
    </w:p>
    <w:p w:rsidRPr="00AF069E" w:rsidR="005C1D2E" w:rsidP="005C1D2E" w:rsidRDefault="005C1D2E" w14:paraId="150E2EE8" w14:textId="5281D850">
      <w:proofErr w:type="spellStart"/>
      <w:r w:rsidRPr="00AF069E">
        <w:rPr>
          <w:rStyle w:val="Style13ptBold"/>
        </w:rPr>
        <w:t>Chanlett</w:t>
      </w:r>
      <w:proofErr w:type="spellEnd"/>
      <w:r w:rsidRPr="00AF069E">
        <w:rPr>
          <w:rStyle w:val="Style13ptBold"/>
        </w:rPr>
        <w:t xml:space="preserve">-Avery and Rinehart 16 </w:t>
      </w:r>
      <w:r w:rsidRPr="00AF069E">
        <w:t xml:space="preserve">(Emma- specialist in Asian affairs in the Foreign Affairs, Defense, and Trade division of the Congressional Research Service, graduate of Amherst College and the School of International and Public Affairs at Columbia University, currently serves on the Council on Foreign Relations Working Group on the U.S.-Japan Alliance, Ian- International Relations analyst for the Congressional Research Service, graduated from George Washington University. “The U.S. Japan Alliance.” Congressional Research Service. 7/12/2016. </w:t>
      </w:r>
      <w:hyperlink w:history="1" r:id="rId7">
        <w:r w:rsidRPr="00AF069E">
          <w:rPr>
            <w:rStyle w:val="Hyperlink"/>
          </w:rPr>
          <w:t>https://www.fas.org/sgp/crs/row/RL33740.pdf</w:t>
        </w:r>
      </w:hyperlink>
      <w:r w:rsidRPr="00AF069E">
        <w:t>)</w:t>
      </w:r>
    </w:p>
    <w:p w:rsidRPr="00AF069E" w:rsidR="005C1D2E" w:rsidP="005C1D2E" w:rsidRDefault="005C1D2E" w14:paraId="5C2A2716" w14:textId="77777777">
      <w:pPr>
        <w:rPr>
          <w:rStyle w:val="StyleUnderline"/>
        </w:rPr>
      </w:pPr>
      <w:r w:rsidRPr="00AF069E">
        <w:rPr>
          <w:rStyle w:val="StyleUnderline"/>
        </w:rPr>
        <w:t xml:space="preserve">The U.S.-Japan alliance has long been an anchor of the U.S. security role in Asia. Forged in the U.S. occupation of Japan after its defeat in World War II, the alliance provides a platform for U.S. military readiness in the Pacific. </w:t>
      </w:r>
      <w:r w:rsidRPr="00AF069E">
        <w:rPr>
          <w:sz w:val="16"/>
        </w:rPr>
        <w:t xml:space="preserve">About 50,000 U.S. troops are stationed in Japan and have the exclusive use of 89 facilities. In exchange, </w:t>
      </w:r>
      <w:r w:rsidRPr="00AF069E">
        <w:rPr>
          <w:rStyle w:val="StyleUnderline"/>
        </w:rPr>
        <w:t xml:space="preserve">the United States guarantees Japan’s security. Security challenges in the region, particularly nuclear and missile tests by North Korea and increased Chinese maritime activities, </w:t>
      </w:r>
      <w:r w:rsidRPr="00AF069E">
        <w:rPr>
          <w:rStyle w:val="Emphasis"/>
        </w:rPr>
        <w:t>have reinforced U.S.-Japan cooperation in recent years</w:t>
      </w:r>
      <w:r w:rsidRPr="00AF069E">
        <w:rPr>
          <w:sz w:val="16"/>
        </w:rPr>
        <w:t xml:space="preserve">. </w:t>
      </w:r>
      <w:r w:rsidRPr="00AF069E">
        <w:rPr>
          <w:rStyle w:val="StyleUnderline"/>
        </w:rPr>
        <w:t>The vitality of the alliance is</w:t>
      </w:r>
      <w:r w:rsidRPr="00AF069E">
        <w:rPr>
          <w:sz w:val="16"/>
        </w:rPr>
        <w:t xml:space="preserve"> particularly </w:t>
      </w:r>
      <w:r w:rsidRPr="00AF069E">
        <w:rPr>
          <w:rStyle w:val="StyleUnderline"/>
        </w:rPr>
        <w:t>salient as</w:t>
      </w:r>
      <w:r w:rsidRPr="00AF069E">
        <w:rPr>
          <w:sz w:val="16"/>
        </w:rPr>
        <w:t xml:space="preserve"> the </w:t>
      </w:r>
      <w:r w:rsidRPr="00AF069E">
        <w:rPr>
          <w:rStyle w:val="StyleUnderline"/>
        </w:rPr>
        <w:t>Obama</w:t>
      </w:r>
      <w:r w:rsidRPr="00AF069E">
        <w:rPr>
          <w:sz w:val="16"/>
        </w:rPr>
        <w:t xml:space="preserve"> Administration </w:t>
      </w:r>
      <w:r w:rsidRPr="00AF069E">
        <w:rPr>
          <w:rStyle w:val="Emphasis"/>
        </w:rPr>
        <w:t>renews its focus on the Asia Pacific region through a strategic “rebalancing</w:t>
      </w:r>
      <w:r w:rsidRPr="00AF069E">
        <w:rPr>
          <w:sz w:val="16"/>
        </w:rPr>
        <w:t xml:space="preserve">.” </w:t>
      </w:r>
      <w:r w:rsidRPr="00AF069E">
        <w:rPr>
          <w:rStyle w:val="StyleUnderline"/>
        </w:rPr>
        <w:t>The U.S.-Japan alliance</w:t>
      </w:r>
      <w:r w:rsidRPr="00AF069E">
        <w:rPr>
          <w:sz w:val="16"/>
        </w:rPr>
        <w:t xml:space="preserve">, missing a strategic anchor since the end of the Cold War, </w:t>
      </w:r>
      <w:r w:rsidRPr="00AF069E">
        <w:rPr>
          <w:rStyle w:val="StyleUnderline"/>
        </w:rPr>
        <w:t>may have found a new guiding rationale in shaping the environment for China’s rise.</w:t>
      </w:r>
      <w:r w:rsidRPr="00AF069E">
        <w:rPr>
          <w:sz w:val="16"/>
        </w:rPr>
        <w:t xml:space="preserve"> Since </w:t>
      </w:r>
      <w:r w:rsidRPr="00AF069E">
        <w:rPr>
          <w:sz w:val="16"/>
        </w:rPr>
        <w:lastRenderedPageBreak/>
        <w:t xml:space="preserve">the early 2000s, </w:t>
      </w:r>
      <w:r w:rsidRPr="00AF069E">
        <w:rPr>
          <w:rStyle w:val="Emphasis"/>
        </w:rPr>
        <w:t>the United States and Japan have taken significant strides in improving the operational capability of the alliance as a combined force</w:t>
      </w:r>
      <w:r w:rsidRPr="00AF069E">
        <w:rPr>
          <w:sz w:val="16"/>
        </w:rPr>
        <w:t xml:space="preserve">, despite constraints. In addition to serving as hub for forward-deployed U.S. forces, Japan provides its own advanced military assets, many of which complement U.S. forces in missions like anti-submarine operations. </w:t>
      </w:r>
      <w:r w:rsidRPr="00AF069E">
        <w:rPr>
          <w:rStyle w:val="StyleUnderline"/>
        </w:rPr>
        <w:t>The joint response to a 2011 tsunami and earthquake in Japan demonstrated the interoperability of the two</w:t>
      </w:r>
      <w:r w:rsidRPr="00AF069E">
        <w:rPr>
          <w:sz w:val="16"/>
        </w:rPr>
        <w:t xml:space="preserve">. </w:t>
      </w:r>
      <w:r w:rsidRPr="00AF069E">
        <w:rPr>
          <w:rStyle w:val="StyleUnderline"/>
        </w:rPr>
        <w:t>Cooperation on ballistic missile defense and new attention to the cyber and space domains has also been strong.</w:t>
      </w:r>
      <w:r w:rsidRPr="00AF069E">
        <w:rPr>
          <w:sz w:val="16"/>
        </w:rPr>
        <w:t xml:space="preserve"> </w:t>
      </w:r>
      <w:r w:rsidRPr="00AF069E">
        <w:rPr>
          <w:rStyle w:val="StyleUnderline"/>
        </w:rPr>
        <w:t>Japan’s own defense policy has continued to evolve, and major strategic documents reflect a new attention to operational readiness and flexibility.</w:t>
      </w:r>
    </w:p>
    <w:p w:rsidRPr="00AF069E" w:rsidR="005C1D2E" w:rsidP="005C1D2E" w:rsidRDefault="005C1D2E" w14:paraId="763D01A6" w14:textId="77777777"/>
    <w:p w:rsidRPr="00AF069E" w:rsidR="005346EC" w:rsidP="005346EC" w:rsidRDefault="005346EC" w14:paraId="64683F5B" w14:textId="49635427">
      <w:pPr>
        <w:pStyle w:val="Heading3"/>
      </w:pPr>
      <w:r w:rsidRPr="00AF069E">
        <w:lastRenderedPageBreak/>
        <w:t>2NC – Japan-Taiwan Alliance</w:t>
      </w:r>
    </w:p>
    <w:p w:rsidRPr="00AF069E" w:rsidR="005346EC" w:rsidP="005346EC" w:rsidRDefault="005346EC" w14:paraId="5D0D1EA4" w14:textId="5B5D4E8C"/>
    <w:p w:rsidRPr="00AF069E" w:rsidR="005346EC" w:rsidP="005346EC" w:rsidRDefault="005346EC" w14:paraId="259B29F3" w14:textId="31AD1680">
      <w:pPr>
        <w:pStyle w:val="Heading4"/>
      </w:pPr>
      <w:r w:rsidRPr="00AF069E">
        <w:t>Japan is increasingly depending on US support and coordination with Taiwan for security – plan reverses that trend</w:t>
      </w:r>
    </w:p>
    <w:p w:rsidRPr="00AF069E" w:rsidR="005346EC" w:rsidP="005346EC" w:rsidRDefault="005346EC" w14:paraId="6A36C1BA" w14:textId="73B35894">
      <w:r w:rsidRPr="00AF069E">
        <w:rPr>
          <w:rStyle w:val="Style13ptBold"/>
        </w:rPr>
        <w:t>Wang 5/29</w:t>
      </w:r>
      <w:r w:rsidRPr="00AF069E">
        <w:t xml:space="preserve"> (Howard, China Program Assistant at the Jamestown Foundation and an M.P.P. candidate at Georgetown University’s McCourt School of Public Policy, 2019, “Japan Considers a New Security Relationship Via “Networking” with Taiwan”, </w:t>
      </w:r>
      <w:hyperlink w:history="1" r:id="rId8">
        <w:r w:rsidRPr="00AF069E">
          <w:rPr>
            <w:rStyle w:val="Hyperlink"/>
          </w:rPr>
          <w:t>https://jamestown.org/program/japan-considers-a-new-security-relationship-via-networking-with-taiwan/</w:t>
        </w:r>
      </w:hyperlink>
      <w:r w:rsidRPr="00AF069E">
        <w:t>, Aly M)</w:t>
      </w:r>
    </w:p>
    <w:p w:rsidRPr="00AF069E" w:rsidR="005346EC" w:rsidP="005346EC" w:rsidRDefault="005346EC" w14:paraId="425A1329" w14:textId="4F390759">
      <w:pPr>
        <w:rPr>
          <w:rStyle w:val="StyleUnderline"/>
        </w:rPr>
      </w:pPr>
      <w:r w:rsidRPr="00AF069E">
        <w:rPr>
          <w:sz w:val="16"/>
        </w:rPr>
        <w:t xml:space="preserve">In early May 2019, Japanese Foreign Minister (FM) Taro </w:t>
      </w:r>
      <w:proofErr w:type="spellStart"/>
      <w:r w:rsidRPr="00AF069E">
        <w:rPr>
          <w:sz w:val="16"/>
        </w:rPr>
        <w:t>Kono</w:t>
      </w:r>
      <w:proofErr w:type="spellEnd"/>
      <w:r w:rsidRPr="00AF069E">
        <w:rPr>
          <w:sz w:val="16"/>
        </w:rPr>
        <w:t xml:space="preserve"> tweeted support for Taiwan’s bid to attend the World Health Assembly as an observer—thereby advocating for Taiwan’s return to a status it previously held from 2009 until 2016, when the World Health Organization ceased inviting Taiwan at the request of the People’s Republic of China (PRC) (Twitter, May 7; Focus Taiwan, May 8). </w:t>
      </w:r>
      <w:r w:rsidRPr="00AF069E">
        <w:rPr>
          <w:rStyle w:val="StyleUnderline"/>
        </w:rPr>
        <w:t xml:space="preserve">While Taiwan has long enjoyed U.S advocacy for limited participation in some international organizations, </w:t>
      </w:r>
      <w:proofErr w:type="spellStart"/>
      <w:r w:rsidRPr="00AF069E">
        <w:rPr>
          <w:rStyle w:val="StyleUnderline"/>
        </w:rPr>
        <w:t>Kono’s</w:t>
      </w:r>
      <w:proofErr w:type="spellEnd"/>
      <w:r w:rsidRPr="00AF069E">
        <w:rPr>
          <w:rStyle w:val="StyleUnderline"/>
        </w:rPr>
        <w:t xml:space="preserve"> tweet represented the first time that Japan has explicitly voiced similar endorsements in the face of PRC objections</w:t>
      </w:r>
      <w:r w:rsidRPr="00AF069E">
        <w:rPr>
          <w:sz w:val="16"/>
        </w:rPr>
        <w:t xml:space="preserve"> (Japan Times, May 8).</w:t>
      </w:r>
      <w:r w:rsidRPr="00AF069E">
        <w:rPr>
          <w:rStyle w:val="StyleUnderline"/>
        </w:rPr>
        <w:br/>
      </w:r>
      <w:r w:rsidRPr="00AF069E">
        <w:rPr>
          <w:rStyle w:val="StyleUnderline"/>
        </w:rPr>
        <w:t xml:space="preserve">This development is only the latest in a recent trend of increasing Japanese support for Taiwan’s international presence. For example, Japan has also formally endorsed Taiwan’s bid to join the Comprehensive and Progressive Agreement for Trans-Pacific Partnership (CPTPP) trade agreement, and has reportedly been </w:t>
      </w:r>
      <w:proofErr w:type="gramStart"/>
      <w:r w:rsidRPr="00AF069E">
        <w:rPr>
          <w:rStyle w:val="StyleUnderline"/>
        </w:rPr>
        <w:t>considering  establishing</w:t>
      </w:r>
      <w:proofErr w:type="gramEnd"/>
      <w:r w:rsidRPr="00AF069E">
        <w:rPr>
          <w:rStyle w:val="StyleUnderline"/>
        </w:rPr>
        <w:t xml:space="preserve"> a formal security dialogue with Taiwan’s government </w:t>
      </w:r>
      <w:r w:rsidRPr="00AF069E">
        <w:rPr>
          <w:sz w:val="16"/>
        </w:rPr>
        <w:t>(Taipei Times, February 19; Taiwan News, March 5). However, improving relations with Taiwan also carries the necessary corollary of worsening relations with the PRC. While Japan and the PRC approached a tentative rapprochement in 2018 around the fortieth anniversary of the Treaty of Peace and Friendship, and while Japanese Prime Minister Abe Shinzo continues to describe Sino-Japanese relations as “fully returned to their normal path,” underlying tensions driven by territorial disputes and a growing military imbalance remain unresolved (China Brief, May 31, 2018; Abe Shinzo, January 28).</w:t>
      </w:r>
      <w:r w:rsidRPr="00AF069E">
        <w:rPr>
          <w:sz w:val="16"/>
        </w:rPr>
        <w:br/>
      </w:r>
      <w:r w:rsidRPr="00AF069E">
        <w:rPr>
          <w:rStyle w:val="StyleUnderline"/>
        </w:rPr>
        <w:t xml:space="preserve">Such is the context in which Japan-Taiwan relations should be understood: </w:t>
      </w:r>
      <w:r w:rsidRPr="00AF069E">
        <w:rPr>
          <w:rStyle w:val="Emphasis"/>
        </w:rPr>
        <w:t>Japan faces an increasingly aggressive PRC, and is therefore seeking increasing cohesion between U.S. allies and partners in the Indo-Pacific as a key pillar of its foreign policy. This is a process that Japan’s foreign minister has called “networking”</w:t>
      </w:r>
      <w:r w:rsidRPr="00AF069E">
        <w:rPr>
          <w:sz w:val="16"/>
        </w:rPr>
        <w:t xml:space="preserve"> (Taro </w:t>
      </w:r>
      <w:proofErr w:type="spellStart"/>
      <w:r w:rsidRPr="00AF069E">
        <w:rPr>
          <w:sz w:val="16"/>
        </w:rPr>
        <w:t>Kono</w:t>
      </w:r>
      <w:proofErr w:type="spellEnd"/>
      <w:r w:rsidRPr="00AF069E">
        <w:rPr>
          <w:sz w:val="16"/>
        </w:rPr>
        <w:t xml:space="preserve">, January 28). </w:t>
      </w:r>
      <w:r w:rsidRPr="00AF069E">
        <w:rPr>
          <w:rStyle w:val="StyleUnderline"/>
        </w:rPr>
        <w:t>Japanese networking is typically defined as a policy of enhancing Japan’s security cooperation alongside other nations within the American hub-and-spoke network of bilateral military alliances in the Pacific</w:t>
      </w:r>
      <w:r w:rsidRPr="00AF069E">
        <w:rPr>
          <w:sz w:val="16"/>
        </w:rPr>
        <w:t xml:space="preserve"> (</w:t>
      </w:r>
      <w:proofErr w:type="spellStart"/>
      <w:r w:rsidRPr="00AF069E">
        <w:rPr>
          <w:sz w:val="16"/>
        </w:rPr>
        <w:t>Asan</w:t>
      </w:r>
      <w:proofErr w:type="spellEnd"/>
      <w:r w:rsidRPr="00AF069E">
        <w:rPr>
          <w:sz w:val="16"/>
        </w:rPr>
        <w:t xml:space="preserve"> Forum, February 2016). [1]</w:t>
      </w:r>
      <w:r w:rsidRPr="00AF069E">
        <w:rPr>
          <w:sz w:val="16"/>
        </w:rPr>
        <w:br/>
      </w:r>
      <w:r w:rsidRPr="00AF069E">
        <w:rPr>
          <w:rStyle w:val="StyleUnderline"/>
        </w:rPr>
        <w:t>Japan’s latest Diplomatic Bluebook describes the policy as reinforcing the U.S.-Japan “alliance network by strengthening multilayered cooperative relationships with allies and partners, with the Japan-U.S. Alliance as the cornerstone,” and further notes that Japan has for several years also pursued such a relationship with Australia and India</w:t>
      </w:r>
      <w:r w:rsidRPr="00AF069E">
        <w:rPr>
          <w:sz w:val="16"/>
        </w:rPr>
        <w:t xml:space="preserve"> (Ministry of Foreign Affairs (Japan), October 1, 2018). </w:t>
      </w:r>
      <w:r w:rsidRPr="00AF069E">
        <w:rPr>
          <w:rStyle w:val="Emphasis"/>
        </w:rPr>
        <w:t>This has been further underpinned by a reaffirmed U.S. partnership with Taiwan</w:t>
      </w:r>
      <w:r w:rsidRPr="00AF069E">
        <w:rPr>
          <w:rStyle w:val="StyleUnderline"/>
        </w:rPr>
        <w:t xml:space="preserve"> and unabated military tensions with the PRC. Japan appears to be explicitly improving bilateral ties with Taiwan in non-security capacities, while debating the potential role of the island state as a potential partner for “networking” in regional security.</w:t>
      </w:r>
      <w:r w:rsidRPr="00AF069E">
        <w:rPr>
          <w:rStyle w:val="StyleUnderline"/>
        </w:rPr>
        <w:br/>
      </w:r>
      <w:r w:rsidRPr="00AF069E">
        <w:rPr>
          <w:sz w:val="16"/>
        </w:rPr>
        <w:t>Japan Considers Security Networking with Taiwan</w:t>
      </w:r>
      <w:r w:rsidRPr="00AF069E">
        <w:rPr>
          <w:sz w:val="16"/>
        </w:rPr>
        <w:br/>
      </w:r>
      <w:r w:rsidRPr="00AF069E">
        <w:rPr>
          <w:sz w:val="16"/>
        </w:rPr>
        <w:t xml:space="preserve">Japan’s networking in pursuit of a favorable security environment does not necessarily mean a narrow focus on security dialogues or joint military exercises. Cultural, ideological, and political values matter in securing partners against an authoritarian PRC, and deepening ties with allies can reflect and reinforce these shared values even without explicit security cooperation. FM Taro </w:t>
      </w:r>
      <w:proofErr w:type="spellStart"/>
      <w:r w:rsidRPr="00AF069E">
        <w:rPr>
          <w:sz w:val="16"/>
        </w:rPr>
        <w:t>Kono’s</w:t>
      </w:r>
      <w:proofErr w:type="spellEnd"/>
      <w:r w:rsidRPr="00AF069E">
        <w:rPr>
          <w:sz w:val="16"/>
        </w:rPr>
        <w:t xml:space="preserve"> speech at the opening of the </w:t>
      </w:r>
      <w:r w:rsidRPr="00AF069E">
        <w:rPr>
          <w:sz w:val="16"/>
        </w:rPr>
        <w:lastRenderedPageBreak/>
        <w:t xml:space="preserve">198th Session of the Diet presented an expansive scope for networking: one in which Japan will seek to improve ties not only with “countries sharing strategic interests,” but also with “countries that share common values” including “democracy, basic human rights, the rule of law and respect for international laws” (Taro </w:t>
      </w:r>
      <w:proofErr w:type="spellStart"/>
      <w:r w:rsidRPr="00AF069E">
        <w:rPr>
          <w:sz w:val="16"/>
        </w:rPr>
        <w:t>Kono</w:t>
      </w:r>
      <w:proofErr w:type="spellEnd"/>
      <w:r w:rsidRPr="00AF069E">
        <w:rPr>
          <w:sz w:val="16"/>
        </w:rPr>
        <w:t>, January 28).</w:t>
      </w:r>
      <w:r w:rsidRPr="00AF069E">
        <w:rPr>
          <w:sz w:val="16"/>
        </w:rPr>
        <w:br/>
      </w:r>
      <w:r w:rsidRPr="00AF069E">
        <w:rPr>
          <w:sz w:val="16"/>
        </w:rPr>
        <w:t>Due to the complex nature of Japan-PRC relations, Japanese networking with Taiwan has not yet reached the level of overt security cooperation. Much as the U.S. has reaffirmed its commitment to Taiwan without exceeding the terms of the Taiwan Relations Act (TRA), [2] the government of Prime Minister Abe has maintained an official policy of keeping Japan-Taiwan relations at the non-governmental level, pursuant to the 1972 Japan-China Joint Communique (Ministry of Foreign Affairs (Japan), October 1, 2018).</w:t>
      </w:r>
      <w:r w:rsidRPr="00AF069E">
        <w:rPr>
          <w:sz w:val="16"/>
        </w:rPr>
        <w:br/>
      </w:r>
      <w:r w:rsidRPr="00AF069E">
        <w:rPr>
          <w:sz w:val="16"/>
        </w:rPr>
        <w:t>For its part, the administration of Taiwan President Tsai Ing-wen (</w:t>
      </w:r>
      <w:proofErr w:type="spellStart"/>
      <w:r w:rsidRPr="00AF069E">
        <w:rPr>
          <w:rFonts w:hint="eastAsia" w:ascii="MS Gothic" w:hAnsi="MS Gothic" w:eastAsia="MS Gothic" w:cs="MS Gothic"/>
          <w:sz w:val="16"/>
        </w:rPr>
        <w:t>蔡英文</w:t>
      </w:r>
      <w:proofErr w:type="spellEnd"/>
      <w:r w:rsidRPr="00AF069E">
        <w:rPr>
          <w:sz w:val="16"/>
        </w:rPr>
        <w:t xml:space="preserve">) has openly advocated for establishing quasi-official ties beyond the 1972 restrictions. </w:t>
      </w:r>
      <w:r w:rsidRPr="00AF069E">
        <w:rPr>
          <w:rStyle w:val="StyleUnderline"/>
        </w:rPr>
        <w:t xml:space="preserve">President Tsai explicitly called for official dialogue on Japan-Taiwan security cooperation in an early March interview with The Sankei Shimbun </w:t>
      </w:r>
      <w:r w:rsidRPr="00AF069E">
        <w:rPr>
          <w:sz w:val="16"/>
        </w:rPr>
        <w:t>(Sankei Shimbun, March 3). More specifically, Taiwan’s de facto ambassador to Japan Frank Hsieh (</w:t>
      </w:r>
      <w:proofErr w:type="spellStart"/>
      <w:r w:rsidRPr="00AF069E">
        <w:rPr>
          <w:sz w:val="16"/>
        </w:rPr>
        <w:t>Xie</w:t>
      </w:r>
      <w:proofErr w:type="spellEnd"/>
      <w:r w:rsidRPr="00AF069E">
        <w:rPr>
          <w:sz w:val="16"/>
        </w:rPr>
        <w:t xml:space="preserve"> </w:t>
      </w:r>
      <w:proofErr w:type="spellStart"/>
      <w:r w:rsidRPr="00AF069E">
        <w:rPr>
          <w:sz w:val="16"/>
        </w:rPr>
        <w:t>Changting</w:t>
      </w:r>
      <w:proofErr w:type="spellEnd"/>
      <w:r w:rsidRPr="00AF069E">
        <w:rPr>
          <w:sz w:val="16"/>
        </w:rPr>
        <w:t xml:space="preserve">, </w:t>
      </w:r>
      <w:proofErr w:type="spellStart"/>
      <w:r w:rsidRPr="00AF069E">
        <w:rPr>
          <w:rFonts w:hint="eastAsia" w:ascii="MS Gothic" w:hAnsi="MS Gothic" w:eastAsia="MS Gothic" w:cs="MS Gothic"/>
          <w:sz w:val="16"/>
        </w:rPr>
        <w:t>謝長廷</w:t>
      </w:r>
      <w:proofErr w:type="spellEnd"/>
      <w:r w:rsidRPr="00AF069E">
        <w:rPr>
          <w:sz w:val="16"/>
        </w:rPr>
        <w:t xml:space="preserve">) and Tsai herself have publicly sought Japanese support for Taiwan’s joining the CPTPP, and for formalizing relations between the two nations. Hsieh has also called on Japan to adopt the long-discussed “Basic Law on Japan-Taiwan Relations” (Ri-Tai </w:t>
      </w:r>
      <w:proofErr w:type="spellStart"/>
      <w:r w:rsidRPr="00AF069E">
        <w:rPr>
          <w:sz w:val="16"/>
        </w:rPr>
        <w:t>Jiaoliu</w:t>
      </w:r>
      <w:proofErr w:type="spellEnd"/>
      <w:r w:rsidRPr="00AF069E">
        <w:rPr>
          <w:sz w:val="16"/>
        </w:rPr>
        <w:t xml:space="preserve"> </w:t>
      </w:r>
      <w:proofErr w:type="spellStart"/>
      <w:r w:rsidRPr="00AF069E">
        <w:rPr>
          <w:sz w:val="16"/>
        </w:rPr>
        <w:t>Jibenfa</w:t>
      </w:r>
      <w:proofErr w:type="spellEnd"/>
      <w:r w:rsidRPr="00AF069E">
        <w:rPr>
          <w:sz w:val="16"/>
        </w:rPr>
        <w:t xml:space="preserve">, </w:t>
      </w:r>
      <w:proofErr w:type="spellStart"/>
      <w:r w:rsidRPr="00AF069E">
        <w:rPr>
          <w:rFonts w:hint="eastAsia" w:ascii="MS Gothic" w:hAnsi="MS Gothic" w:eastAsia="MS Gothic" w:cs="MS Gothic"/>
          <w:sz w:val="16"/>
        </w:rPr>
        <w:t>日台交流基本法</w:t>
      </w:r>
      <w:proofErr w:type="spellEnd"/>
      <w:r w:rsidRPr="00AF069E">
        <w:rPr>
          <w:sz w:val="16"/>
        </w:rPr>
        <w:t>), commonly considered a Japanese version of the American TRA (Epoch Times, January 29).</w:t>
      </w:r>
      <w:r w:rsidRPr="00AF069E">
        <w:rPr>
          <w:sz w:val="16"/>
        </w:rPr>
        <w:br/>
      </w:r>
      <w:r w:rsidRPr="00AF069E">
        <w:rPr>
          <w:sz w:val="16"/>
        </w:rPr>
        <w:t>Tsai’s and Hsieh’s economic appeals have been generally well-received: Japan officially welcomed Taiwan’s bid to join the CPTPP, and is entertaining unofficial proposals to offer Taiwan broader diplomatic support in exchange for Taiwan’s commitment to end its ban on importing food from Japan’s Fukushima region (Taiwan News, May 3; Taiwan News, May 8). However, Japan did not affirm Tsai’s call for an official security dialogue, and quietly declined through unnamed sources in PRC and Taiwanese newspapers without issuing a formal statement (Focus Taiwan, March 5).</w:t>
      </w:r>
      <w:r w:rsidRPr="00AF069E">
        <w:rPr>
          <w:sz w:val="16"/>
        </w:rPr>
        <w:br/>
      </w:r>
      <w:r w:rsidRPr="00AF069E">
        <w:rPr>
          <w:rStyle w:val="StyleUnderline"/>
        </w:rPr>
        <w:t xml:space="preserve">Despite this avoidance of any formal commitments, Japan may in fact have already begun discreet networking operations: for example, Taiwan’s indigenous submarine industry, the development of which has been a longstanding priority of Tsai Ing-wen and her political party, has reportedly received unofficial support from Japanese experts. Further, current models for Taiwan’s indigenous defense submarines conspicuously resemble Japan’s </w:t>
      </w:r>
      <w:proofErr w:type="spellStart"/>
      <w:r w:rsidRPr="00AF069E">
        <w:rPr>
          <w:rStyle w:val="StyleUnderline"/>
        </w:rPr>
        <w:t>Soryu</w:t>
      </w:r>
      <w:proofErr w:type="spellEnd"/>
      <w:r w:rsidRPr="00AF069E">
        <w:rPr>
          <w:rStyle w:val="StyleUnderline"/>
        </w:rPr>
        <w:t>-class submarines, suggesting more significant Japanese involvement than has been officially revealed</w:t>
      </w:r>
      <w:r w:rsidRPr="00AF069E">
        <w:rPr>
          <w:sz w:val="16"/>
        </w:rPr>
        <w:t xml:space="preserve"> (SCMP, July 14, 2018; New Frontier Foundation, March 2014; Taiwan News, August 21, 2018; Shephard News, May 10, 2019; Kyodo News, May 9, 2019). </w:t>
      </w:r>
      <w:r w:rsidRPr="00AF069E">
        <w:rPr>
          <w:rStyle w:val="StyleUnderline"/>
        </w:rPr>
        <w:t>The salient question is not whether Japanese interest in formal Japan-Taiwan security cooperation exists; rather, it is whether and how this interest can evolve from discreet support to national policy in the face of determined opposition from Beijing.</w:t>
      </w:r>
      <w:r w:rsidRPr="00AF069E">
        <w:rPr>
          <w:rStyle w:val="StyleUnderline"/>
        </w:rPr>
        <w:br/>
      </w:r>
      <w:r w:rsidRPr="00AF069E">
        <w:rPr>
          <w:rStyle w:val="StyleUnderline"/>
        </w:rPr>
        <w:t>Japan’s soft rejection of Tsai’s dialogue request was a move intended to keep Tokyo’s options open, while avoiding embarrassment for Taipei.</w:t>
      </w:r>
      <w:r w:rsidRPr="00AF069E">
        <w:rPr>
          <w:sz w:val="16"/>
        </w:rPr>
        <w:t xml:space="preserve"> However, ever-rising aggressions from Beijing could lead to a growing openness in Tokyo to some sort of security cooperation akin to the TRA. </w:t>
      </w:r>
      <w:r w:rsidRPr="00AF069E">
        <w:rPr>
          <w:rStyle w:val="StyleUnderline"/>
        </w:rPr>
        <w:t>Moreover, the increasing prominence of Japanese public officials calling for precisely such an agreement indicates growing support for the idea in Japanese domestic politics.</w:t>
      </w:r>
      <w:r w:rsidRPr="00AF069E">
        <w:rPr>
          <w:rStyle w:val="StyleUnderline"/>
        </w:rPr>
        <w:br/>
      </w:r>
      <w:r w:rsidRPr="00AF069E">
        <w:rPr>
          <w:sz w:val="16"/>
        </w:rPr>
        <w:t>A Basic Law for Japan-Taiwan Relations</w:t>
      </w:r>
      <w:r w:rsidRPr="00AF069E">
        <w:rPr>
          <w:sz w:val="16"/>
        </w:rPr>
        <w:br/>
      </w:r>
      <w:r w:rsidRPr="00AF069E">
        <w:rPr>
          <w:rStyle w:val="StyleUnderline"/>
        </w:rPr>
        <w:t>Consistent with the broader logic of networking, the political drivers for adopting a Basic Law for Japan-Taiwan Relations have been overwhelmingly focused on forming a geopolitical coalition able to resist the growing political and military influence of the PRC.</w:t>
      </w:r>
      <w:r w:rsidRPr="00AF069E">
        <w:rPr>
          <w:sz w:val="16"/>
        </w:rPr>
        <w:t xml:space="preserve"> Three Japanese public figures have emerged as strong proponents of enhanced Japan-Taiwan security ties: Takei </w:t>
      </w:r>
      <w:proofErr w:type="spellStart"/>
      <w:r w:rsidRPr="00AF069E">
        <w:rPr>
          <w:sz w:val="16"/>
        </w:rPr>
        <w:t>Tomohisa</w:t>
      </w:r>
      <w:proofErr w:type="spellEnd"/>
      <w:r w:rsidRPr="00AF069E">
        <w:rPr>
          <w:sz w:val="16"/>
        </w:rPr>
        <w:t>, Suzuki Keisuke, and Nagashima Akihisa.</w:t>
      </w:r>
      <w:r w:rsidRPr="00AF069E">
        <w:rPr>
          <w:sz w:val="16"/>
        </w:rPr>
        <w:br/>
      </w:r>
      <w:r w:rsidRPr="00AF069E">
        <w:rPr>
          <w:rStyle w:val="StyleUnderline"/>
        </w:rPr>
        <w:t xml:space="preserve">In 2018, retired Admiral Takei </w:t>
      </w:r>
      <w:proofErr w:type="spellStart"/>
      <w:r w:rsidRPr="00AF069E">
        <w:rPr>
          <w:rStyle w:val="StyleUnderline"/>
        </w:rPr>
        <w:t>Tomohisa</w:t>
      </w:r>
      <w:proofErr w:type="spellEnd"/>
      <w:r w:rsidRPr="00AF069E">
        <w:rPr>
          <w:rStyle w:val="StyleUnderline"/>
        </w:rPr>
        <w:t>, a former Chief of Staff of Japan’s Maritime Self-Defense Force (MSDF) and a longtime observer of Chinese advances in naval power, began to advocate for the establishment of formal communication mechanisms between the Japanese MSDF and Taiwanese naval forces in order to “resist” expanding PRC military power and its potential to “change the status quo in the region”</w:t>
      </w:r>
      <w:r w:rsidRPr="00AF069E">
        <w:rPr>
          <w:sz w:val="16"/>
        </w:rPr>
        <w:t xml:space="preserve"> (Epoch Times, May 3, 2018; The Japan Times, July 30, 2015). Takei compared this proposed mechanism to the emergency communication system in place between Japan and the PRC to avoid accidental collisions and escalations between Japanese Self-Defense Forces (SDF) and the People’s Liberation Army (PLA). The Sino-Japanese variant was established to alleviate tensions resulting from PLA jets approaching Japan-claimed airspace and SDF jets scrambling to intercept; by contrast, a similar mechanism linking the SDF and Taiwan’s military would be a transparent networking of regional militaries balancing against the PLA </w:t>
      </w:r>
      <w:r w:rsidRPr="00AF069E">
        <w:rPr>
          <w:sz w:val="16"/>
        </w:rPr>
        <w:lastRenderedPageBreak/>
        <w:t>(Mainichi, June 8, 2018; Asahi Shimbun, June 8, 2018).</w:t>
      </w:r>
      <w:r w:rsidRPr="00AF069E">
        <w:rPr>
          <w:sz w:val="16"/>
        </w:rPr>
        <w:br/>
      </w:r>
      <w:r w:rsidRPr="00AF069E">
        <w:rPr>
          <w:rStyle w:val="StyleUnderline"/>
        </w:rPr>
        <w:t>Suzuki Keisuke, a member of PM Abe’s Liberal Democratic Party and Ranking Member of the Committee on Foreign Affairs in the House of Representatives, has similarly raised the specter of the PLA threat in order to urge formal Japan-Taiwan security cooperation</w:t>
      </w:r>
      <w:r w:rsidRPr="00AF069E">
        <w:rPr>
          <w:sz w:val="16"/>
        </w:rPr>
        <w:t xml:space="preserve"> (Suzuki Keisuke, undated). Since 2016, Suzuki has repeatedly emphasized the threat posed by a modernizing and increasingly aggressive PLA—and by extension, the need for Japan to take measures to form a military coalition able to check PLA expansion (Japan Times, December 14, 2016). </w:t>
      </w:r>
      <w:r w:rsidRPr="00AF069E">
        <w:rPr>
          <w:rStyle w:val="StyleUnderline"/>
        </w:rPr>
        <w:t>Suzuki has also identified Chinese Communist Party (CCP) influence in Taiwan’s democracy as a critical national security threat for Japan.</w:t>
      </w:r>
      <w:r w:rsidRPr="00AF069E">
        <w:rPr>
          <w:sz w:val="16"/>
        </w:rPr>
        <w:t xml:space="preserve"> Pointing to the slow erosion of democratic norms and civil rights in Hong Kong, and concerned that similar developments in Taipei could presage an adverse security environment for Japan, Suzuki has repeatedly but cautiously advocated for a Japanese version of the TRA to secure Taiwan’s political independence (Epoch Times, April 19; Epoch Times, April 20; The Japan Times, December 14, 2016). This year, Suzuki publicly hinted at the possibility that he would draft a Japanese TRA bill for introduction in the Diet (Liberty Times, April 19; Taiwan News, April 19).</w:t>
      </w:r>
      <w:r w:rsidRPr="00AF069E">
        <w:rPr>
          <w:sz w:val="16"/>
        </w:rPr>
        <w:br/>
      </w:r>
      <w:r w:rsidRPr="00AF069E">
        <w:rPr>
          <w:rStyle w:val="StyleUnderline"/>
        </w:rPr>
        <w:t>Nagashima Akihisa, an independent member of the House of Representatives and a longtime fixture of the Japanese foreign policy community, has long advocated increased Taiwanese military capabilities in order to check the PLA</w:t>
      </w:r>
      <w:r w:rsidRPr="00AF069E">
        <w:rPr>
          <w:sz w:val="16"/>
        </w:rPr>
        <w:t xml:space="preserve"> (Nagashima Akihisa, undated). </w:t>
      </w:r>
      <w:r w:rsidRPr="00AF069E">
        <w:rPr>
          <w:rStyle w:val="Emphasis"/>
        </w:rPr>
        <w:t>Nagashima has called for a Taiwanese military buildup, as well as closer military coordination between Taiwan and American allies in the Western Pacific</w:t>
      </w:r>
      <w:r w:rsidRPr="00AF069E">
        <w:rPr>
          <w:sz w:val="16"/>
        </w:rPr>
        <w:t xml:space="preserve"> (Taipei Times, September 17, 2017). Nagashima is also a fixture at the </w:t>
      </w:r>
      <w:proofErr w:type="gramStart"/>
      <w:r w:rsidRPr="00AF069E">
        <w:rPr>
          <w:sz w:val="16"/>
        </w:rPr>
        <w:t>newly-formed</w:t>
      </w:r>
      <w:proofErr w:type="gramEnd"/>
      <w:r w:rsidRPr="00AF069E">
        <w:rPr>
          <w:sz w:val="16"/>
        </w:rPr>
        <w:t xml:space="preserve"> Japan-US-Taiwan Relations Institute (JUST), which advocates for Taiwan’s inclusion in multilateral humanitarian assistance and disaster relief partnerships, as well as in a possible Oceanic Security Alliance (Haiyang </w:t>
      </w:r>
      <w:proofErr w:type="spellStart"/>
      <w:r w:rsidRPr="00AF069E">
        <w:rPr>
          <w:sz w:val="16"/>
        </w:rPr>
        <w:t>Anbao</w:t>
      </w:r>
      <w:proofErr w:type="spellEnd"/>
      <w:r w:rsidRPr="00AF069E">
        <w:rPr>
          <w:sz w:val="16"/>
        </w:rPr>
        <w:t xml:space="preserve"> </w:t>
      </w:r>
      <w:proofErr w:type="spellStart"/>
      <w:r w:rsidRPr="00AF069E">
        <w:rPr>
          <w:sz w:val="16"/>
        </w:rPr>
        <w:t>Lianmeng</w:t>
      </w:r>
      <w:proofErr w:type="spellEnd"/>
      <w:r w:rsidRPr="00AF069E">
        <w:rPr>
          <w:sz w:val="16"/>
        </w:rPr>
        <w:t xml:space="preserve"> </w:t>
      </w:r>
      <w:proofErr w:type="spellStart"/>
      <w:r w:rsidRPr="00AF069E">
        <w:rPr>
          <w:rFonts w:hint="eastAsia" w:ascii="MS Gothic" w:hAnsi="MS Gothic" w:eastAsia="MS Gothic" w:cs="MS Gothic"/>
          <w:sz w:val="16"/>
        </w:rPr>
        <w:t>海洋安保聯盟</w:t>
      </w:r>
      <w:proofErr w:type="spellEnd"/>
      <w:r w:rsidRPr="00AF069E">
        <w:rPr>
          <w:sz w:val="16"/>
        </w:rPr>
        <w:t>) (Central News Agency (Taiwan), December 3, 2018). Though Nagashima and JUST have distinctly multilateral visions for Taiwan’s international presence beyond the Japan-Taiwan bilateral relationship, both champion a Basic Law for Japan-Taiwan Relations as an initial effort.</w:t>
      </w:r>
      <w:r w:rsidRPr="00AF069E">
        <w:rPr>
          <w:sz w:val="16"/>
        </w:rPr>
        <w:br/>
      </w:r>
      <w:r w:rsidRPr="00AF069E">
        <w:rPr>
          <w:sz w:val="16"/>
        </w:rPr>
        <w:t>Conclusions</w:t>
      </w:r>
      <w:r w:rsidRPr="00AF069E">
        <w:rPr>
          <w:sz w:val="16"/>
        </w:rPr>
        <w:br/>
      </w:r>
      <w:r w:rsidRPr="00AF069E">
        <w:rPr>
          <w:rStyle w:val="StyleUnderline"/>
        </w:rPr>
        <w:t xml:space="preserve">While it remains unclear whether passage of a Basic Law or any comparable corollary for the TRA is viable in Japan, there exists growing support for increased Japan-Taiwan engagement. Divergent agendas related to Taiwan cover a broad spectrum: ranging from a proposed bilateral relationship, to strict military-to-military agreements, to a Japanese TRA, to Taiwan’s integration into a formal security alliance. However, </w:t>
      </w:r>
      <w:proofErr w:type="gramStart"/>
      <w:r w:rsidRPr="00AF069E">
        <w:rPr>
          <w:rStyle w:val="StyleUnderline"/>
        </w:rPr>
        <w:t>all of</w:t>
      </w:r>
      <w:proofErr w:type="gramEnd"/>
      <w:r w:rsidRPr="00AF069E">
        <w:rPr>
          <w:rStyle w:val="StyleUnderline"/>
        </w:rPr>
        <w:t xml:space="preserve"> these approaches share common assumptions: that the PLA is a rising military threat; that Japan must act to form a coalition counterbalancing the PLA; and that Taiwan is a critical potential partner in this effort.</w:t>
      </w:r>
    </w:p>
    <w:p w:rsidRPr="00AF069E" w:rsidR="00504E66" w:rsidP="00504E66" w:rsidRDefault="00504E66" w14:paraId="0A59B226" w14:textId="2EEBDCEC">
      <w:pPr>
        <w:pStyle w:val="Heading3"/>
      </w:pPr>
      <w:r w:rsidRPr="00AF069E">
        <w:lastRenderedPageBreak/>
        <w:t>2NC – Trump Reassurance</w:t>
      </w:r>
      <w:r w:rsidRPr="00AF069E" w:rsidR="006007E2">
        <w:t xml:space="preserve"> – Generic</w:t>
      </w:r>
    </w:p>
    <w:p w:rsidRPr="00AF069E" w:rsidR="00504E66" w:rsidP="00504E66" w:rsidRDefault="00504E66" w14:paraId="4D321BD9" w14:textId="16632548"/>
    <w:p w:rsidRPr="00AF069E" w:rsidR="00504E66" w:rsidP="00504E66" w:rsidRDefault="00504E66" w14:paraId="52F1112A" w14:textId="6995ACAD">
      <w:pPr>
        <w:pStyle w:val="Heading4"/>
      </w:pPr>
      <w:r w:rsidRPr="00AF069E">
        <w:t xml:space="preserve">Trump resets uniqueness—allies are </w:t>
      </w:r>
      <w:r w:rsidRPr="00AF069E">
        <w:rPr>
          <w:u w:val="single"/>
        </w:rPr>
        <w:t>assured now</w:t>
      </w:r>
      <w:r w:rsidRPr="00AF069E">
        <w:t xml:space="preserve"> and </w:t>
      </w:r>
      <w:r w:rsidRPr="00AF069E">
        <w:rPr>
          <w:u w:val="single"/>
        </w:rPr>
        <w:t>aligning</w:t>
      </w:r>
      <w:r w:rsidRPr="00AF069E">
        <w:t xml:space="preserve"> with Trump’s </w:t>
      </w:r>
      <w:r w:rsidRPr="00AF069E" w:rsidR="000D7412">
        <w:t xml:space="preserve">support of Taiwan </w:t>
      </w:r>
      <w:r w:rsidRPr="00AF069E">
        <w:t xml:space="preserve">but that will </w:t>
      </w:r>
      <w:r w:rsidRPr="00AF069E">
        <w:rPr>
          <w:u w:val="single"/>
        </w:rPr>
        <w:t>only</w:t>
      </w:r>
      <w:r w:rsidRPr="00AF069E">
        <w:t xml:space="preserve"> continue if Trump’s policies mirror that rhetoric—meaning </w:t>
      </w:r>
      <w:r w:rsidRPr="00AF069E" w:rsidR="000D7412">
        <w:t xml:space="preserve">the plan </w:t>
      </w:r>
      <w:r w:rsidRPr="00AF069E" w:rsidR="000D7412">
        <w:rPr>
          <w:u w:val="single"/>
        </w:rPr>
        <w:t>massively</w:t>
      </w:r>
      <w:r w:rsidRPr="00AF069E">
        <w:t xml:space="preserve"> triggers the link</w:t>
      </w:r>
    </w:p>
    <w:p w:rsidRPr="00AF069E" w:rsidR="00504E66" w:rsidP="00504E66" w:rsidRDefault="00504E66" w14:paraId="13D172AA" w14:textId="593BFC05">
      <w:r w:rsidRPr="00AF069E">
        <w:rPr>
          <w:rStyle w:val="Style13ptBold"/>
        </w:rPr>
        <w:t>Twining 16 –</w:t>
      </w:r>
      <w:r w:rsidRPr="00AF069E">
        <w:t xml:space="preserve"> (Daniel Twining is senior fellow for Asia at the German Marshall Fund; 12/24/16, “Assessing Trump’s Emerging Asia Policy,” </w:t>
      </w:r>
      <w:r w:rsidRPr="00AF069E">
        <w:rPr>
          <w:i/>
        </w:rPr>
        <w:t>Foreign Policy</w:t>
      </w:r>
      <w:r w:rsidRPr="00AF069E">
        <w:t xml:space="preserve">, </w:t>
      </w:r>
      <w:hyperlink w:history="1" r:id="rId9">
        <w:r w:rsidRPr="00AF069E">
          <w:rPr>
            <w:rStyle w:val="Hyperlink"/>
          </w:rPr>
          <w:t>https://foreignpolicy.com/2016/12/24/assessing-trumps-emerging-asia-policy/</w:t>
        </w:r>
      </w:hyperlink>
      <w:r w:rsidRPr="00AF069E">
        <w:t>)</w:t>
      </w:r>
    </w:p>
    <w:p w:rsidRPr="00AF069E" w:rsidR="00504E66" w:rsidP="00504E66" w:rsidRDefault="00504E66" w14:paraId="6528B19B" w14:textId="77777777">
      <w:pPr>
        <w:rPr>
          <w:sz w:val="16"/>
        </w:rPr>
      </w:pPr>
      <w:r w:rsidRPr="00AF069E">
        <w:rPr>
          <w:sz w:val="16"/>
        </w:rPr>
        <w:t xml:space="preserve">President-elect Donald </w:t>
      </w:r>
      <w:r w:rsidRPr="00AF069E">
        <w:rPr>
          <w:rStyle w:val="StyleUnderline"/>
        </w:rPr>
        <w:t>Trump’s comments and actions since winning the</w:t>
      </w:r>
      <w:r w:rsidRPr="00AF069E">
        <w:rPr>
          <w:sz w:val="16"/>
        </w:rPr>
        <w:t xml:space="preserve"> U.S. presidential </w:t>
      </w:r>
      <w:r w:rsidRPr="00AF069E">
        <w:rPr>
          <w:rStyle w:val="StyleUnderline"/>
        </w:rPr>
        <w:t>election</w:t>
      </w:r>
      <w:r w:rsidRPr="00AF069E">
        <w:rPr>
          <w:sz w:val="16"/>
        </w:rPr>
        <w:t xml:space="preserve"> in November </w:t>
      </w:r>
      <w:r w:rsidRPr="00AF069E">
        <w:rPr>
          <w:rStyle w:val="StyleUnderline"/>
        </w:rPr>
        <w:t>offer new insights into the kind of Asia policy his administration may pursue</w:t>
      </w:r>
      <w:r w:rsidRPr="00AF069E">
        <w:rPr>
          <w:sz w:val="16"/>
        </w:rPr>
        <w:t xml:space="preserve"> after taking office in January. After the Barack Obama years, some course corrections on China policy </w:t>
      </w:r>
      <w:proofErr w:type="gramStart"/>
      <w:r w:rsidRPr="00AF069E">
        <w:rPr>
          <w:sz w:val="16"/>
        </w:rPr>
        <w:t>in particular would</w:t>
      </w:r>
      <w:proofErr w:type="gramEnd"/>
      <w:r w:rsidRPr="00AF069E">
        <w:rPr>
          <w:sz w:val="16"/>
        </w:rPr>
        <w:t xml:space="preserve"> be welcome. </w:t>
      </w:r>
      <w:r w:rsidRPr="00AF069E">
        <w:rPr>
          <w:rStyle w:val="StyleUnderline"/>
        </w:rPr>
        <w:t>But</w:t>
      </w:r>
      <w:r w:rsidRPr="00AF069E">
        <w:rPr>
          <w:sz w:val="16"/>
        </w:rPr>
        <w:t xml:space="preserve"> </w:t>
      </w:r>
      <w:r w:rsidRPr="00AF069E">
        <w:rPr>
          <w:rStyle w:val="Emphasis"/>
        </w:rPr>
        <w:t>uncertainty</w:t>
      </w:r>
      <w:r w:rsidRPr="00AF069E">
        <w:rPr>
          <w:sz w:val="16"/>
        </w:rPr>
        <w:t xml:space="preserve"> in other areas </w:t>
      </w:r>
      <w:r w:rsidRPr="00AF069E">
        <w:rPr>
          <w:rStyle w:val="StyleUnderline"/>
        </w:rPr>
        <w:t xml:space="preserve">could compound </w:t>
      </w:r>
      <w:r w:rsidRPr="00AF069E">
        <w:rPr>
          <w:rStyle w:val="Emphasis"/>
        </w:rPr>
        <w:t>allies’ anxieties</w:t>
      </w:r>
      <w:r w:rsidRPr="00AF069E">
        <w:rPr>
          <w:sz w:val="16"/>
        </w:rPr>
        <w:t xml:space="preserve"> and undercut U.S. economic interests.</w:t>
      </w:r>
    </w:p>
    <w:p w:rsidRPr="00AF069E" w:rsidR="00504E66" w:rsidP="00504E66" w:rsidRDefault="00504E66" w14:paraId="65327CF2" w14:textId="77777777">
      <w:pPr>
        <w:rPr>
          <w:sz w:val="16"/>
        </w:rPr>
      </w:pPr>
      <w:r w:rsidRPr="00AF069E">
        <w:rPr>
          <w:sz w:val="16"/>
        </w:rPr>
        <w:t xml:space="preserve">On one hand, </w:t>
      </w:r>
      <w:r w:rsidRPr="00AF069E">
        <w:rPr>
          <w:rStyle w:val="StyleUnderline"/>
        </w:rPr>
        <w:t xml:space="preserve">Trump threatens a break from </w:t>
      </w:r>
      <w:r w:rsidRPr="00AF069E">
        <w:rPr>
          <w:rStyle w:val="Emphasis"/>
        </w:rPr>
        <w:t>longstanding U.S. commitments to alliances</w:t>
      </w:r>
      <w:r w:rsidRPr="00AF069E">
        <w:rPr>
          <w:sz w:val="16"/>
        </w:rPr>
        <w:t xml:space="preserve">, free trade, and diplomacy with China. </w:t>
      </w:r>
      <w:proofErr w:type="gramStart"/>
      <w:r w:rsidRPr="00AF069E">
        <w:rPr>
          <w:rStyle w:val="StyleUnderline"/>
        </w:rPr>
        <w:t>This risks</w:t>
      </w:r>
      <w:proofErr w:type="gramEnd"/>
      <w:r w:rsidRPr="00AF069E">
        <w:rPr>
          <w:sz w:val="16"/>
        </w:rPr>
        <w:t xml:space="preserve"> producing strategic </w:t>
      </w:r>
      <w:r w:rsidRPr="00AF069E">
        <w:rPr>
          <w:rStyle w:val="Emphasis"/>
        </w:rPr>
        <w:t>instabilities</w:t>
      </w:r>
      <w:r w:rsidRPr="00AF069E">
        <w:rPr>
          <w:sz w:val="16"/>
        </w:rPr>
        <w:t xml:space="preserve"> </w:t>
      </w:r>
      <w:r w:rsidRPr="00AF069E">
        <w:rPr>
          <w:rStyle w:val="StyleUnderline"/>
        </w:rPr>
        <w:t xml:space="preserve">in an Asia riven by great-power rivalries and the </w:t>
      </w:r>
      <w:r w:rsidRPr="00AF069E">
        <w:rPr>
          <w:rStyle w:val="Emphasis"/>
        </w:rPr>
        <w:t>insecurities of lesser states</w:t>
      </w:r>
      <w:r w:rsidRPr="00AF069E">
        <w:rPr>
          <w:rStyle w:val="StyleUnderline"/>
        </w:rPr>
        <w:t>.</w:t>
      </w:r>
      <w:r w:rsidRPr="00AF069E">
        <w:rPr>
          <w:sz w:val="16"/>
        </w:rPr>
        <w:t xml:space="preserve"> </w:t>
      </w:r>
      <w:r w:rsidRPr="00AF069E">
        <w:rPr>
          <w:rStyle w:val="StyleUnderline"/>
        </w:rPr>
        <w:t xml:space="preserve">On the other hand, some of the president-elect’s proposed policies may </w:t>
      </w:r>
      <w:proofErr w:type="gramStart"/>
      <w:r w:rsidRPr="00AF069E">
        <w:rPr>
          <w:rStyle w:val="StyleUnderline"/>
        </w:rPr>
        <w:t xml:space="preserve">actually </w:t>
      </w:r>
      <w:r w:rsidRPr="00AF069E">
        <w:rPr>
          <w:rStyle w:val="Emphasis"/>
        </w:rPr>
        <w:t>put</w:t>
      </w:r>
      <w:proofErr w:type="gramEnd"/>
      <w:r w:rsidRPr="00AF069E">
        <w:rPr>
          <w:rStyle w:val="Emphasis"/>
        </w:rPr>
        <w:t xml:space="preserve"> him in sync with Asian powers</w:t>
      </w:r>
      <w:r w:rsidRPr="00AF069E">
        <w:rPr>
          <w:rStyle w:val="StyleUnderline"/>
        </w:rPr>
        <w:t xml:space="preserve"> that take a more nationalistic line on the uses of military power</w:t>
      </w:r>
      <w:r w:rsidRPr="00AF069E">
        <w:rPr>
          <w:sz w:val="16"/>
        </w:rPr>
        <w:t xml:space="preserve"> and economic statecraft.</w:t>
      </w:r>
    </w:p>
    <w:p w:rsidRPr="00AF069E" w:rsidR="00504E66" w:rsidP="00504E66" w:rsidRDefault="00504E66" w14:paraId="5CF0307F" w14:textId="77777777">
      <w:pPr>
        <w:rPr>
          <w:rStyle w:val="StyleUnderline"/>
        </w:rPr>
      </w:pPr>
      <w:r w:rsidRPr="00AF069E">
        <w:rPr>
          <w:sz w:val="16"/>
        </w:rPr>
        <w:t xml:space="preserve">Perhaps </w:t>
      </w:r>
      <w:r w:rsidRPr="00AF069E">
        <w:rPr>
          <w:rStyle w:val="StyleUnderline"/>
        </w:rPr>
        <w:t xml:space="preserve">the </w:t>
      </w:r>
      <w:r w:rsidRPr="00AF069E">
        <w:rPr>
          <w:rStyle w:val="Emphasis"/>
        </w:rPr>
        <w:t>most significant potential shift</w:t>
      </w:r>
      <w:r w:rsidRPr="00AF069E">
        <w:rPr>
          <w:rStyle w:val="StyleUnderline"/>
        </w:rPr>
        <w:t xml:space="preserve"> in U.S. policy concerns </w:t>
      </w:r>
      <w:r w:rsidRPr="00AF069E">
        <w:rPr>
          <w:rStyle w:val="Emphasis"/>
        </w:rPr>
        <w:t>China</w:t>
      </w:r>
      <w:r w:rsidRPr="00AF069E">
        <w:rPr>
          <w:sz w:val="16"/>
        </w:rPr>
        <w:t xml:space="preserve">. </w:t>
      </w:r>
      <w:r w:rsidRPr="00AF069E">
        <w:rPr>
          <w:rStyle w:val="StyleUnderline"/>
        </w:rPr>
        <w:t xml:space="preserve">Trump takes a more </w:t>
      </w:r>
      <w:r w:rsidRPr="00AF069E">
        <w:rPr>
          <w:rStyle w:val="Emphasis"/>
        </w:rPr>
        <w:t>hawkish</w:t>
      </w:r>
      <w:r w:rsidRPr="00AF069E">
        <w:rPr>
          <w:rStyle w:val="StyleUnderline"/>
        </w:rPr>
        <w:t xml:space="preserve"> line than Obama does on China’s militarization</w:t>
      </w:r>
      <w:r w:rsidRPr="00AF069E">
        <w:rPr>
          <w:sz w:val="16"/>
        </w:rPr>
        <w:t xml:space="preserve"> of the South China Sea, military buildup, and unfair trade practices. Indeed, </w:t>
      </w:r>
      <w:r w:rsidRPr="00AF069E">
        <w:rPr>
          <w:rStyle w:val="StyleUnderline"/>
        </w:rPr>
        <w:t>Trump may be compensating for Obama’s</w:t>
      </w:r>
      <w:r w:rsidRPr="00AF069E">
        <w:rPr>
          <w:sz w:val="16"/>
        </w:rPr>
        <w:t xml:space="preserve"> unduly </w:t>
      </w:r>
      <w:r w:rsidRPr="00AF069E">
        <w:rPr>
          <w:rStyle w:val="StyleUnderline"/>
        </w:rPr>
        <w:t>passive response to China’s aggressive behavior</w:t>
      </w:r>
      <w:r w:rsidRPr="00AF069E">
        <w:rPr>
          <w:sz w:val="16"/>
        </w:rPr>
        <w:t xml:space="preserve"> in maritime Asia — reflected in China’s brazen seizure on Dec. 15 of a U.S. underwater surveillance drone — </w:t>
      </w:r>
      <w:r w:rsidRPr="00AF069E">
        <w:rPr>
          <w:rStyle w:val="StyleUnderline"/>
        </w:rPr>
        <w:t xml:space="preserve">by adopting a </w:t>
      </w:r>
      <w:r w:rsidRPr="00AF069E">
        <w:rPr>
          <w:rStyle w:val="Emphasis"/>
        </w:rPr>
        <w:t>tougher stance</w:t>
      </w:r>
      <w:r w:rsidRPr="00AF069E">
        <w:rPr>
          <w:rStyle w:val="StyleUnderline"/>
        </w:rPr>
        <w:t xml:space="preserve"> that pushes back against Beijing’s efforts to enforce an Asian Monroe Doctrine.</w:t>
      </w:r>
    </w:p>
    <w:p w:rsidRPr="00AF069E" w:rsidR="00504E66" w:rsidP="00504E66" w:rsidRDefault="00504E66" w14:paraId="05815726" w14:textId="77777777">
      <w:pPr>
        <w:rPr>
          <w:rStyle w:val="StyleUnderline"/>
        </w:rPr>
      </w:pPr>
      <w:r w:rsidRPr="00AF069E">
        <w:rPr>
          <w:sz w:val="16"/>
        </w:rPr>
        <w:t xml:space="preserve">Trump has also promised to ramp up U.S. defense spending after its relative decline during the Obama years. His advisers have criticized the Obama administration’s “pivot to Asia” as more talk than action and have pledged to rectify this by substantially increasing the U.S. military presence through an accelerated naval buildup. The combination of </w:t>
      </w:r>
      <w:r w:rsidRPr="00AF069E">
        <w:rPr>
          <w:rStyle w:val="Emphasis"/>
        </w:rPr>
        <w:t>standing up to China</w:t>
      </w:r>
      <w:r w:rsidRPr="00AF069E">
        <w:rPr>
          <w:rStyle w:val="StyleUnderline"/>
        </w:rPr>
        <w:t>’s neo-imperialistic behavior</w:t>
      </w:r>
      <w:r w:rsidRPr="00AF069E">
        <w:rPr>
          <w:sz w:val="16"/>
        </w:rPr>
        <w:t xml:space="preserve"> and expanding America’s ability to project power </w:t>
      </w:r>
      <w:r w:rsidRPr="00AF069E">
        <w:rPr>
          <w:rStyle w:val="StyleUnderline"/>
        </w:rPr>
        <w:t xml:space="preserve">could </w:t>
      </w:r>
      <w:r w:rsidRPr="00AF069E">
        <w:rPr>
          <w:rStyle w:val="Emphasis"/>
        </w:rPr>
        <w:t>reassure Asian allies</w:t>
      </w:r>
      <w:r w:rsidRPr="00AF069E">
        <w:rPr>
          <w:rStyle w:val="StyleUnderline"/>
        </w:rPr>
        <w:t xml:space="preserve"> who lately have questioned U.S. staying power in their region.</w:t>
      </w:r>
    </w:p>
    <w:p w:rsidRPr="00AF069E" w:rsidR="00504E66" w:rsidP="00504E66" w:rsidRDefault="00504E66" w14:paraId="4DF90C91" w14:textId="77777777">
      <w:pPr>
        <w:rPr>
          <w:rStyle w:val="StyleUnderline"/>
        </w:rPr>
      </w:pPr>
      <w:r w:rsidRPr="00AF069E">
        <w:rPr>
          <w:rStyle w:val="StyleUnderline"/>
        </w:rPr>
        <w:t>America’s president-elect has</w:t>
      </w:r>
      <w:r w:rsidRPr="00AF069E">
        <w:rPr>
          <w:sz w:val="16"/>
        </w:rPr>
        <w:t xml:space="preserve"> also put China’s leaders off-balance by </w:t>
      </w:r>
      <w:r w:rsidRPr="00AF069E">
        <w:rPr>
          <w:rStyle w:val="Emphasis"/>
        </w:rPr>
        <w:t>pledg</w:t>
      </w:r>
      <w:r w:rsidRPr="00AF069E">
        <w:rPr>
          <w:sz w:val="16"/>
        </w:rPr>
        <w:t xml:space="preserve">ing </w:t>
      </w:r>
      <w:r w:rsidRPr="00AF069E">
        <w:rPr>
          <w:rStyle w:val="StyleUnderline"/>
        </w:rPr>
        <w:t>to strengthen</w:t>
      </w:r>
      <w:r w:rsidRPr="00AF069E">
        <w:rPr>
          <w:sz w:val="16"/>
        </w:rPr>
        <w:t xml:space="preserve"> U.S. </w:t>
      </w:r>
      <w:r w:rsidRPr="00AF069E">
        <w:rPr>
          <w:rStyle w:val="StyleUnderline"/>
        </w:rPr>
        <w:t>support for Taiwan</w:t>
      </w:r>
      <w:r w:rsidRPr="00AF069E">
        <w:rPr>
          <w:sz w:val="16"/>
        </w:rPr>
        <w:t xml:space="preserve">. His phone call with President Tsai Ing-wen was the first between U.S. and Taiwanese leaders in over three decades. Trump has been unconcerned with upholding codified understandings of how the U.S. government may and may not engage with Taiwan </w:t>
      </w:r>
      <w:proofErr w:type="gramStart"/>
      <w:r w:rsidRPr="00AF069E">
        <w:rPr>
          <w:sz w:val="16"/>
        </w:rPr>
        <w:t>so as to</w:t>
      </w:r>
      <w:proofErr w:type="gramEnd"/>
      <w:r w:rsidRPr="00AF069E">
        <w:rPr>
          <w:sz w:val="16"/>
        </w:rPr>
        <w:t xml:space="preserve"> respect Chinese sensitivities. But as the president-elect quite reasonably argued, </w:t>
      </w:r>
      <w:r w:rsidRPr="00AF069E">
        <w:rPr>
          <w:rStyle w:val="StyleUnderline"/>
        </w:rPr>
        <w:t>why should Washington tiptoe around Beijing’s concerns over Taiwan when China fails to respect those of the U.S. on freedom of navigation and unfair trade practices?</w:t>
      </w:r>
    </w:p>
    <w:p w:rsidRPr="00AF069E" w:rsidR="00504E66" w:rsidP="00504E66" w:rsidRDefault="00504E66" w14:paraId="6664069E" w14:textId="77777777">
      <w:pPr>
        <w:rPr>
          <w:rStyle w:val="StyleUnderline"/>
        </w:rPr>
      </w:pPr>
      <w:r w:rsidRPr="00AF069E">
        <w:rPr>
          <w:rStyle w:val="StyleUnderline"/>
        </w:rPr>
        <w:lastRenderedPageBreak/>
        <w:t>Trump’s appreciation of the</w:t>
      </w:r>
      <w:r w:rsidRPr="00AF069E">
        <w:rPr>
          <w:sz w:val="16"/>
        </w:rPr>
        <w:t xml:space="preserve"> value of the </w:t>
      </w:r>
      <w:r w:rsidRPr="00AF069E">
        <w:rPr>
          <w:rStyle w:val="StyleUnderline"/>
        </w:rPr>
        <w:t>U.S.-Japan alliance has also increased since he questioned its utility on the campaign trail and suggested Tokyo might be better off acquiring nuclear weapons</w:t>
      </w:r>
      <w:r w:rsidRPr="00AF069E">
        <w:rPr>
          <w:sz w:val="16"/>
        </w:rPr>
        <w:t xml:space="preserve"> to defend itself. </w:t>
      </w:r>
      <w:r w:rsidRPr="00AF069E">
        <w:rPr>
          <w:rStyle w:val="StyleUnderline"/>
        </w:rPr>
        <w:t>Central to this reappraisal was his meeting with</w:t>
      </w:r>
      <w:r w:rsidRPr="00AF069E">
        <w:rPr>
          <w:sz w:val="16"/>
        </w:rPr>
        <w:t xml:space="preserve"> Prime Minister Shinzo </w:t>
      </w:r>
      <w:r w:rsidRPr="00AF069E">
        <w:rPr>
          <w:rStyle w:val="StyleUnderline"/>
        </w:rPr>
        <w:t>Abe</w:t>
      </w:r>
      <w:r w:rsidRPr="00AF069E">
        <w:rPr>
          <w:sz w:val="16"/>
        </w:rPr>
        <w:t xml:space="preserve"> on Nov. 17, Trump’s first with a world leader. </w:t>
      </w:r>
      <w:r w:rsidRPr="00AF069E">
        <w:rPr>
          <w:rStyle w:val="StyleUnderline"/>
        </w:rPr>
        <w:t>Abe left</w:t>
      </w:r>
      <w:r w:rsidRPr="00AF069E">
        <w:rPr>
          <w:sz w:val="16"/>
        </w:rPr>
        <w:t xml:space="preserve"> the meeting </w:t>
      </w:r>
      <w:r w:rsidRPr="00AF069E">
        <w:rPr>
          <w:rStyle w:val="Emphasis"/>
        </w:rPr>
        <w:t>reassured</w:t>
      </w:r>
      <w:r w:rsidRPr="00AF069E">
        <w:rPr>
          <w:rStyle w:val="StyleUnderline"/>
        </w:rPr>
        <w:t xml:space="preserve"> that the president-elect would continue to </w:t>
      </w:r>
      <w:r w:rsidRPr="00AF069E">
        <w:rPr>
          <w:rStyle w:val="Emphasis"/>
        </w:rPr>
        <w:t>support the alliance</w:t>
      </w:r>
      <w:r w:rsidRPr="00AF069E">
        <w:rPr>
          <w:rStyle w:val="StyleUnderline"/>
        </w:rPr>
        <w:t xml:space="preserve"> after explaining Japan’s role as a model host for U.S. forces stationed on its territory and its efforts at self-strengthening through military and economic reform.</w:t>
      </w:r>
    </w:p>
    <w:p w:rsidRPr="00AF069E" w:rsidR="00504E66" w:rsidP="00504E66" w:rsidRDefault="00504E66" w14:paraId="265EC37A" w14:textId="77777777">
      <w:pPr>
        <w:rPr>
          <w:sz w:val="16"/>
        </w:rPr>
      </w:pPr>
      <w:r w:rsidRPr="00AF069E">
        <w:rPr>
          <w:sz w:val="16"/>
        </w:rPr>
        <w:t xml:space="preserve">That is the positive side of the ledger. </w:t>
      </w:r>
      <w:r w:rsidRPr="00AF069E">
        <w:rPr>
          <w:rStyle w:val="StyleUnderline"/>
        </w:rPr>
        <w:t>Of greater concern is Trump’s</w:t>
      </w:r>
      <w:r w:rsidRPr="00AF069E">
        <w:rPr>
          <w:sz w:val="16"/>
        </w:rPr>
        <w:t xml:space="preserve"> early </w:t>
      </w:r>
      <w:r w:rsidRPr="00AF069E">
        <w:rPr>
          <w:rStyle w:val="StyleUnderline"/>
        </w:rPr>
        <w:t>repudiation of the Trans-Pacific Partnership trade agreement</w:t>
      </w:r>
      <w:r w:rsidRPr="00AF069E">
        <w:rPr>
          <w:sz w:val="16"/>
        </w:rPr>
        <w:t xml:space="preserve">, a centerpiece of U.S. economic leadership in the emerging hub of the global economy. Making America great again, as he has promised, will require enhanced trade and investment access to the markets of the Pacific Rim. His administration could rebrand the TPP, pivot directly to negotiating a bilateral U.S.-Japan trade </w:t>
      </w:r>
      <w:proofErr w:type="gramStart"/>
      <w:r w:rsidRPr="00AF069E">
        <w:rPr>
          <w:sz w:val="16"/>
        </w:rPr>
        <w:t>agreement, or</w:t>
      </w:r>
      <w:proofErr w:type="gramEnd"/>
      <w:r w:rsidRPr="00AF069E">
        <w:rPr>
          <w:sz w:val="16"/>
        </w:rPr>
        <w:t xml:space="preserve"> split the deal up into country-specific and sectoral agreements and negotiate these individually.</w:t>
      </w:r>
    </w:p>
    <w:p w:rsidRPr="00AF069E" w:rsidR="00504E66" w:rsidP="00504E66" w:rsidRDefault="00504E66" w14:paraId="1C7DDE43" w14:textId="77777777">
      <w:pPr>
        <w:rPr>
          <w:sz w:val="16"/>
        </w:rPr>
      </w:pPr>
      <w:r w:rsidRPr="00AF069E">
        <w:rPr>
          <w:sz w:val="16"/>
        </w:rPr>
        <w:t xml:space="preserve">Either way, </w:t>
      </w:r>
      <w:r w:rsidRPr="00AF069E">
        <w:rPr>
          <w:rStyle w:val="StyleUnderline"/>
        </w:rPr>
        <w:t>Trump’s wish to deny China dominion in Asia</w:t>
      </w:r>
      <w:r w:rsidRPr="00AF069E">
        <w:rPr>
          <w:sz w:val="16"/>
        </w:rPr>
        <w:t xml:space="preserve"> and to increase well-paid jobs in America </w:t>
      </w:r>
      <w:r w:rsidRPr="00AF069E">
        <w:rPr>
          <w:rStyle w:val="StyleUnderline"/>
        </w:rPr>
        <w:t>will require him to deploy U.S. economic influence</w:t>
      </w:r>
      <w:r w:rsidRPr="00AF069E">
        <w:rPr>
          <w:sz w:val="16"/>
        </w:rPr>
        <w:t xml:space="preserve"> to fill the vacuum left by the TPP’s collapse. America cannot “win again” on trade by ceding the field to competitors that discriminate against U.S. goods and services.</w:t>
      </w:r>
    </w:p>
    <w:p w:rsidRPr="00AF069E" w:rsidR="00504E66" w:rsidP="00504E66" w:rsidRDefault="00504E66" w14:paraId="23C479FF" w14:textId="77777777">
      <w:pPr>
        <w:rPr>
          <w:sz w:val="16"/>
        </w:rPr>
      </w:pPr>
      <w:r w:rsidRPr="00AF069E">
        <w:rPr>
          <w:rStyle w:val="StyleUnderline"/>
        </w:rPr>
        <w:t>Several of Trump’s proposed changes to U.S. Asia strategy dovetail with Asian concerns</w:t>
      </w:r>
      <w:r w:rsidRPr="00AF069E">
        <w:rPr>
          <w:sz w:val="16"/>
        </w:rPr>
        <w:t>, potentially creating new opportunities for cooperation. First is his plan to engage Russia, overlooking its revanchism in Europe and its risky meddling in American elections.</w:t>
      </w:r>
    </w:p>
    <w:p w:rsidRPr="00AF069E" w:rsidR="00504E66" w:rsidP="00504E66" w:rsidRDefault="00504E66" w14:paraId="4388F451" w14:textId="77777777">
      <w:pPr>
        <w:rPr>
          <w:sz w:val="6"/>
        </w:rPr>
      </w:pPr>
      <w:r w:rsidRPr="00AF069E">
        <w:rPr>
          <w:sz w:val="6"/>
        </w:rPr>
        <w:t>Trump will not be the first American president who tries to “reset” relations with Moscow by giving it a pass on its predatory misbehavior against American allies. However, any dividends to closer ties may come not in Europe or the Middle East, where Russia’s air force continues its onslaught against Syrian civilians, but in Asia.</w:t>
      </w:r>
    </w:p>
    <w:p w:rsidRPr="00AF069E" w:rsidR="00504E66" w:rsidP="00504E66" w:rsidRDefault="00504E66" w14:paraId="7811A89B" w14:textId="77777777">
      <w:pPr>
        <w:rPr>
          <w:sz w:val="6"/>
        </w:rPr>
      </w:pPr>
      <w:r w:rsidRPr="00AF069E">
        <w:rPr>
          <w:sz w:val="6"/>
        </w:rPr>
        <w:t>The leaders of China, India, and Japan all either enjoy or are seeking closer ties to Moscow. For both Japan and India, their interest in Russian engagement stems from a desire to shape a favorable balance of power in Asia that is not controlled by China. For its part, Beijing has found it useful to align with Russia in an anti-American axis that safeguards the rule of authoritarian strongmen against internal dissent.</w:t>
      </w:r>
    </w:p>
    <w:p w:rsidRPr="00AF069E" w:rsidR="00504E66" w:rsidP="00504E66" w:rsidRDefault="00504E66" w14:paraId="587E32B3" w14:textId="77777777">
      <w:pPr>
        <w:rPr>
          <w:sz w:val="6"/>
        </w:rPr>
      </w:pPr>
      <w:r w:rsidRPr="00AF069E">
        <w:rPr>
          <w:sz w:val="6"/>
        </w:rPr>
        <w:t>A new U.S.-Russia entente could align America with Japan and India in attempting to pry Putin away from his quasi-alliance with Beijing. None of these countries have an interest in Chinese or Russian domination of the Eurasian heartland. However, it may require new leadership in Moscow to understand that the price of closer ties to Washington and its Asian partners will be a retreat from efforts to build a new Russian empire in eastern Europe.</w:t>
      </w:r>
    </w:p>
    <w:p w:rsidRPr="00AF069E" w:rsidR="00504E66" w:rsidP="00504E66" w:rsidRDefault="00504E66" w14:paraId="7C6BE88C" w14:textId="77777777">
      <w:pPr>
        <w:rPr>
          <w:sz w:val="6"/>
        </w:rPr>
      </w:pPr>
      <w:r w:rsidRPr="00AF069E">
        <w:rPr>
          <w:sz w:val="6"/>
        </w:rPr>
        <w:t>Trump is also more in sync with Asian counterparts in his determination to use state power to pursue geo-economic gain. His threats to impose punitive tariffs on China, and to create leverage for trade negotiations with Beijing by playing the Taiwan card, more closely resembles China’s own approach of promoting national champions, discriminating against foreign companies and investors, employing state-owned corporations as tools of influence to secure Chinese national interests abroad, and explicitly tying economic to diplomatic cooperation on issues like the Dalai Lama and human rights.</w:t>
      </w:r>
    </w:p>
    <w:p w:rsidRPr="00AF069E" w:rsidR="00504E66" w:rsidP="00504E66" w:rsidRDefault="00504E66" w14:paraId="52C535CC" w14:textId="77777777">
      <w:pPr>
        <w:rPr>
          <w:sz w:val="6"/>
        </w:rPr>
      </w:pPr>
      <w:r w:rsidRPr="00AF069E">
        <w:rPr>
          <w:sz w:val="6"/>
        </w:rPr>
        <w:t>A U.S. trade policy approach tinged by mercantilism would in some ways resemble Japan in the 1980s, when the all-powerful Ministry of International Trade and Industry worked intimately with Japanese corporations to make them agents of Japanese statecraft abroad. It would also mirror in some respects Indian Prime Minister Narendra Modi’s attempts to use state power to drive growth less through free-market reforms than through economic diplomacy and official exhortation, including the “Make in India” campaign.</w:t>
      </w:r>
    </w:p>
    <w:p w:rsidRPr="00AF069E" w:rsidR="00504E66" w:rsidP="00504E66" w:rsidRDefault="00504E66" w14:paraId="72ADC586" w14:textId="77777777">
      <w:pPr>
        <w:rPr>
          <w:sz w:val="6"/>
        </w:rPr>
      </w:pPr>
      <w:r w:rsidRPr="00AF069E">
        <w:rPr>
          <w:sz w:val="6"/>
        </w:rPr>
        <w:t>Finally, Trump’s nationalism is more in tune with the nationalistic surge evident in Abe’s Japan, Xi Jinping’s China, Modi’s India, Putin’s Russia, and the Philippines under Rodrigo Duterte. This could lead to greater cooperation, as the leaders of these countries do deals directly with each other over the heads of more cautious bureaucracies.</w:t>
      </w:r>
    </w:p>
    <w:p w:rsidRPr="00AF069E" w:rsidR="00504E66" w:rsidP="00504E66" w:rsidRDefault="00504E66" w14:paraId="0F7F8D89" w14:textId="77777777">
      <w:pPr>
        <w:rPr>
          <w:sz w:val="6"/>
        </w:rPr>
      </w:pPr>
      <w:r w:rsidRPr="00AF069E">
        <w:rPr>
          <w:sz w:val="6"/>
        </w:rPr>
        <w:t>But it could also lead to conflict, as nations define their interests in more zero-sum terms, and as the prestige of strong leaders is conflated with diplomatic outcomes in ways that lead to angry standoffs over pride and principle. This is a particular risk not only with Asia’s major powers but with North Korea, whose reckless young leader is likely to test Trump early in his tenure with another ballistic missile or nuclear weapons test.</w:t>
      </w:r>
    </w:p>
    <w:p w:rsidRPr="00AF069E" w:rsidR="00504E66" w:rsidP="00504E66" w:rsidRDefault="00504E66" w14:paraId="2B656AF5" w14:textId="77777777">
      <w:pPr>
        <w:rPr>
          <w:sz w:val="6"/>
        </w:rPr>
      </w:pPr>
      <w:r w:rsidRPr="00AF069E">
        <w:rPr>
          <w:sz w:val="6"/>
        </w:rPr>
        <w:t>To the extent that Asia’s nationalistic turn preceded America’s, it may be that Trump can wield the force of American exceptionalism more effectively than could someone like Obama who did not believe in it, was too willing to compromise and concede to foreign rivals, and relied on policies of “strategic patience” that eroded rather than reinforced peace in Northeast Asia.</w:t>
      </w:r>
    </w:p>
    <w:p w:rsidRPr="00AF069E" w:rsidR="00504E66" w:rsidP="00504E66" w:rsidRDefault="00504E66" w14:paraId="6CC4F698" w14:textId="77777777">
      <w:r w:rsidRPr="00AF069E">
        <w:rPr>
          <w:sz w:val="16"/>
        </w:rPr>
        <w:t xml:space="preserve">In a more rivalrous Asia, </w:t>
      </w:r>
      <w:r w:rsidRPr="00AF069E">
        <w:rPr>
          <w:rStyle w:val="StyleUnderline"/>
        </w:rPr>
        <w:t>Trump’s nationalism and determination to restore American strength</w:t>
      </w:r>
      <w:r w:rsidRPr="00AF069E">
        <w:rPr>
          <w:sz w:val="16"/>
        </w:rPr>
        <w:t xml:space="preserve"> through economic and military growth </w:t>
      </w:r>
      <w:r w:rsidRPr="00AF069E">
        <w:rPr>
          <w:rStyle w:val="StyleUnderline"/>
        </w:rPr>
        <w:t>could make the U.S. more competitive</w:t>
      </w:r>
      <w:r w:rsidRPr="00AF069E">
        <w:rPr>
          <w:sz w:val="16"/>
        </w:rPr>
        <w:t xml:space="preserve">. However, </w:t>
      </w:r>
      <w:r w:rsidRPr="00AF069E">
        <w:rPr>
          <w:rStyle w:val="StyleUnderline"/>
        </w:rPr>
        <w:t xml:space="preserve">this is likely to be true </w:t>
      </w:r>
      <w:r w:rsidRPr="00AF069E">
        <w:rPr>
          <w:rStyle w:val="Emphasis"/>
        </w:rPr>
        <w:t>only if his administration pursues effective policies</w:t>
      </w:r>
      <w:r w:rsidRPr="00AF069E">
        <w:rPr>
          <w:rStyle w:val="StyleUnderline"/>
        </w:rPr>
        <w:t xml:space="preserve"> to sustain American</w:t>
      </w:r>
      <w:r w:rsidRPr="00AF069E">
        <w:rPr>
          <w:sz w:val="16"/>
        </w:rPr>
        <w:t xml:space="preserve"> diplomatic, economic, and military </w:t>
      </w:r>
      <w:r w:rsidRPr="00AF069E">
        <w:rPr>
          <w:rStyle w:val="StyleUnderline"/>
        </w:rPr>
        <w:t>leadership in Asia</w:t>
      </w:r>
      <w:r w:rsidRPr="00AF069E">
        <w:rPr>
          <w:sz w:val="16"/>
        </w:rPr>
        <w:t xml:space="preserve"> — including </w:t>
      </w:r>
      <w:r w:rsidRPr="00AF069E">
        <w:rPr>
          <w:rStyle w:val="StyleUnderline"/>
        </w:rPr>
        <w:t xml:space="preserve">by </w:t>
      </w:r>
      <w:r w:rsidRPr="00AF069E">
        <w:rPr>
          <w:rStyle w:val="Emphasis"/>
        </w:rPr>
        <w:t>investing in the alliance relationships</w:t>
      </w:r>
      <w:r w:rsidRPr="00AF069E">
        <w:rPr>
          <w:rStyle w:val="StyleUnderline"/>
        </w:rPr>
        <w:t xml:space="preserve"> that magnify American power and sustain the stability that underwrites pan-Pacific prosperity</w:t>
      </w:r>
      <w:r w:rsidRPr="00AF069E">
        <w:t>.</w:t>
      </w:r>
    </w:p>
    <w:p w:rsidRPr="00AF069E" w:rsidR="002679D7" w:rsidP="002679D7" w:rsidRDefault="002679D7" w14:paraId="67B0D91F" w14:textId="77777777">
      <w:pPr>
        <w:pStyle w:val="Heading4"/>
      </w:pPr>
      <w:r w:rsidRPr="00AF069E">
        <w:t xml:space="preserve">Trump’s “America first” policy </w:t>
      </w:r>
      <w:r w:rsidRPr="00AF069E">
        <w:rPr>
          <w:u w:val="single"/>
        </w:rPr>
        <w:t>won’t</w:t>
      </w:r>
      <w:r w:rsidRPr="00AF069E">
        <w:t xml:space="preserve"> shake up allies now</w:t>
      </w:r>
    </w:p>
    <w:p w:rsidRPr="00AF069E" w:rsidR="002679D7" w:rsidP="002679D7" w:rsidRDefault="002679D7" w14:paraId="068664BD" w14:textId="52F47585">
      <w:proofErr w:type="spellStart"/>
      <w:r w:rsidRPr="00AF069E">
        <w:rPr>
          <w:rStyle w:val="Style13ptBold"/>
        </w:rPr>
        <w:t>Gover</w:t>
      </w:r>
      <w:proofErr w:type="spellEnd"/>
      <w:r w:rsidRPr="00AF069E">
        <w:rPr>
          <w:rStyle w:val="Style13ptBold"/>
        </w:rPr>
        <w:t xml:space="preserve"> 17</w:t>
      </w:r>
      <w:r w:rsidRPr="00AF069E">
        <w:t>—Instructor of Political Science at Central Texas College, Camp Pendleton</w:t>
      </w:r>
      <w:r w:rsidRPr="00AF069E">
        <w:rPr>
          <w:rFonts w:ascii="Times New Roman" w:hAnsi="Times New Roman" w:cs="Times New Roman"/>
        </w:rPr>
        <w:t>​</w:t>
      </w:r>
      <w:r w:rsidRPr="00AF069E">
        <w:t xml:space="preserve">, California (Ted, 2/22/17, “‘America First’ is unlikely to shake up the Asia Pacific,” </w:t>
      </w:r>
      <w:hyperlink w:history="1" r:id="rId10">
        <w:r w:rsidRPr="00AF069E">
          <w:rPr>
            <w:rStyle w:val="Hyperlink"/>
          </w:rPr>
          <w:t>http://www.eastasiaforum.org/2017/02/22/america-first-is-unlikely-to-shake-up-the-asia-pacific/</w:t>
        </w:r>
      </w:hyperlink>
      <w:r w:rsidRPr="00AF069E">
        <w:t>)</w:t>
      </w:r>
    </w:p>
    <w:p w:rsidRPr="00AF069E" w:rsidR="002679D7" w:rsidP="002679D7" w:rsidRDefault="002679D7" w14:paraId="42C08855" w14:textId="7B6492EF">
      <w:pPr>
        <w:rPr>
          <w:sz w:val="16"/>
        </w:rPr>
      </w:pPr>
      <w:r w:rsidRPr="00AF069E">
        <w:rPr>
          <w:sz w:val="16"/>
        </w:rPr>
        <w:t xml:space="preserve">President </w:t>
      </w:r>
      <w:r w:rsidRPr="00AF069E">
        <w:rPr>
          <w:rStyle w:val="StyleUnderline"/>
        </w:rPr>
        <w:t>Trump’s ‘America First’ doctrine is a vigorous argument to change the United States’ actions at home and abroad</w:t>
      </w:r>
      <w:r w:rsidRPr="00AF069E">
        <w:rPr>
          <w:sz w:val="16"/>
        </w:rPr>
        <w:t xml:space="preserve"> while departing from the US postwar order that Trump argues left many US workers behind. </w:t>
      </w:r>
      <w:r w:rsidRPr="00AF069E">
        <w:rPr>
          <w:rStyle w:val="StyleUnderline"/>
        </w:rPr>
        <w:t>This</w:t>
      </w:r>
      <w:r w:rsidRPr="00AF069E">
        <w:rPr>
          <w:sz w:val="16"/>
        </w:rPr>
        <w:t xml:space="preserve"> markedly different platform </w:t>
      </w:r>
      <w:r w:rsidRPr="00AF069E">
        <w:rPr>
          <w:rStyle w:val="StyleUnderline"/>
        </w:rPr>
        <w:t>has created uncertainty in regional affairs</w:t>
      </w:r>
      <w:r w:rsidRPr="00AF069E">
        <w:rPr>
          <w:sz w:val="16"/>
        </w:rPr>
        <w:t xml:space="preserve">, giving policymakers in Washington and elsewhere plenty of consternation as they strive to adjust. Trump’s disrespectful treatment of Australian Prime Minister Malcolm Turnbull during their phone discussion covering the refugee resettlement agreement on 28 January made headlines around the world. It rattled nerves and left many </w:t>
      </w:r>
      <w:r w:rsidRPr="00AF069E">
        <w:rPr>
          <w:sz w:val="16"/>
        </w:rPr>
        <w:lastRenderedPageBreak/>
        <w:t xml:space="preserve">confused as to what ‘America First’ meant for US policy in the Asia Pacific. Yet as is the case with any new administration, </w:t>
      </w:r>
      <w:r w:rsidRPr="00AF069E">
        <w:rPr>
          <w:rStyle w:val="StyleUnderline"/>
        </w:rPr>
        <w:t>key members of Trump’s team are vying for influence</w:t>
      </w:r>
      <w:r w:rsidRPr="00AF069E">
        <w:rPr>
          <w:sz w:val="16"/>
        </w:rPr>
        <w:t xml:space="preserve">. Some — most notably Defense Secretary James </w:t>
      </w:r>
      <w:r w:rsidRPr="00AF069E">
        <w:rPr>
          <w:rStyle w:val="StyleUnderline"/>
        </w:rPr>
        <w:t>Mattis and</w:t>
      </w:r>
      <w:r w:rsidRPr="00AF069E">
        <w:rPr>
          <w:sz w:val="16"/>
        </w:rPr>
        <w:t xml:space="preserve"> Secretary of State Rex </w:t>
      </w:r>
      <w:r w:rsidRPr="00AF069E">
        <w:rPr>
          <w:rStyle w:val="StyleUnderline"/>
        </w:rPr>
        <w:t>Tillerson</w:t>
      </w:r>
      <w:r w:rsidRPr="00AF069E">
        <w:rPr>
          <w:sz w:val="16"/>
        </w:rPr>
        <w:t xml:space="preserve"> — </w:t>
      </w:r>
      <w:r w:rsidRPr="00AF069E">
        <w:rPr>
          <w:rStyle w:val="StyleUnderline"/>
        </w:rPr>
        <w:t xml:space="preserve">are striving to </w:t>
      </w:r>
      <w:proofErr w:type="spellStart"/>
      <w:r w:rsidRPr="00AF069E">
        <w:rPr>
          <w:rStyle w:val="StyleUnderline"/>
        </w:rPr>
        <w:t>mould</w:t>
      </w:r>
      <w:proofErr w:type="spellEnd"/>
      <w:r w:rsidRPr="00AF069E">
        <w:rPr>
          <w:rStyle w:val="StyleUnderline"/>
        </w:rPr>
        <w:t xml:space="preserve"> ‘America First’ into something reflective of </w:t>
      </w:r>
      <w:r w:rsidRPr="00AF069E">
        <w:rPr>
          <w:rStyle w:val="Emphasis"/>
        </w:rPr>
        <w:t>traditional US foreign policy</w:t>
      </w:r>
      <w:r w:rsidRPr="00AF069E">
        <w:rPr>
          <w:rStyle w:val="StyleUnderline"/>
        </w:rPr>
        <w:t xml:space="preserve"> norms</w:t>
      </w:r>
      <w:r w:rsidRPr="00AF069E">
        <w:rPr>
          <w:sz w:val="16"/>
        </w:rPr>
        <w:t xml:space="preserve">. </w:t>
      </w:r>
      <w:r w:rsidRPr="00AF069E">
        <w:rPr>
          <w:rStyle w:val="StyleUnderline"/>
        </w:rPr>
        <w:t xml:space="preserve">Mattis and Tillerson’s pragmatic approach of </w:t>
      </w:r>
      <w:r w:rsidRPr="00AF069E">
        <w:rPr>
          <w:rStyle w:val="Emphasis"/>
        </w:rPr>
        <w:t>shoring up alliances</w:t>
      </w:r>
      <w:r w:rsidRPr="00AF069E">
        <w:rPr>
          <w:rStyle w:val="StyleUnderline"/>
        </w:rPr>
        <w:t xml:space="preserve"> and </w:t>
      </w:r>
      <w:r w:rsidRPr="00AF069E">
        <w:rPr>
          <w:rStyle w:val="Emphasis"/>
        </w:rPr>
        <w:t>meeting US security commitments</w:t>
      </w:r>
      <w:r w:rsidRPr="00AF069E">
        <w:rPr>
          <w:rStyle w:val="StyleUnderline"/>
        </w:rPr>
        <w:t xml:space="preserve"> in the region reflect the Republican foreign policy establishment</w:t>
      </w:r>
      <w:r w:rsidRPr="00AF069E">
        <w:rPr>
          <w:sz w:val="16"/>
        </w:rPr>
        <w:t xml:space="preserve">. </w:t>
      </w:r>
      <w:r w:rsidRPr="00AF069E">
        <w:rPr>
          <w:rStyle w:val="StyleUnderline"/>
        </w:rPr>
        <w:t xml:space="preserve">It will </w:t>
      </w:r>
      <w:r w:rsidRPr="00AF069E">
        <w:rPr>
          <w:rStyle w:val="Emphasis"/>
        </w:rPr>
        <w:t>likely prevail</w:t>
      </w:r>
      <w:r w:rsidRPr="00AF069E">
        <w:rPr>
          <w:rStyle w:val="StyleUnderline"/>
        </w:rPr>
        <w:t xml:space="preserve"> in generating support on Capitol Hill and in shaping the Trump administration’s policy in the Asia Pacific</w:t>
      </w:r>
      <w:r w:rsidRPr="00AF069E">
        <w:rPr>
          <w:sz w:val="16"/>
        </w:rPr>
        <w:t xml:space="preserve">. </w:t>
      </w:r>
      <w:r w:rsidRPr="00AF069E">
        <w:rPr>
          <w:rStyle w:val="StyleUnderline"/>
        </w:rPr>
        <w:t>An example is Trump’s warm welcome of</w:t>
      </w:r>
      <w:r w:rsidRPr="00AF069E">
        <w:rPr>
          <w:sz w:val="16"/>
        </w:rPr>
        <w:t xml:space="preserve"> Japanese Prime Minister Shinzo </w:t>
      </w:r>
      <w:r w:rsidRPr="00AF069E">
        <w:rPr>
          <w:rStyle w:val="StyleUnderline"/>
        </w:rPr>
        <w:t>Abe</w:t>
      </w:r>
      <w:r w:rsidRPr="00AF069E">
        <w:rPr>
          <w:sz w:val="16"/>
        </w:rPr>
        <w:t xml:space="preserve"> to Palm Beach, Florida for golf diplomacy and joint statements condemning the 12 February North Korean ballistic missile test. </w:t>
      </w:r>
      <w:r w:rsidRPr="00AF069E">
        <w:rPr>
          <w:rStyle w:val="StyleUnderline"/>
        </w:rPr>
        <w:t>Tillerson also hosted his Japanese counterpart</w:t>
      </w:r>
      <w:r w:rsidRPr="00AF069E">
        <w:rPr>
          <w:sz w:val="16"/>
        </w:rPr>
        <w:t xml:space="preserve">, Foreign Minister Fumio Kishida, </w:t>
      </w:r>
      <w:r w:rsidRPr="00AF069E">
        <w:rPr>
          <w:rStyle w:val="StyleUnderline"/>
        </w:rPr>
        <w:t>at the State Department on</w:t>
      </w:r>
      <w:r w:rsidRPr="00AF069E">
        <w:rPr>
          <w:sz w:val="16"/>
        </w:rPr>
        <w:t xml:space="preserve"> 10 February, </w:t>
      </w:r>
      <w:r w:rsidRPr="00AF069E">
        <w:rPr>
          <w:rStyle w:val="StyleUnderline"/>
        </w:rPr>
        <w:t xml:space="preserve">pledging to </w:t>
      </w:r>
      <w:r w:rsidRPr="00AF069E">
        <w:rPr>
          <w:rStyle w:val="Emphasis"/>
        </w:rPr>
        <w:t>enhance the US–Japan alliance</w:t>
      </w:r>
      <w:r w:rsidRPr="00AF069E">
        <w:rPr>
          <w:sz w:val="16"/>
        </w:rPr>
        <w:t xml:space="preserve">. </w:t>
      </w:r>
      <w:r w:rsidRPr="00AF069E">
        <w:rPr>
          <w:rStyle w:val="StyleUnderline"/>
        </w:rPr>
        <w:t>He reaffirmed Washington’s commitment that the Japanese-administered Senkaku Islands — claimed by China — are covered by</w:t>
      </w:r>
      <w:r w:rsidRPr="00AF069E">
        <w:rPr>
          <w:sz w:val="16"/>
        </w:rPr>
        <w:t xml:space="preserve"> Article 5 of </w:t>
      </w:r>
      <w:r w:rsidRPr="00AF069E">
        <w:rPr>
          <w:rStyle w:val="StyleUnderline"/>
        </w:rPr>
        <w:t xml:space="preserve">the US–Japan Security Treaty. Both Trump and Tillerson also discussed China’s </w:t>
      </w:r>
      <w:proofErr w:type="spellStart"/>
      <w:r w:rsidRPr="00AF069E">
        <w:rPr>
          <w:rStyle w:val="StyleUnderline"/>
        </w:rPr>
        <w:t>militarisation</w:t>
      </w:r>
      <w:proofErr w:type="spellEnd"/>
      <w:r w:rsidRPr="00AF069E">
        <w:rPr>
          <w:rStyle w:val="StyleUnderline"/>
        </w:rPr>
        <w:t xml:space="preserve"> of the South China Sea and cited the importance of working together on the North Korean nuclear threat and towards improving economic relations between Washington and Tokyo</w:t>
      </w:r>
      <w:r w:rsidRPr="00AF069E">
        <w:rPr>
          <w:sz w:val="16"/>
        </w:rPr>
        <w:t xml:space="preserve">. </w:t>
      </w:r>
      <w:r w:rsidRPr="00AF069E">
        <w:rPr>
          <w:rStyle w:val="StyleUnderline"/>
        </w:rPr>
        <w:t>These initial steps by</w:t>
      </w:r>
      <w:r w:rsidRPr="00AF069E">
        <w:rPr>
          <w:sz w:val="16"/>
        </w:rPr>
        <w:t xml:space="preserve"> the </w:t>
      </w:r>
      <w:r w:rsidRPr="00AF069E">
        <w:rPr>
          <w:rStyle w:val="StyleUnderline"/>
        </w:rPr>
        <w:t>Trump</w:t>
      </w:r>
      <w:r w:rsidRPr="00AF069E">
        <w:rPr>
          <w:sz w:val="16"/>
        </w:rPr>
        <w:t xml:space="preserve"> administration </w:t>
      </w:r>
      <w:r w:rsidRPr="00AF069E">
        <w:rPr>
          <w:rStyle w:val="StyleUnderline"/>
        </w:rPr>
        <w:t>provide relief for</w:t>
      </w:r>
      <w:r w:rsidRPr="00AF069E">
        <w:rPr>
          <w:sz w:val="16"/>
        </w:rPr>
        <w:t xml:space="preserve"> globalists and </w:t>
      </w:r>
      <w:r w:rsidRPr="00AF069E">
        <w:rPr>
          <w:rStyle w:val="StyleUnderline"/>
        </w:rPr>
        <w:t xml:space="preserve">Asian partners, as ‘America First’ looks set to </w:t>
      </w:r>
      <w:r w:rsidRPr="00AF069E">
        <w:rPr>
          <w:rStyle w:val="Emphasis"/>
        </w:rPr>
        <w:t>follow</w:t>
      </w:r>
      <w:r w:rsidRPr="00AF069E">
        <w:rPr>
          <w:rStyle w:val="StyleUnderline"/>
        </w:rPr>
        <w:t xml:space="preserve"> closely the </w:t>
      </w:r>
      <w:r w:rsidRPr="00AF069E">
        <w:rPr>
          <w:rStyle w:val="Emphasis"/>
        </w:rPr>
        <w:t>traditional US security</w:t>
      </w:r>
      <w:r w:rsidRPr="00AF069E">
        <w:rPr>
          <w:rStyle w:val="StyleUnderline"/>
        </w:rPr>
        <w:t xml:space="preserve"> and geopolitical </w:t>
      </w:r>
      <w:r w:rsidRPr="00AF069E">
        <w:rPr>
          <w:rStyle w:val="Emphasis"/>
        </w:rPr>
        <w:t>commitments in the region</w:t>
      </w:r>
      <w:r w:rsidRPr="00AF069E">
        <w:rPr>
          <w:sz w:val="16"/>
        </w:rPr>
        <w:t xml:space="preserve">, while limiting policy changes to trade. </w:t>
      </w:r>
      <w:r w:rsidRPr="00AF069E">
        <w:rPr>
          <w:rStyle w:val="StyleUnderline"/>
        </w:rPr>
        <w:t>The recent geopolitical rumblings in Asia look set to solidify this stance</w:t>
      </w:r>
      <w:r w:rsidRPr="00AF069E">
        <w:rPr>
          <w:sz w:val="16"/>
        </w:rPr>
        <w:t xml:space="preserve">. North Korea’s advancing nuclear weapons program and 12 February test launch of intercontinental ballistic missiles demonstrates the rising urgency of Pyongyang’s threat. Its new capability to conduct a nuclear strike on the US west coast presents an unacceptable risk to a growing number of policymakers in Washington, raising the chance of pre-emptive US military action. This development underscores the continued need for Washington’s </w:t>
      </w:r>
      <w:proofErr w:type="spellStart"/>
      <w:r w:rsidRPr="00AF069E">
        <w:rPr>
          <w:sz w:val="16"/>
        </w:rPr>
        <w:t>defence</w:t>
      </w:r>
      <w:proofErr w:type="spellEnd"/>
      <w:r w:rsidRPr="00AF069E">
        <w:rPr>
          <w:sz w:val="16"/>
        </w:rPr>
        <w:t xml:space="preserve"> treaties with Seoul and Tokyo. </w:t>
      </w:r>
      <w:proofErr w:type="gramStart"/>
      <w:r w:rsidRPr="00AF069E">
        <w:rPr>
          <w:sz w:val="16"/>
        </w:rPr>
        <w:t>So</w:t>
      </w:r>
      <w:proofErr w:type="gramEnd"/>
      <w:r w:rsidRPr="00AF069E">
        <w:rPr>
          <w:sz w:val="16"/>
        </w:rPr>
        <w:t xml:space="preserve"> the Trump administration is unlikely to follow through on their campaign statements about reneging on both of these vital alliances given the gravity of Pyongyang’s nuclear threat. </w:t>
      </w:r>
      <w:r w:rsidRPr="00AF069E">
        <w:rPr>
          <w:rStyle w:val="StyleUnderline"/>
        </w:rPr>
        <w:t>This is</w:t>
      </w:r>
      <w:r w:rsidRPr="00AF069E">
        <w:rPr>
          <w:sz w:val="16"/>
        </w:rPr>
        <w:t xml:space="preserve"> also </w:t>
      </w:r>
      <w:r w:rsidRPr="00AF069E">
        <w:rPr>
          <w:rStyle w:val="StyleUnderline"/>
        </w:rPr>
        <w:t xml:space="preserve">a time of strained relations between Washington and Beijing. There are disagreements involving Beijing’s assertions of sovereignty over the South China Sea and tensions about trade, cyber warfare and China’s military </w:t>
      </w:r>
      <w:proofErr w:type="spellStart"/>
      <w:r w:rsidRPr="00AF069E">
        <w:rPr>
          <w:rStyle w:val="StyleUnderline"/>
        </w:rPr>
        <w:t>modernisation</w:t>
      </w:r>
      <w:proofErr w:type="spellEnd"/>
      <w:r w:rsidRPr="00AF069E">
        <w:rPr>
          <w:rStyle w:val="StyleUnderline"/>
        </w:rPr>
        <w:t xml:space="preserve">. China is the only country that poses a military, geopolitical and economic threat to the United States, and this reality ensures that </w:t>
      </w:r>
      <w:r w:rsidRPr="00AF069E">
        <w:rPr>
          <w:rStyle w:val="Emphasis"/>
        </w:rPr>
        <w:t>Washington’s partnerships in</w:t>
      </w:r>
      <w:r w:rsidRPr="00AF069E">
        <w:rPr>
          <w:rStyle w:val="StyleUnderline"/>
        </w:rPr>
        <w:t xml:space="preserve"> the </w:t>
      </w:r>
      <w:r w:rsidRPr="00AF069E">
        <w:rPr>
          <w:rStyle w:val="Emphasis"/>
        </w:rPr>
        <w:t>Asia</w:t>
      </w:r>
      <w:r w:rsidRPr="00AF069E">
        <w:rPr>
          <w:rStyle w:val="StyleUnderline"/>
        </w:rPr>
        <w:t xml:space="preserve"> Pacific </w:t>
      </w:r>
      <w:r w:rsidRPr="00AF069E">
        <w:rPr>
          <w:rStyle w:val="Emphasis"/>
        </w:rPr>
        <w:t>will remain</w:t>
      </w:r>
      <w:r w:rsidRPr="00AF069E">
        <w:rPr>
          <w:rStyle w:val="StyleUnderline"/>
        </w:rPr>
        <w:t xml:space="preserve"> during the ‘America First’ era</w:t>
      </w:r>
      <w:r w:rsidRPr="00AF069E">
        <w:rPr>
          <w:sz w:val="16"/>
        </w:rPr>
        <w:t xml:space="preserve">. </w:t>
      </w:r>
      <w:r w:rsidRPr="00AF069E">
        <w:rPr>
          <w:rStyle w:val="StyleUnderline"/>
        </w:rPr>
        <w:t>An early example of this was Mattis’ choice to visit Japan and South Korea for his first foreign trip as head of the Pentagon</w:t>
      </w:r>
      <w:r w:rsidRPr="00AF069E">
        <w:rPr>
          <w:sz w:val="16"/>
        </w:rPr>
        <w:t xml:space="preserve">. During his visit he accused China of having ‘shredded the trust of nations in the region’ and told Tokyo that the United States stands ‘shoulder to shoulder with Japan’. While in Seoul, Mattis committed to an ‘effective and overwhelming response’ to North Korean aggression. </w:t>
      </w:r>
      <w:r w:rsidRPr="00AF069E">
        <w:rPr>
          <w:rStyle w:val="StyleUnderline"/>
        </w:rPr>
        <w:t xml:space="preserve">Mattis also added that US </w:t>
      </w:r>
      <w:proofErr w:type="spellStart"/>
      <w:r w:rsidRPr="00AF069E">
        <w:rPr>
          <w:rStyle w:val="StyleUnderline"/>
        </w:rPr>
        <w:t>defence</w:t>
      </w:r>
      <w:proofErr w:type="spellEnd"/>
      <w:r w:rsidRPr="00AF069E">
        <w:rPr>
          <w:rStyle w:val="StyleUnderline"/>
        </w:rPr>
        <w:t xml:space="preserve"> commitments in the region were ‘</w:t>
      </w:r>
      <w:r w:rsidRPr="00AF069E">
        <w:rPr>
          <w:rStyle w:val="Emphasis"/>
        </w:rPr>
        <w:t>ironclad’</w:t>
      </w:r>
      <w:r w:rsidRPr="00AF069E">
        <w:rPr>
          <w:sz w:val="16"/>
        </w:rPr>
        <w:t xml:space="preserve"> and told Japanese Defense Minister Tomomi Inada that Japan was ‘a model of cost sharing’ for its alliance with the US. A deepening of relations with India, Australia and key Southeast Asian states is likely to follow. The burgeoning US–India relationship is vital for making headway on issues of mutual concern such as border and maritime disputes with China, Islamic terror and the </w:t>
      </w:r>
      <w:proofErr w:type="spellStart"/>
      <w:r w:rsidRPr="00AF069E">
        <w:rPr>
          <w:sz w:val="16"/>
        </w:rPr>
        <w:t>militarisation</w:t>
      </w:r>
      <w:proofErr w:type="spellEnd"/>
      <w:r w:rsidRPr="00AF069E">
        <w:rPr>
          <w:sz w:val="16"/>
        </w:rPr>
        <w:t xml:space="preserve"> of space. India’s young population and growing markets, along with its shared democratic values and strategic interests with the United States will help ensure that Washington and New Delhi remain partners amid Trump’s pursuit of ‘America First’. Southeast Asia’s population of 625 million, combined GDP of US$2.8 trillion and strategic geography hold great promise for US corporations and workers. It also presents opportunities for military, intelligence and geopolitical collaboration that even an ‘America First’ administration cannot ignore. Existing relationships with Singapore, Vietnam, Indonesia and to a lesser extent, Thailand and Malaysia, will likely be strengthened, each focusing on the challenges posed by China’s rise. </w:t>
      </w:r>
      <w:r w:rsidRPr="00AF069E">
        <w:rPr>
          <w:rStyle w:val="StyleUnderline"/>
        </w:rPr>
        <w:t>While ‘America First’ serves as a break from the past</w:t>
      </w:r>
      <w:r w:rsidRPr="00AF069E">
        <w:rPr>
          <w:sz w:val="16"/>
        </w:rPr>
        <w:t xml:space="preserve"> — particularly in trade policy — </w:t>
      </w:r>
      <w:r w:rsidRPr="00AF069E">
        <w:rPr>
          <w:rStyle w:val="StyleUnderline"/>
        </w:rPr>
        <w:t xml:space="preserve">it is </w:t>
      </w:r>
      <w:r w:rsidRPr="00AF069E">
        <w:rPr>
          <w:rStyle w:val="Emphasis"/>
        </w:rPr>
        <w:t>improbable</w:t>
      </w:r>
      <w:r w:rsidRPr="00AF069E">
        <w:rPr>
          <w:rStyle w:val="StyleUnderline"/>
        </w:rPr>
        <w:t xml:space="preserve"> that it will </w:t>
      </w:r>
      <w:r w:rsidRPr="00AF069E">
        <w:rPr>
          <w:rStyle w:val="Emphasis"/>
        </w:rPr>
        <w:t>radically shake up ties</w:t>
      </w:r>
      <w:r w:rsidRPr="00AF069E">
        <w:rPr>
          <w:rStyle w:val="StyleUnderline"/>
        </w:rPr>
        <w:t xml:space="preserve"> with Asia Pacific partners. To do so would be abandoning the investment that the United States has </w:t>
      </w:r>
      <w:r w:rsidRPr="00AF069E">
        <w:rPr>
          <w:rStyle w:val="StyleUnderline"/>
        </w:rPr>
        <w:lastRenderedPageBreak/>
        <w:t>placed in the region during the postwar era.</w:t>
      </w:r>
      <w:r w:rsidRPr="00AF069E">
        <w:rPr>
          <w:sz w:val="16"/>
        </w:rPr>
        <w:t xml:space="preserve"> The North Korean nuclear threat, </w:t>
      </w:r>
      <w:r w:rsidRPr="00AF069E">
        <w:rPr>
          <w:rStyle w:val="StyleUnderline"/>
        </w:rPr>
        <w:t>China’s ascent</w:t>
      </w:r>
      <w:r w:rsidRPr="00AF069E">
        <w:rPr>
          <w:sz w:val="16"/>
        </w:rPr>
        <w:t xml:space="preserve"> and the collaborative opportunities with India and Southeast Asia </w:t>
      </w:r>
      <w:r w:rsidRPr="00AF069E">
        <w:rPr>
          <w:rStyle w:val="StyleUnderline"/>
        </w:rPr>
        <w:t xml:space="preserve">will constrain the new administration’s isolationist tendencies and assure Washington’s </w:t>
      </w:r>
      <w:r w:rsidRPr="00AF069E">
        <w:rPr>
          <w:rStyle w:val="Emphasis"/>
        </w:rPr>
        <w:t>continued involvement in the region</w:t>
      </w:r>
      <w:r w:rsidRPr="00AF069E">
        <w:rPr>
          <w:sz w:val="16"/>
        </w:rPr>
        <w:t>.</w:t>
      </w:r>
    </w:p>
    <w:p w:rsidRPr="00AF069E" w:rsidR="005C1D2E" w:rsidP="005C1D2E" w:rsidRDefault="005C1D2E" w14:paraId="7D0C464E" w14:textId="77777777">
      <w:pPr>
        <w:pStyle w:val="Heading4"/>
      </w:pPr>
      <w:r w:rsidRPr="00AF069E">
        <w:t xml:space="preserve">Trump will </w:t>
      </w:r>
      <w:r w:rsidRPr="00AF069E">
        <w:rPr>
          <w:u w:val="single"/>
        </w:rPr>
        <w:t>maintain presence</w:t>
      </w:r>
      <w:r w:rsidRPr="00AF069E">
        <w:t xml:space="preserve"> and </w:t>
      </w:r>
      <w:r w:rsidRPr="00AF069E">
        <w:rPr>
          <w:u w:val="single"/>
        </w:rPr>
        <w:t>strengthen assurance</w:t>
      </w:r>
      <w:r w:rsidRPr="00AF069E">
        <w:t xml:space="preserve"> – claims of abandonment are </w:t>
      </w:r>
      <w:r w:rsidRPr="00AF069E">
        <w:rPr>
          <w:u w:val="single"/>
        </w:rPr>
        <w:t>just rhetoric</w:t>
      </w:r>
    </w:p>
    <w:p w:rsidRPr="00AF069E" w:rsidR="005C1D2E" w:rsidP="005C1D2E" w:rsidRDefault="005C1D2E" w14:paraId="5AF21DCA" w14:textId="0B8041CA">
      <w:r w:rsidRPr="00AF069E">
        <w:rPr>
          <w:rStyle w:val="Style13ptBold"/>
        </w:rPr>
        <w:t>Reuters 16 –</w:t>
      </w:r>
      <w:r w:rsidRPr="00AF069E">
        <w:t xml:space="preserve"> (Reuters, 11/11/16, “US commitment to Asia will stay strong, say allies,” </w:t>
      </w:r>
      <w:hyperlink w:history="1" r:id="rId11">
        <w:r w:rsidRPr="00AF069E">
          <w:rPr>
            <w:rStyle w:val="Hyperlink"/>
          </w:rPr>
          <w:t>http://www.straitstimes.com/world/united-states/us-commitment-to-asia-will-stay-strong-say-allies</w:t>
        </w:r>
      </w:hyperlink>
      <w:r w:rsidRPr="00AF069E">
        <w:t>)</w:t>
      </w:r>
    </w:p>
    <w:p w:rsidRPr="00AF069E" w:rsidR="005C1D2E" w:rsidP="005C1D2E" w:rsidRDefault="005C1D2E" w14:paraId="72B143A6" w14:textId="796D075D">
      <w:pPr>
        <w:rPr>
          <w:sz w:val="16"/>
        </w:rPr>
      </w:pPr>
      <w:r w:rsidRPr="00AF069E">
        <w:rPr>
          <w:sz w:val="16"/>
        </w:rPr>
        <w:t xml:space="preserve">US President-elect Donald </w:t>
      </w:r>
      <w:r w:rsidRPr="00AF069E">
        <w:rPr>
          <w:rStyle w:val="StyleUnderline"/>
        </w:rPr>
        <w:t xml:space="preserve">Trump is committed to enhancing American military power and </w:t>
      </w:r>
      <w:r w:rsidRPr="00AF069E">
        <w:rPr>
          <w:rStyle w:val="Emphasis"/>
        </w:rPr>
        <w:t>maintaining its presence in Asia</w:t>
      </w:r>
      <w:r w:rsidRPr="00AF069E">
        <w:rPr>
          <w:sz w:val="16"/>
        </w:rPr>
        <w:t xml:space="preserve">, leaders from the region indicated yesterday, following calls to the winner of Tuesday's presidential election. </w:t>
      </w:r>
      <w:r w:rsidRPr="00AF069E">
        <w:rPr>
          <w:rStyle w:val="StyleUnderline"/>
        </w:rPr>
        <w:t>There has been concern about what direction</w:t>
      </w:r>
      <w:r w:rsidRPr="00AF069E">
        <w:rPr>
          <w:sz w:val="16"/>
        </w:rPr>
        <w:t xml:space="preserve"> the bombastic Republican, </w:t>
      </w:r>
      <w:proofErr w:type="spellStart"/>
      <w:r w:rsidRPr="00AF069E">
        <w:rPr>
          <w:sz w:val="16"/>
        </w:rPr>
        <w:t>Mr</w:t>
      </w:r>
      <w:proofErr w:type="spellEnd"/>
      <w:r w:rsidRPr="00AF069E">
        <w:rPr>
          <w:sz w:val="16"/>
        </w:rPr>
        <w:t xml:space="preserve"> </w:t>
      </w:r>
      <w:r w:rsidRPr="00AF069E">
        <w:rPr>
          <w:rStyle w:val="StyleUnderline"/>
        </w:rPr>
        <w:t>Trump, will take in foreign policy after he trash-talked US alliances during his</w:t>
      </w:r>
      <w:r w:rsidRPr="00AF069E">
        <w:rPr>
          <w:sz w:val="16"/>
        </w:rPr>
        <w:t xml:space="preserve"> acrimonious election </w:t>
      </w:r>
      <w:r w:rsidRPr="00AF069E">
        <w:rPr>
          <w:rStyle w:val="StyleUnderline"/>
        </w:rPr>
        <w:t>campaign</w:t>
      </w:r>
      <w:r w:rsidRPr="00AF069E">
        <w:rPr>
          <w:sz w:val="16"/>
        </w:rPr>
        <w:t xml:space="preserve"> against </w:t>
      </w:r>
      <w:proofErr w:type="spellStart"/>
      <w:r w:rsidRPr="00AF069E">
        <w:rPr>
          <w:sz w:val="16"/>
        </w:rPr>
        <w:t>Mrs</w:t>
      </w:r>
      <w:proofErr w:type="spellEnd"/>
      <w:r w:rsidRPr="00AF069E">
        <w:rPr>
          <w:sz w:val="16"/>
        </w:rPr>
        <w:t xml:space="preserve"> Hillary Clinton. </w:t>
      </w:r>
      <w:r w:rsidRPr="00AF069E">
        <w:rPr>
          <w:rStyle w:val="StyleUnderline"/>
        </w:rPr>
        <w:t>Australian Prime Minister</w:t>
      </w:r>
      <w:r w:rsidRPr="00AF069E">
        <w:rPr>
          <w:sz w:val="16"/>
        </w:rPr>
        <w:t xml:space="preserve"> Malcolm </w:t>
      </w:r>
      <w:r w:rsidRPr="00AF069E">
        <w:rPr>
          <w:rStyle w:val="StyleUnderline"/>
        </w:rPr>
        <w:t>Turnbull</w:t>
      </w:r>
      <w:r w:rsidRPr="00AF069E">
        <w:rPr>
          <w:sz w:val="16"/>
        </w:rPr>
        <w:t xml:space="preserve"> </w:t>
      </w:r>
      <w:r w:rsidRPr="00AF069E">
        <w:rPr>
          <w:rStyle w:val="StyleUnderline"/>
        </w:rPr>
        <w:t>yesterday</w:t>
      </w:r>
      <w:r w:rsidRPr="00AF069E">
        <w:rPr>
          <w:sz w:val="16"/>
        </w:rPr>
        <w:t xml:space="preserve"> said he </w:t>
      </w:r>
      <w:r w:rsidRPr="00AF069E">
        <w:rPr>
          <w:rStyle w:val="StyleUnderline"/>
        </w:rPr>
        <w:t xml:space="preserve">had "warm and frank" talks with </w:t>
      </w:r>
      <w:proofErr w:type="spellStart"/>
      <w:r w:rsidRPr="00AF069E">
        <w:rPr>
          <w:rStyle w:val="StyleUnderline"/>
        </w:rPr>
        <w:t>Mr</w:t>
      </w:r>
      <w:proofErr w:type="spellEnd"/>
      <w:r w:rsidRPr="00AF069E">
        <w:rPr>
          <w:rStyle w:val="StyleUnderline"/>
        </w:rPr>
        <w:t xml:space="preserve"> Trump over the phone in which the pair "discussed the vital importance of the United States' continued strong presence in our region". </w:t>
      </w:r>
      <w:proofErr w:type="spellStart"/>
      <w:r w:rsidRPr="00AF069E">
        <w:rPr>
          <w:sz w:val="16"/>
        </w:rPr>
        <w:t>Mr</w:t>
      </w:r>
      <w:proofErr w:type="spellEnd"/>
      <w:r w:rsidRPr="00AF069E">
        <w:rPr>
          <w:sz w:val="16"/>
        </w:rPr>
        <w:t xml:space="preserve"> Turnbull, who like </w:t>
      </w:r>
      <w:proofErr w:type="spellStart"/>
      <w:r w:rsidRPr="00AF069E">
        <w:rPr>
          <w:sz w:val="16"/>
        </w:rPr>
        <w:t>Mr</w:t>
      </w:r>
      <w:proofErr w:type="spellEnd"/>
      <w:r w:rsidRPr="00AF069E">
        <w:rPr>
          <w:sz w:val="16"/>
        </w:rPr>
        <w:t xml:space="preserve"> Trump has a business background, said the billionaire was "a deal-maker and he will, I have no doubt, view the world in a very practical and pragmatic way". "</w:t>
      </w:r>
      <w:r w:rsidRPr="00AF069E">
        <w:rPr>
          <w:rStyle w:val="StyleUnderline"/>
        </w:rPr>
        <w:t xml:space="preserve">Nations have enduring national interests and </w:t>
      </w:r>
      <w:r w:rsidRPr="00AF069E">
        <w:rPr>
          <w:rStyle w:val="Emphasis"/>
        </w:rPr>
        <w:t>I have absolutely no doubt the commitment of the United States to the alliance, its presence in the region, its commitment to its allies</w:t>
      </w:r>
      <w:r w:rsidRPr="00AF069E">
        <w:rPr>
          <w:sz w:val="16"/>
        </w:rPr>
        <w:t xml:space="preserve"> and our </w:t>
      </w:r>
      <w:proofErr w:type="spellStart"/>
      <w:r w:rsidRPr="00AF069E">
        <w:rPr>
          <w:sz w:val="16"/>
        </w:rPr>
        <w:t>neighbours</w:t>
      </w:r>
      <w:proofErr w:type="spellEnd"/>
      <w:r w:rsidRPr="00AF069E">
        <w:rPr>
          <w:sz w:val="16"/>
        </w:rPr>
        <w:t xml:space="preserve"> </w:t>
      </w:r>
      <w:r w:rsidRPr="00AF069E">
        <w:rPr>
          <w:rStyle w:val="Emphasis"/>
        </w:rPr>
        <w:t>will continue</w:t>
      </w:r>
      <w:r w:rsidRPr="00AF069E">
        <w:rPr>
          <w:sz w:val="16"/>
        </w:rPr>
        <w:t xml:space="preserve">," </w:t>
      </w:r>
      <w:proofErr w:type="spellStart"/>
      <w:r w:rsidRPr="00AF069E">
        <w:rPr>
          <w:sz w:val="16"/>
        </w:rPr>
        <w:t>Mr</w:t>
      </w:r>
      <w:proofErr w:type="spellEnd"/>
      <w:r w:rsidRPr="00AF069E">
        <w:rPr>
          <w:sz w:val="16"/>
        </w:rPr>
        <w:t xml:space="preserve"> </w:t>
      </w:r>
      <w:r w:rsidRPr="00AF069E">
        <w:rPr>
          <w:rStyle w:val="StyleUnderline"/>
        </w:rPr>
        <w:t xml:space="preserve">Turnbull said. </w:t>
      </w:r>
      <w:r w:rsidRPr="00AF069E">
        <w:rPr>
          <w:sz w:val="16"/>
        </w:rPr>
        <w:t>"</w:t>
      </w:r>
      <w:r w:rsidRPr="00AF069E">
        <w:rPr>
          <w:rStyle w:val="StyleUnderline"/>
        </w:rPr>
        <w:t>We agreed that that presence has been an absolutely essential foundation of the peace and stability that has enabled the remarkable growth and prosperity</w:t>
      </w:r>
      <w:r w:rsidRPr="00AF069E">
        <w:rPr>
          <w:sz w:val="16"/>
        </w:rPr>
        <w:t xml:space="preserve">, the remarkable economic growth we have seen </w:t>
      </w:r>
      <w:r w:rsidRPr="00AF069E">
        <w:rPr>
          <w:rStyle w:val="StyleUnderline"/>
        </w:rPr>
        <w:t>over the last 40 years</w:t>
      </w:r>
      <w:r w:rsidRPr="00AF069E">
        <w:rPr>
          <w:sz w:val="16"/>
        </w:rPr>
        <w:t xml:space="preserve">." </w:t>
      </w:r>
      <w:proofErr w:type="spellStart"/>
      <w:r w:rsidRPr="00AF069E">
        <w:rPr>
          <w:sz w:val="16"/>
        </w:rPr>
        <w:t>Mr</w:t>
      </w:r>
      <w:proofErr w:type="spellEnd"/>
      <w:r w:rsidRPr="00AF069E">
        <w:rPr>
          <w:sz w:val="16"/>
        </w:rPr>
        <w:t xml:space="preserve"> Turnbull added that </w:t>
      </w:r>
      <w:proofErr w:type="spellStart"/>
      <w:r w:rsidRPr="00AF069E">
        <w:rPr>
          <w:sz w:val="16"/>
        </w:rPr>
        <w:t>Mr</w:t>
      </w:r>
      <w:proofErr w:type="spellEnd"/>
      <w:r w:rsidRPr="00AF069E">
        <w:rPr>
          <w:sz w:val="16"/>
        </w:rPr>
        <w:t xml:space="preserve"> </w:t>
      </w:r>
      <w:r w:rsidRPr="00AF069E">
        <w:rPr>
          <w:rStyle w:val="StyleUnderline"/>
        </w:rPr>
        <w:t>Trump</w:t>
      </w:r>
      <w:r w:rsidRPr="00AF069E">
        <w:rPr>
          <w:sz w:val="16"/>
        </w:rPr>
        <w:t xml:space="preserve">, who takes charge in 10 weeks, </w:t>
      </w:r>
      <w:r w:rsidRPr="00AF069E">
        <w:rPr>
          <w:rStyle w:val="Emphasis"/>
        </w:rPr>
        <w:t>was committed to expanding the US military as he faces up to security threats</w:t>
      </w:r>
      <w:r w:rsidRPr="00AF069E">
        <w:rPr>
          <w:sz w:val="16"/>
        </w:rPr>
        <w:t>. "He is proposing a very substantial investment in the United States Navy," he said.</w:t>
      </w:r>
    </w:p>
    <w:p w:rsidRPr="00AF069E" w:rsidR="005C1D2E" w:rsidP="005C1D2E" w:rsidRDefault="005C1D2E" w14:paraId="4509FA99" w14:textId="77777777">
      <w:pPr>
        <w:pStyle w:val="Heading4"/>
        <w:jc w:val="both"/>
        <w:rPr>
          <w:u w:val="single"/>
        </w:rPr>
      </w:pPr>
      <w:r w:rsidRPr="00AF069E">
        <w:t xml:space="preserve">Trump’s </w:t>
      </w:r>
      <w:r w:rsidRPr="00AF069E">
        <w:rPr>
          <w:u w:val="single"/>
        </w:rPr>
        <w:t>reversing</w:t>
      </w:r>
      <w:r w:rsidRPr="00AF069E">
        <w:t xml:space="preserve"> his isolationist campaign policies – it’s </w:t>
      </w:r>
      <w:r w:rsidRPr="00AF069E">
        <w:rPr>
          <w:u w:val="single"/>
        </w:rPr>
        <w:t>just rhetoric</w:t>
      </w:r>
    </w:p>
    <w:p w:rsidRPr="00AF069E" w:rsidR="005C1D2E" w:rsidP="005C1D2E" w:rsidRDefault="005C1D2E" w14:paraId="2ADF9EF8" w14:textId="0A59C0C6">
      <w:r w:rsidRPr="00AF069E">
        <w:rPr>
          <w:rStyle w:val="Style13ptBold"/>
        </w:rPr>
        <w:t>Carpenter 16 –</w:t>
      </w:r>
      <w:r w:rsidRPr="00AF069E">
        <w:t xml:space="preserve"> (Ted Galen Carpenter, a senior fellow in defense and foreign policy studies at the Cato Institute and a contributing editor at the National Interest; 11/12/16, “Donald Trump's Foreign Policy: What Will He Really Do?,” </w:t>
      </w:r>
      <w:r w:rsidRPr="00AF069E">
        <w:rPr>
          <w:i/>
        </w:rPr>
        <w:t>National Interest</w:t>
      </w:r>
      <w:r w:rsidRPr="00AF069E">
        <w:t xml:space="preserve">, </w:t>
      </w:r>
      <w:hyperlink w:history="1" r:id="rId12">
        <w:r w:rsidRPr="00AF069E">
          <w:rPr>
            <w:rStyle w:val="Hyperlink"/>
          </w:rPr>
          <w:t>http://nationalinterest.org/blog/the-skeptics/donald-trumps-foreign-policy-what-will-he-really-do-18378?page=show</w:t>
        </w:r>
      </w:hyperlink>
      <w:r w:rsidRPr="00AF069E">
        <w:t>)</w:t>
      </w:r>
    </w:p>
    <w:p w:rsidRPr="00AF069E" w:rsidR="005C1D2E" w:rsidP="005C1D2E" w:rsidRDefault="005C1D2E" w14:paraId="5FE24C56" w14:textId="77777777">
      <w:pPr>
        <w:rPr>
          <w:rStyle w:val="Emphasis"/>
        </w:rPr>
      </w:pPr>
      <w:r w:rsidRPr="00AF069E">
        <w:t xml:space="preserve">Analysts on the opposite side—those who hope that Trump’s calls for a reassessment of alliance obligations were sincere—are now concerned that the first postelection indicator was worrisome. </w:t>
      </w:r>
      <w:r w:rsidRPr="00AF069E">
        <w:rPr>
          <w:rStyle w:val="StyleUnderline"/>
        </w:rPr>
        <w:t>Trump</w:t>
      </w:r>
      <w:r w:rsidRPr="00AF069E">
        <w:t xml:space="preserve"> reportedly </w:t>
      </w:r>
      <w:r w:rsidRPr="00AF069E">
        <w:rPr>
          <w:rStyle w:val="Emphasis"/>
        </w:rPr>
        <w:t>called South Korea’s president to assure her that Washington’s defense commitment to that country remained firm</w:t>
      </w:r>
      <w:r w:rsidRPr="00AF069E">
        <w:t xml:space="preserve">. Such a call was </w:t>
      </w:r>
      <w:proofErr w:type="gramStart"/>
      <w:r w:rsidRPr="00AF069E">
        <w:t>actually unsurprising</w:t>
      </w:r>
      <w:proofErr w:type="gramEnd"/>
      <w:r w:rsidRPr="00AF069E">
        <w:t xml:space="preserve">. </w:t>
      </w:r>
      <w:r w:rsidRPr="00AF069E">
        <w:rPr>
          <w:rStyle w:val="StyleUnderline"/>
        </w:rPr>
        <w:t>Even a</w:t>
      </w:r>
      <w:r w:rsidRPr="00AF069E">
        <w:t xml:space="preserve"> U.S. </w:t>
      </w:r>
      <w:r w:rsidRPr="00AF069E">
        <w:rPr>
          <w:rStyle w:val="StyleUnderline"/>
        </w:rPr>
        <w:t>president intending to embrace a policy change would want to do so in a gradual, orderly way, lest precipitous action encourage the volatile North Korean regime to do something reckless</w:t>
      </w:r>
      <w:r w:rsidRPr="00AF069E">
        <w:t xml:space="preserve">. But </w:t>
      </w:r>
      <w:r w:rsidRPr="00AF069E">
        <w:rPr>
          <w:rStyle w:val="Emphasis"/>
        </w:rPr>
        <w:t>the gesture could also mean that Trump is already backing away from his campaign position.</w:t>
      </w:r>
    </w:p>
    <w:p w:rsidRPr="00AF069E" w:rsidR="005C1D2E" w:rsidP="005C1D2E" w:rsidRDefault="005C1D2E" w14:paraId="07975A95" w14:textId="77777777">
      <w:r w:rsidRPr="00AF069E">
        <w:rPr>
          <w:rStyle w:val="Emphasis"/>
        </w:rPr>
        <w:lastRenderedPageBreak/>
        <w:t xml:space="preserve">The reality is that </w:t>
      </w:r>
      <w:proofErr w:type="gramStart"/>
      <w:r w:rsidRPr="00AF069E">
        <w:rPr>
          <w:rStyle w:val="Emphasis"/>
        </w:rPr>
        <w:t>all of</w:t>
      </w:r>
      <w:proofErr w:type="gramEnd"/>
      <w:r w:rsidRPr="00AF069E">
        <w:rPr>
          <w:rStyle w:val="Emphasis"/>
        </w:rPr>
        <w:t xml:space="preserve"> this speculation is terribly premature</w:t>
      </w:r>
      <w:r w:rsidRPr="00AF069E">
        <w:t xml:space="preserve">. </w:t>
      </w:r>
      <w:r w:rsidRPr="00AF069E">
        <w:rPr>
          <w:rStyle w:val="StyleUnderline"/>
        </w:rPr>
        <w:t>We simply don’t know what a Trump administration foreign policy will look like with respect to Europe, East Asia or any other region</w:t>
      </w:r>
      <w:r w:rsidRPr="00AF069E">
        <w:t xml:space="preserve">. That is true for one very simple reason: </w:t>
      </w:r>
      <w:r w:rsidRPr="00AF069E">
        <w:rPr>
          <w:rStyle w:val="Emphasis"/>
        </w:rPr>
        <w:t>there is no Trump administration yet</w:t>
      </w:r>
      <w:r w:rsidRPr="00AF069E">
        <w:t xml:space="preserve">. </w:t>
      </w:r>
      <w:r w:rsidRPr="00AF069E">
        <w:rPr>
          <w:rStyle w:val="StyleUnderline"/>
        </w:rPr>
        <w:t xml:space="preserve">All we have are </w:t>
      </w:r>
      <w:proofErr w:type="gramStart"/>
      <w:r w:rsidRPr="00AF069E">
        <w:rPr>
          <w:rStyle w:val="StyleUnderline"/>
        </w:rPr>
        <w:t>a number of</w:t>
      </w:r>
      <w:proofErr w:type="gramEnd"/>
      <w:r w:rsidRPr="00AF069E">
        <w:rPr>
          <w:rStyle w:val="StyleUnderline"/>
        </w:rPr>
        <w:t xml:space="preserve"> statements</w:t>
      </w:r>
      <w:r w:rsidRPr="00AF069E">
        <w:t xml:space="preserve"> that the candidate made </w:t>
      </w:r>
      <w:r w:rsidRPr="00AF069E">
        <w:rPr>
          <w:rStyle w:val="StyleUnderline"/>
        </w:rPr>
        <w:t>during the heat of a political campaign</w:t>
      </w:r>
      <w:r w:rsidRPr="00AF069E">
        <w:t xml:space="preserve">. </w:t>
      </w:r>
      <w:r w:rsidRPr="00AF069E">
        <w:rPr>
          <w:rStyle w:val="Emphasis"/>
        </w:rPr>
        <w:t xml:space="preserve">Those are not a reliable guide to the policies that will </w:t>
      </w:r>
      <w:proofErr w:type="gramStart"/>
      <w:r w:rsidRPr="00AF069E">
        <w:rPr>
          <w:rStyle w:val="Emphasis"/>
        </w:rPr>
        <w:t>actually be</w:t>
      </w:r>
      <w:proofErr w:type="gramEnd"/>
      <w:r w:rsidRPr="00AF069E">
        <w:rPr>
          <w:rStyle w:val="Emphasis"/>
        </w:rPr>
        <w:t xml:space="preserve"> pursued once in office</w:t>
      </w:r>
      <w:r w:rsidRPr="00AF069E">
        <w:t>.</w:t>
      </w:r>
    </w:p>
    <w:p w:rsidRPr="00AF069E" w:rsidR="005C1D2E" w:rsidP="005C1D2E" w:rsidRDefault="005C1D2E" w14:paraId="547AC9B7" w14:textId="77777777"/>
    <w:p w:rsidRPr="00AF069E" w:rsidR="005C1D2E" w:rsidP="005C1D2E" w:rsidRDefault="005C1D2E" w14:paraId="0599452E" w14:textId="77777777">
      <w:pPr>
        <w:pStyle w:val="Heading4"/>
        <w:rPr>
          <w:u w:val="single"/>
        </w:rPr>
      </w:pPr>
      <w:r w:rsidRPr="00AF069E">
        <w:t xml:space="preserve">No retreat </w:t>
      </w:r>
      <w:proofErr w:type="gramStart"/>
      <w:r w:rsidRPr="00AF069E">
        <w:t>in the near future</w:t>
      </w:r>
      <w:proofErr w:type="gramEnd"/>
      <w:r w:rsidRPr="00AF069E">
        <w:t xml:space="preserve"> – </w:t>
      </w:r>
      <w:r w:rsidRPr="00AF069E">
        <w:rPr>
          <w:u w:val="single"/>
        </w:rPr>
        <w:t>campaign rhetoric</w:t>
      </w:r>
      <w:r w:rsidRPr="00AF069E">
        <w:t xml:space="preserve"> is just </w:t>
      </w:r>
      <w:r w:rsidRPr="00AF069E">
        <w:rPr>
          <w:u w:val="single"/>
        </w:rPr>
        <w:t>bluster</w:t>
      </w:r>
    </w:p>
    <w:p w:rsidRPr="00AF069E" w:rsidR="005C1D2E" w:rsidP="005C1D2E" w:rsidRDefault="005C1D2E" w14:paraId="63FFA510" w14:textId="57F4A721">
      <w:proofErr w:type="spellStart"/>
      <w:r w:rsidRPr="00AF069E">
        <w:rPr>
          <w:rStyle w:val="Style13ptBold"/>
        </w:rPr>
        <w:t>Zurong</w:t>
      </w:r>
      <w:proofErr w:type="spellEnd"/>
      <w:r w:rsidRPr="00AF069E">
        <w:rPr>
          <w:rStyle w:val="Style13ptBold"/>
        </w:rPr>
        <w:t xml:space="preserve"> 16 –</w:t>
      </w:r>
      <w:r w:rsidRPr="00AF069E">
        <w:t xml:space="preserve"> (Wu </w:t>
      </w:r>
      <w:proofErr w:type="spellStart"/>
      <w:r w:rsidRPr="00AF069E">
        <w:t>Zurong</w:t>
      </w:r>
      <w:proofErr w:type="spellEnd"/>
      <w:r w:rsidRPr="00AF069E">
        <w:t xml:space="preserve"> is a research fellow at the China Foundation for International Studies; 11/16/16, “No Need to Worry Too Much About Trump Uncertainty,” </w:t>
      </w:r>
      <w:r w:rsidRPr="00AF069E">
        <w:rPr>
          <w:i/>
        </w:rPr>
        <w:t>China-US Focus</w:t>
      </w:r>
      <w:r w:rsidRPr="00AF069E">
        <w:t xml:space="preserve">, </w:t>
      </w:r>
      <w:hyperlink w:history="1" r:id="rId13">
        <w:r w:rsidRPr="00AF069E">
          <w:rPr>
            <w:rStyle w:val="Hyperlink"/>
          </w:rPr>
          <w:t>http://www.chinausfocus.com/foreign-policy/no-need-to-worry-too-much-about-trump-uncertainty</w:t>
        </w:r>
      </w:hyperlink>
      <w:r w:rsidRPr="00AF069E">
        <w:t>)</w:t>
      </w:r>
    </w:p>
    <w:p w:rsidRPr="00AF069E" w:rsidR="005C1D2E" w:rsidP="005C1D2E" w:rsidRDefault="005C1D2E" w14:paraId="616C4F38" w14:textId="77777777">
      <w:pPr>
        <w:rPr>
          <w:sz w:val="16"/>
        </w:rPr>
      </w:pPr>
      <w:r w:rsidRPr="00AF069E">
        <w:rPr>
          <w:sz w:val="16"/>
        </w:rPr>
        <w:t xml:space="preserve">U.S. President-elect Donald </w:t>
      </w:r>
      <w:r w:rsidRPr="00AF069E">
        <w:rPr>
          <w:rStyle w:val="StyleUnderline"/>
        </w:rPr>
        <w:t>Trump’s fundamental policy ideology is</w:t>
      </w:r>
      <w:r w:rsidRPr="00AF069E">
        <w:rPr>
          <w:sz w:val="16"/>
        </w:rPr>
        <w:t>, as he puts it, “</w:t>
      </w:r>
      <w:r w:rsidRPr="00AF069E">
        <w:rPr>
          <w:rStyle w:val="StyleUnderline"/>
        </w:rPr>
        <w:t>America first</w:t>
      </w:r>
      <w:r w:rsidRPr="00AF069E">
        <w:rPr>
          <w:sz w:val="16"/>
        </w:rPr>
        <w:t xml:space="preserve">”. This is the starting point of Trump’s policy-making process, and there is nothing strange or uncertain about it: This is the same way every head of state of any country in the world approaches state affairs. </w:t>
      </w:r>
      <w:r w:rsidRPr="00AF069E">
        <w:rPr>
          <w:rStyle w:val="StyleUnderline"/>
        </w:rPr>
        <w:t>The Trump uncertainty comes from his campaign statements, which are</w:t>
      </w:r>
      <w:r w:rsidRPr="00AF069E">
        <w:rPr>
          <w:sz w:val="16"/>
        </w:rPr>
        <w:t xml:space="preserve"> sometimes </w:t>
      </w:r>
      <w:r w:rsidRPr="00AF069E">
        <w:rPr>
          <w:rStyle w:val="Emphasis"/>
        </w:rPr>
        <w:t>very different from U.S. traditional policies pursued by previous administrations</w:t>
      </w:r>
      <w:r w:rsidRPr="00AF069E">
        <w:rPr>
          <w:sz w:val="16"/>
        </w:rPr>
        <w:t xml:space="preserve">, or in certain cases, lack continuity or agreement, and even appear to be self-contradictory. </w:t>
      </w:r>
      <w:r w:rsidRPr="00AF069E">
        <w:rPr>
          <w:rStyle w:val="StyleUnderline"/>
        </w:rPr>
        <w:t>As people are anxious to know the Trump policy directions, they tend to take his campaign statements as the basic source materials for research and analysis</w:t>
      </w:r>
      <w:r w:rsidRPr="00AF069E">
        <w:rPr>
          <w:sz w:val="16"/>
        </w:rPr>
        <w:t xml:space="preserve">. The record shows that about 80 percent of the campaign promises made by previous winning presidential candidates became actual policy goals. But </w:t>
      </w:r>
      <w:r w:rsidRPr="00AF069E">
        <w:rPr>
          <w:rStyle w:val="Emphasis"/>
        </w:rPr>
        <w:t>Trump is totally different</w:t>
      </w:r>
      <w:r w:rsidRPr="00AF069E">
        <w:rPr>
          <w:sz w:val="16"/>
        </w:rPr>
        <w:t xml:space="preserve">, and it is very important to understand the Trump peculiarity and smartness of his campaign statements. It lies in the fact that </w:t>
      </w:r>
      <w:r w:rsidRPr="00AF069E">
        <w:rPr>
          <w:rStyle w:val="StyleUnderline"/>
        </w:rPr>
        <w:t>he made different statements to different audiences of voters, as he saw that the U.S. is so widely divided nowadays</w:t>
      </w:r>
      <w:r w:rsidRPr="00AF069E">
        <w:rPr>
          <w:sz w:val="16"/>
        </w:rPr>
        <w:t xml:space="preserve">. </w:t>
      </w:r>
      <w:r w:rsidRPr="00AF069E">
        <w:rPr>
          <w:rStyle w:val="Emphasis"/>
        </w:rPr>
        <w:t>His campaign statements were focused on winning votes, not on offering a policy roadmap for his administration</w:t>
      </w:r>
      <w:r w:rsidRPr="00AF069E">
        <w:rPr>
          <w:sz w:val="16"/>
        </w:rPr>
        <w:t xml:space="preserve">. </w:t>
      </w:r>
      <w:r w:rsidRPr="00AF069E">
        <w:rPr>
          <w:rStyle w:val="StyleUnderline"/>
        </w:rPr>
        <w:t xml:space="preserve">It could be boldly predicted that while some of his campaign promises would be fulfilled, </w:t>
      </w:r>
      <w:r w:rsidRPr="00AF069E">
        <w:rPr>
          <w:rStyle w:val="Emphasis"/>
        </w:rPr>
        <w:t>many others would remain empty talk</w:t>
      </w:r>
      <w:r w:rsidRPr="00AF069E">
        <w:rPr>
          <w:rStyle w:val="StyleUnderline"/>
        </w:rPr>
        <w:t xml:space="preserve"> or would be carried out in a vastly different manner with big difficulties</w:t>
      </w:r>
      <w:r w:rsidRPr="00AF069E">
        <w:rPr>
          <w:sz w:val="16"/>
        </w:rPr>
        <w:t xml:space="preserve">. </w:t>
      </w:r>
      <w:r w:rsidRPr="00AF069E">
        <w:rPr>
          <w:rStyle w:val="Emphasis"/>
        </w:rPr>
        <w:t>Trump is likely to become the U.S. president who carries out fewest campaign promises during his tenure of office</w:t>
      </w:r>
      <w:r w:rsidRPr="00AF069E">
        <w:rPr>
          <w:sz w:val="16"/>
        </w:rPr>
        <w:t>, though he personally would deny that.</w:t>
      </w:r>
    </w:p>
    <w:p w:rsidRPr="00AF069E" w:rsidR="005C1D2E" w:rsidP="005C1D2E" w:rsidRDefault="005C1D2E" w14:paraId="13281394" w14:textId="77777777">
      <w:pPr>
        <w:rPr>
          <w:sz w:val="16"/>
        </w:rPr>
      </w:pPr>
      <w:r w:rsidRPr="00AF069E">
        <w:rPr>
          <w:sz w:val="16"/>
        </w:rPr>
        <w:t xml:space="preserve">Trump’s “America first” principle would also encourage him to exercise restraint when he tries to abrogate or rewrite some of the existing agreements or treaties between the U.S. and others. </w:t>
      </w:r>
      <w:r w:rsidRPr="00AF069E">
        <w:rPr>
          <w:rStyle w:val="StyleUnderline"/>
        </w:rPr>
        <w:t>Although he expressed his intention in campaign statements to abrogate or rewrite U.S. agreements and treaties with others</w:t>
      </w:r>
      <w:r w:rsidRPr="00AF069E">
        <w:rPr>
          <w:sz w:val="16"/>
        </w:rPr>
        <w:t xml:space="preserve"> on trade, security, and other issues, </w:t>
      </w:r>
      <w:r w:rsidRPr="00AF069E">
        <w:rPr>
          <w:rStyle w:val="StyleUnderline"/>
        </w:rPr>
        <w:t>he has to follow legal procedures to review whether abrogation or rewriting is in the best interests of the U.S. and its people before he acts</w:t>
      </w:r>
      <w:r w:rsidRPr="00AF069E">
        <w:rPr>
          <w:sz w:val="16"/>
        </w:rPr>
        <w:t xml:space="preserve">. Moreover, the existing agreements and treaties are all very complicated, involving the interests of different groups in the U.S. Although the Republican Party has a simple majority in both House and Senate, no one can say with certainty that no Republicans in Congress would cross party lines to vote for the Democrats’ position. </w:t>
      </w:r>
      <w:proofErr w:type="spellStart"/>
      <w:r w:rsidRPr="00AF069E">
        <w:rPr>
          <w:sz w:val="16"/>
        </w:rPr>
        <w:t>Therefore</w:t>
      </w:r>
      <w:r w:rsidRPr="00AF069E">
        <w:rPr>
          <w:rFonts w:hint="eastAsia" w:ascii="MS Gothic" w:hAnsi="MS Gothic" w:eastAsia="MS Gothic" w:cs="MS Gothic"/>
          <w:sz w:val="16"/>
        </w:rPr>
        <w:t>，</w:t>
      </w:r>
      <w:r w:rsidRPr="00AF069E">
        <w:rPr>
          <w:sz w:val="16"/>
        </w:rPr>
        <w:t>no</w:t>
      </w:r>
      <w:proofErr w:type="spellEnd"/>
      <w:r w:rsidRPr="00AF069E">
        <w:rPr>
          <w:sz w:val="16"/>
        </w:rPr>
        <w:t xml:space="preserve"> abrogation or rewriting would happen overnight. It would be a long and slow process even if such abrogation or rewriting has been proved necessary.</w:t>
      </w:r>
    </w:p>
    <w:p w:rsidRPr="00AF069E" w:rsidR="005C1D2E" w:rsidP="005C1D2E" w:rsidRDefault="005C1D2E" w14:paraId="0383CE64" w14:textId="77777777">
      <w:pPr>
        <w:rPr>
          <w:sz w:val="16"/>
        </w:rPr>
      </w:pPr>
      <w:r w:rsidRPr="00AF069E">
        <w:rPr>
          <w:sz w:val="16"/>
        </w:rPr>
        <w:t xml:space="preserve">Trump’s “America first” principle will call for historic changes or transformations on both domestic and foreign policy fronts. Trump’s win comes from his firm alignment with those voters who are dissatisfied with the status quo. His supporters are eager for big changes. In the face </w:t>
      </w:r>
      <w:r w:rsidRPr="00AF069E">
        <w:rPr>
          <w:sz w:val="16"/>
        </w:rPr>
        <w:lastRenderedPageBreak/>
        <w:t xml:space="preserve">of the deep divisions among Americans on race, gender, ideology, and national identity, Trump has to rethink how he can get together all Republicans by reconciliation, and unite most American voters by taking giant convincing steps to narrow, instead of widening, the income gap between the rich and the poor; and to govern state affairs for both the grass roots and master politicians, not by the politicians alone. He also has a lot of homework to do on whether the U.S. would continue to lead the world </w:t>
      </w:r>
      <w:proofErr w:type="gramStart"/>
      <w:r w:rsidRPr="00AF069E">
        <w:rPr>
          <w:sz w:val="16"/>
        </w:rPr>
        <w:t>unilaterally, or</w:t>
      </w:r>
      <w:proofErr w:type="gramEnd"/>
      <w:r w:rsidRPr="00AF069E">
        <w:rPr>
          <w:sz w:val="16"/>
        </w:rPr>
        <w:t xml:space="preserve"> pursue so-called neo-isolationist policies to save vast resources for fixing deep-rooted domestic problems.</w:t>
      </w:r>
    </w:p>
    <w:p w:rsidRPr="00AF069E" w:rsidR="005C1D2E" w:rsidP="005C1D2E" w:rsidRDefault="005C1D2E" w14:paraId="72917996" w14:textId="77777777">
      <w:pPr>
        <w:rPr>
          <w:sz w:val="16"/>
        </w:rPr>
      </w:pPr>
      <w:r w:rsidRPr="00AF069E">
        <w:rPr>
          <w:sz w:val="16"/>
        </w:rPr>
        <w:t>The continuous widening income gap between the rich and the poor is the root cause of most, if not all, social problems under the capitalist monopoly political system. Although the economy is kept on growing at a mild pace after the international financial crisis, the income and wealth of the grass roots, and even the middle income class, have not gone up at a reasonable rate, while 5 or 10 percent of the rich people have managed to accumulate huge wealth steadily. This issue is so deep-rooted and difficult to resolve that people may doubt whether Trump and his work team have the courage and wisdom to confront the sharp challenges that any solution will require.</w:t>
      </w:r>
    </w:p>
    <w:p w:rsidRPr="00AF069E" w:rsidR="005C1D2E" w:rsidP="005C1D2E" w:rsidRDefault="005C1D2E" w14:paraId="51F27696" w14:textId="77777777">
      <w:pPr>
        <w:rPr>
          <w:sz w:val="16"/>
        </w:rPr>
      </w:pPr>
      <w:r w:rsidRPr="00AF069E">
        <w:rPr>
          <w:sz w:val="16"/>
        </w:rPr>
        <w:t xml:space="preserve">This election exposed the fact that politicians are surprisingly divorced from the grass roots. The stark urban-rural divide could tell part of the story. Hillary Clinton as a veteran politician won the support of the urban core voters, while Trump won about 75 percent of votes in the suburbs and rural areas. </w:t>
      </w:r>
      <w:proofErr w:type="gramStart"/>
      <w:r w:rsidRPr="00AF069E">
        <w:rPr>
          <w:sz w:val="16"/>
        </w:rPr>
        <w:t>It is clear that Trump’s</w:t>
      </w:r>
      <w:proofErr w:type="gramEnd"/>
      <w:r w:rsidRPr="00AF069E">
        <w:rPr>
          <w:sz w:val="16"/>
        </w:rPr>
        <w:t xml:space="preserve"> grass-roots appeal is the chief reason for his victory in the election. But now, as president-elect, he faces the daunting mission to lead the country for the grass roots with the key role still played by politicians.</w:t>
      </w:r>
    </w:p>
    <w:p w:rsidRPr="00AF069E" w:rsidR="005C1D2E" w:rsidP="005C1D2E" w:rsidRDefault="005C1D2E" w14:paraId="5DBC4583" w14:textId="77777777">
      <w:pPr>
        <w:rPr>
          <w:rStyle w:val="StyleUnderline"/>
        </w:rPr>
      </w:pPr>
      <w:r w:rsidRPr="00AF069E">
        <w:rPr>
          <w:rStyle w:val="StyleUnderline"/>
        </w:rPr>
        <w:t>His intended reduction of expenditure in international activities</w:t>
      </w:r>
      <w:r w:rsidRPr="00AF069E">
        <w:rPr>
          <w:sz w:val="16"/>
        </w:rPr>
        <w:t xml:space="preserve"> as </w:t>
      </w:r>
      <w:proofErr w:type="spellStart"/>
      <w:r w:rsidRPr="00AF069E">
        <w:rPr>
          <w:sz w:val="16"/>
        </w:rPr>
        <w:t>as</w:t>
      </w:r>
      <w:proofErr w:type="spellEnd"/>
      <w:r w:rsidRPr="00AF069E">
        <w:rPr>
          <w:sz w:val="16"/>
        </w:rPr>
        <w:t xml:space="preserve"> he suggested during the campaign </w:t>
      </w:r>
      <w:r w:rsidRPr="00AF069E">
        <w:rPr>
          <w:rStyle w:val="StyleUnderline"/>
        </w:rPr>
        <w:t>has aroused concerns from</w:t>
      </w:r>
      <w:r w:rsidRPr="00AF069E">
        <w:rPr>
          <w:sz w:val="16"/>
        </w:rPr>
        <w:t xml:space="preserve"> many </w:t>
      </w:r>
      <w:r w:rsidRPr="00AF069E">
        <w:rPr>
          <w:rStyle w:val="StyleUnderline"/>
        </w:rPr>
        <w:t>allies</w:t>
      </w:r>
      <w:r w:rsidRPr="00AF069E">
        <w:rPr>
          <w:sz w:val="16"/>
        </w:rPr>
        <w:t xml:space="preserve"> and partners. To what extent a reduction of its foreign affairs budget is in the best interests of the U.S. is another big question Trump </w:t>
      </w:r>
      <w:proofErr w:type="gramStart"/>
      <w:r w:rsidRPr="00AF069E">
        <w:rPr>
          <w:sz w:val="16"/>
        </w:rPr>
        <w:t>has to</w:t>
      </w:r>
      <w:proofErr w:type="gramEnd"/>
      <w:r w:rsidRPr="00AF069E">
        <w:rPr>
          <w:sz w:val="16"/>
        </w:rPr>
        <w:t xml:space="preserve"> confront. To save some resources from international activities for domestic use may be Trump’s chief consideration. So, quick expansion of U.S. role in international affairs doesn’t look likely </w:t>
      </w:r>
      <w:proofErr w:type="gramStart"/>
      <w:r w:rsidRPr="00AF069E">
        <w:rPr>
          <w:sz w:val="16"/>
        </w:rPr>
        <w:t>in the near future</w:t>
      </w:r>
      <w:proofErr w:type="gramEnd"/>
      <w:r w:rsidRPr="00AF069E">
        <w:rPr>
          <w:sz w:val="16"/>
        </w:rPr>
        <w:t xml:space="preserve">. But </w:t>
      </w:r>
      <w:r w:rsidRPr="00AF069E">
        <w:rPr>
          <w:rStyle w:val="Emphasis"/>
        </w:rPr>
        <w:t>remarkable shrinkage in U.S. diplomatic and military activities in the world will not happen very soon</w:t>
      </w:r>
      <w:r w:rsidRPr="00AF069E">
        <w:rPr>
          <w:sz w:val="16"/>
        </w:rPr>
        <w:t xml:space="preserve"> either. At this point, </w:t>
      </w:r>
      <w:r w:rsidRPr="00AF069E">
        <w:rPr>
          <w:rStyle w:val="StyleUnderline"/>
        </w:rPr>
        <w:t xml:space="preserve">Trump’s foreign policy is still taking shape.  </w:t>
      </w:r>
    </w:p>
    <w:p w:rsidRPr="00AF069E" w:rsidR="005C1D2E" w:rsidP="005C1D2E" w:rsidRDefault="005C1D2E" w14:paraId="1AC39772" w14:textId="77777777"/>
    <w:p w:rsidRPr="00AF069E" w:rsidR="005C1D2E" w:rsidP="005C1D2E" w:rsidRDefault="005C1D2E" w14:paraId="5C95B69F" w14:textId="77777777"/>
    <w:p w:rsidRPr="00AF069E" w:rsidR="005C1D2E" w:rsidP="005C1D2E" w:rsidRDefault="005C1D2E" w14:paraId="768BD32A" w14:textId="77777777">
      <w:pPr>
        <w:pStyle w:val="Heading4"/>
      </w:pPr>
      <w:r w:rsidRPr="00AF069E">
        <w:t xml:space="preserve">Trump’s </w:t>
      </w:r>
      <w:r w:rsidRPr="00AF069E">
        <w:rPr>
          <w:u w:val="single"/>
        </w:rPr>
        <w:t>building up the military</w:t>
      </w:r>
      <w:r w:rsidRPr="00AF069E">
        <w:t xml:space="preserve"> to reassure our Asian allies</w:t>
      </w:r>
    </w:p>
    <w:p w:rsidRPr="00AF069E" w:rsidR="005C1D2E" w:rsidP="005C1D2E" w:rsidRDefault="005C1D2E" w14:paraId="6D30F78E" w14:textId="28AC5BAD">
      <w:r w:rsidRPr="00AF069E">
        <w:rPr>
          <w:rStyle w:val="Style13ptBold"/>
        </w:rPr>
        <w:t>Blumenthal 16 –</w:t>
      </w:r>
      <w:r w:rsidRPr="00AF069E">
        <w:t xml:space="preserve"> (Dan Blumenthal is the director of Asian Studies at the American Enterprise Institute, where he focuses on East Asian security issues and Sino-American relations; 11/14/16, “How Trump and Abe can have a successful first meeting,” </w:t>
      </w:r>
      <w:r w:rsidRPr="00AF069E">
        <w:rPr>
          <w:i/>
        </w:rPr>
        <w:t>American Enterprise Institute</w:t>
      </w:r>
      <w:r w:rsidRPr="00AF069E">
        <w:t xml:space="preserve">, </w:t>
      </w:r>
      <w:hyperlink w:history="1" r:id="rId14">
        <w:r w:rsidRPr="00AF069E">
          <w:rPr>
            <w:rStyle w:val="Hyperlink"/>
          </w:rPr>
          <w:t>http://www.aei.org/publication/how-trump-and-abe-can-have-a-successful-first-meeting/</w:t>
        </w:r>
      </w:hyperlink>
      <w:r w:rsidRPr="00AF069E">
        <w:t>)</w:t>
      </w:r>
    </w:p>
    <w:p w:rsidRPr="00AF069E" w:rsidR="005C1D2E" w:rsidP="005C1D2E" w:rsidRDefault="005C1D2E" w14:paraId="0A95E1D3" w14:textId="77777777">
      <w:pPr>
        <w:rPr>
          <w:rStyle w:val="Emphasis"/>
        </w:rPr>
      </w:pPr>
      <w:r w:rsidRPr="00AF069E">
        <w:rPr>
          <w:sz w:val="16"/>
        </w:rPr>
        <w:t xml:space="preserve">In a speech early </w:t>
      </w:r>
      <w:r w:rsidRPr="00AF069E">
        <w:rPr>
          <w:rStyle w:val="StyleUnderline"/>
        </w:rPr>
        <w:t>this fall, Trump promised to build an active-duty Army of 540,000 soldiers from its current level of 475,000, and to expand the Marine Corps</w:t>
      </w:r>
      <w:r w:rsidRPr="00AF069E">
        <w:rPr>
          <w:sz w:val="16"/>
        </w:rPr>
        <w:t xml:space="preserve"> from 23 to 36 battalions, </w:t>
      </w:r>
      <w:r w:rsidRPr="00AF069E">
        <w:rPr>
          <w:rStyle w:val="StyleUnderline"/>
        </w:rPr>
        <w:t>the Navy</w:t>
      </w:r>
      <w:r w:rsidRPr="00AF069E">
        <w:rPr>
          <w:sz w:val="16"/>
        </w:rPr>
        <w:t xml:space="preserve"> from 276 to 350 ships, </w:t>
      </w:r>
      <w:r w:rsidRPr="00AF069E">
        <w:rPr>
          <w:rStyle w:val="StyleUnderline"/>
        </w:rPr>
        <w:t>and the Air Force</w:t>
      </w:r>
      <w:r w:rsidRPr="00AF069E">
        <w:rPr>
          <w:sz w:val="16"/>
        </w:rPr>
        <w:t xml:space="preserve"> from 1,100 to 1,200 tactical aircraft. </w:t>
      </w:r>
      <w:r w:rsidRPr="00AF069E">
        <w:rPr>
          <w:rStyle w:val="StyleUnderline"/>
        </w:rPr>
        <w:t>He also heavily emphasized ballistic missile defenses and committed to modernizing US nuclear forces. Following through</w:t>
      </w:r>
      <w:r w:rsidRPr="00AF069E">
        <w:rPr>
          <w:sz w:val="16"/>
        </w:rPr>
        <w:t xml:space="preserve"> on </w:t>
      </w:r>
      <w:r w:rsidRPr="00AF069E">
        <w:rPr>
          <w:rStyle w:val="StyleUnderline"/>
        </w:rPr>
        <w:t>this</w:t>
      </w:r>
      <w:r w:rsidRPr="00AF069E">
        <w:rPr>
          <w:sz w:val="16"/>
        </w:rPr>
        <w:t xml:space="preserve"> plan </w:t>
      </w:r>
      <w:r w:rsidRPr="00AF069E">
        <w:rPr>
          <w:rStyle w:val="Emphasis"/>
        </w:rPr>
        <w:t>would be a major signal to Asian allies that the US has the strength to defend them and to deter Chinese and North Korean aggression.</w:t>
      </w:r>
    </w:p>
    <w:p w:rsidRPr="00AF069E" w:rsidR="005C1D2E" w:rsidP="005C1D2E" w:rsidRDefault="005C1D2E" w14:paraId="33050A09" w14:textId="77777777">
      <w:pPr>
        <w:rPr>
          <w:sz w:val="16"/>
        </w:rPr>
      </w:pPr>
      <w:r w:rsidRPr="00AF069E">
        <w:rPr>
          <w:rStyle w:val="StyleUnderline"/>
        </w:rPr>
        <w:t>This is</w:t>
      </w:r>
      <w:r w:rsidRPr="00AF069E">
        <w:rPr>
          <w:sz w:val="16"/>
        </w:rPr>
        <w:t xml:space="preserve"> particularly </w:t>
      </w:r>
      <w:r w:rsidRPr="00AF069E">
        <w:rPr>
          <w:rStyle w:val="StyleUnderline"/>
        </w:rPr>
        <w:t>true given that</w:t>
      </w:r>
      <w:r w:rsidRPr="00AF069E">
        <w:rPr>
          <w:sz w:val="16"/>
        </w:rPr>
        <w:t xml:space="preserve"> the </w:t>
      </w:r>
      <w:r w:rsidRPr="00AF069E">
        <w:rPr>
          <w:rStyle w:val="StyleUnderline"/>
        </w:rPr>
        <w:t>Obama</w:t>
      </w:r>
      <w:r w:rsidRPr="00AF069E">
        <w:rPr>
          <w:sz w:val="16"/>
        </w:rPr>
        <w:t xml:space="preserve"> administration </w:t>
      </w:r>
      <w:r w:rsidRPr="00AF069E">
        <w:rPr>
          <w:rStyle w:val="StyleUnderline"/>
        </w:rPr>
        <w:t>has under-resourced its own “pivot” to Asia</w:t>
      </w:r>
      <w:r w:rsidRPr="00AF069E">
        <w:rPr>
          <w:sz w:val="16"/>
        </w:rPr>
        <w:t xml:space="preserve">. </w:t>
      </w:r>
      <w:r w:rsidRPr="00AF069E">
        <w:rPr>
          <w:rStyle w:val="StyleUnderline"/>
        </w:rPr>
        <w:t>The net effect of the President’s defense budget reductions has been to minimize the US military’s ability to undertake</w:t>
      </w:r>
      <w:r w:rsidRPr="00AF069E">
        <w:rPr>
          <w:sz w:val="16"/>
        </w:rPr>
        <w:t xml:space="preserve"> many of </w:t>
      </w:r>
      <w:r w:rsidRPr="00AF069E">
        <w:rPr>
          <w:rStyle w:val="StyleUnderline"/>
        </w:rPr>
        <w:t>the</w:t>
      </w:r>
      <w:r w:rsidRPr="00AF069E">
        <w:rPr>
          <w:sz w:val="16"/>
        </w:rPr>
        <w:t xml:space="preserve"> presence and </w:t>
      </w:r>
      <w:r w:rsidRPr="00AF069E">
        <w:rPr>
          <w:rStyle w:val="StyleUnderline"/>
        </w:rPr>
        <w:t>deterrence missions it has been tasked with in the Pacific</w:t>
      </w:r>
      <w:r w:rsidRPr="00AF069E">
        <w:rPr>
          <w:sz w:val="16"/>
        </w:rPr>
        <w:t>. This situation has been made worse by the intensified combat operations in the Middle East. Pacific and Central Commands are facing a zero-sum struggle over diminishing resources, while both have been asked to do more.</w:t>
      </w:r>
    </w:p>
    <w:p w:rsidRPr="00AF069E" w:rsidR="005C1D2E" w:rsidP="005C1D2E" w:rsidRDefault="005C1D2E" w14:paraId="635EBF74" w14:textId="77777777">
      <w:pPr>
        <w:rPr>
          <w:rStyle w:val="Emphasis"/>
        </w:rPr>
      </w:pPr>
      <w:r w:rsidRPr="00AF069E">
        <w:rPr>
          <w:rStyle w:val="StyleUnderline"/>
        </w:rPr>
        <w:lastRenderedPageBreak/>
        <w:t xml:space="preserve">A defense program of the kind Mr. Trump has suggested </w:t>
      </w:r>
      <w:r w:rsidRPr="00AF069E">
        <w:rPr>
          <w:rStyle w:val="Emphasis"/>
        </w:rPr>
        <w:t>would leave our allies more reassured about US commitment</w:t>
      </w:r>
      <w:r w:rsidRPr="00AF069E">
        <w:rPr>
          <w:rStyle w:val="StyleUnderline"/>
        </w:rPr>
        <w:t xml:space="preserve"> to its security obligations </w:t>
      </w:r>
      <w:r w:rsidRPr="00AF069E">
        <w:rPr>
          <w:rStyle w:val="Emphasis"/>
        </w:rPr>
        <w:t>than they have been in decades.</w:t>
      </w:r>
    </w:p>
    <w:p w:rsidRPr="00AF069E" w:rsidR="006007E2" w:rsidP="002679D7" w:rsidRDefault="006007E2" w14:paraId="3CA99B66" w14:textId="6AF739AF">
      <w:pPr>
        <w:pStyle w:val="Heading3"/>
      </w:pPr>
      <w:r w:rsidRPr="00AF069E">
        <w:lastRenderedPageBreak/>
        <w:t>2NC – Trump Reassurance – Japan</w:t>
      </w:r>
    </w:p>
    <w:p w:rsidRPr="00AF069E" w:rsidR="006007E2" w:rsidP="006007E2" w:rsidRDefault="006007E2" w14:paraId="296CDB39" w14:textId="77777777"/>
    <w:p w:rsidRPr="00AF069E" w:rsidR="006007E2" w:rsidP="006007E2" w:rsidRDefault="006007E2" w14:paraId="2EE3523B" w14:textId="77777777">
      <w:pPr>
        <w:pStyle w:val="Heading4"/>
      </w:pPr>
      <w:r w:rsidRPr="00AF069E">
        <w:t xml:space="preserve">Japan catering to Trump’s ego to preserve US-Japan </w:t>
      </w:r>
      <w:proofErr w:type="gramStart"/>
      <w:r w:rsidRPr="00AF069E">
        <w:t>alliance</w:t>
      </w:r>
      <w:proofErr w:type="gramEnd"/>
      <w:r w:rsidRPr="00AF069E">
        <w:t xml:space="preserve"> but Japan has anxiety over the alliance’s fragility and is prepared to expand militarily if needed</w:t>
      </w:r>
    </w:p>
    <w:p w:rsidRPr="00AF069E" w:rsidR="006007E2" w:rsidP="006007E2" w:rsidRDefault="006007E2" w14:paraId="61D6774D" w14:textId="77777777">
      <w:r w:rsidRPr="00AF069E">
        <w:rPr>
          <w:rStyle w:val="Style13ptBold"/>
        </w:rPr>
        <w:t>Crowley 5/24</w:t>
      </w:r>
      <w:r w:rsidRPr="00AF069E">
        <w:t xml:space="preserve"> (Michael, White House and national security editor for Politico, 2019, “‘Absolutely Unprecedented’: Why Japan’s Leader Tries So Hard to Court Trump”, </w:t>
      </w:r>
      <w:hyperlink w:history="1" r:id="rId15">
        <w:r w:rsidRPr="00AF069E">
          <w:rPr>
            <w:rStyle w:val="Hyperlink"/>
          </w:rPr>
          <w:t>https://www.politico.com/magazine/story/2019/05/24/shinzo-abe-trump-japan-226985</w:t>
        </w:r>
      </w:hyperlink>
      <w:r w:rsidRPr="00AF069E">
        <w:t>, Aly M)</w:t>
      </w:r>
    </w:p>
    <w:p w:rsidRPr="00AF069E" w:rsidR="006007E2" w:rsidP="006007E2" w:rsidRDefault="006007E2" w14:paraId="7BABA4F4" w14:textId="77777777">
      <w:pPr>
        <w:rPr>
          <w:rStyle w:val="StyleUnderline"/>
        </w:rPr>
      </w:pPr>
      <w:r w:rsidRPr="00AF069E">
        <w:rPr>
          <w:rStyle w:val="StyleUnderline"/>
        </w:rPr>
        <w:t>Trump had not yet been inaugurated when Abe hopped on a plane, uninvited, to meet with the president-elect at Trump Tower. Since then, Abe has golfed with Trump three times; visited Mar-a-Lago twice; gifted him a golf club worth nearly $3,800; dropped in on First Lady Melania Trump’s birthday dinner; and even, according to Trump himself, nominated Trump for a Nobel Prize. The two leaders have had 10 personal meetings and spoken 30 other times. “That is absolutely unprecedented,” says a senior Trump administration official. Speaking to reporters on Thursday, Trump boasted that Abe had assured him of his state visit: “I am the guest, meaning the United States is the guest, but Prime Minister Abe said to me, very specifically, ‘You are the guest of honor. There’s only one guest of honor.’”</w:t>
      </w:r>
      <w:r w:rsidRPr="00AF069E">
        <w:rPr>
          <w:rStyle w:val="StyleUnderline"/>
        </w:rPr>
        <w:br/>
      </w:r>
      <w:r w:rsidRPr="00AF069E">
        <w:rPr>
          <w:rStyle w:val="StyleUnderline"/>
        </w:rPr>
        <w:t>The Japanese media has taken copious note of the camaraderie.</w:t>
      </w:r>
      <w:r w:rsidRPr="00AF069E">
        <w:rPr>
          <w:sz w:val="16"/>
        </w:rPr>
        <w:t xml:space="preserve"> A Friday article in the Japan Times noted that on his last trip to Washington, Abe “was even offered the use of Trump’s personal restroom in the White House.”</w:t>
      </w:r>
      <w:r w:rsidRPr="00AF069E">
        <w:rPr>
          <w:sz w:val="16"/>
        </w:rPr>
        <w:br/>
      </w:r>
      <w:r w:rsidRPr="00AF069E">
        <w:rPr>
          <w:sz w:val="16"/>
        </w:rPr>
        <w:t xml:space="preserve">Abe no doubt appreciates the bathroom privileges. </w:t>
      </w:r>
      <w:r w:rsidRPr="00AF069E">
        <w:rPr>
          <w:rStyle w:val="StyleUnderline"/>
        </w:rPr>
        <w:t>But his relentless courtship of Trump seems—to say the least—off-brand for a leader who came to power by presenting himself as a resolute nationalist, retailing a vision of a strong Japan more than any leader in decades.</w:t>
      </w:r>
      <w:r w:rsidRPr="00AF069E">
        <w:rPr>
          <w:sz w:val="16"/>
        </w:rPr>
        <w:t xml:space="preserve"> Prostrating himself before Trump has put him in an awkward position. Trump is personally unpopular in Japan, and even apart from that, no one likes to see Japan’s prime minister bend his behavior, or travel schedule, around other leaders. “The Japanese public does not like our leader to entertain another country’s leader,” said Koji Murata, a professor of political science at Doshisha University in Kyoto.</w:t>
      </w:r>
      <w:r w:rsidRPr="00AF069E">
        <w:rPr>
          <w:sz w:val="16"/>
        </w:rPr>
        <w:br/>
      </w:r>
      <w:r w:rsidRPr="00AF069E">
        <w:rPr>
          <w:sz w:val="16"/>
        </w:rPr>
        <w:t xml:space="preserve">So why the desperate overtures to the U.S. president? </w:t>
      </w:r>
      <w:r w:rsidRPr="00AF069E">
        <w:rPr>
          <w:rStyle w:val="Emphasis"/>
        </w:rPr>
        <w:t>To understand Abe’s surprising relationship to Trump is to understand the deep insecurity that has developed in Japan in recent years.</w:t>
      </w:r>
      <w:r w:rsidRPr="00AF069E">
        <w:rPr>
          <w:rStyle w:val="StyleUnderline"/>
        </w:rPr>
        <w:t xml:space="preserve"> With its once-powerhouse economy long-stagnant, the world-historical rise of China, which Japan’s imperial army badly abused during the war, has stoked deep alarm. North Korea continues to develop nuclear weapons and missiles capable of delivering them to Japan—and relations with South Korea, the regional power best positioned to help Tokyo counterbalance these threats, are at their lowest point in many years. Even Russia harasses Japanese airspace as part of a dispute over contested northern islands.</w:t>
      </w:r>
      <w:r w:rsidRPr="00AF069E">
        <w:rPr>
          <w:rStyle w:val="StyleUnderline"/>
        </w:rPr>
        <w:br/>
      </w:r>
      <w:r w:rsidRPr="00AF069E">
        <w:rPr>
          <w:rStyle w:val="Emphasis"/>
        </w:rPr>
        <w:t>Trump has only made this situation more precarious for Abe and his compatriots.</w:t>
      </w:r>
      <w:r w:rsidRPr="00AF069E">
        <w:rPr>
          <w:rStyle w:val="StyleUnderline"/>
        </w:rPr>
        <w:t xml:space="preserve"> With its pacifist constitution and a military far smaller than its status as the world’s third-largest economy would imply, </w:t>
      </w:r>
      <w:r w:rsidRPr="00AF069E">
        <w:rPr>
          <w:rStyle w:val="Emphasis"/>
        </w:rPr>
        <w:t>Japan needs America’s protection—and finds itself staring across the Pacific at an erratic partner easily dismissive of longtime global commitments. The fear that the U.S.-Japan alliance could be in jeopardy was one I heard from numerous government officials and academics</w:t>
      </w:r>
      <w:r w:rsidRPr="00AF069E">
        <w:rPr>
          <w:rStyle w:val="StyleUnderline"/>
        </w:rPr>
        <w:t xml:space="preserve"> I met during a weeklong visit to Japan earlier this year. And, they say, Abe will do what he must to maintain it, whatever </w:t>
      </w:r>
      <w:r w:rsidRPr="00AF069E">
        <w:rPr>
          <w:rStyle w:val="StyleUnderline"/>
        </w:rPr>
        <w:lastRenderedPageBreak/>
        <w:t>the cost to his personal pride.</w:t>
      </w:r>
      <w:r w:rsidRPr="00AF069E">
        <w:rPr>
          <w:sz w:val="16"/>
        </w:rPr>
        <w:br/>
      </w:r>
      <w:r w:rsidRPr="00AF069E">
        <w:rPr>
          <w:sz w:val="16"/>
        </w:rPr>
        <w:t>“People in Japan understand that Mr. Trump is quite unpredictable, and that we need to treat him in a different way,” said Murata.</w:t>
      </w:r>
      <w:r w:rsidRPr="00AF069E">
        <w:rPr>
          <w:sz w:val="16"/>
        </w:rPr>
        <w:br/>
      </w:r>
      <w:r w:rsidRPr="00AF069E">
        <w:rPr>
          <w:rStyle w:val="StyleUnderline"/>
        </w:rPr>
        <w:t>“They need the relationship for their own protection,” adds Jeffrey Prescott, a former Obama White House national security council aide who served as senior Asia adviser to former Vice President Joe Biden. “They’re worried about being caught out in the cold.”</w:t>
      </w:r>
      <w:r w:rsidRPr="00AF069E">
        <w:rPr>
          <w:rStyle w:val="StyleUnderline"/>
        </w:rPr>
        <w:br/>
      </w:r>
      <w:r w:rsidRPr="00AF069E">
        <w:rPr>
          <w:sz w:val="16"/>
        </w:rPr>
        <w:t>When Abe visited the U.S. last year, Trump startled him with a blunt historical reference: “I remember Pearl Harbor,” Trump cracked, reportedly launching into a complaint about Japan’s economic policies. However impolitic his remark may have been, Trump is right to think that World War II continues to rule America’s relationship with Japan. But a more defining moment than the 1941 surprise attack on America’s Pacific fleet is what happened four years later in Hiroshima, when the U.S. punctuated the final days of the war by dropping an atomic bomb on the city, raising ground temperatures nearby to 5,000 degrees and instantly killing up to 80,000 people.</w:t>
      </w:r>
      <w:r w:rsidRPr="00AF069E">
        <w:rPr>
          <w:sz w:val="16"/>
        </w:rPr>
        <w:br/>
      </w:r>
      <w:r w:rsidRPr="00AF069E">
        <w:rPr>
          <w:sz w:val="16"/>
        </w:rPr>
        <w:t xml:space="preserve">Today, the modest port city, also known for baseball and its symphony orchestra, has become a living monument to the horror of war, and also a place to contemplate the oddity of Japan’s continued dependency on the country that crushed it in anger nearly 75 years ago. Nine days after the blast, and after the U.S. dropped another atomic bomb, this time on Nagasaki, Emperor Hirohito—whose grandson, Naruhito, Trump will visit in Tokyo on Monday—announced his country’s unconditional surrender to America. </w:t>
      </w:r>
      <w:proofErr w:type="gramStart"/>
      <w:r w:rsidRPr="00AF069E">
        <w:rPr>
          <w:sz w:val="16"/>
        </w:rPr>
        <w:t>Thus</w:t>
      </w:r>
      <w:proofErr w:type="gramEnd"/>
      <w:r w:rsidRPr="00AF069E">
        <w:rPr>
          <w:sz w:val="16"/>
        </w:rPr>
        <w:t xml:space="preserve"> began a long and fraught dependency that continues to this day.</w:t>
      </w:r>
      <w:r w:rsidRPr="00AF069E">
        <w:rPr>
          <w:sz w:val="16"/>
        </w:rPr>
        <w:br/>
      </w:r>
      <w:r w:rsidRPr="00AF069E">
        <w:rPr>
          <w:sz w:val="16"/>
        </w:rPr>
        <w:t>It was an incredible twist of history when the conquered nation, emerging from a fascist nightmare, actually welcomed its new occupiers after the war. “The Americans arrived anticipating, many of them, a traumatic confrontation with fanatical emperor worshippers. They were accosted instead by women who called ‘</w:t>
      </w:r>
      <w:proofErr w:type="spellStart"/>
      <w:r w:rsidRPr="00AF069E">
        <w:rPr>
          <w:sz w:val="16"/>
        </w:rPr>
        <w:t>yoo</w:t>
      </w:r>
      <w:proofErr w:type="spellEnd"/>
      <w:r w:rsidRPr="00AF069E">
        <w:rPr>
          <w:sz w:val="16"/>
        </w:rPr>
        <w:t xml:space="preserve"> </w:t>
      </w:r>
      <w:proofErr w:type="spellStart"/>
      <w:r w:rsidRPr="00AF069E">
        <w:rPr>
          <w:sz w:val="16"/>
        </w:rPr>
        <w:t>hoo</w:t>
      </w:r>
      <w:proofErr w:type="spellEnd"/>
      <w:r w:rsidRPr="00AF069E">
        <w:rPr>
          <w:sz w:val="16"/>
        </w:rPr>
        <w:t xml:space="preserve">’ to the first troops landing on the beaches in full battle gear, and men who bowed and asked what their conquerors wished,” writes John W. Dower in his Pulitzer Prize-wining history of postwar Japan, Embracing Defeat. William Manchester’s epic biography of Douglas MacArthur recounts the moment one of the general’s aides first stepped off a plane in a freshly-defeated Japan, which </w:t>
      </w:r>
      <w:proofErr w:type="spellStart"/>
      <w:r w:rsidRPr="00AF069E">
        <w:rPr>
          <w:sz w:val="16"/>
        </w:rPr>
        <w:t>MacArther</w:t>
      </w:r>
      <w:proofErr w:type="spellEnd"/>
      <w:r w:rsidRPr="00AF069E">
        <w:rPr>
          <w:sz w:val="16"/>
        </w:rPr>
        <w:t xml:space="preserve"> was tasked with running and rebuilding after the war: “Instantly, a mob of howling Japanese headed for him. He was reaching for his weapon when they braked to a halt, bowed, smiled, and offered him a cup of orangeade.”</w:t>
      </w:r>
      <w:r w:rsidRPr="00AF069E">
        <w:rPr>
          <w:sz w:val="16"/>
        </w:rPr>
        <w:br/>
      </w:r>
      <w:r w:rsidRPr="00AF069E">
        <w:rPr>
          <w:sz w:val="16"/>
        </w:rPr>
        <w:t xml:space="preserve">Those events occurred a few months before Trump was born, so he does not actually “remember” any of them. </w:t>
      </w:r>
      <w:r w:rsidRPr="00AF069E">
        <w:rPr>
          <w:rStyle w:val="StyleUnderline"/>
        </w:rPr>
        <w:t>But even though Japan has been remade since, it remains conspicuously eager to please American leaders. In large measure that is because Japan cannot properly defend itself.</w:t>
      </w:r>
      <w:r w:rsidRPr="00AF069E">
        <w:rPr>
          <w:sz w:val="16"/>
        </w:rPr>
        <w:t xml:space="preserve"> After World War II, Japan was demilitarized to prevent a repeat of the fascist militarism that led to its brutal conquest of much of East Asia. The U.S. oversaw the adoption of a peace constitution prohibiting a standing military—Japan technically maintains modest “self-defense forces”—and declaring that its people “forever renounce war” and “the threat or use of force as a means of settling disputes.” And in the only country to experience an atomic attack, nuclear weapons have been out of the question. Conveniently, the U.S. was happy to station troops in the country as a way of projecting power into the Asia-Pacific region, first as a check against the Soviet Union and more recently against China. America has also explicitly covered Japan with its “nuclear umbrella,” shielding it from attack with the ultimate form of deterrence.</w:t>
      </w:r>
      <w:r w:rsidRPr="00AF069E">
        <w:rPr>
          <w:sz w:val="16"/>
        </w:rPr>
        <w:br/>
      </w:r>
      <w:r w:rsidRPr="00AF069E">
        <w:rPr>
          <w:sz w:val="16"/>
        </w:rPr>
        <w:t xml:space="preserve">For several decades, the arrangement made sense for a Japan that faced few credible military threats. </w:t>
      </w:r>
      <w:r w:rsidRPr="00AF069E">
        <w:rPr>
          <w:rStyle w:val="StyleUnderline"/>
        </w:rPr>
        <w:t>But the 21st century has changed past assumptions with startling speed. China’s explosion of growth has led to alarming new territorial claims; Tokyo’s historic rival, which Japan raped and pillaged in the 1930s and 1940s, now has a defense budget about 10 times larger than Japan’s. Meanwhile, North Korea, whose state media has branded Abe an “Asian Hitler” has developed a large nuclear arsenal and ever-more sophisticated missiles, which it sometimes fires over Japan’s territory.</w:t>
      </w:r>
      <w:r w:rsidRPr="00AF069E">
        <w:rPr>
          <w:rStyle w:val="StyleUnderline"/>
        </w:rPr>
        <w:br/>
      </w:r>
      <w:r w:rsidRPr="00AF069E">
        <w:rPr>
          <w:rStyle w:val="StyleUnderline"/>
        </w:rPr>
        <w:t>Japan’s relations with South Korea, an important political and economic power, are also at what regional experts call a 50-year low, poisoned by an ongoing dispute over what Japan owes to forced laborers and so-called “comfort women” during its wartime occupation of the Korean peninsula. Japan was scandalized in February when a South Korean legislator referred to Japan’s then-emperor, since succeeded by Naruhito, as the son of a war criminal. (One long-term nightmare here: a unified, hostile Korea.) Even relations with Russia are tense, also thanks to the legacy of World War II, in the form of a territorial dispute over remote islands most of the world has never heard of; a Japanese legislator was recently expelled from the country’s Diet after suggesting (albeit drunkenly) that war with Russia might be necessary to reclaim them.</w:t>
      </w:r>
      <w:r w:rsidRPr="00AF069E">
        <w:rPr>
          <w:rStyle w:val="StyleUnderline"/>
        </w:rPr>
        <w:br/>
      </w:r>
      <w:r w:rsidRPr="00AF069E">
        <w:rPr>
          <w:rStyle w:val="StyleUnderline"/>
        </w:rPr>
        <w:t xml:space="preserve">In sum, Japan looks around and sees enemies and rivals that recall brutal Japanese </w:t>
      </w:r>
      <w:r w:rsidRPr="00AF069E">
        <w:rPr>
          <w:rStyle w:val="StyleUnderline"/>
        </w:rPr>
        <w:lastRenderedPageBreak/>
        <w:t>occupation, and too few close friends.</w:t>
      </w:r>
      <w:r w:rsidRPr="00AF069E">
        <w:rPr>
          <w:rStyle w:val="Emphasis"/>
        </w:rPr>
        <w:t xml:space="preserve"> That leaves it as dependent on the U.S. as it has been in years.</w:t>
      </w:r>
      <w:r w:rsidRPr="00AF069E">
        <w:rPr>
          <w:rStyle w:val="Emphasis"/>
        </w:rPr>
        <w:br/>
      </w:r>
      <w:r w:rsidRPr="00AF069E">
        <w:rPr>
          <w:rStyle w:val="StyleUnderline"/>
        </w:rPr>
        <w:t>At the same time, it is as worried as it’s ever been about whether America can be relied upon. In the Trump era, the U.S. has become inscrutable, unpredictable and potentially unreliable.</w:t>
      </w:r>
      <w:r w:rsidRPr="00AF069E">
        <w:rPr>
          <w:rStyle w:val="StyleUnderline"/>
        </w:rPr>
        <w:br/>
      </w:r>
      <w:r w:rsidRPr="00AF069E">
        <w:rPr>
          <w:sz w:val="16"/>
        </w:rPr>
        <w:t xml:space="preserve">People here are keenly aware of Trump’s complaints about the cost of American bases overseas and his questions about long-standing alliances. </w:t>
      </w:r>
      <w:r w:rsidRPr="00AF069E">
        <w:rPr>
          <w:rStyle w:val="StyleUnderline"/>
        </w:rPr>
        <w:t xml:space="preserve">“We’re basically protecting Japan,” Trump said as a candidate. “If we’re attacked, they do not have to come to our defense. If they’re attacked, we </w:t>
      </w:r>
      <w:proofErr w:type="gramStart"/>
      <w:r w:rsidRPr="00AF069E">
        <w:rPr>
          <w:rStyle w:val="StyleUnderline"/>
        </w:rPr>
        <w:t>have to</w:t>
      </w:r>
      <w:proofErr w:type="gramEnd"/>
      <w:r w:rsidRPr="00AF069E">
        <w:rPr>
          <w:rStyle w:val="StyleUnderline"/>
        </w:rPr>
        <w:t xml:space="preserve"> come totally to their defense. And … that’s a real problem.” Trump hasn’t spoken that way in a while, but Japanese officials have watched his continued skepticism about the costs and mission of the NATO alliance, and ongoing complaints about the expense of maintaining U.S. troops in South Korea, with great unease. In meetings with diplomats and military strategists, most of whom would only speak off the record, I was told repeatedly that</w:t>
      </w:r>
      <w:r w:rsidRPr="00AF069E">
        <w:rPr>
          <w:rStyle w:val="Emphasis"/>
        </w:rPr>
        <w:t xml:space="preserve"> a scaled back U.S. presence in Asia, perhaps as a concession in a nuclear deal with North Korea, would be a “disaster” or “nightmare.”</w:t>
      </w:r>
      <w:r w:rsidRPr="00AF069E">
        <w:rPr>
          <w:sz w:val="16"/>
        </w:rPr>
        <w:t xml:space="preserve"> Never mind the 50,000 troops now stationed in Japan itself.</w:t>
      </w:r>
      <w:r w:rsidRPr="00AF069E">
        <w:rPr>
          <w:sz w:val="16"/>
        </w:rPr>
        <w:br/>
      </w:r>
      <w:r w:rsidRPr="00AF069E">
        <w:rPr>
          <w:sz w:val="16"/>
        </w:rPr>
        <w:t xml:space="preserve">Japan isn’t totally defenseless without its American military bodyguard. </w:t>
      </w:r>
      <w:r w:rsidRPr="00AF069E">
        <w:rPr>
          <w:rStyle w:val="StyleUnderline"/>
        </w:rPr>
        <w:t>Thanks to China’s muscle-flexing, the passage of time and Abe’s nationalistic leadership, Japan in recent years has gradually been expanding its military’s size and legal capabilities. Trump officials, more than Obama ones before them, have wholeheartedly embraced the shift, which Trump will implicitly endorse this weekend when he visits a Japanese navy helicopter carrier set for an upgrade that will allow it to carry advanced American-made F-35B fighter jets.</w:t>
      </w:r>
      <w:r w:rsidRPr="00AF069E">
        <w:rPr>
          <w:rStyle w:val="StyleUnderline"/>
        </w:rPr>
        <w:br/>
      </w:r>
      <w:r w:rsidRPr="00AF069E">
        <w:rPr>
          <w:sz w:val="16"/>
        </w:rPr>
        <w:t>But Japan also needs American in other ways. Its diplomats have urged the U.S. to help mediate its dispute with South Korea—though to little avail. (“In somewhat more normal times,” says Mike Green, a former top Asia official in the George W. Bush White House now at the Center for Strategic and International Studies, a big question around Trump’s trip would be, “What is the administration doing to patch up ties between our two closest allies, whose fight is weakening our position in Asia?”) Meanwhile Japan’s huge but deeply troubled economy, which struggles with slow growth and an aging population, is highly vulnerable to Trump’s whims on tariffs.</w:t>
      </w:r>
      <w:r w:rsidRPr="00AF069E">
        <w:rPr>
          <w:sz w:val="16"/>
        </w:rPr>
        <w:br/>
      </w:r>
      <w:r w:rsidRPr="00AF069E">
        <w:rPr>
          <w:rStyle w:val="StyleUnderline"/>
        </w:rPr>
        <w:t>That’s why it’s a coup for Abe and Japan that Trump, who does not love long trips, has made the 14-hour flight to become the first foreign leader to meet the country’s newly-enthroned emperor.</w:t>
      </w:r>
      <w:r w:rsidRPr="00AF069E">
        <w:rPr>
          <w:sz w:val="16"/>
        </w:rPr>
        <w:t xml:space="preserve"> In recent public remarks, Trump has demonstrated only a vague understanding of the honor, while boasting that Abe has assured him it will be “100 times bigger” than the Super Bowl.</w:t>
      </w:r>
      <w:r w:rsidRPr="00AF069E">
        <w:rPr>
          <w:sz w:val="16"/>
        </w:rPr>
        <w:br/>
      </w:r>
      <w:r w:rsidRPr="00AF069E">
        <w:rPr>
          <w:sz w:val="16"/>
        </w:rPr>
        <w:t>While there, Trump will award a specially-made trophy to the winner of a national sumo wrestling championship, for which he will be given a special chair in an area where even dignitaries typically sit on the floor, cross-legged, reportedly to the annoyance of some of the sport’s diehards. In a signal of U.S. military support, Trump will also deliver a speech at the U.S. Navy base at Yokosuka, in southern Japan.</w:t>
      </w:r>
      <w:r w:rsidRPr="00AF069E">
        <w:rPr>
          <w:sz w:val="16"/>
        </w:rPr>
        <w:br/>
      </w:r>
      <w:r w:rsidRPr="00AF069E">
        <w:rPr>
          <w:sz w:val="16"/>
        </w:rPr>
        <w:t xml:space="preserve">Abe’s flatter-Trump campaign is more than a personal whim, it is the result of extensive analysis. </w:t>
      </w:r>
      <w:r w:rsidRPr="00AF069E">
        <w:rPr>
          <w:rStyle w:val="StyleUnderline"/>
        </w:rPr>
        <w:t xml:space="preserve">“The Japanese have studied Trump as thoroughly as any government, probably in the world, to try to understand him, because the U.S.-Japan alliance is so critical,” says Green. </w:t>
      </w:r>
      <w:r w:rsidRPr="00AF069E">
        <w:rPr>
          <w:rStyle w:val="StyleUnderline"/>
        </w:rPr>
        <w:br/>
      </w:r>
      <w:r w:rsidRPr="00AF069E">
        <w:rPr>
          <w:sz w:val="16"/>
        </w:rPr>
        <w:t>But it has involved some cost at home. During my visit, the lead headline in the Japan Times described a “grilling” the prime minister had received in the Diet over Trump’s public claim a few days earlier that Abe had written “the most beautiful five-page letter” nominating him to the Nobel Prize committee for his nuclear diplomacy with North Korean dictator Kim Jong Un. Abe couldn’t quite bring himself to confirm the notion, which seemed strange given that the talks had made little real progress, and that Abe had been a past skeptic of talking to Kim. “I’m not saying it’s untrue,” was all he would allow. According to the Washington Post, Abe has more than once been referred to as “</w:t>
      </w:r>
      <w:proofErr w:type="spellStart"/>
      <w:r w:rsidRPr="00AF069E">
        <w:rPr>
          <w:sz w:val="16"/>
        </w:rPr>
        <w:t>poochi</w:t>
      </w:r>
      <w:proofErr w:type="spellEnd"/>
      <w:r w:rsidRPr="00AF069E">
        <w:rPr>
          <w:sz w:val="16"/>
        </w:rPr>
        <w:t>” in the country’s left-leaning Asahi Shimbun newspaper.</w:t>
      </w:r>
      <w:r w:rsidRPr="00AF069E">
        <w:rPr>
          <w:sz w:val="16"/>
        </w:rPr>
        <w:br/>
      </w:r>
      <w:r w:rsidRPr="00AF069E">
        <w:rPr>
          <w:rStyle w:val="StyleUnderline"/>
        </w:rPr>
        <w:t xml:space="preserve">Many Japanese officials argue, though, that Abe has made the best of an awkward situation. Trump has stopped complaining about America’s security agreement with Tokyo and—unlike the case of South Korea—hasn’t made references lately to the cost of stationing troops and equipment in Japan. Abe has helped explain to Trump how important American assets in </w:t>
      </w:r>
      <w:r w:rsidRPr="00AF069E">
        <w:rPr>
          <w:rStyle w:val="StyleUnderline"/>
        </w:rPr>
        <w:lastRenderedPageBreak/>
        <w:t>Japan are to containing China; U.S. Navy patrols into the contested South China Sea often originate from the Japan’s Yokosuka base. Although Abe wasn’t able to prevent Trump from slapping tariffs on Japanese steel and aluminum exports, he has helped to delay potential U.S. tariffs on automobiles that Japanese officials say would create a crisis in their relationship with Washington.</w:t>
      </w:r>
      <w:r w:rsidRPr="00AF069E">
        <w:rPr>
          <w:rStyle w:val="StyleUnderline"/>
        </w:rPr>
        <w:br/>
      </w:r>
      <w:r w:rsidRPr="00AF069E">
        <w:rPr>
          <w:rStyle w:val="StyleUnderline"/>
        </w:rPr>
        <w:t>Still, there is a sense of real disquiet here about what may lie ahead. One Japanese official told me that Trump is an effect, not a cause, of eroding American public support for overseas alliances and adventurism.</w:t>
      </w:r>
      <w:r w:rsidRPr="00AF069E">
        <w:rPr>
          <w:sz w:val="16"/>
        </w:rPr>
        <w:t xml:space="preserve"> Moreover, some Japanese worry that the character of the U.S. might be changing. </w:t>
      </w:r>
      <w:r w:rsidRPr="00AF069E">
        <w:rPr>
          <w:rStyle w:val="StyleUnderline"/>
        </w:rPr>
        <w:t xml:space="preserve">Japan is coming to see America “rather differently,” said Ichiro Fujisaki, a former Japanese ambassador to Washington who now chairs the America-Japan Society in Tokyo. “The popularity of the U.S. is decreasing,” he said, as </w:t>
      </w:r>
      <w:r w:rsidRPr="00AF069E">
        <w:rPr>
          <w:rStyle w:val="Emphasis"/>
        </w:rPr>
        <w:t>Japanese people see an erosion of “values, respect for international institutions, and commitment to allies.”</w:t>
      </w:r>
      <w:r w:rsidRPr="00AF069E">
        <w:rPr>
          <w:rStyle w:val="StyleUnderline"/>
        </w:rPr>
        <w:br/>
      </w:r>
      <w:r w:rsidRPr="00AF069E">
        <w:rPr>
          <w:sz w:val="16"/>
        </w:rPr>
        <w:t xml:space="preserve">It is unclear whether Trump will know or care about such sentiments when he greets Emperor Naruhito on Monday. But it was those values that America spent decades instilling in Japan as the U.S. rebuilt the nation it had conquered after World War II. It was a process that began in earnest when the MacArthur, having arrived in Tokyo for what would be a seven-year term as its de facto viceroy, met with Hirohito for the first time. President Harry Truman and MacArthur had decided by then that the emperor had to be preserved to help earn the trust of the defeated Japanese people. But at that point, Hirohito wasn’t sure that MacArthur wouldn’t have him executed. MacArthur later recalled giving Hirohito an American cigarette, “which he took with thanks. I noticed how his hands shook as I lighted it for him. I tried to make it as easy for him as I could, but I knew how deep and dreadful </w:t>
      </w:r>
      <w:proofErr w:type="gramStart"/>
      <w:r w:rsidRPr="00AF069E">
        <w:rPr>
          <w:sz w:val="16"/>
        </w:rPr>
        <w:t>must be his agony of humiliation</w:t>
      </w:r>
      <w:proofErr w:type="gramEnd"/>
      <w:r w:rsidRPr="00AF069E">
        <w:rPr>
          <w:sz w:val="16"/>
        </w:rPr>
        <w:t>.”</w:t>
      </w:r>
      <w:r w:rsidRPr="00AF069E">
        <w:rPr>
          <w:sz w:val="16"/>
        </w:rPr>
        <w:br/>
      </w:r>
      <w:r w:rsidRPr="00AF069E">
        <w:rPr>
          <w:sz w:val="16"/>
        </w:rPr>
        <w:t xml:space="preserve">Trump will meets Hirohito’s grandson under dramatically different circumstances. </w:t>
      </w:r>
      <w:r w:rsidRPr="00AF069E">
        <w:rPr>
          <w:rStyle w:val="StyleUnderline"/>
        </w:rPr>
        <w:t xml:space="preserve">It may be that, far from humiliation, Naruhito and Abe will enjoy a sense of triumph at how skillfully they are playing to the president’s vanity. But something essential about the relationship between the U.S. will be unchanged, one that will be a source of both comfort and insecurity here for the </w:t>
      </w:r>
      <w:proofErr w:type="spellStart"/>
      <w:r w:rsidRPr="00AF069E">
        <w:rPr>
          <w:rStyle w:val="StyleUnderline"/>
        </w:rPr>
        <w:t>forseeable</w:t>
      </w:r>
      <w:proofErr w:type="spellEnd"/>
      <w:r w:rsidRPr="00AF069E">
        <w:rPr>
          <w:rStyle w:val="StyleUnderline"/>
        </w:rPr>
        <w:t xml:space="preserve"> future.</w:t>
      </w:r>
    </w:p>
    <w:p w:rsidRPr="00AF069E" w:rsidR="006007E2" w:rsidP="006007E2" w:rsidRDefault="006007E2" w14:paraId="4917D811" w14:textId="77777777">
      <w:pPr>
        <w:pStyle w:val="Heading4"/>
        <w:rPr>
          <w:b w:val="0"/>
          <w:bCs/>
        </w:rPr>
      </w:pPr>
      <w:r w:rsidRPr="00AF069E">
        <w:t xml:space="preserve">US-Japan alliance stronger than before </w:t>
      </w:r>
      <w:r w:rsidRPr="00AF069E">
        <w:softHyphen/>
      </w:r>
      <w:r w:rsidRPr="00AF069E">
        <w:rPr>
          <w:b w:val="0"/>
        </w:rPr>
        <w:t>– Trump marks a distinct shift from Obama</w:t>
      </w:r>
    </w:p>
    <w:p w:rsidRPr="00AF069E" w:rsidR="006007E2" w:rsidP="006007E2" w:rsidRDefault="006007E2" w14:paraId="32C8EB6E" w14:textId="77777777">
      <w:r w:rsidRPr="00AF069E">
        <w:rPr>
          <w:rStyle w:val="Style13ptBold"/>
        </w:rPr>
        <w:t>Davis and Baker 17</w:t>
      </w:r>
      <w:r w:rsidRPr="00AF069E">
        <w:t xml:space="preserve"> (Davis; Julie Hirschfeld Davis; an award-winning American journalist who covers Congress for The New York Times and is a political analyst for CNN, previously a White House correspondent; Baker; Peter Baker; the chief White House correspondent for The New York Times, won all three major awards devoted to White House reporting: the Gerald R. Ford Prize for Distinguished Coverage of the Presidency (twice), the Aldo Beckman Memorial Award (twice) and the Merriman Smith Memorial Award; “In Welcoming Shinzo Abe, Trump Affirms U.S. Commitment to Defending Japan”; </w:t>
      </w:r>
      <w:r w:rsidRPr="00AF069E">
        <w:rPr>
          <w:i/>
          <w:iCs/>
        </w:rPr>
        <w:t>New York Times</w:t>
      </w:r>
      <w:r w:rsidRPr="00AF069E">
        <w:t>; 2/10/17; https://www.nytimes.com/2017/02/10/world/asia/trump-shinzo-abe-meeting.html)</w:t>
      </w:r>
    </w:p>
    <w:p w:rsidRPr="00AF069E" w:rsidR="006007E2" w:rsidP="006007E2" w:rsidRDefault="006007E2" w14:paraId="60FC99F9" w14:textId="77777777">
      <w:pPr>
        <w:rPr>
          <w:sz w:val="16"/>
        </w:rPr>
      </w:pPr>
      <w:r w:rsidRPr="00AF069E">
        <w:rPr>
          <w:sz w:val="16"/>
        </w:rPr>
        <w:t xml:space="preserve">President </w:t>
      </w:r>
      <w:r w:rsidRPr="00AF069E">
        <w:rPr>
          <w:rStyle w:val="StyleUnderline"/>
        </w:rPr>
        <w:t>Trump pledged close security and economic cooperation with Japan</w:t>
      </w:r>
      <w:r w:rsidRPr="00AF069E">
        <w:rPr>
          <w:sz w:val="16"/>
        </w:rPr>
        <w:t xml:space="preserve"> on Friday, </w:t>
      </w:r>
      <w:r w:rsidRPr="00AF069E">
        <w:rPr>
          <w:rStyle w:val="StyleUnderline"/>
        </w:rPr>
        <w:t>opening an elaborate multiday work-and-play visit with Prime Minister</w:t>
      </w:r>
      <w:r w:rsidRPr="00AF069E">
        <w:rPr>
          <w:sz w:val="16"/>
        </w:rPr>
        <w:t xml:space="preserve"> Shinzo </w:t>
      </w:r>
      <w:r w:rsidRPr="00AF069E">
        <w:rPr>
          <w:rStyle w:val="StyleUnderline"/>
        </w:rPr>
        <w:t>Abe that is intended to showcase a warm rapport with a central player in Asia.</w:t>
      </w:r>
      <w:r w:rsidRPr="00AF069E">
        <w:rPr>
          <w:sz w:val="16"/>
        </w:rPr>
        <w:t xml:space="preserve"> Hoping to put behind any friction remaining from his </w:t>
      </w:r>
      <w:proofErr w:type="gramStart"/>
      <w:r w:rsidRPr="00AF069E">
        <w:rPr>
          <w:sz w:val="16"/>
        </w:rPr>
        <w:t>sometimes provocative</w:t>
      </w:r>
      <w:proofErr w:type="gramEnd"/>
      <w:r w:rsidRPr="00AF069E">
        <w:rPr>
          <w:sz w:val="16"/>
        </w:rPr>
        <w:t xml:space="preserve"> statements during last year’s presidential campaign, Mr. Trump hugged Mr. Abe as he arrived at the White House, lavished praise on him and his nation, and offered strong reassurances about America’s commitment to Japan’s defense. </w:t>
      </w:r>
      <w:r w:rsidRPr="00AF069E">
        <w:rPr>
          <w:rStyle w:val="StyleUnderline"/>
        </w:rPr>
        <w:t>“The bond between our two nations and the friendship between our two peoples runs very, very deep,”</w:t>
      </w:r>
      <w:r w:rsidRPr="00AF069E">
        <w:rPr>
          <w:sz w:val="16"/>
        </w:rPr>
        <w:t xml:space="preserve"> Mr. </w:t>
      </w:r>
      <w:r w:rsidRPr="00AF069E">
        <w:rPr>
          <w:rStyle w:val="StyleUnderline"/>
        </w:rPr>
        <w:t>Trump said</w:t>
      </w:r>
      <w:r w:rsidRPr="00AF069E">
        <w:rPr>
          <w:sz w:val="16"/>
        </w:rPr>
        <w:t xml:space="preserve"> at a news conference with Mr. Abe, reading from a prepared text. </w:t>
      </w:r>
      <w:r w:rsidRPr="00AF069E">
        <w:rPr>
          <w:rStyle w:val="StyleUnderline"/>
        </w:rPr>
        <w:t xml:space="preserve">“This administration is committed to bringing those ties even closer. </w:t>
      </w:r>
      <w:r w:rsidRPr="00AF069E">
        <w:rPr>
          <w:rStyle w:val="Emphasis"/>
        </w:rPr>
        <w:t>We are committed to the security of Japan and all areas</w:t>
      </w:r>
      <w:r w:rsidRPr="00AF069E">
        <w:rPr>
          <w:rStyle w:val="StyleUnderline"/>
        </w:rPr>
        <w:t xml:space="preserve"> under its administrative control and </w:t>
      </w:r>
      <w:r w:rsidRPr="00AF069E">
        <w:rPr>
          <w:rStyle w:val="Emphasis"/>
        </w:rPr>
        <w:t xml:space="preserve">to further strengthening our very crucial </w:t>
      </w:r>
      <w:r w:rsidRPr="00AF069E">
        <w:rPr>
          <w:rStyle w:val="Emphasis"/>
        </w:rPr>
        <w:lastRenderedPageBreak/>
        <w:t>alliance</w:t>
      </w:r>
      <w:r w:rsidRPr="00AF069E">
        <w:rPr>
          <w:rStyle w:val="StyleUnderline"/>
        </w:rPr>
        <w:t>.”</w:t>
      </w:r>
      <w:r w:rsidRPr="00AF069E">
        <w:rPr>
          <w:sz w:val="16"/>
        </w:rPr>
        <w:t xml:space="preserve"> Speaking without notes later in the news conference, Mr. </w:t>
      </w:r>
      <w:r w:rsidRPr="00AF069E">
        <w:rPr>
          <w:rStyle w:val="StyleUnderline"/>
        </w:rPr>
        <w:t>Trump said he had hit it off with</w:t>
      </w:r>
      <w:r w:rsidRPr="00AF069E">
        <w:rPr>
          <w:sz w:val="16"/>
        </w:rPr>
        <w:t xml:space="preserve"> Mr. </w:t>
      </w:r>
      <w:r w:rsidRPr="00AF069E">
        <w:rPr>
          <w:rStyle w:val="StyleUnderline"/>
        </w:rPr>
        <w:t>Abe</w:t>
      </w:r>
      <w:r w:rsidRPr="00AF069E">
        <w:rPr>
          <w:sz w:val="16"/>
        </w:rPr>
        <w:t xml:space="preserve"> personally. </w:t>
      </w:r>
      <w:r w:rsidRPr="00AF069E">
        <w:rPr>
          <w:rStyle w:val="StyleUnderline"/>
        </w:rPr>
        <w:t>“We have a very, very good bond — very, very good chemistry,” he said.</w:t>
      </w:r>
      <w:r w:rsidRPr="00AF069E">
        <w:rPr>
          <w:sz w:val="16"/>
        </w:rPr>
        <w:t xml:space="preserve"> “I’ll let you know if it changes, but I don’t think it will.” The visit, Mr. Trump’s second with a head of government since being sworn in last month, was an opportunity for the president to highlight a positive dynamic with a leader with whom he had already developed a relationship. But it could prove awkward, after a show of détente on Thursday night between Mr. Trump and President Xi Jinping of China. </w:t>
      </w:r>
      <w:r w:rsidRPr="00AF069E">
        <w:rPr>
          <w:rStyle w:val="StyleUnderline"/>
        </w:rPr>
        <w:t>Among the topics of discussion during</w:t>
      </w:r>
      <w:r w:rsidRPr="00AF069E">
        <w:rPr>
          <w:sz w:val="16"/>
        </w:rPr>
        <w:t xml:space="preserve"> Mr. </w:t>
      </w:r>
      <w:r w:rsidRPr="00AF069E">
        <w:rPr>
          <w:rStyle w:val="StyleUnderline"/>
        </w:rPr>
        <w:t>Abe’s</w:t>
      </w:r>
      <w:r w:rsidRPr="00AF069E">
        <w:rPr>
          <w:sz w:val="16"/>
        </w:rPr>
        <w:t xml:space="preserve"> weekend </w:t>
      </w:r>
      <w:r w:rsidRPr="00AF069E">
        <w:rPr>
          <w:rStyle w:val="StyleUnderline"/>
        </w:rPr>
        <w:t>visit will be whether, and how, to pursue a bilateral trade agreement between the United States and Japan</w:t>
      </w:r>
      <w:r w:rsidRPr="00AF069E">
        <w:rPr>
          <w:sz w:val="16"/>
        </w:rPr>
        <w:t xml:space="preserve"> after Mr. Trump’s decision to withdraw from the Trans-Pacific Partnership, a sweeping trade deal between the United States and 11 nations that included Japan. Mr. Trump also tried to dispel doubts about his commitment to a mutual defense treaty with Japan that surfaced during his campaign, when he said he was prepared to pull back from the pact unless Tokyo did more to reimburse the United States for defending Japanese territory. Mr. </w:t>
      </w:r>
      <w:r w:rsidRPr="00AF069E">
        <w:rPr>
          <w:rStyle w:val="StyleUnderline"/>
        </w:rPr>
        <w:t>Trump reaffirmed his support for the treaty</w:t>
      </w:r>
      <w:r w:rsidRPr="00AF069E">
        <w:rPr>
          <w:sz w:val="16"/>
        </w:rPr>
        <w:t xml:space="preserve"> on Friday, as his defense secretary, Jim Mattis, did during a visit to Tokyo last week. And with his reference to “areas under its administrative control,” Mr. </w:t>
      </w:r>
      <w:r w:rsidRPr="00AF069E">
        <w:rPr>
          <w:rStyle w:val="StyleUnderline"/>
        </w:rPr>
        <w:t>Trump made clear that the treaty extended to disputed islands in the East China Sea</w:t>
      </w:r>
      <w:r w:rsidRPr="00AF069E">
        <w:rPr>
          <w:sz w:val="16"/>
        </w:rPr>
        <w:t xml:space="preserve">, known in Japan as the Senkaku and in China as the Diaoyu. Mr. </w:t>
      </w:r>
      <w:r w:rsidRPr="00AF069E">
        <w:rPr>
          <w:rStyle w:val="StyleUnderline"/>
        </w:rPr>
        <w:t>Abe responded with equal warmth</w:t>
      </w:r>
      <w:r w:rsidRPr="00AF069E">
        <w:rPr>
          <w:sz w:val="16"/>
        </w:rPr>
        <w:t xml:space="preserve">, congratulating Mr. Trump on his inauguration and </w:t>
      </w:r>
      <w:r w:rsidRPr="00AF069E">
        <w:rPr>
          <w:rStyle w:val="StyleUnderline"/>
        </w:rPr>
        <w:t>welcoming his commitment to the defense treaty</w:t>
      </w:r>
      <w:r w:rsidRPr="00AF069E">
        <w:rPr>
          <w:sz w:val="16"/>
        </w:rPr>
        <w:t xml:space="preserve"> while sidestepping questions about Mr. Trump’s withdrawal from the Trans-Pacific Partnership. “With the birth of the Trump administration, a new genesis will be built between Japan and the U.S. in economic relations,” he said. Acutely aware of Mr. Trump’s complaints about foreign competitors, Mr. Abe stressed that “Japanese businesses have built factories all over the United States” and invested $150 billion, creating many American jobs. “Japan, with our high level of technical capability, we will be able to contribute to President Trump’s growth strategy,” he said. “There will be even more new jobs being born in the United States.” He specifically cited Japan’s bullet-train technology, noting that if it existed along America’s Eastern corridor, it would take “only one hour” for the president to travel from the White House in Washington to Trump Tower in New York. While he stuck to positive themes during their public comments, Mr. Abe may have questions in private for Mr. Trump about his provocative statements related to Japan, including his warning to Toyota on Twitter that he would slap a “big border tax” on the carmaker if it built a new plant in Mexico and his charges that Japan devalues its currency to gain economic advantage. Mr. </w:t>
      </w:r>
      <w:r w:rsidRPr="00AF069E">
        <w:rPr>
          <w:rStyle w:val="StyleUnderline"/>
        </w:rPr>
        <w:t xml:space="preserve">Abe was the first foreign leader to visit </w:t>
      </w:r>
      <w:r w:rsidRPr="00AF069E">
        <w:rPr>
          <w:sz w:val="16"/>
        </w:rPr>
        <w:t xml:space="preserve">Mr. </w:t>
      </w:r>
      <w:r w:rsidRPr="00AF069E">
        <w:rPr>
          <w:rStyle w:val="StyleUnderline"/>
        </w:rPr>
        <w:t>Trump after his election</w:t>
      </w:r>
      <w:r w:rsidRPr="00AF069E">
        <w:rPr>
          <w:sz w:val="16"/>
        </w:rPr>
        <w:t xml:space="preserve"> in November, </w:t>
      </w:r>
      <w:r w:rsidRPr="00AF069E">
        <w:rPr>
          <w:rStyle w:val="StyleUnderline"/>
        </w:rPr>
        <w:t xml:space="preserve">and they have spoken </w:t>
      </w:r>
      <w:proofErr w:type="gramStart"/>
      <w:r w:rsidRPr="00AF069E">
        <w:rPr>
          <w:rStyle w:val="StyleUnderline"/>
        </w:rPr>
        <w:t>a number of</w:t>
      </w:r>
      <w:proofErr w:type="gramEnd"/>
      <w:r w:rsidRPr="00AF069E">
        <w:rPr>
          <w:rStyle w:val="StyleUnderline"/>
        </w:rPr>
        <w:t xml:space="preserve"> times since then, according to the officials.</w:t>
      </w:r>
      <w:r w:rsidRPr="00AF069E">
        <w:rPr>
          <w:sz w:val="16"/>
        </w:rPr>
        <w:t xml:space="preserve"> By contrast, the president has gotten off to a chilly start with Mr. Xi, who was angered by Mr. Trump’s decision in November to take a congratulatory call from the president of Taiwan — which China considers a breakaway province — and his subsequent questioning of the “One China” policy. Mr. Trump had a fence-mending call with Mr. Xi on Thursday night and agreed to honor the One China policy at the Chinese leader’s request. “We had a very, very good talk last night and discussed a lot of subjects,” Mr. Trump said. He predicted that he would get along with China and forge a fairer playing field on trade and currency. “I believe that will all work out very well for everybody, China, Japan, the United States and everybody in the region,” he said. Even so, Mr. </w:t>
      </w:r>
      <w:r w:rsidRPr="00AF069E">
        <w:rPr>
          <w:rStyle w:val="StyleUnderline"/>
        </w:rPr>
        <w:t>Abe’s visit could fuel suspicions in Beijing that</w:t>
      </w:r>
      <w:r w:rsidRPr="00AF069E">
        <w:rPr>
          <w:sz w:val="16"/>
        </w:rPr>
        <w:t xml:space="preserve"> Mr. </w:t>
      </w:r>
      <w:r w:rsidRPr="00AF069E">
        <w:rPr>
          <w:rStyle w:val="StyleUnderline"/>
        </w:rPr>
        <w:t xml:space="preserve">Trump intends to make Japan, rather than China, the focal point of his engagement with Asia. </w:t>
      </w:r>
      <w:r w:rsidRPr="00AF069E">
        <w:rPr>
          <w:rStyle w:val="Emphasis"/>
        </w:rPr>
        <w:t>That would be a distinct shift from</w:t>
      </w:r>
      <w:r w:rsidRPr="00AF069E">
        <w:rPr>
          <w:sz w:val="16"/>
        </w:rPr>
        <w:t xml:space="preserve"> former President Barack </w:t>
      </w:r>
      <w:r w:rsidRPr="00AF069E">
        <w:rPr>
          <w:rStyle w:val="Emphasis"/>
        </w:rPr>
        <w:t>Obama</w:t>
      </w:r>
      <w:r w:rsidRPr="00AF069E">
        <w:rPr>
          <w:sz w:val="16"/>
        </w:rPr>
        <w:t xml:space="preserve">, who hosted Mr. Xi in 2013 for an informal summit meeting at the 200-acre </w:t>
      </w:r>
      <w:proofErr w:type="spellStart"/>
      <w:r w:rsidRPr="00AF069E">
        <w:rPr>
          <w:sz w:val="16"/>
        </w:rPr>
        <w:t>Sunnylands</w:t>
      </w:r>
      <w:proofErr w:type="spellEnd"/>
      <w:r w:rsidRPr="00AF069E">
        <w:rPr>
          <w:sz w:val="16"/>
        </w:rPr>
        <w:t xml:space="preserve"> estate in Rancho Mirage, Calif. Mr. Trump’s extended meeting with Mr. Abe, combining business and pleasure, follows a first few weeks in office for Mr. Trump that have been marked by tense exchanges with longstanding United States allies like Mexico, Australia and Germany. After a working lunch at the White House on Friday, the two leaders planned to board Air Force One and fly to Palm Beach, Fla., where they were to head to Mar-a-Lago, Mr. Trump’s club, for dinner with their wives and a weekend of relaxation. They will spend Saturday playing golf together. A White House official said Mr. Trump was paying for Mr. Abe and his wife to travel to Mar-a-Lago for the weekend, as a “gift” to the leader. That eliminates potential ethics questions the visit would otherwise pose for Mr. Trump, who has pledged to contribute to the United States Treasury any profits from foreign visitors to his company’s properties.</w:t>
      </w:r>
    </w:p>
    <w:p w:rsidRPr="00AF069E" w:rsidR="006007E2" w:rsidP="006007E2" w:rsidRDefault="006007E2" w14:paraId="3A54DCF9" w14:textId="77777777">
      <w:pPr>
        <w:pStyle w:val="Heading4"/>
        <w:rPr>
          <w:u w:val="single"/>
        </w:rPr>
      </w:pPr>
      <w:r w:rsidRPr="00AF069E">
        <w:t xml:space="preserve">Trump’s </w:t>
      </w:r>
      <w:r w:rsidRPr="00AF069E">
        <w:rPr>
          <w:u w:val="single"/>
        </w:rPr>
        <w:t>meeting with Abe</w:t>
      </w:r>
      <w:r w:rsidRPr="00AF069E">
        <w:t xml:space="preserve"> to assure Japan – campaign rhetoric </w:t>
      </w:r>
      <w:r w:rsidRPr="00AF069E">
        <w:rPr>
          <w:u w:val="single"/>
        </w:rPr>
        <w:t>won’t match reality</w:t>
      </w:r>
    </w:p>
    <w:p w:rsidRPr="00AF069E" w:rsidR="006007E2" w:rsidP="006007E2" w:rsidRDefault="006007E2" w14:paraId="64AE19AA" w14:textId="77777777">
      <w:r w:rsidRPr="00AF069E">
        <w:rPr>
          <w:rStyle w:val="Style13ptBold"/>
        </w:rPr>
        <w:t>AP 16 –</w:t>
      </w:r>
      <w:r w:rsidRPr="00AF069E">
        <w:t xml:space="preserve"> (Associated Press, 11/11/16, “With early Trump meeting, Abe seeks assurance of strong ties,” </w:t>
      </w:r>
      <w:hyperlink w:history="1" r:id="rId16">
        <w:r w:rsidRPr="00AF069E">
          <w:rPr>
            <w:rStyle w:val="Hyperlink"/>
          </w:rPr>
          <w:t>http://asia.nikkei.com/Politics-Economy/International-Relations/With-early-Trump-meeting-Abe-seeks-assurance-of-strong-ties</w:t>
        </w:r>
      </w:hyperlink>
      <w:r w:rsidRPr="00AF069E">
        <w:t>)</w:t>
      </w:r>
    </w:p>
    <w:p w:rsidRPr="00AF069E" w:rsidR="006007E2" w:rsidP="006007E2" w:rsidRDefault="006007E2" w14:paraId="061B8D77" w14:textId="77777777">
      <w:pPr>
        <w:rPr>
          <w:sz w:val="16"/>
        </w:rPr>
      </w:pPr>
      <w:r w:rsidRPr="00AF069E">
        <w:rPr>
          <w:sz w:val="16"/>
        </w:rPr>
        <w:t xml:space="preserve">Prime Minister Shinzo </w:t>
      </w:r>
      <w:r w:rsidRPr="00AF069E">
        <w:rPr>
          <w:rStyle w:val="StyleUnderline"/>
        </w:rPr>
        <w:t xml:space="preserve">Abe will make a case for the importance of the Japan-U.S. security alliance when he </w:t>
      </w:r>
      <w:r w:rsidRPr="00AF069E">
        <w:rPr>
          <w:rStyle w:val="Emphasis"/>
        </w:rPr>
        <w:t>meet</w:t>
      </w:r>
      <w:r w:rsidRPr="00AF069E">
        <w:rPr>
          <w:rStyle w:val="StyleUnderline"/>
        </w:rPr>
        <w:t>s with</w:t>
      </w:r>
      <w:r w:rsidRPr="00AF069E">
        <w:rPr>
          <w:sz w:val="16"/>
        </w:rPr>
        <w:t xml:space="preserve"> American President-elect Donald </w:t>
      </w:r>
      <w:r w:rsidRPr="00AF069E">
        <w:rPr>
          <w:rStyle w:val="StyleUnderline"/>
        </w:rPr>
        <w:t>Trump</w:t>
      </w:r>
      <w:r w:rsidRPr="00AF069E">
        <w:rPr>
          <w:sz w:val="16"/>
        </w:rPr>
        <w:t xml:space="preserve"> as hoped for </w:t>
      </w:r>
      <w:r w:rsidRPr="00AF069E">
        <w:rPr>
          <w:rStyle w:val="StyleUnderline"/>
        </w:rPr>
        <w:t>next week,</w:t>
      </w:r>
      <w:r w:rsidRPr="00AF069E">
        <w:rPr>
          <w:sz w:val="16"/>
        </w:rPr>
        <w:t xml:space="preserve"> aiming to cement personal and national ties after sidelining the victor during campaign season.</w:t>
      </w:r>
    </w:p>
    <w:p w:rsidRPr="00AF069E" w:rsidR="006007E2" w:rsidP="006007E2" w:rsidRDefault="006007E2" w14:paraId="6A0EC7A0" w14:textId="77777777">
      <w:pPr>
        <w:rPr>
          <w:sz w:val="16"/>
        </w:rPr>
      </w:pPr>
      <w:r w:rsidRPr="00AF069E">
        <w:rPr>
          <w:sz w:val="16"/>
        </w:rPr>
        <w:lastRenderedPageBreak/>
        <w:t xml:space="preserve">On Thursday morning here, just 15 hours after the Republican Party candidate declared victory, </w:t>
      </w:r>
      <w:r w:rsidRPr="00AF069E">
        <w:rPr>
          <w:rStyle w:val="StyleUnderline"/>
        </w:rPr>
        <w:t>Abe called Trump to express his confidence that the U.S. would indeed grow greater under the president-elect's leadership</w:t>
      </w:r>
      <w:r w:rsidRPr="00AF069E">
        <w:rPr>
          <w:sz w:val="16"/>
        </w:rPr>
        <w:t xml:space="preserve">. He also requested a face-to-face meeting as early as possible. </w:t>
      </w:r>
      <w:r w:rsidRPr="00AF069E">
        <w:rPr>
          <w:rStyle w:val="Emphasis"/>
        </w:rPr>
        <w:t>Trump in turn praised Abe's governance as "great" and "amazing," inviting the Japanese leader to share a meal.</w:t>
      </w:r>
    </w:p>
    <w:p w:rsidRPr="00AF069E" w:rsidR="006007E2" w:rsidP="006007E2" w:rsidRDefault="006007E2" w14:paraId="540D2435" w14:textId="77777777">
      <w:pPr>
        <w:rPr>
          <w:sz w:val="16"/>
        </w:rPr>
      </w:pPr>
      <w:r w:rsidRPr="00AF069E">
        <w:rPr>
          <w:rStyle w:val="StyleUnderline"/>
        </w:rPr>
        <w:t>Trump</w:t>
      </w:r>
      <w:r w:rsidRPr="00AF069E">
        <w:rPr>
          <w:sz w:val="16"/>
        </w:rPr>
        <w:t>, a business magnate, "</w:t>
      </w:r>
      <w:r w:rsidRPr="00AF069E">
        <w:rPr>
          <w:rStyle w:val="StyleUnderline"/>
        </w:rPr>
        <w:t>seems to care a good deal about Japan's economic policy</w:t>
      </w:r>
      <w:r w:rsidRPr="00AF069E">
        <w:rPr>
          <w:sz w:val="16"/>
        </w:rPr>
        <w:t xml:space="preserve">," Abe told ruling-party leadership after the call. Thus assured, the prime minister looks to offer Japan's cooperation on the infrastructure-investment push Trump has pledged when the two </w:t>
      </w:r>
      <w:proofErr w:type="gramStart"/>
      <w:r w:rsidRPr="00AF069E">
        <w:rPr>
          <w:sz w:val="16"/>
        </w:rPr>
        <w:t>meet</w:t>
      </w:r>
      <w:proofErr w:type="gramEnd"/>
      <w:r w:rsidRPr="00AF069E">
        <w:rPr>
          <w:sz w:val="16"/>
        </w:rPr>
        <w:t xml:space="preserve"> as expected next Thursday, taking an economic tack in shoring up bilateral ties.</w:t>
      </w:r>
    </w:p>
    <w:p w:rsidRPr="00AF069E" w:rsidR="006007E2" w:rsidP="006007E2" w:rsidRDefault="006007E2" w14:paraId="1732F25A" w14:textId="77777777">
      <w:pPr>
        <w:rPr>
          <w:sz w:val="16"/>
        </w:rPr>
      </w:pPr>
      <w:r w:rsidRPr="00AF069E">
        <w:rPr>
          <w:sz w:val="16"/>
        </w:rPr>
        <w:t xml:space="preserve">Abe was the fourth national leader to speak with Trump after his win, falling behind only leaders in Israel, Mexico and Egypt, according to the Ministry of Foreign Affairs. Japan had put forth multiple possible call times even before Trump declared victory, and was rewarded with </w:t>
      </w:r>
      <w:proofErr w:type="gramStart"/>
      <w:r w:rsidRPr="00AF069E">
        <w:rPr>
          <w:sz w:val="16"/>
        </w:rPr>
        <w:t>a fairly early</w:t>
      </w:r>
      <w:proofErr w:type="gramEnd"/>
      <w:r w:rsidRPr="00AF069E">
        <w:rPr>
          <w:sz w:val="16"/>
        </w:rPr>
        <w:t xml:space="preserve"> slot, a government source said.</w:t>
      </w:r>
    </w:p>
    <w:p w:rsidRPr="00AF069E" w:rsidR="006007E2" w:rsidP="006007E2" w:rsidRDefault="006007E2" w14:paraId="18882C28" w14:textId="77777777">
      <w:pPr>
        <w:rPr>
          <w:sz w:val="16"/>
        </w:rPr>
      </w:pPr>
      <w:r w:rsidRPr="00AF069E">
        <w:rPr>
          <w:sz w:val="16"/>
        </w:rPr>
        <w:t xml:space="preserve">Officials such as </w:t>
      </w:r>
      <w:proofErr w:type="spellStart"/>
      <w:r w:rsidRPr="00AF069E">
        <w:rPr>
          <w:sz w:val="16"/>
        </w:rPr>
        <w:t>Kenichiro</w:t>
      </w:r>
      <w:proofErr w:type="spellEnd"/>
      <w:r w:rsidRPr="00AF069E">
        <w:rPr>
          <w:sz w:val="16"/>
        </w:rPr>
        <w:t xml:space="preserve"> </w:t>
      </w:r>
      <w:proofErr w:type="spellStart"/>
      <w:r w:rsidRPr="00AF069E">
        <w:rPr>
          <w:sz w:val="16"/>
        </w:rPr>
        <w:t>Sasae</w:t>
      </w:r>
      <w:proofErr w:type="spellEnd"/>
      <w:r w:rsidRPr="00AF069E">
        <w:rPr>
          <w:sz w:val="16"/>
        </w:rPr>
        <w:t>, Japan's ambassador to the U.S., have made overtures to figures including Trump's daughter Ivanka and Republican Senator Jeff Sessions since the campaign, sources say. Though the government was slower to build ties with the Trump camp than with the Democratic Party candidate, former Secretary of State Hillary Clinton, diplomats began making up for lost time immediately after the result became clear, at Abe's instruction.</w:t>
      </w:r>
    </w:p>
    <w:p w:rsidRPr="00AF069E" w:rsidR="006007E2" w:rsidP="006007E2" w:rsidRDefault="006007E2" w14:paraId="3B12BC9E" w14:textId="77777777">
      <w:pPr>
        <w:rPr>
          <w:rStyle w:val="StyleUnderline"/>
        </w:rPr>
      </w:pPr>
      <w:r w:rsidRPr="00AF069E">
        <w:rPr>
          <w:sz w:val="16"/>
        </w:rPr>
        <w:t xml:space="preserve">The prime minister had set a meeting with Clinton in New York on Nov. 17, ahead of the Asia-Pacific Economic Cooperation leaders' summit in Peru, in the event of her victory. No such arrangement had been made with the Trump camp. But </w:t>
      </w:r>
      <w:r w:rsidRPr="00AF069E">
        <w:rPr>
          <w:rStyle w:val="StyleUnderline"/>
        </w:rPr>
        <w:t>Abe was assured during Thursday's call that the two sides will try to coordinate a meeting on that date.</w:t>
      </w:r>
    </w:p>
    <w:p w:rsidRPr="00AF069E" w:rsidR="006007E2" w:rsidP="006007E2" w:rsidRDefault="006007E2" w14:paraId="58DADB2E" w14:textId="77777777">
      <w:pPr>
        <w:rPr>
          <w:sz w:val="16"/>
        </w:rPr>
      </w:pPr>
      <w:r w:rsidRPr="00AF069E">
        <w:rPr>
          <w:sz w:val="16"/>
        </w:rPr>
        <w:t>On your own</w:t>
      </w:r>
    </w:p>
    <w:p w:rsidRPr="00AF069E" w:rsidR="006007E2" w:rsidP="006007E2" w:rsidRDefault="006007E2" w14:paraId="5F174F1F" w14:textId="77777777">
      <w:pPr>
        <w:rPr>
          <w:sz w:val="16"/>
        </w:rPr>
      </w:pPr>
      <w:r w:rsidRPr="00AF069E">
        <w:rPr>
          <w:sz w:val="16"/>
        </w:rPr>
        <w:t xml:space="preserve">It is out of the ordinary for Japan's prime minister to meet with a U.S. president-elect before he or she is sworn in, a foreign ministry official said. But </w:t>
      </w:r>
      <w:r w:rsidRPr="00AF069E">
        <w:rPr>
          <w:rStyle w:val="StyleUnderline"/>
        </w:rPr>
        <w:t>Trump</w:t>
      </w:r>
      <w:r w:rsidRPr="00AF069E">
        <w:rPr>
          <w:sz w:val="16"/>
        </w:rPr>
        <w:t xml:space="preserve"> is no ordinary politician. He </w:t>
      </w:r>
      <w:r w:rsidRPr="00AF069E">
        <w:rPr>
          <w:rStyle w:val="StyleUnderline"/>
        </w:rPr>
        <w:t>has accused American allies such as Japan, Germany and South Korea of not paying their fair share of defense costs</w:t>
      </w:r>
      <w:r w:rsidRPr="00AF069E">
        <w:rPr>
          <w:sz w:val="16"/>
        </w:rPr>
        <w:t>, demanding during the campaign that Tokyo shoulder the full burden of hosting U.S. troops and threatening to withdraw if that condition is not met. Trump also suggested at one point that Japan bolster its defense capability by acquiring a nuclear arsenal.</w:t>
      </w:r>
    </w:p>
    <w:p w:rsidRPr="00AF069E" w:rsidR="006007E2" w:rsidP="006007E2" w:rsidRDefault="006007E2" w14:paraId="1C43492E" w14:textId="77777777">
      <w:pPr>
        <w:rPr>
          <w:sz w:val="16"/>
        </w:rPr>
      </w:pPr>
      <w:r w:rsidRPr="00AF069E">
        <w:rPr>
          <w:sz w:val="16"/>
        </w:rPr>
        <w:t>"There is nothing for Japan to do but explain its own views on the matter," a Ministry of Defense official said. Japan already bears a heftier share of the cost of a U.S. troop presence than other American allies. A decision by Trump to reassess U.S. military involvement in this country could have wide-ranging impacts, including on the hotly contested relocation of a U.S. Marine Corps base in Okinawa.</w:t>
      </w:r>
    </w:p>
    <w:p w:rsidRPr="00AF069E" w:rsidR="006007E2" w:rsidP="006007E2" w:rsidRDefault="006007E2" w14:paraId="5C5B3949" w14:textId="77777777">
      <w:pPr>
        <w:rPr>
          <w:sz w:val="16"/>
        </w:rPr>
      </w:pPr>
      <w:r w:rsidRPr="00AF069E">
        <w:rPr>
          <w:sz w:val="16"/>
        </w:rPr>
        <w:t xml:space="preserve">But </w:t>
      </w:r>
      <w:r w:rsidRPr="00AF069E">
        <w:rPr>
          <w:rStyle w:val="Emphasis"/>
        </w:rPr>
        <w:t>few are currently taking Trump's defense proposals at face value</w:t>
      </w:r>
      <w:r w:rsidRPr="00AF069E">
        <w:rPr>
          <w:sz w:val="16"/>
        </w:rPr>
        <w:t xml:space="preserve">. </w:t>
      </w:r>
      <w:r w:rsidRPr="00AF069E">
        <w:rPr>
          <w:rStyle w:val="StyleUnderline"/>
        </w:rPr>
        <w:t>Talk of withdrawing U.S. troops or arming Japan with nuclear weapons "</w:t>
      </w:r>
      <w:r w:rsidRPr="00AF069E">
        <w:rPr>
          <w:rStyle w:val="Emphasis"/>
        </w:rPr>
        <w:t>is campaign rhetoric</w:t>
      </w:r>
      <w:r w:rsidRPr="00AF069E">
        <w:rPr>
          <w:sz w:val="16"/>
        </w:rPr>
        <w:t xml:space="preserve">," according to a defense ministry source. </w:t>
      </w:r>
      <w:r w:rsidRPr="00AF069E">
        <w:rPr>
          <w:rStyle w:val="StyleUnderline"/>
        </w:rPr>
        <w:t xml:space="preserve">Trump "will most likely </w:t>
      </w:r>
      <w:r w:rsidRPr="00AF069E">
        <w:rPr>
          <w:rStyle w:val="Emphasis"/>
        </w:rPr>
        <w:t>have security experts to support him</w:t>
      </w:r>
      <w:r w:rsidRPr="00AF069E">
        <w:rPr>
          <w:rStyle w:val="StyleUnderline"/>
        </w:rPr>
        <w:t>" after taking office</w:t>
      </w:r>
      <w:r w:rsidRPr="00AF069E">
        <w:rPr>
          <w:sz w:val="16"/>
        </w:rPr>
        <w:t>, the source said.</w:t>
      </w:r>
    </w:p>
    <w:p w:rsidRPr="00AF069E" w:rsidR="006007E2" w:rsidP="006007E2" w:rsidRDefault="006007E2" w14:paraId="32B17B9D" w14:textId="77777777">
      <w:pPr>
        <w:rPr>
          <w:sz w:val="16"/>
        </w:rPr>
      </w:pPr>
    </w:p>
    <w:p w:rsidRPr="00AF069E" w:rsidR="006007E2" w:rsidP="006007E2" w:rsidRDefault="006007E2" w14:paraId="48A65293" w14:textId="77777777">
      <w:pPr>
        <w:pStyle w:val="Heading4"/>
        <w:rPr>
          <w:u w:val="single"/>
        </w:rPr>
      </w:pPr>
      <w:r w:rsidRPr="00AF069E">
        <w:t xml:space="preserve">Trump wants to </w:t>
      </w:r>
      <w:r w:rsidRPr="00AF069E">
        <w:rPr>
          <w:u w:val="single"/>
        </w:rPr>
        <w:t>reassure Japan</w:t>
      </w:r>
      <w:r w:rsidRPr="00AF069E">
        <w:t xml:space="preserve"> and </w:t>
      </w:r>
      <w:r w:rsidRPr="00AF069E">
        <w:rPr>
          <w:u w:val="single"/>
        </w:rPr>
        <w:t>rebuild the relationship</w:t>
      </w:r>
      <w:r w:rsidRPr="00AF069E">
        <w:t xml:space="preserve"> to </w:t>
      </w:r>
      <w:r w:rsidRPr="00AF069E">
        <w:rPr>
          <w:u w:val="single"/>
        </w:rPr>
        <w:t>counter China</w:t>
      </w:r>
    </w:p>
    <w:p w:rsidRPr="00AF069E" w:rsidR="006007E2" w:rsidP="006007E2" w:rsidRDefault="006007E2" w14:paraId="2FBA9FEE" w14:textId="77777777">
      <w:r w:rsidRPr="00AF069E">
        <w:rPr>
          <w:rStyle w:val="Style13ptBold"/>
        </w:rPr>
        <w:t>Kelly 16 –</w:t>
      </w:r>
      <w:r w:rsidRPr="00AF069E">
        <w:t xml:space="preserve"> (Tim, reporter for Reuters, 11/11/16, “Trump sees Japan's Abe as ally in push back against China: adviser,” </w:t>
      </w:r>
      <w:hyperlink w:history="1" r:id="rId17">
        <w:r w:rsidRPr="00AF069E">
          <w:rPr>
            <w:rStyle w:val="Hyperlink"/>
          </w:rPr>
          <w:t>http://www.reuters.com/article/us-usa-election-japan-idUSKBN1360IU</w:t>
        </w:r>
      </w:hyperlink>
      <w:r w:rsidRPr="00AF069E">
        <w:t>)</w:t>
      </w:r>
    </w:p>
    <w:p w:rsidRPr="00AF069E" w:rsidR="006007E2" w:rsidP="006007E2" w:rsidRDefault="006007E2" w14:paraId="25962EBA" w14:textId="77777777">
      <w:pPr>
        <w:rPr>
          <w:sz w:val="16"/>
        </w:rPr>
      </w:pPr>
      <w:r w:rsidRPr="00AF069E">
        <w:rPr>
          <w:sz w:val="16"/>
        </w:rPr>
        <w:t xml:space="preserve">U.S. President-elect Donald </w:t>
      </w:r>
      <w:r w:rsidRPr="00AF069E">
        <w:rPr>
          <w:rStyle w:val="StyleUnderline"/>
        </w:rPr>
        <w:t>Trump's meeting next week with</w:t>
      </w:r>
      <w:r w:rsidRPr="00AF069E">
        <w:rPr>
          <w:sz w:val="16"/>
        </w:rPr>
        <w:t xml:space="preserve"> Japanese Prime Minister Shinzo </w:t>
      </w:r>
      <w:r w:rsidRPr="00AF069E">
        <w:rPr>
          <w:rStyle w:val="StyleUnderline"/>
        </w:rPr>
        <w:t>Abe may mark the start of talks to garner Japan's support for a push back against China's growing influence in Asia</w:t>
      </w:r>
      <w:r w:rsidRPr="00AF069E">
        <w:rPr>
          <w:sz w:val="16"/>
        </w:rPr>
        <w:t>, a security adviser to Trump said.</w:t>
      </w:r>
    </w:p>
    <w:p w:rsidRPr="00AF069E" w:rsidR="006007E2" w:rsidP="006007E2" w:rsidRDefault="006007E2" w14:paraId="0D8B5111" w14:textId="77777777">
      <w:pPr>
        <w:rPr>
          <w:sz w:val="16"/>
        </w:rPr>
      </w:pPr>
      <w:r w:rsidRPr="00AF069E">
        <w:rPr>
          <w:rStyle w:val="StyleUnderline"/>
        </w:rPr>
        <w:lastRenderedPageBreak/>
        <w:t>In the face of a rising China and a volatile North Korea, Trump's campaign comments</w:t>
      </w:r>
      <w:r w:rsidRPr="00AF069E">
        <w:rPr>
          <w:sz w:val="16"/>
        </w:rPr>
        <w:t xml:space="preserve">, including a demand that Japan pay more for the upkeep of U.S. forces on its soil, </w:t>
      </w:r>
      <w:r w:rsidRPr="00AF069E">
        <w:rPr>
          <w:rStyle w:val="StyleUnderline"/>
        </w:rPr>
        <w:t>have worried Tokyo about a rift in a security alliance with Washington</w:t>
      </w:r>
      <w:r w:rsidRPr="00AF069E">
        <w:rPr>
          <w:sz w:val="16"/>
        </w:rPr>
        <w:t xml:space="preserve"> that has been the bedrock of its defense since World War Two.</w:t>
      </w:r>
    </w:p>
    <w:p w:rsidRPr="00AF069E" w:rsidR="006007E2" w:rsidP="006007E2" w:rsidRDefault="006007E2" w14:paraId="34B1B532" w14:textId="77777777">
      <w:pPr>
        <w:rPr>
          <w:sz w:val="16"/>
        </w:rPr>
      </w:pPr>
      <w:r w:rsidRPr="00AF069E">
        <w:rPr>
          <w:rStyle w:val="StyleUnderline"/>
        </w:rPr>
        <w:t>A tougher stance against China</w:t>
      </w:r>
      <w:r w:rsidRPr="00AF069E">
        <w:rPr>
          <w:sz w:val="16"/>
        </w:rPr>
        <w:t xml:space="preserve">, however, </w:t>
      </w:r>
      <w:r w:rsidRPr="00AF069E">
        <w:rPr>
          <w:rStyle w:val="StyleUnderline"/>
        </w:rPr>
        <w:t>and a call for Japan to play a bigger security role through a Trump-Abe axis would fit with Abe's hawkish policies</w:t>
      </w:r>
      <w:r w:rsidRPr="00AF069E">
        <w:rPr>
          <w:sz w:val="16"/>
        </w:rPr>
        <w:t xml:space="preserve"> that include allowing the military to operate more freely overseas.</w:t>
      </w:r>
    </w:p>
    <w:p w:rsidRPr="00AF069E" w:rsidR="006007E2" w:rsidP="006007E2" w:rsidRDefault="006007E2" w14:paraId="20810599" w14:textId="77777777">
      <w:pPr>
        <w:rPr>
          <w:sz w:val="16"/>
        </w:rPr>
      </w:pPr>
      <w:r w:rsidRPr="00AF069E">
        <w:rPr>
          <w:sz w:val="16"/>
        </w:rPr>
        <w:t>Abe will meet Trump in New York on Thursday before going to the Asia-Pacific Economic Cooperation summit in Peru.</w:t>
      </w:r>
    </w:p>
    <w:p w:rsidRPr="00AF069E" w:rsidR="006007E2" w:rsidP="006007E2" w:rsidRDefault="006007E2" w14:paraId="10C08E89" w14:textId="77777777">
      <w:pPr>
        <w:rPr>
          <w:sz w:val="16"/>
        </w:rPr>
      </w:pPr>
      <w:r w:rsidRPr="00AF069E">
        <w:rPr>
          <w:rStyle w:val="Emphasis"/>
        </w:rPr>
        <w:t>Trump was looking to Japan "to play a more active role in Asia</w:t>
      </w:r>
      <w:r w:rsidRPr="00AF069E">
        <w:rPr>
          <w:sz w:val="16"/>
        </w:rPr>
        <w:t>", the adviser, who declined to be identified because he was not authorized to talk to the media, told Reuters.</w:t>
      </w:r>
    </w:p>
    <w:p w:rsidRPr="00AF069E" w:rsidR="006007E2" w:rsidP="006007E2" w:rsidRDefault="006007E2" w14:paraId="4628C9FA" w14:textId="77777777">
      <w:pPr>
        <w:rPr>
          <w:sz w:val="16"/>
        </w:rPr>
      </w:pPr>
      <w:r w:rsidRPr="00AF069E">
        <w:rPr>
          <w:sz w:val="16"/>
        </w:rPr>
        <w:t>Abe, he added, was "a uniquely placed figure to offer leadership in the alliance".</w:t>
      </w:r>
    </w:p>
    <w:p w:rsidRPr="00AF069E" w:rsidR="006007E2" w:rsidP="006007E2" w:rsidRDefault="006007E2" w14:paraId="25D95C1B" w14:textId="77777777">
      <w:pPr>
        <w:rPr>
          <w:sz w:val="16"/>
        </w:rPr>
      </w:pPr>
      <w:r w:rsidRPr="00AF069E">
        <w:rPr>
          <w:sz w:val="16"/>
        </w:rPr>
        <w:t>Senior U.S. Navy commanders have said they would welcome joint air and sea patrols with Japan's military in the disputed South China Sea, where the construction of island bases is extending Beijing's influence. Tokyo has balked at direct provocation of its neighbor, choosing instead to assist nations in the region with disputes with China, such as the Philippines.</w:t>
      </w:r>
    </w:p>
    <w:p w:rsidRPr="00AF069E" w:rsidR="006007E2" w:rsidP="006007E2" w:rsidRDefault="006007E2" w14:paraId="1EAF3AF2" w14:textId="77777777">
      <w:pPr>
        <w:rPr>
          <w:sz w:val="16"/>
        </w:rPr>
      </w:pPr>
      <w:r w:rsidRPr="00AF069E">
        <w:rPr>
          <w:rStyle w:val="StyleUnderline"/>
        </w:rPr>
        <w:t>Trump</w:t>
      </w:r>
      <w:r w:rsidRPr="00AF069E">
        <w:rPr>
          <w:sz w:val="16"/>
        </w:rPr>
        <w:t xml:space="preserve">, in his first 100 days in office, </w:t>
      </w:r>
      <w:r w:rsidRPr="00AF069E">
        <w:rPr>
          <w:rStyle w:val="StyleUnderline"/>
        </w:rPr>
        <w:t>would end budget sequestration that mandates spending</w:t>
      </w:r>
      <w:r w:rsidRPr="00AF069E">
        <w:rPr>
          <w:sz w:val="16"/>
        </w:rPr>
        <w:t xml:space="preserve">, including </w:t>
      </w:r>
      <w:r w:rsidRPr="00AF069E">
        <w:rPr>
          <w:rStyle w:val="StyleUnderline"/>
        </w:rPr>
        <w:t>cuts</w:t>
      </w:r>
      <w:r w:rsidRPr="00AF069E">
        <w:rPr>
          <w:sz w:val="16"/>
        </w:rPr>
        <w:t xml:space="preserve"> in military outlays, and submit a budget that would fund construction of dozens of new warships, the adviser said.</w:t>
      </w:r>
    </w:p>
    <w:p w:rsidRPr="00AF069E" w:rsidR="006007E2" w:rsidP="006007E2" w:rsidRDefault="006007E2" w14:paraId="4375262A" w14:textId="77777777">
      <w:pPr>
        <w:rPr>
          <w:sz w:val="16"/>
        </w:rPr>
      </w:pPr>
      <w:r w:rsidRPr="00AF069E">
        <w:rPr>
          <w:sz w:val="16"/>
        </w:rPr>
        <w:t>It would "send a message to Beijing as well as allies Japan and South Korea and other nations that the U.S. is intent on being in (Asia) for a long time", he said.</w:t>
      </w:r>
    </w:p>
    <w:p w:rsidRPr="00AF069E" w:rsidR="006007E2" w:rsidP="006007E2" w:rsidRDefault="006007E2" w14:paraId="0045E158" w14:textId="77777777">
      <w:pPr>
        <w:rPr>
          <w:sz w:val="16"/>
        </w:rPr>
      </w:pPr>
      <w:r w:rsidRPr="00AF069E">
        <w:rPr>
          <w:sz w:val="16"/>
        </w:rPr>
        <w:t>However, current U.S. officials warn it would be difficult to build and absorb new warships.</w:t>
      </w:r>
    </w:p>
    <w:p w:rsidRPr="00AF069E" w:rsidR="006007E2" w:rsidP="006007E2" w:rsidRDefault="006007E2" w14:paraId="13E29668" w14:textId="77777777">
      <w:pPr>
        <w:rPr>
          <w:sz w:val="16"/>
        </w:rPr>
      </w:pPr>
      <w:r w:rsidRPr="00AF069E">
        <w:rPr>
          <w:sz w:val="16"/>
        </w:rPr>
        <w:t>"Ships can't be built overnight," a U.S. defense official said, speaking on the condition of anonymity. "The larger concern is how they would be funded and how they would be manned."</w:t>
      </w:r>
    </w:p>
    <w:p w:rsidRPr="00AF069E" w:rsidR="006007E2" w:rsidP="006007E2" w:rsidRDefault="006007E2" w14:paraId="76B0D86A" w14:textId="77777777">
      <w:pPr>
        <w:rPr>
          <w:sz w:val="16"/>
        </w:rPr>
      </w:pPr>
      <w:r w:rsidRPr="00AF069E">
        <w:rPr>
          <w:sz w:val="16"/>
        </w:rPr>
        <w:t>The official said that even if the funds were available, it would be necessary to find shipyards and skilled workers to build the ships.</w:t>
      </w:r>
    </w:p>
    <w:p w:rsidRPr="00AF069E" w:rsidR="006007E2" w:rsidP="006007E2" w:rsidRDefault="006007E2" w14:paraId="796B5166" w14:textId="77777777">
      <w:pPr>
        <w:rPr>
          <w:sz w:val="16"/>
        </w:rPr>
      </w:pPr>
      <w:r w:rsidRPr="00AF069E">
        <w:rPr>
          <w:sz w:val="16"/>
        </w:rPr>
        <w:t>Ending sequestration is also easier said than done, requiring the approval of Congress, where the support would be needed of Democrats staunchly opposed to giving the Pentagon more money without also spending more on social programs.</w:t>
      </w:r>
    </w:p>
    <w:p w:rsidRPr="00AF069E" w:rsidR="006007E2" w:rsidP="006007E2" w:rsidRDefault="006007E2" w14:paraId="251EA1E1" w14:textId="77777777">
      <w:pPr>
        <w:rPr>
          <w:sz w:val="16"/>
        </w:rPr>
      </w:pPr>
      <w:r w:rsidRPr="00AF069E">
        <w:rPr>
          <w:sz w:val="16"/>
        </w:rPr>
        <w:t>Trump would also need to overcome the reservations of fiscally conscious “Freedom Caucus” Republicans, who oppose increasing government spending, including at the Pentagon.</w:t>
      </w:r>
    </w:p>
    <w:p w:rsidRPr="00AF069E" w:rsidR="006007E2" w:rsidP="006007E2" w:rsidRDefault="006007E2" w14:paraId="2334F6E7" w14:textId="77777777">
      <w:pPr>
        <w:rPr>
          <w:sz w:val="16"/>
        </w:rPr>
      </w:pPr>
      <w:r w:rsidRPr="00AF069E">
        <w:rPr>
          <w:sz w:val="16"/>
        </w:rPr>
        <w:t xml:space="preserve">The Trump adviser said </w:t>
      </w:r>
      <w:r w:rsidRPr="00AF069E">
        <w:rPr>
          <w:rStyle w:val="Emphasis"/>
        </w:rPr>
        <w:t>the president-elect would want to allay any "unfounded" concerns Abe may have and affirm his commitment to their countries' security alliance</w:t>
      </w:r>
      <w:r w:rsidRPr="00AF069E">
        <w:rPr>
          <w:sz w:val="16"/>
        </w:rPr>
        <w:t>. "This is going to be a respectful conversation."</w:t>
      </w:r>
    </w:p>
    <w:p w:rsidRPr="00AF069E" w:rsidR="006007E2" w:rsidP="006007E2" w:rsidRDefault="006007E2" w14:paraId="41F0BE4E" w14:textId="77777777">
      <w:pPr>
        <w:rPr>
          <w:sz w:val="16"/>
        </w:rPr>
      </w:pPr>
      <w:r w:rsidRPr="00AF069E">
        <w:rPr>
          <w:sz w:val="16"/>
        </w:rPr>
        <w:t>Potential friction between the two countries, however, exists over how much Tokyo pays for the deployment of U.S. forces in Japan. Japan says the funding it provides, which covers three quarters of the cost, is enough.</w:t>
      </w:r>
    </w:p>
    <w:p w:rsidRPr="00AF069E" w:rsidR="006007E2" w:rsidP="006007E2" w:rsidRDefault="006007E2" w14:paraId="4BC18DA1" w14:textId="77777777">
      <w:pPr>
        <w:rPr>
          <w:sz w:val="16"/>
        </w:rPr>
      </w:pPr>
      <w:r w:rsidRPr="00AF069E">
        <w:rPr>
          <w:sz w:val="16"/>
        </w:rPr>
        <w:t>"We are bearing the burden for what we should bear," Japanese Minister of Defense Tomomi Inada told reporters in Tokyo on Friday, Kyodo news reported.</w:t>
      </w:r>
    </w:p>
    <w:p w:rsidRPr="00AF069E" w:rsidR="006007E2" w:rsidP="006007E2" w:rsidRDefault="006007E2" w14:paraId="5B63246A" w14:textId="77777777">
      <w:pPr>
        <w:rPr>
          <w:sz w:val="16"/>
        </w:rPr>
      </w:pPr>
      <w:r w:rsidRPr="00AF069E">
        <w:rPr>
          <w:sz w:val="16"/>
        </w:rPr>
        <w:t xml:space="preserve">Abe knows little about </w:t>
      </w:r>
      <w:r w:rsidRPr="00AF069E">
        <w:rPr>
          <w:rStyle w:val="StyleUnderline"/>
        </w:rPr>
        <w:t>Trump</w:t>
      </w:r>
      <w:r w:rsidRPr="00AF069E">
        <w:rPr>
          <w:sz w:val="16"/>
        </w:rPr>
        <w:t xml:space="preserve">, and in New York </w:t>
      </w:r>
      <w:r w:rsidRPr="00AF069E">
        <w:rPr>
          <w:rStyle w:val="StyleUnderline"/>
        </w:rPr>
        <w:t>is likely to want to begin building a relationship that could yield a common world view</w:t>
      </w:r>
      <w:r w:rsidRPr="00AF069E">
        <w:rPr>
          <w:sz w:val="16"/>
        </w:rPr>
        <w:t>, a person who knows the prime minister said.</w:t>
      </w:r>
    </w:p>
    <w:p w:rsidRPr="00AF069E" w:rsidR="006007E2" w:rsidP="006007E2" w:rsidRDefault="006007E2" w14:paraId="0578E8ED" w14:textId="77777777">
      <w:pPr>
        <w:rPr>
          <w:sz w:val="16"/>
        </w:rPr>
      </w:pPr>
      <w:r w:rsidRPr="00AF069E">
        <w:rPr>
          <w:sz w:val="16"/>
        </w:rPr>
        <w:t>"</w:t>
      </w:r>
      <w:r w:rsidRPr="00AF069E">
        <w:rPr>
          <w:rStyle w:val="StyleUnderline"/>
        </w:rPr>
        <w:t>He has proven to be able to get along with fairly edgy people</w:t>
      </w:r>
      <w:r w:rsidRPr="00AF069E">
        <w:rPr>
          <w:sz w:val="16"/>
        </w:rPr>
        <w:t>," he said.</w:t>
      </w:r>
    </w:p>
    <w:p w:rsidRPr="00AF069E" w:rsidR="006007E2" w:rsidP="006007E2" w:rsidRDefault="006007E2" w14:paraId="0A8C8D97" w14:textId="77777777"/>
    <w:p w:rsidRPr="00AF069E" w:rsidR="006007E2" w:rsidP="006007E2" w:rsidRDefault="006007E2" w14:paraId="09DC1946" w14:textId="77777777">
      <w:pPr>
        <w:pStyle w:val="Heading4"/>
      </w:pPr>
      <w:r w:rsidRPr="00AF069E">
        <w:lastRenderedPageBreak/>
        <w:t xml:space="preserve">Trump is a </w:t>
      </w:r>
      <w:r w:rsidRPr="00AF069E">
        <w:rPr>
          <w:u w:val="single"/>
        </w:rPr>
        <w:t>net positive force for the alliance</w:t>
      </w:r>
    </w:p>
    <w:p w:rsidRPr="00AF069E" w:rsidR="006007E2" w:rsidP="006007E2" w:rsidRDefault="006007E2" w14:paraId="5BC25304" w14:textId="77777777">
      <w:r w:rsidRPr="00AF069E">
        <w:rPr>
          <w:rStyle w:val="Style13ptBold"/>
        </w:rPr>
        <w:t>Walker and Azuma 16 –</w:t>
      </w:r>
      <w:r w:rsidRPr="00AF069E">
        <w:t xml:space="preserve"> (Joshua W. Walker, PhD, leads the Japan work at the German Marshall Fund of the United States and is Vice President at APCO Worldwide where he leads the APCO Institute where Hidetoshi Azuma is an Adjunct Fellow; 11/15/16, “Japan Is Ready for a Trump Presidency,” </w:t>
      </w:r>
      <w:r w:rsidRPr="00AF069E">
        <w:rPr>
          <w:i/>
        </w:rPr>
        <w:t>National Interest</w:t>
      </w:r>
      <w:r w:rsidRPr="00AF069E">
        <w:t xml:space="preserve">, </w:t>
      </w:r>
      <w:hyperlink w:history="1" r:id="rId18">
        <w:r w:rsidRPr="00AF069E">
          <w:rPr>
            <w:rStyle w:val="Hyperlink"/>
          </w:rPr>
          <w:t>http://nationalinterest.org/feature/japan-ready-trump-presidency-18416?page=show</w:t>
        </w:r>
      </w:hyperlink>
      <w:r w:rsidRPr="00AF069E">
        <w:t>)</w:t>
      </w:r>
    </w:p>
    <w:p w:rsidRPr="00AF069E" w:rsidR="006007E2" w:rsidP="006007E2" w:rsidRDefault="006007E2" w14:paraId="48F7B052" w14:textId="77777777">
      <w:pPr>
        <w:rPr>
          <w:sz w:val="16"/>
        </w:rPr>
      </w:pPr>
      <w:r w:rsidRPr="00AF069E">
        <w:rPr>
          <w:rStyle w:val="StyleUnderline"/>
        </w:rPr>
        <w:t>Amid the fallout from the</w:t>
      </w:r>
      <w:r w:rsidRPr="00AF069E">
        <w:rPr>
          <w:sz w:val="16"/>
        </w:rPr>
        <w:t xml:space="preserve"> 2016 </w:t>
      </w:r>
      <w:r w:rsidRPr="00AF069E">
        <w:rPr>
          <w:rStyle w:val="StyleUnderline"/>
        </w:rPr>
        <w:t>U.S.</w:t>
      </w:r>
      <w:r w:rsidRPr="00AF069E">
        <w:rPr>
          <w:sz w:val="16"/>
        </w:rPr>
        <w:t xml:space="preserve"> presidential </w:t>
      </w:r>
      <w:r w:rsidRPr="00AF069E">
        <w:rPr>
          <w:rStyle w:val="StyleUnderline"/>
        </w:rPr>
        <w:t>election, one country has already emerged ready for business with</w:t>
      </w:r>
      <w:r w:rsidRPr="00AF069E">
        <w:rPr>
          <w:sz w:val="16"/>
        </w:rPr>
        <w:t xml:space="preserve"> President-elect Donald J. </w:t>
      </w:r>
      <w:r w:rsidRPr="00AF069E">
        <w:rPr>
          <w:rStyle w:val="StyleUnderline"/>
        </w:rPr>
        <w:t xml:space="preserve">Trump: </w:t>
      </w:r>
      <w:r w:rsidRPr="00AF069E">
        <w:rPr>
          <w:rStyle w:val="Emphasis"/>
        </w:rPr>
        <w:t>Japan</w:t>
      </w:r>
      <w:r w:rsidRPr="00AF069E">
        <w:rPr>
          <w:sz w:val="16"/>
        </w:rPr>
        <w:t xml:space="preserve">. </w:t>
      </w:r>
      <w:r w:rsidRPr="00AF069E">
        <w:rPr>
          <w:rStyle w:val="StyleUnderline"/>
        </w:rPr>
        <w:t>Despite Tokyo’s flawed intelligence reports</w:t>
      </w:r>
      <w:r w:rsidRPr="00AF069E">
        <w:rPr>
          <w:sz w:val="16"/>
        </w:rPr>
        <w:t xml:space="preserve"> projecting Hillary Clinton’s victory </w:t>
      </w:r>
      <w:r w:rsidRPr="00AF069E">
        <w:rPr>
          <w:rStyle w:val="StyleUnderline"/>
        </w:rPr>
        <w:t>and widespread concern over Trump’s campaign rhetoric</w:t>
      </w:r>
      <w:r w:rsidRPr="00AF069E">
        <w:rPr>
          <w:sz w:val="16"/>
        </w:rPr>
        <w:t xml:space="preserve"> against Japan, </w:t>
      </w:r>
      <w:r w:rsidRPr="00AF069E">
        <w:rPr>
          <w:rStyle w:val="StyleUnderline"/>
        </w:rPr>
        <w:t>Japanese prime minister</w:t>
      </w:r>
      <w:r w:rsidRPr="00AF069E">
        <w:rPr>
          <w:sz w:val="16"/>
        </w:rPr>
        <w:t xml:space="preserve"> Shinzo </w:t>
      </w:r>
      <w:r w:rsidRPr="00AF069E">
        <w:rPr>
          <w:rStyle w:val="StyleUnderline"/>
        </w:rPr>
        <w:t>Abe was quick to accept the new political reality in Washington</w:t>
      </w:r>
      <w:r w:rsidRPr="00AF069E">
        <w:rPr>
          <w:sz w:val="16"/>
        </w:rPr>
        <w:t xml:space="preserve">, and directly phoned the victorious candidate to send a congratulatory message on November 9. </w:t>
      </w:r>
      <w:r w:rsidRPr="00AF069E">
        <w:rPr>
          <w:rStyle w:val="Emphasis"/>
        </w:rPr>
        <w:t>The two leaders</w:t>
      </w:r>
      <w:r w:rsidRPr="00AF069E">
        <w:rPr>
          <w:sz w:val="16"/>
        </w:rPr>
        <w:t xml:space="preserve">, speaking for the first time, </w:t>
      </w:r>
      <w:r w:rsidRPr="00AF069E">
        <w:rPr>
          <w:rStyle w:val="Emphasis"/>
        </w:rPr>
        <w:t>confirmed the enduring importance of the U.S.-Japanese alliance.</w:t>
      </w:r>
      <w:r w:rsidRPr="00AF069E">
        <w:rPr>
          <w:sz w:val="16"/>
        </w:rPr>
        <w:t xml:space="preserve"> To </w:t>
      </w:r>
      <w:r w:rsidRPr="00AF069E">
        <w:rPr>
          <w:rStyle w:val="StyleUnderline"/>
        </w:rPr>
        <w:t>Abe</w:t>
      </w:r>
      <w:r w:rsidRPr="00AF069E">
        <w:rPr>
          <w:sz w:val="16"/>
        </w:rPr>
        <w:t xml:space="preserve">’s surprise, however, he reportedly </w:t>
      </w:r>
      <w:r w:rsidRPr="00AF069E">
        <w:rPr>
          <w:rStyle w:val="StyleUnderline"/>
        </w:rPr>
        <w:t>felt personal chemistry with Trump and even succeeded in securing one of the first appointments for any foreign leader to meet with him in New York on November 17.</w:t>
      </w:r>
      <w:r w:rsidRPr="00AF069E">
        <w:rPr>
          <w:sz w:val="16"/>
        </w:rPr>
        <w:t xml:space="preserve"> </w:t>
      </w:r>
      <w:r w:rsidRPr="00AF069E">
        <w:rPr>
          <w:rStyle w:val="Emphasis"/>
        </w:rPr>
        <w:t>The two leaders’ enthusiasm for dialogue bodes well for the future of the bilateral alliance</w:t>
      </w:r>
      <w:r w:rsidRPr="00AF069E">
        <w:rPr>
          <w:rStyle w:val="StyleUnderline"/>
        </w:rPr>
        <w:t>, with prospects for reviving personal rapport that have not been seen since</w:t>
      </w:r>
      <w:r w:rsidRPr="00AF069E">
        <w:rPr>
          <w:sz w:val="16"/>
        </w:rPr>
        <w:t xml:space="preserve"> George W. </w:t>
      </w:r>
      <w:r w:rsidRPr="00AF069E">
        <w:rPr>
          <w:rStyle w:val="StyleUnderline"/>
        </w:rPr>
        <w:t>Bush and</w:t>
      </w:r>
      <w:r w:rsidRPr="00AF069E">
        <w:rPr>
          <w:sz w:val="16"/>
        </w:rPr>
        <w:t xml:space="preserve"> Junichiro </w:t>
      </w:r>
      <w:r w:rsidRPr="00AF069E">
        <w:rPr>
          <w:rStyle w:val="StyleUnderline"/>
        </w:rPr>
        <w:t>Koizumi in the early 2000s</w:t>
      </w:r>
      <w:r w:rsidRPr="00AF069E">
        <w:rPr>
          <w:sz w:val="16"/>
        </w:rPr>
        <w:t>.</w:t>
      </w:r>
    </w:p>
    <w:p w:rsidRPr="00AF069E" w:rsidR="006007E2" w:rsidP="006007E2" w:rsidRDefault="006007E2" w14:paraId="61341AE5" w14:textId="77777777">
      <w:pPr>
        <w:rPr>
          <w:sz w:val="16"/>
        </w:rPr>
      </w:pPr>
      <w:r w:rsidRPr="00AF069E">
        <w:rPr>
          <w:sz w:val="16"/>
        </w:rPr>
        <w:t xml:space="preserve">Indeed, </w:t>
      </w:r>
      <w:r w:rsidRPr="00AF069E">
        <w:rPr>
          <w:rStyle w:val="StyleUnderline"/>
        </w:rPr>
        <w:t xml:space="preserve">personal rapport between U.S. and Japanese leaders is nowadays a forgotten element in an alliance that has remained the </w:t>
      </w:r>
      <w:r w:rsidRPr="00AF069E">
        <w:rPr>
          <w:rStyle w:val="Emphasis"/>
        </w:rPr>
        <w:t>cornerstone of regional peace and stability</w:t>
      </w:r>
      <w:r w:rsidRPr="00AF069E">
        <w:rPr>
          <w:sz w:val="16"/>
        </w:rPr>
        <w:t xml:space="preserve">. From the anticommunist solidarity of Eisenhower and </w:t>
      </w:r>
      <w:proofErr w:type="spellStart"/>
      <w:r w:rsidRPr="00AF069E">
        <w:rPr>
          <w:sz w:val="16"/>
        </w:rPr>
        <w:t>Kishi</w:t>
      </w:r>
      <w:proofErr w:type="spellEnd"/>
      <w:r w:rsidRPr="00AF069E">
        <w:rPr>
          <w:sz w:val="16"/>
        </w:rPr>
        <w:t xml:space="preserve"> in the 1950s to the halcyon days of the Bush-Koizumi era, personal bonds played a crucial role in charting what was once an adversarial relationship toward an alliance with global significance. </w:t>
      </w:r>
      <w:proofErr w:type="gramStart"/>
      <w:r w:rsidRPr="00AF069E">
        <w:rPr>
          <w:sz w:val="16"/>
        </w:rPr>
        <w:t>In particular, apart</w:t>
      </w:r>
      <w:proofErr w:type="gramEnd"/>
      <w:r w:rsidRPr="00AF069E">
        <w:rPr>
          <w:sz w:val="16"/>
        </w:rPr>
        <w:t xml:space="preserve"> from sharing their passion for Elvis Presley at Graceland, Bush and Koizumi successfully expanded the scope of the bilateral alliance beyond Northeast Asia, culminating in the Japanese Self-Defense Force’s participation in the U.S.-led war on terror in the Middle East.</w:t>
      </w:r>
    </w:p>
    <w:p w:rsidRPr="00AF069E" w:rsidR="006007E2" w:rsidP="006007E2" w:rsidRDefault="006007E2" w14:paraId="26F8AC9E" w14:textId="77777777">
      <w:pPr>
        <w:rPr>
          <w:sz w:val="16"/>
        </w:rPr>
      </w:pPr>
      <w:r w:rsidRPr="00AF069E">
        <w:rPr>
          <w:sz w:val="16"/>
        </w:rPr>
        <w:t>Washington and Tokyo have failed to foster such a relationship since Koizumi’s exit in 2006. Initially, Japan was at fault in causing this disconnect. Koizumi’s departure created a political vacuum in Tokyo, ushering in a long period of political inertia often called the “revolving door of prime ministers.” After Abe took office in December 2012, he was greeted by an American president who seemed ambivalent about the new Japanese leader’s newfound self-confidence. Indeed, while cultivating a common ground, through initiatives such as the Trans-Pacific Partnership, President Barack Obama explicitly objected to some of Abe’s personal initiatives, particularly his amicable engagement with Russian president Vladimir Putin. Likewise, Abe grew suspicious of Obama’s regional commitment at a time when China’s military challenges were looming large on the horizon.</w:t>
      </w:r>
    </w:p>
    <w:p w:rsidRPr="00AF069E" w:rsidR="006007E2" w:rsidP="006007E2" w:rsidRDefault="006007E2" w14:paraId="2D02F2AE" w14:textId="77777777">
      <w:pPr>
        <w:rPr>
          <w:sz w:val="16"/>
        </w:rPr>
      </w:pPr>
      <w:r w:rsidRPr="00AF069E">
        <w:rPr>
          <w:sz w:val="16"/>
        </w:rPr>
        <w:t>As a result, U.S. and Japanese leaders have largely delegated the task of alliance management, despite evolving security challenges. Absent a strategic consensus at the top, this has increasingly widened perception gaps between the two allies over the years, particularly over China’s regional challenges and Okinawa’s base relocation issues. Indeed, the upshot has been an alliance that has been one of the world’s strongest, given shared national interests, but suffering from years of leadership inertia and lacking personal chemistry at the top.</w:t>
      </w:r>
    </w:p>
    <w:p w:rsidRPr="00AF069E" w:rsidR="006007E2" w:rsidP="006007E2" w:rsidRDefault="006007E2" w14:paraId="6524C969" w14:textId="77777777">
      <w:pPr>
        <w:rPr>
          <w:sz w:val="16"/>
        </w:rPr>
      </w:pPr>
      <w:r w:rsidRPr="00AF069E">
        <w:rPr>
          <w:rStyle w:val="Emphasis"/>
        </w:rPr>
        <w:t>Trump’s presidency is a potential boon for the U.S.-Japanese alliance</w:t>
      </w:r>
      <w:r w:rsidRPr="00AF069E">
        <w:rPr>
          <w:sz w:val="16"/>
        </w:rPr>
        <w:t xml:space="preserve">. </w:t>
      </w:r>
      <w:r w:rsidRPr="00AF069E">
        <w:rPr>
          <w:rStyle w:val="StyleUnderline"/>
        </w:rPr>
        <w:t>Abe has a peculiar knack for building rapport with</w:t>
      </w:r>
      <w:r w:rsidRPr="00AF069E">
        <w:rPr>
          <w:sz w:val="16"/>
        </w:rPr>
        <w:t xml:space="preserve"> the world’s </w:t>
      </w:r>
      <w:r w:rsidRPr="00AF069E">
        <w:rPr>
          <w:rStyle w:val="StyleUnderline"/>
        </w:rPr>
        <w:t>strongman leaders, ranging from</w:t>
      </w:r>
      <w:r w:rsidRPr="00AF069E">
        <w:rPr>
          <w:sz w:val="16"/>
        </w:rPr>
        <w:t xml:space="preserve"> Vladimir </w:t>
      </w:r>
      <w:r w:rsidRPr="00AF069E">
        <w:rPr>
          <w:rStyle w:val="StyleUnderline"/>
        </w:rPr>
        <w:t>Putin to</w:t>
      </w:r>
      <w:r w:rsidRPr="00AF069E">
        <w:rPr>
          <w:sz w:val="16"/>
        </w:rPr>
        <w:t xml:space="preserve"> Turkish president Recep Tayyip </w:t>
      </w:r>
      <w:proofErr w:type="spellStart"/>
      <w:r w:rsidRPr="00AF069E">
        <w:rPr>
          <w:rStyle w:val="StyleUnderline"/>
        </w:rPr>
        <w:t>Erdoğan</w:t>
      </w:r>
      <w:proofErr w:type="spellEnd"/>
      <w:r w:rsidRPr="00AF069E">
        <w:rPr>
          <w:sz w:val="16"/>
        </w:rPr>
        <w:t xml:space="preserve">. In fact, </w:t>
      </w:r>
      <w:r w:rsidRPr="00AF069E">
        <w:rPr>
          <w:rStyle w:val="StyleUnderline"/>
        </w:rPr>
        <w:t>the latest phone summit reveals that Trump</w:t>
      </w:r>
      <w:r w:rsidRPr="00AF069E">
        <w:rPr>
          <w:sz w:val="16"/>
        </w:rPr>
        <w:t xml:space="preserve">, who also is seeking common ground with Putin, </w:t>
      </w:r>
      <w:r w:rsidRPr="00AF069E">
        <w:rPr>
          <w:rStyle w:val="Emphasis"/>
        </w:rPr>
        <w:t>may be another of the strongman types for whom Abe has a natural affinity</w:t>
      </w:r>
      <w:r w:rsidRPr="00AF069E">
        <w:rPr>
          <w:sz w:val="16"/>
        </w:rPr>
        <w:t xml:space="preserve">. Moreover, </w:t>
      </w:r>
      <w:r w:rsidRPr="00AF069E">
        <w:rPr>
          <w:rStyle w:val="StyleUnderline"/>
        </w:rPr>
        <w:t xml:space="preserve">Trump’s Asia advisers recently unveiled a Reaganite peace-through-strength vision for the region, with a </w:t>
      </w:r>
      <w:proofErr w:type="gramStart"/>
      <w:r w:rsidRPr="00AF069E">
        <w:rPr>
          <w:rStyle w:val="StyleUnderline"/>
        </w:rPr>
        <w:t>particular focus</w:t>
      </w:r>
      <w:proofErr w:type="gramEnd"/>
      <w:r w:rsidRPr="00AF069E">
        <w:rPr>
          <w:rStyle w:val="StyleUnderline"/>
        </w:rPr>
        <w:t xml:space="preserve"> on checking China’s growing assertiveness. Another adviser expressed the president-elect’s high hopes for a “</w:t>
      </w:r>
      <w:r w:rsidRPr="00AF069E">
        <w:rPr>
          <w:rStyle w:val="Emphasis"/>
        </w:rPr>
        <w:t xml:space="preserve">Trump-Abe </w:t>
      </w:r>
      <w:r w:rsidRPr="00AF069E">
        <w:rPr>
          <w:rStyle w:val="Emphasis"/>
        </w:rPr>
        <w:lastRenderedPageBreak/>
        <w:t>axis” as a new pillar of the U.S.-Japanese alliance</w:t>
      </w:r>
      <w:r w:rsidRPr="00AF069E">
        <w:rPr>
          <w:rStyle w:val="StyleUnderline"/>
        </w:rPr>
        <w:t>.</w:t>
      </w:r>
      <w:r w:rsidRPr="00AF069E">
        <w:rPr>
          <w:sz w:val="16"/>
        </w:rPr>
        <w:t xml:space="preserve"> Furthermore, Trump’s pro-Russian bent could allow the two leaders to find a common ground on the importance of Russia for global security ahead of the Abe-Putin summit on December 15.</w:t>
      </w:r>
    </w:p>
    <w:p w:rsidRPr="00AF069E" w:rsidR="006007E2" w:rsidP="006007E2" w:rsidRDefault="006007E2" w14:paraId="4F4FB6EE" w14:textId="77777777">
      <w:pPr>
        <w:rPr>
          <w:sz w:val="16"/>
        </w:rPr>
      </w:pPr>
      <w:r w:rsidRPr="00AF069E">
        <w:rPr>
          <w:sz w:val="16"/>
        </w:rPr>
        <w:t xml:space="preserve">Of course, various uncertainties still surround Trump’s Asia strategy, and his presidency more broadly. Indeed, Tokyo is still cautious about the president-elect, given his maverick campaign rhetoric suggesting a potential trade war with Japan and endorsing the country’s nuclear-weapons capabilities. </w:t>
      </w:r>
      <w:r w:rsidRPr="00AF069E">
        <w:rPr>
          <w:rStyle w:val="StyleUnderline"/>
        </w:rPr>
        <w:t>Even if Trump abandons</w:t>
      </w:r>
      <w:r w:rsidRPr="00AF069E">
        <w:rPr>
          <w:sz w:val="16"/>
        </w:rPr>
        <w:t xml:space="preserve"> such </w:t>
      </w:r>
      <w:r w:rsidRPr="00AF069E">
        <w:rPr>
          <w:rStyle w:val="StyleUnderline"/>
        </w:rPr>
        <w:t>rhetoric after his presidential oath, he will most likely seek to revamp the existing alliance structure</w:t>
      </w:r>
      <w:r w:rsidRPr="00AF069E">
        <w:rPr>
          <w:sz w:val="16"/>
        </w:rPr>
        <w:t xml:space="preserve"> to delegate more security burden to Japan, as reinforced by his foreign-policy advisers.</w:t>
      </w:r>
    </w:p>
    <w:p w:rsidRPr="00AF069E" w:rsidR="006007E2" w:rsidP="006007E2" w:rsidRDefault="006007E2" w14:paraId="4029B6FB" w14:textId="77777777">
      <w:pPr>
        <w:rPr>
          <w:rStyle w:val="Emphasis"/>
        </w:rPr>
      </w:pPr>
      <w:r w:rsidRPr="00AF069E">
        <w:rPr>
          <w:rStyle w:val="StyleUnderline"/>
        </w:rPr>
        <w:t xml:space="preserve">However, </w:t>
      </w:r>
      <w:r w:rsidRPr="00AF069E">
        <w:rPr>
          <w:rStyle w:val="Emphasis"/>
        </w:rPr>
        <w:t>Abe is undaunted by such a prospect</w:t>
      </w:r>
      <w:r w:rsidRPr="00AF069E">
        <w:rPr>
          <w:sz w:val="16"/>
        </w:rPr>
        <w:t xml:space="preserve">. In fact, </w:t>
      </w:r>
      <w:r w:rsidRPr="00AF069E">
        <w:rPr>
          <w:rStyle w:val="StyleUnderline"/>
        </w:rPr>
        <w:t>Abe reportedly expressed his intention to utilize Trump’s</w:t>
      </w:r>
      <w:r w:rsidRPr="00AF069E">
        <w:rPr>
          <w:sz w:val="16"/>
        </w:rPr>
        <w:t xml:space="preserve"> potential </w:t>
      </w:r>
      <w:r w:rsidRPr="00AF069E">
        <w:rPr>
          <w:rStyle w:val="StyleUnderline"/>
        </w:rPr>
        <w:t>demand for Japan’s increased share of defense burden as a pretext for boosting the country’s independence from U.S. security guarantees</w:t>
      </w:r>
      <w:r w:rsidRPr="00AF069E">
        <w:rPr>
          <w:sz w:val="16"/>
        </w:rPr>
        <w:t xml:space="preserve">. In Japan’s consensus-based society, change is hard to come by without external pressure, and no one knows this cultural rigidity more than the prime minister himself. Indeed, apart from securing an appointment with Trump, Abe immediately demonstrated his willingness for Japan’s greater regional role by having the Diet pass TPP ahead of U.S. ratification. In short, </w:t>
      </w:r>
      <w:r w:rsidRPr="00AF069E">
        <w:rPr>
          <w:rStyle w:val="Emphasis"/>
        </w:rPr>
        <w:t>Abe is ready to forge personal rapport with Trump and negotiate a deal to upgrade the alliance.</w:t>
      </w:r>
    </w:p>
    <w:p w:rsidRPr="00AF069E" w:rsidR="006007E2" w:rsidP="006007E2" w:rsidRDefault="006007E2" w14:paraId="1B5D91F4" w14:textId="77777777">
      <w:pPr>
        <w:rPr>
          <w:rStyle w:val="StyleUnderline"/>
        </w:rPr>
      </w:pPr>
    </w:p>
    <w:p w:rsidRPr="00AF069E" w:rsidR="006007E2" w:rsidP="002679D7" w:rsidRDefault="006007E2" w14:paraId="0D870712" w14:textId="2BF547DC">
      <w:pPr>
        <w:pStyle w:val="Heading3"/>
      </w:pPr>
      <w:r w:rsidRPr="00AF069E">
        <w:lastRenderedPageBreak/>
        <w:t>2NC – Trump Reassurance – Taiwan</w:t>
      </w:r>
    </w:p>
    <w:p w:rsidRPr="00AF069E" w:rsidR="006007E2" w:rsidP="006007E2" w:rsidRDefault="006007E2" w14:paraId="6DB60E25" w14:textId="77777777">
      <w:pPr>
        <w:pStyle w:val="Heading4"/>
        <w:rPr>
          <w:u w:val="single"/>
        </w:rPr>
      </w:pPr>
      <w:r w:rsidRPr="00AF069E">
        <w:t xml:space="preserve">Trump </w:t>
      </w:r>
      <w:r w:rsidRPr="00AF069E">
        <w:rPr>
          <w:u w:val="single"/>
        </w:rPr>
        <w:t>won’t abandon Taiwan</w:t>
      </w:r>
      <w:r w:rsidRPr="00AF069E">
        <w:t xml:space="preserve"> and cross-strait peace </w:t>
      </w:r>
      <w:r w:rsidRPr="00AF069E">
        <w:rPr>
          <w:u w:val="single"/>
        </w:rPr>
        <w:t>will continue</w:t>
      </w:r>
    </w:p>
    <w:p w:rsidRPr="00AF069E" w:rsidR="006007E2" w:rsidP="006007E2" w:rsidRDefault="006007E2" w14:paraId="7C499919" w14:textId="30E2F0CD">
      <w:r w:rsidRPr="00AF069E">
        <w:rPr>
          <w:rStyle w:val="Style13ptBold"/>
        </w:rPr>
        <w:t>Focus Taiwan 16 –</w:t>
      </w:r>
      <w:r w:rsidRPr="00AF069E">
        <w:t xml:space="preserve"> (Focus Taiwan News Channel, 11/10/16, “What the Taiwan papers say about Donald Trump's victory,” </w:t>
      </w:r>
      <w:hyperlink w:history="1" r:id="rId19">
        <w:r w:rsidRPr="00AF069E">
          <w:rPr>
            <w:rStyle w:val="Hyperlink"/>
          </w:rPr>
          <w:t>http://focustaiwan.tw/news/afav/201611100009.aspx</w:t>
        </w:r>
      </w:hyperlink>
      <w:r w:rsidRPr="00AF069E">
        <w:t>)</w:t>
      </w:r>
    </w:p>
    <w:p w:rsidRPr="00AF069E" w:rsidR="006007E2" w:rsidP="006007E2" w:rsidRDefault="006007E2" w14:paraId="2E83576F" w14:textId="77777777"/>
    <w:p w:rsidRPr="00AF069E" w:rsidR="006007E2" w:rsidP="006007E2" w:rsidRDefault="006007E2" w14:paraId="5ADC5CC4" w14:textId="173F1F8E">
      <w:pPr>
        <w:rPr>
          <w:sz w:val="16"/>
        </w:rPr>
      </w:pPr>
      <w:r w:rsidRPr="00AF069E">
        <w:rPr>
          <w:rStyle w:val="StyleUnderline"/>
        </w:rPr>
        <w:t>Trump often made controversial remarks during his campaign, and his behavior pattern</w:t>
      </w:r>
      <w:r w:rsidRPr="00AF069E">
        <w:rPr>
          <w:sz w:val="16"/>
        </w:rPr>
        <w:t xml:space="preserve"> or policies </w:t>
      </w:r>
      <w:r w:rsidRPr="00AF069E">
        <w:rPr>
          <w:rStyle w:val="StyleUnderline"/>
        </w:rPr>
        <w:t>are often hard to predict, but former Foreign Minister Chen</w:t>
      </w:r>
      <w:r w:rsidRPr="00AF069E">
        <w:rPr>
          <w:sz w:val="16"/>
        </w:rPr>
        <w:t xml:space="preserve"> Tan-sun (</w:t>
      </w:r>
      <w:proofErr w:type="spellStart"/>
      <w:r w:rsidRPr="00AF069E">
        <w:rPr>
          <w:rFonts w:hint="eastAsia" w:ascii="MS Gothic" w:hAnsi="MS Gothic" w:eastAsia="MS Gothic" w:cs="MS Gothic"/>
          <w:sz w:val="16"/>
        </w:rPr>
        <w:t>陳唐山</w:t>
      </w:r>
      <w:proofErr w:type="spellEnd"/>
      <w:r w:rsidRPr="00AF069E">
        <w:rPr>
          <w:sz w:val="16"/>
        </w:rPr>
        <w:t xml:space="preserve">) </w:t>
      </w:r>
      <w:r w:rsidRPr="00AF069E">
        <w:rPr>
          <w:rStyle w:val="StyleUnderline"/>
        </w:rPr>
        <w:t xml:space="preserve">said </w:t>
      </w:r>
      <w:r w:rsidRPr="00AF069E">
        <w:rPr>
          <w:rStyle w:val="Emphasis"/>
        </w:rPr>
        <w:t>Taiwan need not to worry too much</w:t>
      </w:r>
      <w:r w:rsidRPr="00AF069E">
        <w:rPr>
          <w:sz w:val="16"/>
        </w:rPr>
        <w:t xml:space="preserve">. Chen said that </w:t>
      </w:r>
      <w:r w:rsidRPr="00AF069E">
        <w:rPr>
          <w:rStyle w:val="StyleUnderline"/>
        </w:rPr>
        <w:t xml:space="preserve">Trump will have to be responsible for all Americans, and that </w:t>
      </w:r>
      <w:r w:rsidRPr="00AF069E">
        <w:rPr>
          <w:rStyle w:val="Emphasis"/>
        </w:rPr>
        <w:t xml:space="preserve">U.S. foreign policy is stable. </w:t>
      </w:r>
      <w:r w:rsidRPr="00AF069E">
        <w:rPr>
          <w:sz w:val="16"/>
        </w:rPr>
        <w:t xml:space="preserve">He noted that </w:t>
      </w:r>
      <w:r w:rsidRPr="00AF069E">
        <w:rPr>
          <w:rStyle w:val="StyleUnderline"/>
        </w:rPr>
        <w:t>Taiwan has been mentioned every time in previous U.S. presidential elections. This time, the Republican Party</w:t>
      </w:r>
      <w:r w:rsidRPr="00AF069E">
        <w:rPr>
          <w:sz w:val="16"/>
        </w:rPr>
        <w:t xml:space="preserve"> also </w:t>
      </w:r>
      <w:r w:rsidRPr="00AF069E">
        <w:rPr>
          <w:rStyle w:val="StyleUnderline"/>
        </w:rPr>
        <w:t>listed</w:t>
      </w:r>
      <w:r w:rsidRPr="00AF069E">
        <w:rPr>
          <w:sz w:val="16"/>
        </w:rPr>
        <w:t xml:space="preserve"> "six </w:t>
      </w:r>
      <w:r w:rsidRPr="00AF069E">
        <w:rPr>
          <w:rStyle w:val="Emphasis"/>
        </w:rPr>
        <w:t>assurances</w:t>
      </w:r>
      <w:r w:rsidRPr="00AF069E">
        <w:rPr>
          <w:sz w:val="16"/>
        </w:rPr>
        <w:t xml:space="preserve">" </w:t>
      </w:r>
      <w:r w:rsidRPr="00AF069E">
        <w:rPr>
          <w:rStyle w:val="StyleUnderline"/>
        </w:rPr>
        <w:t>to Taiwan in its platform</w:t>
      </w:r>
      <w:r w:rsidRPr="00AF069E">
        <w:rPr>
          <w:sz w:val="16"/>
        </w:rPr>
        <w:t xml:space="preserve">, which is tantamount to a white paper on Taiwan policy. People are particularly nervous this time because they are more familiar with the defeated candidate Hillary Clinton, while Trump is a political novice with no political team behind him. But </w:t>
      </w:r>
      <w:r w:rsidRPr="00AF069E">
        <w:rPr>
          <w:rStyle w:val="StyleUnderline"/>
        </w:rPr>
        <w:t>as</w:t>
      </w:r>
      <w:r w:rsidRPr="00AF069E">
        <w:rPr>
          <w:sz w:val="16"/>
        </w:rPr>
        <w:t xml:space="preserve"> </w:t>
      </w:r>
      <w:r w:rsidRPr="00AF069E">
        <w:rPr>
          <w:rStyle w:val="Emphasis"/>
        </w:rPr>
        <w:t>U.S. policy is by nature stable and continuous, even with Trump in office</w:t>
      </w:r>
      <w:r w:rsidRPr="00AF069E">
        <w:rPr>
          <w:rStyle w:val="StyleUnderline"/>
        </w:rPr>
        <w:t>, there will be a team examining policy, and it will be impossible to sever the policies of the previous administration outright</w:t>
      </w:r>
      <w:r w:rsidRPr="00AF069E">
        <w:rPr>
          <w:sz w:val="16"/>
        </w:rPr>
        <w:t xml:space="preserve">, Chen said. "This is because </w:t>
      </w:r>
      <w:r w:rsidRPr="00AF069E">
        <w:rPr>
          <w:rStyle w:val="Emphasis"/>
        </w:rPr>
        <w:t>his strategists would not allow him to do so</w:t>
      </w:r>
      <w:r w:rsidRPr="00AF069E">
        <w:rPr>
          <w:sz w:val="16"/>
        </w:rPr>
        <w:t>," Chen opined.</w:t>
      </w:r>
    </w:p>
    <w:p w:rsidRPr="00AF069E" w:rsidR="006007E2" w:rsidP="006007E2" w:rsidRDefault="006007E2" w14:paraId="2686BDD0" w14:textId="45148EB6">
      <w:pPr>
        <w:pStyle w:val="Heading4"/>
      </w:pPr>
      <w:r w:rsidRPr="00AF069E">
        <w:t>Trump won’t abandon Taiwan now</w:t>
      </w:r>
    </w:p>
    <w:p w:rsidRPr="00AF069E" w:rsidR="006007E2" w:rsidP="006007E2" w:rsidRDefault="006007E2" w14:paraId="1A2CA483" w14:textId="77777777">
      <w:r w:rsidRPr="00AF069E">
        <w:rPr>
          <w:rStyle w:val="Style13ptBold"/>
        </w:rPr>
        <w:t>Focus Taiwan 16 –</w:t>
      </w:r>
      <w:r w:rsidRPr="00AF069E">
        <w:t xml:space="preserve"> (Focus Taiwan News Channel, 11/10/16, “What the Taiwan papers say about Donald Trump's victory,” </w:t>
      </w:r>
      <w:hyperlink w:history="1" r:id="rId20">
        <w:r w:rsidRPr="00AF069E">
          <w:rPr>
            <w:rStyle w:val="Hyperlink"/>
          </w:rPr>
          <w:t>http://focustaiwan.tw/news/afav/201611100009.aspx</w:t>
        </w:r>
      </w:hyperlink>
      <w:r w:rsidRPr="00AF069E">
        <w:t>)</w:t>
      </w:r>
    </w:p>
    <w:p w:rsidRPr="00AF069E" w:rsidR="006007E2" w:rsidP="006007E2" w:rsidRDefault="006007E2" w14:paraId="3DB00829" w14:textId="77777777">
      <w:pPr>
        <w:rPr>
          <w:sz w:val="16"/>
        </w:rPr>
      </w:pPr>
      <w:r w:rsidRPr="00AF069E">
        <w:rPr>
          <w:sz w:val="16"/>
        </w:rPr>
        <w:t xml:space="preserve">In the short term, the two sides will maintain a "bickering but not broken" relationship, </w:t>
      </w:r>
      <w:proofErr w:type="spellStart"/>
      <w:r w:rsidRPr="00AF069E">
        <w:rPr>
          <w:sz w:val="16"/>
        </w:rPr>
        <w:t>Jin</w:t>
      </w:r>
      <w:proofErr w:type="spellEnd"/>
      <w:r w:rsidRPr="00AF069E">
        <w:rPr>
          <w:sz w:val="16"/>
        </w:rPr>
        <w:t xml:space="preserve"> said. As Trump wanted U.S. allies to shoulder more of their own responsibilities, the U.S. could possibly sell Taiwan more weapons, he said. </w:t>
      </w:r>
      <w:r w:rsidRPr="00AF069E">
        <w:rPr>
          <w:rStyle w:val="StyleUnderline"/>
        </w:rPr>
        <w:t>Peking University Professor Liang</w:t>
      </w:r>
      <w:r w:rsidRPr="00AF069E">
        <w:rPr>
          <w:sz w:val="16"/>
        </w:rPr>
        <w:t xml:space="preserve"> </w:t>
      </w:r>
      <w:proofErr w:type="spellStart"/>
      <w:r w:rsidRPr="00AF069E">
        <w:rPr>
          <w:sz w:val="16"/>
        </w:rPr>
        <w:t>Yunxiang</w:t>
      </w:r>
      <w:proofErr w:type="spellEnd"/>
      <w:r w:rsidRPr="00AF069E">
        <w:rPr>
          <w:sz w:val="16"/>
        </w:rPr>
        <w:t xml:space="preserve"> (</w:t>
      </w:r>
      <w:proofErr w:type="spellStart"/>
      <w:r w:rsidRPr="00AF069E">
        <w:rPr>
          <w:rFonts w:hint="eastAsia" w:ascii="MS Gothic" w:hAnsi="MS Gothic" w:eastAsia="MS Gothic" w:cs="MS Gothic"/>
          <w:sz w:val="16"/>
        </w:rPr>
        <w:t>梁雲祥</w:t>
      </w:r>
      <w:proofErr w:type="spellEnd"/>
      <w:r w:rsidRPr="00AF069E">
        <w:rPr>
          <w:sz w:val="16"/>
        </w:rPr>
        <w:t xml:space="preserve">) also </w:t>
      </w:r>
      <w:r w:rsidRPr="00AF069E">
        <w:rPr>
          <w:rStyle w:val="StyleUnderline"/>
        </w:rPr>
        <w:t xml:space="preserve">said that the United States will continue to sell arms to Taiwan, because this will benefit the U.S. economy, but will not make further military commitment. Trump's policy is that the allies will have to shoulder bigger responsibilities, either by buying more U.S. arms or strengthening their own defenses. </w:t>
      </w:r>
      <w:r w:rsidRPr="00AF069E">
        <w:rPr>
          <w:sz w:val="16"/>
        </w:rPr>
        <w:t xml:space="preserve">In the long run, Trump will be a minus for Taiwan, </w:t>
      </w:r>
      <w:proofErr w:type="spellStart"/>
      <w:r w:rsidRPr="00AF069E">
        <w:rPr>
          <w:sz w:val="16"/>
        </w:rPr>
        <w:t>Jin</w:t>
      </w:r>
      <w:proofErr w:type="spellEnd"/>
      <w:r w:rsidRPr="00AF069E">
        <w:rPr>
          <w:sz w:val="16"/>
        </w:rPr>
        <w:t xml:space="preserve"> said. Clinton had wanted to play Taiwan against China, while Trump wants to give Taiwan the cold shoulder in favor of deals with China, he said. China has many aces up in its sleeve, and if it applies pressure, such as demanding that Taiwan recognize the "1992 consensus," the United States could display cold attitude toward the matter. Liang said that </w:t>
      </w:r>
      <w:r w:rsidRPr="00AF069E">
        <w:rPr>
          <w:rStyle w:val="StyleUnderline"/>
        </w:rPr>
        <w:t xml:space="preserve">after Trump assumes office, he will focus more on domestic issues, but </w:t>
      </w:r>
      <w:r w:rsidRPr="00AF069E">
        <w:rPr>
          <w:rStyle w:val="Emphasis"/>
        </w:rPr>
        <w:t>will not "abandon Taiwan."</w:t>
      </w:r>
      <w:r w:rsidRPr="00AF069E">
        <w:rPr>
          <w:rStyle w:val="StyleUnderline"/>
        </w:rPr>
        <w:t xml:space="preserve"> </w:t>
      </w:r>
      <w:r w:rsidRPr="00AF069E">
        <w:rPr>
          <w:rStyle w:val="Emphasis"/>
        </w:rPr>
        <w:t>Trump is an isolationist, but he won't go far, as the U.S. has its own national interests to consider</w:t>
      </w:r>
      <w:r w:rsidRPr="00AF069E">
        <w:rPr>
          <w:sz w:val="16"/>
        </w:rPr>
        <w:t>.</w:t>
      </w:r>
    </w:p>
    <w:p w:rsidRPr="00AF069E" w:rsidR="006007E2" w:rsidP="006007E2" w:rsidRDefault="006007E2" w14:paraId="7BD2847B" w14:textId="77777777"/>
    <w:p w:rsidRPr="00AF069E" w:rsidR="000D7412" w:rsidP="002679D7" w:rsidRDefault="000D7412" w14:paraId="32AD0AF9" w14:textId="6FB4FE27">
      <w:pPr>
        <w:pStyle w:val="Heading3"/>
      </w:pPr>
      <w:r w:rsidRPr="00AF069E">
        <w:lastRenderedPageBreak/>
        <w:t>2NC – Brink</w:t>
      </w:r>
    </w:p>
    <w:p w:rsidRPr="00AF069E" w:rsidR="000D7412" w:rsidP="000D7412" w:rsidRDefault="000D7412" w14:paraId="2A215A56" w14:textId="1A132D74">
      <w:pPr>
        <w:pStyle w:val="Heading4"/>
      </w:pPr>
      <w:r w:rsidRPr="00AF069E">
        <w:t>US-Japan alliance on the brink due to mismatched expectations</w:t>
      </w:r>
    </w:p>
    <w:p w:rsidRPr="00AF069E" w:rsidR="000D7412" w:rsidP="000D7412" w:rsidRDefault="000D7412" w14:paraId="6CC36A7F" w14:textId="2F18C0C2">
      <w:proofErr w:type="spellStart"/>
      <w:r w:rsidRPr="00AF069E">
        <w:rPr>
          <w:rStyle w:val="Style13ptBold"/>
        </w:rPr>
        <w:t>Pollmann</w:t>
      </w:r>
      <w:proofErr w:type="spellEnd"/>
      <w:r w:rsidRPr="00AF069E">
        <w:rPr>
          <w:rStyle w:val="Style13ptBold"/>
        </w:rPr>
        <w:t xml:space="preserve"> 6/7</w:t>
      </w:r>
      <w:r w:rsidRPr="00AF069E">
        <w:t xml:space="preserve"> (Mina, PhD student in MIT's Department of Political Science specializing in international relations and comparative politics, 2019, “Learning to Embrace an Unequal Alliance”, </w:t>
      </w:r>
      <w:hyperlink w:history="1" r:id="rId21">
        <w:r w:rsidRPr="00AF069E">
          <w:rPr>
            <w:rStyle w:val="Hyperlink"/>
          </w:rPr>
          <w:t>https://www.tokyoreview.net/2019/06/us-japan-embrace-unequal-alliance/</w:t>
        </w:r>
      </w:hyperlink>
      <w:r w:rsidRPr="00AF069E">
        <w:t>, Aly M)</w:t>
      </w:r>
    </w:p>
    <w:p w:rsidRPr="00AF069E" w:rsidR="000D7412" w:rsidP="000D7412" w:rsidRDefault="000D7412" w14:paraId="63A7B1B5" w14:textId="34A5F224">
      <w:pPr>
        <w:rPr>
          <w:sz w:val="16"/>
        </w:rPr>
      </w:pPr>
      <w:r w:rsidRPr="00AF069E">
        <w:rPr>
          <w:rStyle w:val="StyleUnderline"/>
        </w:rPr>
        <w:t xml:space="preserve">To keep the military alliance between the U.S. and Japan sustainable and effective during the tumult of a global power transition, both sides need to update how they think about the “grand bargain” that underlies it. </w:t>
      </w:r>
      <w:r w:rsidRPr="00AF069E">
        <w:rPr>
          <w:sz w:val="16"/>
        </w:rPr>
        <w:t xml:space="preserve">Over the past two decades, Cold War-era expectations for the alliance were slowly and confusingly recalibrated as the world went from two great powers completing globally to a single superpower. </w:t>
      </w:r>
      <w:r w:rsidRPr="00AF069E">
        <w:rPr>
          <w:rStyle w:val="StyleUnderline"/>
        </w:rPr>
        <w:t>Expectations must again be recalibrated as the world moves beyond the current system of relative U.S. dominance. Policymakers need to start shifting policy now to deal with the changes in China and North Korea’s capabilities.</w:t>
      </w:r>
      <w:r w:rsidRPr="00AF069E">
        <w:rPr>
          <w:rStyle w:val="StyleUnderline"/>
        </w:rPr>
        <w:br/>
      </w:r>
      <w:r w:rsidRPr="00AF069E">
        <w:rPr>
          <w:rStyle w:val="StyleUnderline"/>
        </w:rPr>
        <w:t>To sustain the alliance, especially in an era of Trump-</w:t>
      </w:r>
      <w:proofErr w:type="spellStart"/>
      <w:r w:rsidRPr="00AF069E">
        <w:rPr>
          <w:rStyle w:val="StyleUnderline"/>
        </w:rPr>
        <w:t>ian</w:t>
      </w:r>
      <w:proofErr w:type="spellEnd"/>
      <w:r w:rsidRPr="00AF069E">
        <w:rPr>
          <w:rStyle w:val="StyleUnderline"/>
        </w:rPr>
        <w:t xml:space="preserve"> bombast, the United States and Japan need a more realistic “grand bargain.” Changes to the alliance should be designed to build on – instead of papering over – the major differences between the two countries in terms of capabilities and needs. The United States should ask for greater Japanese leadership on issues most important to Japan, such as defense of the Japanese homeland, in exchange for timely and generous U.S. backup and U.S. leadership on issues of secondary importance to Japan.</w:t>
      </w:r>
      <w:r w:rsidRPr="00AF069E">
        <w:rPr>
          <w:rStyle w:val="StyleUnderline"/>
        </w:rPr>
        <w:br/>
      </w:r>
      <w:r w:rsidRPr="00AF069E">
        <w:rPr>
          <w:rStyle w:val="StyleUnderline"/>
        </w:rPr>
        <w:t>As Michael Finnegan presciently argued as early as 2009, when he was senior research associate at the National Bureau of Asian Research, the alliance is challenged by the daunting task of “managing unmet expectations,” overburdened by vague and superfluous commitments.</w:t>
      </w:r>
      <w:r w:rsidRPr="00AF069E">
        <w:rPr>
          <w:sz w:val="16"/>
        </w:rPr>
        <w:t xml:space="preserve"> During the Cold War, the “grand bargain” between the United States and Japan was simple: Japan provided the United States with military bases in return for the United States granting Japan a security guarantee. The Soviet threat made alliance-related domestic costs easier to justify to the publics in both countries.</w:t>
      </w:r>
    </w:p>
    <w:p w:rsidRPr="00AF069E" w:rsidR="00313F3D" w:rsidP="00313F3D" w:rsidRDefault="00313F3D" w14:paraId="5663B231" w14:textId="3327C25B">
      <w:pPr>
        <w:pStyle w:val="Heading3"/>
      </w:pPr>
      <w:r w:rsidRPr="00AF069E">
        <w:lastRenderedPageBreak/>
        <w:t>2NC – Ally Reassurance</w:t>
      </w:r>
    </w:p>
    <w:p w:rsidRPr="00AF069E" w:rsidR="00313F3D" w:rsidP="00313F3D" w:rsidRDefault="00313F3D" w14:paraId="1757E4EB" w14:textId="21F5C644"/>
    <w:p w:rsidRPr="00AF069E" w:rsidR="00313F3D" w:rsidP="00313F3D" w:rsidRDefault="00313F3D" w14:paraId="33CF8D6E" w14:textId="77777777">
      <w:pPr>
        <w:pStyle w:val="Heading4"/>
      </w:pPr>
      <w:r w:rsidRPr="00AF069E">
        <w:t>Significant allied cooperation now sends the signal of commitment</w:t>
      </w:r>
    </w:p>
    <w:p w:rsidRPr="00AF069E" w:rsidR="00313F3D" w:rsidP="00313F3D" w:rsidRDefault="00313F3D" w14:paraId="3C7181EA" w14:textId="790E66AA">
      <w:proofErr w:type="spellStart"/>
      <w:r w:rsidRPr="00AF069E">
        <w:rPr>
          <w:rStyle w:val="Style13ptBold"/>
        </w:rPr>
        <w:t>Tsuruoka</w:t>
      </w:r>
      <w:proofErr w:type="spellEnd"/>
      <w:r w:rsidRPr="00AF069E">
        <w:rPr>
          <w:rStyle w:val="Style13ptBold"/>
        </w:rPr>
        <w:t>, 16</w:t>
      </w:r>
      <w:r w:rsidRPr="00AF069E">
        <w:t>—National Institute for Defense Studies (NIDS), Japan (</w:t>
      </w:r>
      <w:proofErr w:type="spellStart"/>
      <w:r w:rsidRPr="00AF069E">
        <w:t>Michito</w:t>
      </w:r>
      <w:proofErr w:type="spellEnd"/>
      <w:r w:rsidRPr="00AF069E">
        <w:t xml:space="preserve">, “The NATO vs. East Asian Models of Extended Nuclear Deterrence? Seeking a Synergy beyond Dichotomy,” </w:t>
      </w:r>
      <w:hyperlink w:history="1" r:id="rId22">
        <w:r w:rsidRPr="00AF069E">
          <w:rPr>
            <w:rStyle w:val="Hyperlink"/>
          </w:rPr>
          <w:t>http://www.theasanforum.org/the-nato-vs-east-asian-models-of-extended-nuclear-deterrence-seeking-a-synergy-beyond-dichotomy/</w:t>
        </w:r>
      </w:hyperlink>
      <w:r w:rsidRPr="00AF069E">
        <w:t>)</w:t>
      </w:r>
    </w:p>
    <w:p w:rsidRPr="00AF069E" w:rsidR="00313F3D" w:rsidP="00313F3D" w:rsidRDefault="00313F3D" w14:paraId="6991B663" w14:textId="77777777"/>
    <w:p w:rsidRPr="00AF069E" w:rsidR="00313F3D" w:rsidP="00313F3D" w:rsidRDefault="00313F3D" w14:paraId="160EDFA4" w14:textId="77777777">
      <w:pPr>
        <w:rPr>
          <w:sz w:val="16"/>
        </w:rPr>
      </w:pPr>
      <w:r w:rsidRPr="00AF069E">
        <w:rPr>
          <w:sz w:val="16"/>
        </w:rPr>
        <w:t xml:space="preserve">In addition to hosting US nuclear weapons, </w:t>
      </w:r>
      <w:r w:rsidRPr="00AF069E">
        <w:rPr>
          <w:rStyle w:val="StyleUnderline"/>
        </w:rPr>
        <w:t>South Korea</w:t>
      </w:r>
      <w:r w:rsidRPr="00AF069E">
        <w:rPr>
          <w:sz w:val="16"/>
        </w:rPr>
        <w:t xml:space="preserve">, particularly </w:t>
      </w:r>
      <w:r w:rsidRPr="00AF069E">
        <w:rPr>
          <w:rStyle w:val="StyleUnderline"/>
        </w:rPr>
        <w:t>in the 1970s</w:t>
      </w:r>
      <w:r w:rsidRPr="00AF069E">
        <w:rPr>
          <w:sz w:val="16"/>
        </w:rPr>
        <w:t xml:space="preserve"> under President Park Chung-</w:t>
      </w:r>
      <w:proofErr w:type="spellStart"/>
      <w:r w:rsidRPr="00AF069E">
        <w:rPr>
          <w:sz w:val="16"/>
        </w:rPr>
        <w:t>hee</w:t>
      </w:r>
      <w:proofErr w:type="spellEnd"/>
      <w:r w:rsidRPr="00AF069E">
        <w:rPr>
          <w:sz w:val="16"/>
        </w:rPr>
        <w:t xml:space="preserve">, </w:t>
      </w:r>
      <w:r w:rsidRPr="00AF069E">
        <w:rPr>
          <w:rStyle w:val="StyleUnderline"/>
        </w:rPr>
        <w:t>secretly sought to develop its own nuclear weapons. The idea of developing endogenous nuclear weapons came</w:t>
      </w:r>
      <w:r w:rsidRPr="00AF069E">
        <w:rPr>
          <w:sz w:val="16"/>
        </w:rPr>
        <w:t xml:space="preserve"> essentially </w:t>
      </w:r>
      <w:r w:rsidRPr="00AF069E">
        <w:rPr>
          <w:rStyle w:val="StyleUnderline"/>
        </w:rPr>
        <w:t xml:space="preserve">from Seoul’s </w:t>
      </w:r>
      <w:r w:rsidRPr="00AF069E">
        <w:rPr>
          <w:rStyle w:val="Emphasis"/>
        </w:rPr>
        <w:t>anxieties about US abandonment</w:t>
      </w:r>
      <w:r w:rsidRPr="00AF069E">
        <w:rPr>
          <w:sz w:val="16"/>
        </w:rPr>
        <w:t xml:space="preserve">.16 </w:t>
      </w:r>
      <w:r w:rsidRPr="00AF069E">
        <w:rPr>
          <w:rStyle w:val="StyleUnderline"/>
        </w:rPr>
        <w:t xml:space="preserve">Washington’s successive efforts to strengthen the credibility of extended deterrence to Korea have </w:t>
      </w:r>
      <w:r w:rsidRPr="00AF069E">
        <w:rPr>
          <w:rStyle w:val="Emphasis"/>
        </w:rPr>
        <w:t>proved to be effective</w:t>
      </w:r>
      <w:r w:rsidRPr="00AF069E">
        <w:rPr>
          <w:rStyle w:val="StyleUnderline"/>
        </w:rPr>
        <w:t xml:space="preserve"> in preventing Seoul from trying to acquire its own nuclear weapons again</w:t>
      </w:r>
      <w:r w:rsidRPr="00AF069E">
        <w:rPr>
          <w:sz w:val="16"/>
        </w:rPr>
        <w:t xml:space="preserve">. However, what is different from Japan is that </w:t>
      </w:r>
      <w:r w:rsidRPr="00AF069E">
        <w:rPr>
          <w:rStyle w:val="StyleUnderline"/>
        </w:rPr>
        <w:t>the public approval rating for</w:t>
      </w:r>
      <w:r w:rsidRPr="00AF069E">
        <w:rPr>
          <w:sz w:val="16"/>
        </w:rPr>
        <w:t xml:space="preserve"> the idea of </w:t>
      </w:r>
      <w:r w:rsidRPr="00AF069E">
        <w:rPr>
          <w:rStyle w:val="StyleUnderline"/>
        </w:rPr>
        <w:t xml:space="preserve">developing Korea’s own nuclear weapons has been </w:t>
      </w:r>
      <w:r w:rsidRPr="00AF069E">
        <w:rPr>
          <w:rStyle w:val="Emphasis"/>
        </w:rPr>
        <w:t>consistently high</w:t>
      </w:r>
      <w:r w:rsidRPr="00AF069E">
        <w:rPr>
          <w:sz w:val="16"/>
        </w:rPr>
        <w:t>—around two-thirds support it—which is why, it is often argued that “if a new nuclear-armed state were to emerge in Northeast Asia, it would most likely be the Republic of Korea.”17</w:t>
      </w:r>
    </w:p>
    <w:p w:rsidRPr="00AF069E" w:rsidR="00313F3D" w:rsidP="00313F3D" w:rsidRDefault="00313F3D" w14:paraId="53A64ABA" w14:textId="77777777">
      <w:pPr>
        <w:rPr>
          <w:sz w:val="16"/>
        </w:rPr>
      </w:pPr>
      <w:r w:rsidRPr="00AF069E">
        <w:rPr>
          <w:rStyle w:val="StyleUnderline"/>
        </w:rPr>
        <w:t xml:space="preserve">Japan and South Korea have been </w:t>
      </w:r>
      <w:r w:rsidRPr="00AF069E">
        <w:rPr>
          <w:rStyle w:val="Emphasis"/>
        </w:rPr>
        <w:t>making more efforts</w:t>
      </w:r>
      <w:r w:rsidRPr="00AF069E">
        <w:rPr>
          <w:rStyle w:val="StyleUnderline"/>
        </w:rPr>
        <w:t xml:space="preserve"> to </w:t>
      </w:r>
      <w:r w:rsidRPr="00AF069E">
        <w:rPr>
          <w:rStyle w:val="Emphasis"/>
        </w:rPr>
        <w:t>maintain</w:t>
      </w:r>
      <w:r w:rsidRPr="00AF069E">
        <w:rPr>
          <w:rStyle w:val="StyleUnderline"/>
        </w:rPr>
        <w:t xml:space="preserve"> and </w:t>
      </w:r>
      <w:r w:rsidRPr="00AF069E">
        <w:rPr>
          <w:rStyle w:val="Emphasis"/>
        </w:rPr>
        <w:t>enhance the credibility</w:t>
      </w:r>
      <w:r w:rsidRPr="00AF069E">
        <w:rPr>
          <w:rStyle w:val="StyleUnderline"/>
        </w:rPr>
        <w:t xml:space="preserve"> of US extended deterrence</w:t>
      </w:r>
      <w:r w:rsidRPr="00AF069E">
        <w:rPr>
          <w:sz w:val="16"/>
        </w:rPr>
        <w:t>, facing what they perceive as a deteriorating security environment, most notably due to China and North Korea.</w:t>
      </w:r>
    </w:p>
    <w:p w:rsidRPr="00AF069E" w:rsidR="00313F3D" w:rsidP="00313F3D" w:rsidRDefault="00313F3D" w14:paraId="2D8DAB98" w14:textId="77777777">
      <w:pPr>
        <w:rPr>
          <w:sz w:val="16"/>
        </w:rPr>
      </w:pPr>
      <w:r w:rsidRPr="00AF069E">
        <w:rPr>
          <w:rStyle w:val="StyleUnderline"/>
        </w:rPr>
        <w:t>Common to the two allies is</w:t>
      </w:r>
      <w:r w:rsidRPr="00AF069E">
        <w:rPr>
          <w:sz w:val="16"/>
        </w:rPr>
        <w:t xml:space="preserve"> to start and strengthen </w:t>
      </w:r>
      <w:r w:rsidRPr="00AF069E">
        <w:rPr>
          <w:rStyle w:val="Emphasis"/>
        </w:rPr>
        <w:t>consultations</w:t>
      </w:r>
      <w:r w:rsidRPr="00AF069E">
        <w:rPr>
          <w:rStyle w:val="StyleUnderline"/>
        </w:rPr>
        <w:t xml:space="preserve"> with Washington on nuclear deterrence</w:t>
      </w:r>
      <w:r w:rsidRPr="00AF069E">
        <w:rPr>
          <w:sz w:val="16"/>
        </w:rPr>
        <w:t xml:space="preserve"> and extended </w:t>
      </w:r>
      <w:proofErr w:type="spellStart"/>
      <w:r w:rsidRPr="00AF069E">
        <w:rPr>
          <w:sz w:val="16"/>
        </w:rPr>
        <w:t>deterrence.Such</w:t>
      </w:r>
      <w:proofErr w:type="spellEnd"/>
      <w:r w:rsidRPr="00AF069E">
        <w:rPr>
          <w:sz w:val="16"/>
        </w:rPr>
        <w:t xml:space="preserve"> consultations on nuclear issues with Japan and South Korea among other allies and partners in 2009 began in the context of a new US Nuclear Posture Review (NPR), which was released in April 2010. Following the initial success of such consultations, the United States and Japan established the “Extended Deterrence Dialogue (EDD)” and the United States and South Korea the “Extended Deterrence Policy Committee (EDPC),” both in 2010.18 The US-Korean one was renamed in 2015 the “Deterrence Strategy Committee (DSC).”19</w:t>
      </w:r>
    </w:p>
    <w:p w:rsidRPr="00AF069E" w:rsidR="00313F3D" w:rsidP="00313F3D" w:rsidRDefault="00313F3D" w14:paraId="6CC3EFB3" w14:textId="72318941">
      <w:pPr>
        <w:rPr>
          <w:sz w:val="16"/>
        </w:rPr>
      </w:pPr>
      <w:r w:rsidRPr="00AF069E">
        <w:rPr>
          <w:rStyle w:val="StyleUnderline"/>
        </w:rPr>
        <w:t xml:space="preserve">These dialogue frameworks have quickly become a </w:t>
      </w:r>
      <w:r w:rsidRPr="00AF069E">
        <w:rPr>
          <w:rStyle w:val="Emphasis"/>
        </w:rPr>
        <w:t>premier venue</w:t>
      </w:r>
      <w:r w:rsidRPr="00AF069E">
        <w:rPr>
          <w:rStyle w:val="StyleUnderline"/>
        </w:rPr>
        <w:t xml:space="preserve"> to discuss extended deterrence issues between the allies and an </w:t>
      </w:r>
      <w:r w:rsidRPr="00AF069E">
        <w:rPr>
          <w:rStyle w:val="Emphasis"/>
        </w:rPr>
        <w:t>“assurance tool”</w:t>
      </w:r>
      <w:r w:rsidRPr="00AF069E">
        <w:rPr>
          <w:rStyle w:val="StyleUnderline"/>
        </w:rPr>
        <w:t xml:space="preserve"> by fostering a “sense of inclusion” for Japanese and Koreans</w:t>
      </w:r>
      <w:r w:rsidRPr="00AF069E">
        <w:rPr>
          <w:sz w:val="16"/>
        </w:rPr>
        <w:t xml:space="preserve">. The dialogues now include table top exercises based on high-intensity contingencies and onsite visits to US nuclear facilities.20 </w:t>
      </w:r>
      <w:r w:rsidRPr="00AF069E">
        <w:rPr>
          <w:rStyle w:val="StyleUnderline"/>
        </w:rPr>
        <w:t>The</w:t>
      </w:r>
      <w:r w:rsidRPr="00AF069E">
        <w:rPr>
          <w:sz w:val="16"/>
        </w:rPr>
        <w:t xml:space="preserve"> </w:t>
      </w:r>
      <w:r w:rsidRPr="00AF069E">
        <w:rPr>
          <w:rStyle w:val="StyleUnderline"/>
        </w:rPr>
        <w:t>Obama</w:t>
      </w:r>
      <w:r w:rsidRPr="00AF069E">
        <w:rPr>
          <w:sz w:val="16"/>
        </w:rPr>
        <w:t xml:space="preserve"> </w:t>
      </w:r>
      <w:r w:rsidRPr="00AF069E">
        <w:rPr>
          <w:rStyle w:val="StyleUnderline"/>
        </w:rPr>
        <w:t xml:space="preserve">administration has shown greater willingness to </w:t>
      </w:r>
      <w:r w:rsidRPr="00AF069E">
        <w:rPr>
          <w:rStyle w:val="Emphasis"/>
        </w:rPr>
        <w:t>institutionalize</w:t>
      </w:r>
      <w:r w:rsidRPr="00AF069E">
        <w:rPr>
          <w:rStyle w:val="StyleUnderline"/>
        </w:rPr>
        <w:t xml:space="preserve"> and </w:t>
      </w:r>
      <w:r w:rsidRPr="00AF069E">
        <w:rPr>
          <w:rStyle w:val="Emphasis"/>
        </w:rPr>
        <w:t>expand these dialogues</w:t>
      </w:r>
      <w:r w:rsidRPr="00AF069E">
        <w:rPr>
          <w:sz w:val="16"/>
        </w:rPr>
        <w:t xml:space="preserve">, indicating that the United States accepts the fact that it is not in the US interest to leave allies ill-informed about US intentions (policies) and capabilities and questioning the US commitment. </w:t>
      </w:r>
      <w:r w:rsidRPr="00AF069E">
        <w:rPr>
          <w:rStyle w:val="StyleUnderline"/>
        </w:rPr>
        <w:t xml:space="preserve">Keeping the allies well informed and updated is now seen as </w:t>
      </w:r>
      <w:r w:rsidRPr="00AF069E">
        <w:rPr>
          <w:rStyle w:val="Emphasis"/>
        </w:rPr>
        <w:t>one of the surest ways to reassure them</w:t>
      </w:r>
      <w:r w:rsidRPr="00AF069E">
        <w:rPr>
          <w:sz w:val="16"/>
        </w:rPr>
        <w:t>, i.e., “educating” the allies from the US point of view.</w:t>
      </w:r>
    </w:p>
    <w:p w:rsidRPr="00AF069E" w:rsidR="00207F50" w:rsidP="00207F50" w:rsidRDefault="00207F50" w14:paraId="716B6764" w14:textId="415DC540">
      <w:pPr>
        <w:pStyle w:val="Heading4"/>
      </w:pPr>
      <w:r w:rsidRPr="00AF069E">
        <w:t>Current military coordination proves alliance is strong now</w:t>
      </w:r>
    </w:p>
    <w:p w:rsidRPr="00AF069E" w:rsidR="00207F50" w:rsidP="00207F50" w:rsidRDefault="00207F50" w14:paraId="45650430" w14:textId="58069143">
      <w:r w:rsidRPr="00AF069E">
        <w:rPr>
          <w:rStyle w:val="Style13ptBold"/>
        </w:rPr>
        <w:t>Cone 6/20</w:t>
      </w:r>
      <w:r w:rsidRPr="00AF069E">
        <w:t xml:space="preserve"> (Allen, Breaking News Writer for the United Press International, 2019, “U.S., Japanese military leaders address growing 'number of challenges'”, </w:t>
      </w:r>
      <w:hyperlink w:history="1" r:id="rId23">
        <w:r w:rsidRPr="00AF069E">
          <w:rPr>
            <w:rStyle w:val="Hyperlink"/>
          </w:rPr>
          <w:t>https://www.upi.com/Defense-</w:t>
        </w:r>
        <w:r w:rsidRPr="00AF069E">
          <w:rPr>
            <w:rStyle w:val="Hyperlink"/>
          </w:rPr>
          <w:lastRenderedPageBreak/>
          <w:t>News/2019/06/20/US-Japanese-military-leaders-address-growing-number-of-challenges/7921561035191/</w:t>
        </w:r>
      </w:hyperlink>
      <w:r w:rsidRPr="00AF069E">
        <w:t>, Aly M)</w:t>
      </w:r>
    </w:p>
    <w:p w:rsidRPr="00AF069E" w:rsidR="00207F50" w:rsidP="00207F50" w:rsidRDefault="00207F50" w14:paraId="0EFF8E56" w14:textId="77E1628E">
      <w:pPr>
        <w:rPr>
          <w:sz w:val="16"/>
        </w:rPr>
      </w:pPr>
      <w:r w:rsidRPr="00AF069E">
        <w:rPr>
          <w:rStyle w:val="StyleUnderline"/>
        </w:rPr>
        <w:t xml:space="preserve">Japan's Defense Minister Takeshi </w:t>
      </w:r>
      <w:proofErr w:type="spellStart"/>
      <w:r w:rsidRPr="00AF069E">
        <w:rPr>
          <w:rStyle w:val="StyleUnderline"/>
        </w:rPr>
        <w:t>Iwaya</w:t>
      </w:r>
      <w:proofErr w:type="spellEnd"/>
      <w:r w:rsidRPr="00AF069E">
        <w:rPr>
          <w:rStyle w:val="StyleUnderline"/>
        </w:rPr>
        <w:t xml:space="preserve"> and Lt. Gen Kevin B. Schneider, the USFJ commander since February, reaffirmed the strength of the U.S.-Japan Alliance "and the importance of U.S. and Japanese forces working together closely in pursuit of a free and open Indo-Pacific" during a meeting Wednesday at </w:t>
      </w:r>
      <w:proofErr w:type="spellStart"/>
      <w:r w:rsidRPr="00AF069E">
        <w:rPr>
          <w:rStyle w:val="StyleUnderline"/>
        </w:rPr>
        <w:t>Yokoto</w:t>
      </w:r>
      <w:proofErr w:type="spellEnd"/>
      <w:r w:rsidRPr="00AF069E">
        <w:rPr>
          <w:rStyle w:val="StyleUnderline"/>
        </w:rPr>
        <w:t xml:space="preserve"> Air Base.</w:t>
      </w:r>
      <w:r w:rsidRPr="00AF069E">
        <w:rPr>
          <w:rStyle w:val="StyleUnderline"/>
        </w:rPr>
        <w:br/>
      </w:r>
      <w:r w:rsidRPr="00AF069E">
        <w:rPr>
          <w:sz w:val="16"/>
        </w:rPr>
        <w:t>The two men also spoke to reporters, but didn't take any questions.</w:t>
      </w:r>
      <w:r w:rsidRPr="00AF069E">
        <w:rPr>
          <w:sz w:val="16"/>
        </w:rPr>
        <w:br/>
      </w:r>
      <w:r w:rsidRPr="00AF069E">
        <w:rPr>
          <w:sz w:val="16"/>
        </w:rPr>
        <w:t xml:space="preserve">It was </w:t>
      </w:r>
      <w:proofErr w:type="spellStart"/>
      <w:r w:rsidRPr="00AF069E">
        <w:rPr>
          <w:sz w:val="16"/>
        </w:rPr>
        <w:t>Iwaya's</w:t>
      </w:r>
      <w:proofErr w:type="spellEnd"/>
      <w:r w:rsidRPr="00AF069E">
        <w:rPr>
          <w:sz w:val="16"/>
        </w:rPr>
        <w:t xml:space="preserve"> first visit to USFJ headquarters since assuming his position in October 2018.</w:t>
      </w:r>
      <w:r w:rsidRPr="00AF069E">
        <w:rPr>
          <w:sz w:val="16"/>
        </w:rPr>
        <w:br/>
      </w:r>
      <w:proofErr w:type="spellStart"/>
      <w:r w:rsidRPr="00AF069E">
        <w:rPr>
          <w:sz w:val="16"/>
        </w:rPr>
        <w:t>Iwaya</w:t>
      </w:r>
      <w:proofErr w:type="spellEnd"/>
      <w:r w:rsidRPr="00AF069E">
        <w:rPr>
          <w:sz w:val="16"/>
        </w:rPr>
        <w:t xml:space="preserve"> also visited the headquarters of the Japan Air Self-Defense Force's Air Defense Command, and later had lunch with a group of senior leaders from Air Defense Command and USFJ.</w:t>
      </w:r>
      <w:r w:rsidRPr="00AF069E">
        <w:rPr>
          <w:sz w:val="16"/>
        </w:rPr>
        <w:br/>
      </w:r>
      <w:r w:rsidRPr="00AF069E">
        <w:rPr>
          <w:rStyle w:val="StyleUnderline"/>
        </w:rPr>
        <w:t>Schneider said the United States is committed to ensuring the readiness of U.S. forces stationed in Japan through rigorous and realistic training and exercises.</w:t>
      </w:r>
      <w:r w:rsidRPr="00AF069E">
        <w:rPr>
          <w:rStyle w:val="StyleUnderline"/>
        </w:rPr>
        <w:br/>
      </w:r>
      <w:r w:rsidRPr="00AF069E">
        <w:rPr>
          <w:sz w:val="16"/>
        </w:rPr>
        <w:t>But, he added, "there are also a greater number of challenges that we both must contend with, which puts greater emphasis on training and readiness and the ability to respond to whatever situations may arise."</w:t>
      </w:r>
      <w:r w:rsidRPr="00AF069E">
        <w:rPr>
          <w:sz w:val="16"/>
        </w:rPr>
        <w:br/>
      </w:r>
      <w:r w:rsidRPr="00AF069E">
        <w:rPr>
          <w:rStyle w:val="StyleUnderline"/>
        </w:rPr>
        <w:t>The leaders said they discussed ways to further enhance bilateral cooperation despite complex regional security challenges.</w:t>
      </w:r>
      <w:r w:rsidRPr="00AF069E">
        <w:rPr>
          <w:rStyle w:val="StyleUnderline"/>
        </w:rPr>
        <w:br/>
      </w:r>
      <w:r w:rsidRPr="00AF069E">
        <w:rPr>
          <w:rStyle w:val="StyleUnderline"/>
        </w:rPr>
        <w:t xml:space="preserve">"I believe that Yokota Air Base is well and truly a symbol of our ironclad alliance, hosting some of our key commands like Air Defense Command, USFJ and 5th Air Force," </w:t>
      </w:r>
      <w:proofErr w:type="spellStart"/>
      <w:r w:rsidRPr="00AF069E">
        <w:rPr>
          <w:rStyle w:val="StyleUnderline"/>
        </w:rPr>
        <w:t>Iwaya</w:t>
      </w:r>
      <w:proofErr w:type="spellEnd"/>
      <w:r w:rsidRPr="00AF069E">
        <w:rPr>
          <w:rStyle w:val="StyleUnderline"/>
        </w:rPr>
        <w:t xml:space="preserve"> said. "I'd like to extend my heartfelt respect for your work as you have been dedicating yourself not only to the peace and stability in this country, but also the region on behalf of U.S. forces."</w:t>
      </w:r>
      <w:r w:rsidRPr="00AF069E">
        <w:rPr>
          <w:rStyle w:val="StyleUnderline"/>
        </w:rPr>
        <w:br/>
      </w:r>
      <w:r w:rsidRPr="00AF069E">
        <w:rPr>
          <w:rStyle w:val="StyleUnderline"/>
        </w:rPr>
        <w:t>Schneider said that he is "convinced that the alliance between our two nations has never been stronger."</w:t>
      </w:r>
      <w:r w:rsidRPr="00AF069E">
        <w:rPr>
          <w:rStyle w:val="StyleUnderline"/>
        </w:rPr>
        <w:br/>
      </w:r>
      <w:r w:rsidRPr="00AF069E">
        <w:rPr>
          <w:rStyle w:val="StyleUnderline"/>
        </w:rPr>
        <w:t>The nations are strategically aligned, he said, "which provides great benefits to stability, security and strength, not only for our two nations, but the entire region."</w:t>
      </w:r>
      <w:r w:rsidRPr="00AF069E">
        <w:rPr>
          <w:rStyle w:val="StyleUnderline"/>
        </w:rPr>
        <w:br/>
      </w:r>
      <w:r w:rsidRPr="00AF069E">
        <w:rPr>
          <w:rStyle w:val="StyleUnderline"/>
        </w:rPr>
        <w:t>Schneider also said he's committed to ensuring the readiness of 54,000 U.S. military personnel stationed in Japan through rigorous and realistic training and exercises.</w:t>
      </w:r>
      <w:r w:rsidRPr="00AF069E">
        <w:rPr>
          <w:rStyle w:val="StyleUnderline"/>
        </w:rPr>
        <w:br/>
      </w:r>
      <w:r w:rsidRPr="00AF069E">
        <w:rPr>
          <w:rStyle w:val="StyleUnderline"/>
        </w:rPr>
        <w:t>The United States and Japan conducted the biennial Keen Sword exercise, which involved 10,000 American personnel and 47,000 Japanese troops, last October and November. The two nations' forces trained in realistic simulations of multiple mission areas to improve response capabilities in crisis situations.</w:t>
      </w:r>
      <w:r w:rsidRPr="00AF069E">
        <w:rPr>
          <w:rStyle w:val="StyleUnderline"/>
        </w:rPr>
        <w:br/>
      </w:r>
      <w:r w:rsidRPr="00AF069E">
        <w:rPr>
          <w:sz w:val="16"/>
        </w:rPr>
        <w:t>Last January, the Iron Fist 2019 multilateral training event included the certification of Japan's first amphibious assault force.</w:t>
      </w:r>
      <w:r w:rsidRPr="00AF069E">
        <w:rPr>
          <w:sz w:val="16"/>
        </w:rPr>
        <w:br/>
      </w:r>
      <w:r w:rsidRPr="00AF069E">
        <w:rPr>
          <w:sz w:val="16"/>
        </w:rPr>
        <w:t>Japan's military has also become increasingly involved in the protection of U.S. carriers and aircraft since the passage of a law in 2015 that allows Tokyo's self-defense forces to operate overseas.</w:t>
      </w:r>
      <w:r w:rsidRPr="00AF069E">
        <w:rPr>
          <w:sz w:val="16"/>
        </w:rPr>
        <w:br/>
      </w:r>
      <w:r w:rsidRPr="00AF069E">
        <w:rPr>
          <w:sz w:val="16"/>
        </w:rPr>
        <w:t>An analysis of Japanese military documents shows self-defense force activities involving U.S. warships and aircraft rose steadily beginning in 2017, Tokyo Shimbun reported in March.</w:t>
      </w:r>
      <w:r w:rsidRPr="00AF069E">
        <w:rPr>
          <w:sz w:val="16"/>
        </w:rPr>
        <w:br/>
      </w:r>
      <w:r w:rsidRPr="00AF069E">
        <w:rPr>
          <w:sz w:val="16"/>
        </w:rPr>
        <w:t>Japan's defense budget will grow to $47 billion in fiscal 2019 -- the fifth consecutive year of increases. Japan already has the seventh-largest defense budget in the world, and it's about 1 percent of the gross domestic product. Conversely, China and the United States spend between 2 percent and 3 percent of their gross domestic products annually on defense.</w:t>
      </w:r>
      <w:r w:rsidRPr="00AF069E">
        <w:rPr>
          <w:sz w:val="16"/>
        </w:rPr>
        <w:br/>
      </w:r>
      <w:r w:rsidRPr="00AF069E">
        <w:rPr>
          <w:rStyle w:val="StyleUnderline"/>
        </w:rPr>
        <w:t>In January, the U.S. State Department approved Japan's $2.15 billion purchase of two land-based Aegis Ballistic Missile Defense systems.</w:t>
      </w:r>
      <w:r w:rsidRPr="00AF069E">
        <w:rPr>
          <w:rStyle w:val="StyleUnderline"/>
        </w:rPr>
        <w:br/>
      </w:r>
      <w:r w:rsidRPr="00AF069E">
        <w:rPr>
          <w:rStyle w:val="StyleUnderline"/>
        </w:rPr>
        <w:t>And in April, the State Department approved the sale of anti-ballistic missiles to Japan, including up to 56 SM-3 Block IB interceptor missiles, with missile canisters, technical assistance and support at an estimated cost of $1.150 billion.</w:t>
      </w:r>
    </w:p>
    <w:p w:rsidRPr="00AF069E" w:rsidR="005C1D2E" w:rsidP="005C1D2E" w:rsidRDefault="005C1D2E" w14:paraId="2697E288" w14:textId="3016F64D">
      <w:pPr>
        <w:pStyle w:val="Heading3"/>
      </w:pPr>
      <w:r w:rsidRPr="00AF069E">
        <w:lastRenderedPageBreak/>
        <w:t>AT: Uniqueness Overwhelms the Link</w:t>
      </w:r>
    </w:p>
    <w:p w:rsidRPr="00AF069E" w:rsidR="005C1D2E" w:rsidP="005C1D2E" w:rsidRDefault="005C1D2E" w14:paraId="7BF3C70E" w14:textId="5228512E"/>
    <w:p w:rsidRPr="00AF069E" w:rsidR="005C1D2E" w:rsidP="005C1D2E" w:rsidRDefault="005C1D2E" w14:paraId="16A872DC" w14:textId="77777777">
      <w:pPr>
        <w:pStyle w:val="Heading4"/>
      </w:pPr>
      <w:r w:rsidRPr="00AF069E">
        <w:t xml:space="preserve">UQ </w:t>
      </w:r>
      <w:r w:rsidRPr="00AF069E">
        <w:rPr>
          <w:u w:val="single"/>
        </w:rPr>
        <w:t>doesn’t overwhelm</w:t>
      </w:r>
      <w:r w:rsidRPr="00AF069E">
        <w:t xml:space="preserve">—there’s </w:t>
      </w:r>
      <w:r w:rsidRPr="00AF069E">
        <w:rPr>
          <w:u w:val="single"/>
        </w:rPr>
        <w:t>still concern</w:t>
      </w:r>
      <w:r w:rsidRPr="00AF069E">
        <w:t xml:space="preserve"> about the direction of Trump’s policies</w:t>
      </w:r>
    </w:p>
    <w:p w:rsidRPr="00AF069E" w:rsidR="005C1D2E" w:rsidP="005C1D2E" w:rsidRDefault="005C1D2E" w14:paraId="574B1D7D" w14:textId="77777777">
      <w:r w:rsidRPr="00AF069E">
        <w:rPr>
          <w:rStyle w:val="Style13ptBold"/>
        </w:rPr>
        <w:t>Drysdale et al., 2/13</w:t>
      </w:r>
      <w:r w:rsidRPr="00AF069E">
        <w:t xml:space="preserve">—*Emeritus Professor of Economics and the Head of the East Asian Bureau of Economic Research and East Asia Forum at the Crawford School of Public Policy at the Australian National University; **economist and Fellow at the Crawford School of Public Policy. He is Co-Director of the Australia-Japan Research Centre, Editor of the East Asia Forum, Director of the East Asian Bureau of Economic Research and Research Associate at the Center on Japanese Economy and Business at the Columbia Business School, </w:t>
      </w:r>
      <w:proofErr w:type="spellStart"/>
      <w:r w:rsidRPr="00AF069E">
        <w:t>Ph.D</w:t>
      </w:r>
      <w:proofErr w:type="spellEnd"/>
      <w:r w:rsidRPr="00AF069E">
        <w:t xml:space="preserve"> from ANU; ***PhD candidate in IR studies at ANU; and some other ppl(*Peter Drysdale, **Shiro Armstrong, ***Ben </w:t>
      </w:r>
      <w:proofErr w:type="spellStart"/>
      <w:r w:rsidRPr="00AF069E">
        <w:t>Ascione</w:t>
      </w:r>
      <w:proofErr w:type="spellEnd"/>
      <w:r w:rsidRPr="00AF069E">
        <w:t>, Ryan Manuel, Amy King and Jillian Mowbray-</w:t>
      </w:r>
      <w:proofErr w:type="spellStart"/>
      <w:r w:rsidRPr="00AF069E">
        <w:t>Tsutsumi</w:t>
      </w:r>
      <w:proofErr w:type="spellEnd"/>
      <w:r w:rsidRPr="00AF069E">
        <w:t xml:space="preserve">; 1/23/17, “President Trump and getting on the front foot in Asia,” </w:t>
      </w:r>
      <w:r w:rsidRPr="00AF069E">
        <w:rPr>
          <w:i/>
        </w:rPr>
        <w:t>East Asia Forum</w:t>
      </w:r>
      <w:r w:rsidRPr="00AF069E">
        <w:t xml:space="preserve">, </w:t>
      </w:r>
      <w:hyperlink w:history="1" r:id="rId24">
        <w:r w:rsidRPr="00AF069E">
          <w:rPr>
            <w:rStyle w:val="Hyperlink"/>
          </w:rPr>
          <w:t>http://www.eastasiaforum.org/2017/01/23/president-trump-and-getting-on-the-front-foot-in-asia/</w:t>
        </w:r>
      </w:hyperlink>
      <w:r w:rsidRPr="00AF069E">
        <w:t>)</w:t>
      </w:r>
    </w:p>
    <w:p w:rsidRPr="00AF069E" w:rsidR="005C1D2E" w:rsidP="005C1D2E" w:rsidRDefault="005C1D2E" w14:paraId="77B72DC2" w14:textId="77777777">
      <w:r w:rsidRPr="00AF069E">
        <w:t xml:space="preserve">Late </w:t>
      </w:r>
      <w:r w:rsidRPr="00AF069E">
        <w:rPr>
          <w:rStyle w:val="StyleUnderline"/>
        </w:rPr>
        <w:t>last week</w:t>
      </w:r>
      <w:r w:rsidRPr="00AF069E">
        <w:t xml:space="preserve"> Japanese Prime Minister Shinzo </w:t>
      </w:r>
      <w:r w:rsidRPr="00AF069E">
        <w:rPr>
          <w:rStyle w:val="StyleUnderline"/>
        </w:rPr>
        <w:t>Abe met with</w:t>
      </w:r>
      <w:r w:rsidRPr="00AF069E">
        <w:t xml:space="preserve"> US President Donald </w:t>
      </w:r>
      <w:r w:rsidRPr="00AF069E">
        <w:rPr>
          <w:rStyle w:val="StyleUnderline"/>
        </w:rPr>
        <w:t>Trump</w:t>
      </w:r>
      <w:r w:rsidRPr="00AF069E">
        <w:t xml:space="preserve"> in Washington DC. This was their second meeting after a November stopover which made Abe the first world leader to meet with Trump after his election victory. </w:t>
      </w:r>
      <w:r w:rsidRPr="00AF069E">
        <w:rPr>
          <w:rStyle w:val="StyleUnderline"/>
        </w:rPr>
        <w:t>Despite</w:t>
      </w:r>
      <w:r w:rsidRPr="00AF069E">
        <w:t xml:space="preserve"> US Secretary of </w:t>
      </w:r>
      <w:proofErr w:type="spellStart"/>
      <w:r w:rsidRPr="00AF069E">
        <w:t>Defence</w:t>
      </w:r>
      <w:proofErr w:type="spellEnd"/>
      <w:r w:rsidRPr="00AF069E">
        <w:t xml:space="preserve"> James </w:t>
      </w:r>
      <w:r w:rsidRPr="00AF069E">
        <w:rPr>
          <w:rStyle w:val="StyleUnderline"/>
        </w:rPr>
        <w:t xml:space="preserve">Mattis’ visit to </w:t>
      </w:r>
      <w:r w:rsidRPr="00AF069E">
        <w:rPr>
          <w:rStyle w:val="Emphasis"/>
        </w:rPr>
        <w:t>Japan</w:t>
      </w:r>
      <w:r w:rsidRPr="00AF069E">
        <w:rPr>
          <w:rStyle w:val="StyleUnderline"/>
        </w:rPr>
        <w:t xml:space="preserve"> and </w:t>
      </w:r>
      <w:r w:rsidRPr="00AF069E">
        <w:rPr>
          <w:rStyle w:val="Emphasis"/>
        </w:rPr>
        <w:t>South Korea</w:t>
      </w:r>
      <w:r w:rsidRPr="00AF069E">
        <w:t xml:space="preserve"> earlier this month </w:t>
      </w:r>
      <w:r w:rsidRPr="00AF069E">
        <w:rPr>
          <w:rStyle w:val="StyleUnderline"/>
        </w:rPr>
        <w:t>to reassure allies of the United States’ commitment to the region</w:t>
      </w:r>
      <w:r w:rsidRPr="00AF069E">
        <w:t xml:space="preserve">, </w:t>
      </w:r>
      <w:r w:rsidRPr="00AF069E">
        <w:rPr>
          <w:rStyle w:val="StyleUnderline"/>
        </w:rPr>
        <w:t xml:space="preserve">there was </w:t>
      </w:r>
      <w:r w:rsidRPr="00AF069E">
        <w:rPr>
          <w:rStyle w:val="Emphasis"/>
        </w:rPr>
        <w:t>still concern</w:t>
      </w:r>
      <w:r w:rsidRPr="00AF069E">
        <w:t xml:space="preserve"> </w:t>
      </w:r>
      <w:r w:rsidRPr="00AF069E">
        <w:rPr>
          <w:rStyle w:val="StyleUnderline"/>
        </w:rPr>
        <w:t>over what</w:t>
      </w:r>
      <w:r w:rsidRPr="00AF069E">
        <w:t xml:space="preserve"> the </w:t>
      </w:r>
      <w:r w:rsidRPr="00AF069E">
        <w:rPr>
          <w:rStyle w:val="StyleUnderline"/>
        </w:rPr>
        <w:t>Trump</w:t>
      </w:r>
      <w:r w:rsidRPr="00AF069E">
        <w:t xml:space="preserve"> administration </w:t>
      </w:r>
      <w:r w:rsidRPr="00AF069E">
        <w:rPr>
          <w:rStyle w:val="StyleUnderline"/>
        </w:rPr>
        <w:t xml:space="preserve">means for the region and </w:t>
      </w:r>
      <w:r w:rsidRPr="00AF069E">
        <w:rPr>
          <w:rStyle w:val="Emphasis"/>
        </w:rPr>
        <w:t xml:space="preserve">the US–Japan </w:t>
      </w:r>
      <w:proofErr w:type="gramStart"/>
      <w:r w:rsidRPr="00AF069E">
        <w:rPr>
          <w:rStyle w:val="Emphasis"/>
        </w:rPr>
        <w:t>alliance</w:t>
      </w:r>
      <w:r w:rsidRPr="00AF069E">
        <w:rPr>
          <w:rStyle w:val="StyleUnderline"/>
        </w:rPr>
        <w:t xml:space="preserve"> in particular</w:t>
      </w:r>
      <w:proofErr w:type="gramEnd"/>
      <w:r w:rsidRPr="00AF069E">
        <w:t>.</w:t>
      </w:r>
    </w:p>
    <w:p w:rsidRPr="00AF069E" w:rsidR="005C1D2E" w:rsidP="005C1D2E" w:rsidRDefault="005C1D2E" w14:paraId="6FBF3D88" w14:textId="77777777"/>
    <w:p w:rsidRPr="00AF069E" w:rsidR="005C1D2E" w:rsidP="005C1D2E" w:rsidRDefault="005C1D2E" w14:paraId="6F0E9DD1" w14:textId="271C3E88">
      <w:pPr>
        <w:pStyle w:val="Heading3"/>
      </w:pPr>
      <w:r w:rsidRPr="00AF069E">
        <w:lastRenderedPageBreak/>
        <w:t>AT: Thumpers</w:t>
      </w:r>
    </w:p>
    <w:p w:rsidRPr="00AF069E" w:rsidR="005C1D2E" w:rsidP="005C1D2E" w:rsidRDefault="005C1D2E" w14:paraId="33CC775B" w14:textId="77777777">
      <w:pPr>
        <w:pStyle w:val="Heading4"/>
      </w:pPr>
      <w:r w:rsidRPr="00AF069E">
        <w:t xml:space="preserve">No alliance thumpers—allied cred is the </w:t>
      </w:r>
      <w:r w:rsidRPr="00AF069E">
        <w:rPr>
          <w:u w:val="single"/>
        </w:rPr>
        <w:t>most influential factor</w:t>
      </w:r>
      <w:r w:rsidRPr="00AF069E">
        <w:t xml:space="preserve"> on the likelihood of </w:t>
      </w:r>
      <w:proofErr w:type="spellStart"/>
      <w:r w:rsidRPr="00AF069E">
        <w:t>nonprolif</w:t>
      </w:r>
      <w:proofErr w:type="spellEnd"/>
    </w:p>
    <w:p w:rsidRPr="00AF069E" w:rsidR="005C1D2E" w:rsidP="005C1D2E" w:rsidRDefault="005C1D2E" w14:paraId="460BAE75" w14:textId="31AF6BAF">
      <w:r w:rsidRPr="00AF069E">
        <w:rPr>
          <w:rStyle w:val="Style13ptBold"/>
        </w:rPr>
        <w:t>Fitzpatrick, 16</w:t>
      </w:r>
      <w:r w:rsidRPr="00AF069E">
        <w:t xml:space="preserve">—Executive Director, IISS-Americas (Mark, </w:t>
      </w:r>
      <w:r w:rsidRPr="00AF069E">
        <w:rPr>
          <w:i/>
        </w:rPr>
        <w:t>Asia’s Latent Nuclear Powers</w:t>
      </w:r>
      <w:r w:rsidRPr="00AF069E">
        <w:t xml:space="preserve"> </w:t>
      </w:r>
      <w:proofErr w:type="spellStart"/>
      <w:r w:rsidRPr="00AF069E">
        <w:t>pg</w:t>
      </w:r>
      <w:proofErr w:type="spellEnd"/>
      <w:r w:rsidRPr="00AF069E">
        <w:t xml:space="preserve"> 165-167)</w:t>
      </w:r>
    </w:p>
    <w:p w:rsidRPr="00AF069E" w:rsidR="005C1D2E" w:rsidP="005C1D2E" w:rsidRDefault="005C1D2E" w14:paraId="4930A006" w14:textId="77777777"/>
    <w:p w:rsidRPr="00AF069E" w:rsidR="005C1D2E" w:rsidP="005C1D2E" w:rsidRDefault="005C1D2E" w14:paraId="6977DC58" w14:textId="77777777">
      <w:pPr>
        <w:rPr>
          <w:rStyle w:val="StyleUnderline"/>
        </w:rPr>
      </w:pPr>
      <w:r w:rsidRPr="00AF069E">
        <w:rPr>
          <w:rStyle w:val="StyleUnderline"/>
        </w:rPr>
        <w:t xml:space="preserve">Non-proliferation in Northeast Asia depends </w:t>
      </w:r>
      <w:r w:rsidRPr="00AF069E">
        <w:rPr>
          <w:rStyle w:val="Emphasis"/>
        </w:rPr>
        <w:t>foremost</w:t>
      </w:r>
      <w:r w:rsidRPr="00AF069E">
        <w:rPr>
          <w:rStyle w:val="StyleUnderline"/>
        </w:rPr>
        <w:t xml:space="preserve"> on the </w:t>
      </w:r>
      <w:r w:rsidRPr="00AF069E">
        <w:rPr>
          <w:rStyle w:val="Emphasis"/>
        </w:rPr>
        <w:t>credibility of US deterrence</w:t>
      </w:r>
      <w:r w:rsidRPr="00AF069E">
        <w:rPr>
          <w:rStyle w:val="StyleUnderline"/>
        </w:rPr>
        <w:t xml:space="preserve">. There is </w:t>
      </w:r>
      <w:r w:rsidRPr="00AF069E">
        <w:rPr>
          <w:rStyle w:val="Emphasis"/>
        </w:rPr>
        <w:t>no reason</w:t>
      </w:r>
      <w:r w:rsidRPr="00AF069E">
        <w:rPr>
          <w:rStyle w:val="StyleUnderline"/>
        </w:rPr>
        <w:t xml:space="preserve"> for any of the three actors to entertain the risks associated with indigenous nuclear weapons </w:t>
      </w:r>
      <w:proofErr w:type="gramStart"/>
      <w:r w:rsidRPr="00AF069E">
        <w:rPr>
          <w:rStyle w:val="Emphasis"/>
        </w:rPr>
        <w:t>as long as</w:t>
      </w:r>
      <w:proofErr w:type="gramEnd"/>
      <w:r w:rsidRPr="00AF069E">
        <w:rPr>
          <w:rStyle w:val="Emphasis"/>
        </w:rPr>
        <w:t xml:space="preserve"> they can rely on the US</w:t>
      </w:r>
      <w:r w:rsidRPr="00AF069E">
        <w:rPr>
          <w:rStyle w:val="StyleUnderline"/>
        </w:rPr>
        <w:t xml:space="preserve"> for ultimate security. Even Taiwan</w:t>
      </w:r>
      <w:r w:rsidRPr="00AF069E">
        <w:rPr>
          <w:sz w:val="16"/>
        </w:rPr>
        <w:t xml:space="preserve">, which does not enjoy an explicit US alliance relationship, </w:t>
      </w:r>
      <w:r w:rsidRPr="00AF069E">
        <w:rPr>
          <w:rStyle w:val="StyleUnderline"/>
        </w:rPr>
        <w:t xml:space="preserve">can count on de facto US protection. To state the converse, a </w:t>
      </w:r>
      <w:r w:rsidRPr="00AF069E">
        <w:rPr>
          <w:rStyle w:val="Emphasis"/>
        </w:rPr>
        <w:t>failure</w:t>
      </w:r>
      <w:r w:rsidRPr="00AF069E">
        <w:rPr>
          <w:rStyle w:val="StyleUnderline"/>
        </w:rPr>
        <w:t xml:space="preserve"> of the US to ensure effective deterrence would be the </w:t>
      </w:r>
      <w:r w:rsidRPr="00AF069E">
        <w:rPr>
          <w:rStyle w:val="Emphasis"/>
        </w:rPr>
        <w:t>strongest stimulant</w:t>
      </w:r>
      <w:r w:rsidRPr="00AF069E">
        <w:rPr>
          <w:rStyle w:val="StyleUnderline"/>
        </w:rPr>
        <w:t xml:space="preserve"> to a proliferation cascade in Northeast Asia</w:t>
      </w:r>
      <w:r w:rsidRPr="00AF069E">
        <w:rPr>
          <w:sz w:val="16"/>
        </w:rPr>
        <w:t xml:space="preserve">. Japan, for example, worries about China’s recent nuclear force </w:t>
      </w:r>
      <w:proofErr w:type="spellStart"/>
      <w:r w:rsidRPr="00AF069E">
        <w:rPr>
          <w:sz w:val="16"/>
        </w:rPr>
        <w:t>modernisation</w:t>
      </w:r>
      <w:proofErr w:type="spellEnd"/>
      <w:r w:rsidRPr="00AF069E">
        <w:rPr>
          <w:sz w:val="16"/>
        </w:rPr>
        <w:t xml:space="preserve">. There is equal if not greater concern about China’s growing conventional anti-access/area-denial capabilities and whether they might someday preclude America’s ability to come to Japan’s </w:t>
      </w:r>
      <w:proofErr w:type="spellStart"/>
      <w:r w:rsidRPr="00AF069E">
        <w:rPr>
          <w:sz w:val="16"/>
        </w:rPr>
        <w:t>defence</w:t>
      </w:r>
      <w:proofErr w:type="spellEnd"/>
      <w:r w:rsidRPr="00AF069E">
        <w:rPr>
          <w:sz w:val="16"/>
        </w:rPr>
        <w:t xml:space="preserve">. Combined with China-US mutual vulnerability at the strategic level, </w:t>
      </w:r>
      <w:r w:rsidRPr="00AF069E">
        <w:rPr>
          <w:rStyle w:val="StyleUnderline"/>
        </w:rPr>
        <w:t>a perceived superiority of China’s</w:t>
      </w:r>
      <w:r w:rsidRPr="00AF069E">
        <w:rPr>
          <w:sz w:val="16"/>
        </w:rPr>
        <w:t xml:space="preserve"> conventional </w:t>
      </w:r>
      <w:r w:rsidRPr="00AF069E">
        <w:rPr>
          <w:rStyle w:val="StyleUnderline"/>
        </w:rPr>
        <w:t>capabilities</w:t>
      </w:r>
      <w:r w:rsidRPr="00AF069E">
        <w:rPr>
          <w:sz w:val="16"/>
        </w:rPr>
        <w:t xml:space="preserve"> conceivably </w:t>
      </w:r>
      <w:r w:rsidRPr="00AF069E">
        <w:rPr>
          <w:rStyle w:val="StyleUnderline"/>
        </w:rPr>
        <w:t>could cause Japan to consider a nuclear dimension of its own</w:t>
      </w:r>
      <w:r w:rsidRPr="00AF069E">
        <w:rPr>
          <w:sz w:val="16"/>
        </w:rPr>
        <w:t xml:space="preserve">. </w:t>
      </w:r>
      <w:r w:rsidRPr="00AF069E">
        <w:rPr>
          <w:rStyle w:val="StyleUnderline"/>
        </w:rPr>
        <w:t>In Taiwan</w:t>
      </w:r>
      <w:r w:rsidRPr="00AF069E">
        <w:rPr>
          <w:sz w:val="16"/>
        </w:rPr>
        <w:t xml:space="preserve">, notwithstanding the trend against all forms of nuclear technology, resumed tensions with the mainland that appear on the horizon mean that </w:t>
      </w:r>
      <w:r w:rsidRPr="00AF069E">
        <w:rPr>
          <w:rStyle w:val="StyleUnderline"/>
        </w:rPr>
        <w:t>nuclear hedging options cannot be ruled</w:t>
      </w:r>
      <w:r w:rsidRPr="00AF069E">
        <w:rPr>
          <w:sz w:val="16"/>
        </w:rPr>
        <w:t xml:space="preserve"> </w:t>
      </w:r>
      <w:r w:rsidRPr="00AF069E">
        <w:rPr>
          <w:rStyle w:val="StyleUnderline"/>
        </w:rPr>
        <w:t>out</w:t>
      </w:r>
      <w:r w:rsidRPr="00AF069E">
        <w:rPr>
          <w:sz w:val="16"/>
        </w:rPr>
        <w:t xml:space="preserve">, especially </w:t>
      </w:r>
      <w:r w:rsidRPr="00AF069E">
        <w:rPr>
          <w:rStyle w:val="StyleUnderline"/>
        </w:rPr>
        <w:t>if the US were to become isolationist or its perceived commitment to defend Taiwan were to weaken. In the Korean Peninsula, a loss of credibility of the US extended deterrence could make the nuclear imbalance between North and South intolerable to Seoul.</w:t>
      </w:r>
    </w:p>
    <w:p w:rsidRPr="00AF069E" w:rsidR="005C1D2E" w:rsidP="005C1D2E" w:rsidRDefault="005C1D2E" w14:paraId="364D17D3" w14:textId="77777777">
      <w:pPr>
        <w:rPr>
          <w:rStyle w:val="StyleUnderline"/>
        </w:rPr>
      </w:pPr>
      <w:r w:rsidRPr="00AF069E">
        <w:rPr>
          <w:rStyle w:val="StyleUnderline"/>
        </w:rPr>
        <w:t xml:space="preserve">US retreat from Northeast Asia is </w:t>
      </w:r>
      <w:r w:rsidRPr="00AF069E">
        <w:rPr>
          <w:rStyle w:val="Emphasis"/>
        </w:rPr>
        <w:t>unlikely</w:t>
      </w:r>
      <w:r w:rsidRPr="00AF069E">
        <w:rPr>
          <w:rStyle w:val="StyleUnderline"/>
        </w:rPr>
        <w:t xml:space="preserve">. Successive US administrations have given </w:t>
      </w:r>
      <w:r w:rsidRPr="00AF069E">
        <w:rPr>
          <w:rStyle w:val="Emphasis"/>
        </w:rPr>
        <w:t>high priority</w:t>
      </w:r>
      <w:r w:rsidRPr="00AF069E">
        <w:rPr>
          <w:rStyle w:val="StyleUnderline"/>
        </w:rPr>
        <w:t xml:space="preserve"> to extended deterrence, in both word and deed</w:t>
      </w:r>
      <w:r w:rsidRPr="00AF069E">
        <w:rPr>
          <w:sz w:val="16"/>
        </w:rPr>
        <w:t xml:space="preserve">. Obama’s “pivot to East Asia” or rebalancing policy extended a similar posture of the George W. Bush administration. The Pentagon is developing countermeasures to China’s capabilities, and Obama has reassured Japan that the Security Treaty commitment applies to the Senkaku/Diaoyu islands, the Japanese-administered territory that is most susceptible to Chinese “grey zone” provocations. The emphasis in the 2015 US-Japan </w:t>
      </w:r>
      <w:proofErr w:type="spellStart"/>
      <w:r w:rsidRPr="00AF069E">
        <w:rPr>
          <w:sz w:val="16"/>
        </w:rPr>
        <w:t>defence</w:t>
      </w:r>
      <w:proofErr w:type="spellEnd"/>
      <w:r w:rsidRPr="00AF069E">
        <w:rPr>
          <w:sz w:val="16"/>
        </w:rPr>
        <w:t xml:space="preserve"> guidelines on “seamless” bilateral responses provided additional reassurances. </w:t>
      </w:r>
      <w:r w:rsidRPr="00AF069E">
        <w:rPr>
          <w:rStyle w:val="StyleUnderline"/>
        </w:rPr>
        <w:t xml:space="preserve">The </w:t>
      </w:r>
      <w:r w:rsidRPr="00AF069E">
        <w:rPr>
          <w:rStyle w:val="Emphasis"/>
        </w:rPr>
        <w:t>unsurpassed current strength</w:t>
      </w:r>
      <w:r w:rsidRPr="00AF069E">
        <w:rPr>
          <w:rStyle w:val="StyleUnderline"/>
        </w:rPr>
        <w:t xml:space="preserve"> of the US alliances with both Japan and the ROK </w:t>
      </w:r>
      <w:r w:rsidRPr="00AF069E">
        <w:rPr>
          <w:rStyle w:val="Emphasis"/>
        </w:rPr>
        <w:t>lends confidence</w:t>
      </w:r>
      <w:r w:rsidRPr="00AF069E">
        <w:rPr>
          <w:rStyle w:val="StyleUnderline"/>
        </w:rPr>
        <w:t xml:space="preserve"> to a prediction that </w:t>
      </w:r>
      <w:r w:rsidRPr="00AF069E">
        <w:rPr>
          <w:rStyle w:val="Emphasis"/>
        </w:rPr>
        <w:t>neither country will go nuclear</w:t>
      </w:r>
      <w:r w:rsidRPr="00AF069E">
        <w:rPr>
          <w:rStyle w:val="StyleUnderline"/>
        </w:rPr>
        <w:t xml:space="preserve"> in the foreseeable future.</w:t>
      </w:r>
    </w:p>
    <w:p w:rsidRPr="00AF069E" w:rsidR="005C1D2E" w:rsidP="005C1D2E" w:rsidRDefault="005C1D2E" w14:paraId="0197B376" w14:textId="77777777"/>
    <w:p w:rsidRPr="00AF069E" w:rsidR="006007E2" w:rsidP="00850DFE" w:rsidRDefault="006007E2" w14:paraId="47D71B01" w14:textId="58A34879">
      <w:pPr>
        <w:pStyle w:val="Heading2"/>
      </w:pPr>
      <w:r w:rsidRPr="00AF069E">
        <w:lastRenderedPageBreak/>
        <w:t>Links</w:t>
      </w:r>
    </w:p>
    <w:p w:rsidRPr="00AF069E" w:rsidR="004B01EA" w:rsidP="006007E2" w:rsidRDefault="004B01EA" w14:paraId="78B1F39B" w14:textId="2053C6DA">
      <w:pPr>
        <w:pStyle w:val="Heading3"/>
      </w:pPr>
      <w:r w:rsidRPr="00AF069E">
        <w:lastRenderedPageBreak/>
        <w:t>2NC – Arms Sales</w:t>
      </w:r>
      <w:r w:rsidRPr="00AF069E" w:rsidR="009421EE">
        <w:t xml:space="preserve"> Key</w:t>
      </w:r>
    </w:p>
    <w:p w:rsidRPr="00AF069E" w:rsidR="004B01EA" w:rsidP="004B01EA" w:rsidRDefault="004B01EA" w14:paraId="5A3CEE40" w14:textId="77777777"/>
    <w:p w:rsidRPr="00AF069E" w:rsidR="004B01EA" w:rsidP="004B01EA" w:rsidRDefault="004B01EA" w14:paraId="6A8A5581" w14:textId="5A08C24F">
      <w:pPr>
        <w:pStyle w:val="Heading4"/>
      </w:pPr>
      <w:r w:rsidRPr="00AF069E">
        <w:t>The absence of arms sales to Taiwan impacts Japanese foreign policy</w:t>
      </w:r>
    </w:p>
    <w:p w:rsidRPr="00AF069E" w:rsidR="004B01EA" w:rsidP="004B01EA" w:rsidRDefault="004B01EA" w14:paraId="1D1348BD" w14:textId="417226C3">
      <w:r w:rsidRPr="00AF069E">
        <w:rPr>
          <w:rStyle w:val="Style13ptBold"/>
        </w:rPr>
        <w:t>Easton 17</w:t>
      </w:r>
      <w:r w:rsidRPr="00AF069E">
        <w:t xml:space="preserve"> (Ian, research fellow at the Project 2049 Institute, a Virginia-based think tank where he conducts research on defense and security issues involving the U.S., China, Japan, and Taiwan, 3/29, “Trump Must Boost Taiwan Arms Sales Now”, </w:t>
      </w:r>
      <w:hyperlink w:history="1" r:id="rId25">
        <w:r w:rsidRPr="00AF069E">
          <w:rPr>
            <w:rStyle w:val="Hyperlink"/>
          </w:rPr>
          <w:t>https://thediplomat.com/2017/03/trump-must-boost-taiwan-arms-sales-now/</w:t>
        </w:r>
      </w:hyperlink>
      <w:r w:rsidRPr="00AF069E">
        <w:t>, Aly M)</w:t>
      </w:r>
    </w:p>
    <w:p w:rsidRPr="00AF069E" w:rsidR="004B01EA" w:rsidP="004B01EA" w:rsidRDefault="004B01EA" w14:paraId="5345CED8" w14:textId="2759B9B5">
      <w:pPr>
        <w:rPr>
          <w:rStyle w:val="Emphasis"/>
        </w:rPr>
      </w:pPr>
      <w:r w:rsidRPr="00AF069E">
        <w:rPr>
          <w:rStyle w:val="StyleUnderline"/>
        </w:rPr>
        <w:t>It is difficult to overstate how dysfunctional America’s security policy is when it comes to democratic Taiwan. Despite China’s disquieting military buildup and expansionist posture, Washington has increasingly dithered on meeting its legal and moral commitments to Taiwan’s defense.</w:t>
      </w:r>
      <w:r w:rsidRPr="00AF069E">
        <w:rPr>
          <w:sz w:val="16"/>
        </w:rPr>
        <w:t xml:space="preserve"> The trouble began during the Bush administration, when Washington shocked Taipei by refusing to accept a letter of request for three squadrons of new F-16 fighter jets.</w:t>
      </w:r>
      <w:r w:rsidRPr="00AF069E">
        <w:rPr>
          <w:sz w:val="16"/>
        </w:rPr>
        <w:br/>
      </w:r>
      <w:r w:rsidRPr="00AF069E">
        <w:rPr>
          <w:sz w:val="16"/>
        </w:rPr>
        <w:t>Things deteriorated further when the Bush White House proved unable to deliver on its promise to assist Taiwan in acquiring diesel-electric submarines at a price Taipei’s testy parliament could accept. Even worse, the administration tried to curtail the Ministry of National Defense’s homemade cruise missile project ― a legitimate capability needed for deterring Chinese ballistic missile strikes on Taiwan’s cities.</w:t>
      </w:r>
      <w:r w:rsidRPr="00AF069E">
        <w:rPr>
          <w:sz w:val="16"/>
        </w:rPr>
        <w:br/>
      </w:r>
      <w:r w:rsidRPr="00AF069E">
        <w:rPr>
          <w:sz w:val="16"/>
        </w:rPr>
        <w:t>The Obama administration delivered an even more lackluster performance. It refused Taiwan’s repeated requests for new fighter jets, while actively marketing low-end, cheap capabilities that seemed calculated to be inoffensive to China. In 2014, Taiwan’s government, by now aware of Washington’s self-limiting approach to Beijing, proudly announced its resolve to build its own submarines and invited America to join other countries in providing selected technical knowhow in a low-key fashion.</w:t>
      </w:r>
      <w:r w:rsidRPr="00AF069E">
        <w:rPr>
          <w:sz w:val="16"/>
        </w:rPr>
        <w:br/>
      </w:r>
      <w:r w:rsidRPr="00AF069E">
        <w:rPr>
          <w:sz w:val="16"/>
        </w:rPr>
        <w:t xml:space="preserve">The invitation backfired. In response, Obama’s team forbade the American defense industry from competing for access to the Indigenous Defense Submarine program. </w:t>
      </w:r>
      <w:r w:rsidRPr="00AF069E">
        <w:rPr>
          <w:rStyle w:val="StyleUnderline"/>
        </w:rPr>
        <w:t>They then went on a rhetorical campaign to erode Taiwan’s confidence that it could and should go forward with the submarine build, which enjoyed widespread bipartisan support on the island. This was a remarkable reversal of what Pentagon experts under Clinton and Bush had previously counseled: namely, that submarines were an ideal asymmetric capability and necessary for defending against Chinese invasion.</w:t>
      </w:r>
      <w:r w:rsidRPr="00AF069E">
        <w:rPr>
          <w:sz w:val="16"/>
        </w:rPr>
        <w:br/>
      </w:r>
      <w:r w:rsidRPr="00AF069E">
        <w:rPr>
          <w:rStyle w:val="Emphasis"/>
        </w:rPr>
        <w:t>The absence of top-tier arms sales to Taiwan has directly contributed to an imbalanced security situation across the Strait.</w:t>
      </w:r>
      <w:r w:rsidRPr="00AF069E">
        <w:rPr>
          <w:rStyle w:val="StyleUnderline"/>
        </w:rPr>
        <w:t xml:space="preserve"> The American decisions to withhold support for a next generation Taiwanese air force and navy have negatively impacted the perceived reliability of the United States. </w:t>
      </w:r>
      <w:r w:rsidRPr="00AF069E">
        <w:rPr>
          <w:rStyle w:val="Emphasis"/>
        </w:rPr>
        <w:t>This is true not just in Taipei, but also in Tokyo, where the Japanese foreign policy elite regard Taiwan’s fate as tightly intertwined with their own.</w:t>
      </w:r>
    </w:p>
    <w:p w:rsidRPr="00AF069E" w:rsidR="001436AE" w:rsidP="001436AE" w:rsidRDefault="001436AE" w14:paraId="105E9DA3" w14:textId="431CE004">
      <w:pPr>
        <w:pStyle w:val="Heading4"/>
        <w:rPr>
          <w:u w:val="single"/>
        </w:rPr>
      </w:pPr>
      <w:r w:rsidRPr="00AF069E">
        <w:t xml:space="preserve">Japan is </w:t>
      </w:r>
      <w:r w:rsidRPr="00AF069E">
        <w:rPr>
          <w:u w:val="single"/>
        </w:rPr>
        <w:t>cautiously optimistic</w:t>
      </w:r>
      <w:r w:rsidRPr="00AF069E">
        <w:t xml:space="preserve"> about US commitment under Trump but </w:t>
      </w:r>
      <w:r w:rsidRPr="00AF069E">
        <w:rPr>
          <w:u w:val="single"/>
        </w:rPr>
        <w:t>offering up Taiwan as a bargaining chip to China</w:t>
      </w:r>
      <w:r w:rsidRPr="00AF069E">
        <w:t xml:space="preserve"> would </w:t>
      </w:r>
      <w:r w:rsidRPr="00AF069E">
        <w:rPr>
          <w:u w:val="single"/>
        </w:rPr>
        <w:t>shatter the alliance</w:t>
      </w:r>
    </w:p>
    <w:p w:rsidRPr="00AF069E" w:rsidR="001436AE" w:rsidP="001436AE" w:rsidRDefault="001436AE" w14:paraId="18D232AF" w14:textId="0784D07E">
      <w:r w:rsidRPr="00AF069E">
        <w:rPr>
          <w:rStyle w:val="Style13ptBold"/>
        </w:rPr>
        <w:t>Rosenberger 17</w:t>
      </w:r>
      <w:r w:rsidRPr="00AF069E">
        <w:t xml:space="preserve">—former advisor on the White House’s National Security Council, term member of the Council on Foreign Relations, received her Master’s degree in International Peace and Conflict Resolution from American University’s School of International Service (Laura, 2/9/17, “Can the U.S.-Japan Alliance Survive Trump?,” </w:t>
      </w:r>
      <w:hyperlink w:history="1" r:id="rId26">
        <w:r w:rsidRPr="00AF069E">
          <w:rPr>
            <w:rStyle w:val="Hyperlink"/>
          </w:rPr>
          <w:t>http://foreignpolicy.com/2017/02/09/can-the-u-s-japan-alliance-survive-trump/</w:t>
        </w:r>
      </w:hyperlink>
      <w:r w:rsidRPr="00AF069E">
        <w:t>)</w:t>
      </w:r>
    </w:p>
    <w:p w:rsidRPr="00AF069E" w:rsidR="001436AE" w:rsidP="001436AE" w:rsidRDefault="001436AE" w14:paraId="3093202C" w14:textId="1C965E1F">
      <w:pPr>
        <w:rPr>
          <w:rStyle w:val="StyleUnderline"/>
        </w:rPr>
      </w:pPr>
      <w:r w:rsidRPr="00AF069E">
        <w:rPr>
          <w:rStyle w:val="Emphasis"/>
        </w:rPr>
        <w:t>Concerned</w:t>
      </w:r>
      <w:r w:rsidRPr="00AF069E">
        <w:rPr>
          <w:sz w:val="16"/>
        </w:rPr>
        <w:t xml:space="preserve">. </w:t>
      </w:r>
      <w:r w:rsidRPr="00AF069E">
        <w:rPr>
          <w:rStyle w:val="Emphasis"/>
        </w:rPr>
        <w:t>Anxious</w:t>
      </w:r>
      <w:r w:rsidRPr="00AF069E">
        <w:rPr>
          <w:sz w:val="16"/>
        </w:rPr>
        <w:t xml:space="preserve">. </w:t>
      </w:r>
      <w:r w:rsidRPr="00AF069E">
        <w:rPr>
          <w:rStyle w:val="Emphasis"/>
        </w:rPr>
        <w:t>Confused</w:t>
      </w:r>
      <w:r w:rsidRPr="00AF069E">
        <w:rPr>
          <w:sz w:val="16"/>
        </w:rPr>
        <w:t xml:space="preserve">. </w:t>
      </w:r>
      <w:r w:rsidRPr="00AF069E">
        <w:rPr>
          <w:rStyle w:val="Emphasis"/>
        </w:rPr>
        <w:t>Perplexed</w:t>
      </w:r>
      <w:r w:rsidRPr="00AF069E">
        <w:rPr>
          <w:sz w:val="16"/>
        </w:rPr>
        <w:t xml:space="preserve">. </w:t>
      </w:r>
      <w:r w:rsidRPr="00AF069E">
        <w:rPr>
          <w:rStyle w:val="StyleUnderline"/>
        </w:rPr>
        <w:t>These are the most common adjectives</w:t>
      </w:r>
      <w:r w:rsidRPr="00AF069E">
        <w:rPr>
          <w:sz w:val="16"/>
        </w:rPr>
        <w:t xml:space="preserve"> I </w:t>
      </w:r>
      <w:r w:rsidRPr="00AF069E">
        <w:rPr>
          <w:rStyle w:val="StyleUnderline"/>
        </w:rPr>
        <w:t>heard in Tokyo</w:t>
      </w:r>
      <w:r w:rsidRPr="00AF069E">
        <w:rPr>
          <w:sz w:val="16"/>
        </w:rPr>
        <w:t xml:space="preserve"> last week </w:t>
      </w:r>
      <w:r w:rsidRPr="00AF069E">
        <w:rPr>
          <w:rStyle w:val="StyleUnderline"/>
        </w:rPr>
        <w:t>from Japanese officials and experts who are trying to</w:t>
      </w:r>
      <w:r w:rsidRPr="00AF069E">
        <w:rPr>
          <w:sz w:val="16"/>
        </w:rPr>
        <w:t xml:space="preserve"> understand the </w:t>
      </w:r>
      <w:r w:rsidRPr="00AF069E">
        <w:rPr>
          <w:rStyle w:val="StyleUnderline"/>
        </w:rPr>
        <w:t>Trump</w:t>
      </w:r>
      <w:r w:rsidRPr="00AF069E">
        <w:rPr>
          <w:sz w:val="16"/>
        </w:rPr>
        <w:t xml:space="preserve"> </w:t>
      </w:r>
      <w:r w:rsidRPr="00AF069E">
        <w:rPr>
          <w:sz w:val="16"/>
        </w:rPr>
        <w:lastRenderedPageBreak/>
        <w:t>administration</w:t>
      </w:r>
      <w:r w:rsidRPr="00AF069E">
        <w:rPr>
          <w:rStyle w:val="StyleUnderline"/>
        </w:rPr>
        <w:t>’s approach to foreign policy</w:t>
      </w:r>
      <w:r w:rsidRPr="00AF069E">
        <w:rPr>
          <w:sz w:val="16"/>
        </w:rPr>
        <w:t xml:space="preserve"> and what it might mean for them. </w:t>
      </w:r>
      <w:r w:rsidRPr="00AF069E">
        <w:rPr>
          <w:rStyle w:val="StyleUnderline"/>
        </w:rPr>
        <w:t>They are concerned about</w:t>
      </w:r>
      <w:r w:rsidRPr="00AF069E">
        <w:rPr>
          <w:sz w:val="16"/>
        </w:rPr>
        <w:t xml:space="preserve"> President Donald </w:t>
      </w:r>
      <w:r w:rsidRPr="00AF069E">
        <w:rPr>
          <w:rStyle w:val="StyleUnderline"/>
        </w:rPr>
        <w:t>Trump’s statements during the campaign</w:t>
      </w:r>
      <w:r w:rsidRPr="00AF069E">
        <w:rPr>
          <w:sz w:val="16"/>
        </w:rPr>
        <w:t xml:space="preserve"> — and for the last 30 years — </w:t>
      </w:r>
      <w:r w:rsidRPr="00AF069E">
        <w:rPr>
          <w:rStyle w:val="StyleUnderline"/>
        </w:rPr>
        <w:t>denigrating U.S. alliances and bashing Japan</w:t>
      </w:r>
      <w:r w:rsidRPr="00AF069E">
        <w:rPr>
          <w:sz w:val="16"/>
        </w:rPr>
        <w:t xml:space="preserve">, and wonder whether Trump understands the value of the alliance at all. </w:t>
      </w:r>
      <w:r w:rsidRPr="00AF069E">
        <w:rPr>
          <w:rStyle w:val="StyleUnderline"/>
        </w:rPr>
        <w:t>They are concerned about Trump’s transactional approach and fear that he will</w:t>
      </w:r>
      <w:r w:rsidRPr="00AF069E">
        <w:rPr>
          <w:sz w:val="16"/>
        </w:rPr>
        <w:t xml:space="preserve"> link economic and trade issues with security, </w:t>
      </w:r>
      <w:r w:rsidRPr="00AF069E">
        <w:rPr>
          <w:rStyle w:val="StyleUnderline"/>
        </w:rPr>
        <w:t>hold</w:t>
      </w:r>
      <w:r w:rsidRPr="00AF069E">
        <w:rPr>
          <w:sz w:val="16"/>
        </w:rPr>
        <w:t xml:space="preserve">ing </w:t>
      </w:r>
      <w:r w:rsidRPr="00AF069E">
        <w:rPr>
          <w:rStyle w:val="StyleUnderline"/>
        </w:rPr>
        <w:t>the alliance hostage and put</w:t>
      </w:r>
      <w:r w:rsidRPr="00AF069E">
        <w:rPr>
          <w:sz w:val="16"/>
        </w:rPr>
        <w:t xml:space="preserve">ting </w:t>
      </w:r>
      <w:r w:rsidRPr="00AF069E">
        <w:rPr>
          <w:rStyle w:val="StyleUnderline"/>
        </w:rPr>
        <w:t>the credibility of U.S. commitments in doubt</w:t>
      </w:r>
      <w:r w:rsidRPr="00AF069E">
        <w:rPr>
          <w:sz w:val="16"/>
        </w:rPr>
        <w:t xml:space="preserve">. </w:t>
      </w:r>
      <w:r w:rsidRPr="00AF069E">
        <w:rPr>
          <w:rStyle w:val="StyleUnderline"/>
        </w:rPr>
        <w:t>They are concerned about what “America First” means</w:t>
      </w:r>
      <w:r w:rsidRPr="00AF069E">
        <w:rPr>
          <w:sz w:val="16"/>
        </w:rPr>
        <w:t xml:space="preserve">, </w:t>
      </w:r>
      <w:r w:rsidRPr="00AF069E">
        <w:rPr>
          <w:rStyle w:val="Emphasis"/>
        </w:rPr>
        <w:t>especially for U.S. commitment to the Asia-Pacific</w:t>
      </w:r>
      <w:r w:rsidRPr="00AF069E">
        <w:rPr>
          <w:sz w:val="16"/>
        </w:rPr>
        <w:t xml:space="preserve"> region, </w:t>
      </w:r>
      <w:r w:rsidRPr="00AF069E">
        <w:rPr>
          <w:rStyle w:val="StyleUnderline"/>
        </w:rPr>
        <w:t>and whether U.S. leadership and the U.S. presence will continue</w:t>
      </w:r>
      <w:r w:rsidRPr="00AF069E">
        <w:rPr>
          <w:sz w:val="16"/>
        </w:rPr>
        <w:t xml:space="preserve">. </w:t>
      </w:r>
      <w:r w:rsidRPr="00AF069E">
        <w:rPr>
          <w:rStyle w:val="StyleUnderline"/>
        </w:rPr>
        <w:t xml:space="preserve">They are concerned that the </w:t>
      </w:r>
      <w:r w:rsidRPr="00AF069E">
        <w:rPr>
          <w:rStyle w:val="Emphasis"/>
        </w:rPr>
        <w:t>U</w:t>
      </w:r>
      <w:r w:rsidRPr="00AF069E">
        <w:rPr>
          <w:rStyle w:val="StyleUnderline"/>
        </w:rPr>
        <w:t xml:space="preserve">nited </w:t>
      </w:r>
      <w:r w:rsidRPr="00AF069E">
        <w:rPr>
          <w:rStyle w:val="Emphasis"/>
        </w:rPr>
        <w:t>S</w:t>
      </w:r>
      <w:r w:rsidRPr="00AF069E">
        <w:rPr>
          <w:rStyle w:val="StyleUnderline"/>
        </w:rPr>
        <w:t xml:space="preserve">tates will </w:t>
      </w:r>
      <w:r w:rsidRPr="00AF069E">
        <w:rPr>
          <w:rStyle w:val="Emphasis"/>
        </w:rPr>
        <w:t>abandon its commitments to the international order</w:t>
      </w:r>
      <w:r w:rsidRPr="00AF069E">
        <w:rPr>
          <w:sz w:val="16"/>
        </w:rPr>
        <w:t xml:space="preserve"> </w:t>
      </w:r>
      <w:r w:rsidRPr="00AF069E">
        <w:rPr>
          <w:rStyle w:val="StyleUnderline"/>
        </w:rPr>
        <w:t>and</w:t>
      </w:r>
      <w:r w:rsidRPr="00AF069E">
        <w:rPr>
          <w:sz w:val="16"/>
        </w:rPr>
        <w:t xml:space="preserve"> to rules of the road that have long underpinned global security, prosperity, and stability — </w:t>
      </w:r>
      <w:r w:rsidRPr="00AF069E">
        <w:rPr>
          <w:rStyle w:val="StyleUnderline"/>
        </w:rPr>
        <w:t>efforts in which</w:t>
      </w:r>
      <w:r w:rsidRPr="00AF069E">
        <w:rPr>
          <w:sz w:val="16"/>
        </w:rPr>
        <w:t xml:space="preserve"> Japanese Prime Minister Shinzo </w:t>
      </w:r>
      <w:r w:rsidRPr="00AF069E">
        <w:rPr>
          <w:rStyle w:val="StyleUnderline"/>
        </w:rPr>
        <w:t xml:space="preserve">Abe has invested heavily and that are </w:t>
      </w:r>
      <w:r w:rsidRPr="00AF069E">
        <w:rPr>
          <w:rStyle w:val="Emphasis"/>
        </w:rPr>
        <w:t>critical to managing China’s rise</w:t>
      </w:r>
      <w:r w:rsidRPr="00AF069E">
        <w:rPr>
          <w:sz w:val="16"/>
        </w:rPr>
        <w:t xml:space="preserve">. </w:t>
      </w:r>
      <w:r w:rsidRPr="00AF069E">
        <w:rPr>
          <w:rStyle w:val="Emphasis"/>
        </w:rPr>
        <w:t>They are concerned that China will step in to fill the vacuum</w:t>
      </w:r>
      <w:r w:rsidRPr="00AF069E">
        <w:rPr>
          <w:sz w:val="16"/>
        </w:rPr>
        <w:t xml:space="preserve"> </w:t>
      </w:r>
      <w:r w:rsidRPr="00AF069E">
        <w:rPr>
          <w:rStyle w:val="StyleUnderline"/>
        </w:rPr>
        <w:t>left by a U.S. retreat</w:t>
      </w:r>
      <w:r w:rsidRPr="00AF069E">
        <w:rPr>
          <w:sz w:val="16"/>
        </w:rPr>
        <w:t xml:space="preserve">, as we have already seen in Chinese President Xi Jinping’s remarks at the World Economic Forum painting China as the leader of a globalized world. </w:t>
      </w:r>
      <w:r w:rsidRPr="00AF069E">
        <w:rPr>
          <w:rStyle w:val="StyleUnderline"/>
        </w:rPr>
        <w:t xml:space="preserve">They are concerned about </w:t>
      </w:r>
      <w:r w:rsidRPr="00AF069E">
        <w:rPr>
          <w:rStyle w:val="Emphasis"/>
        </w:rPr>
        <w:t>unpredictability</w:t>
      </w:r>
      <w:r w:rsidRPr="00AF069E">
        <w:rPr>
          <w:rStyle w:val="StyleUnderline"/>
        </w:rPr>
        <w:t xml:space="preserve"> and the implications for an alliance that </w:t>
      </w:r>
      <w:r w:rsidRPr="00AF069E">
        <w:rPr>
          <w:rStyle w:val="Emphasis"/>
        </w:rPr>
        <w:t>depend</w:t>
      </w:r>
      <w:r w:rsidRPr="00AF069E">
        <w:rPr>
          <w:rStyle w:val="StyleUnderline"/>
        </w:rPr>
        <w:t xml:space="preserve">s on </w:t>
      </w:r>
      <w:r w:rsidRPr="00AF069E">
        <w:rPr>
          <w:rStyle w:val="Emphasis"/>
        </w:rPr>
        <w:t>clear understandings</w:t>
      </w:r>
      <w:r w:rsidRPr="00AF069E">
        <w:rPr>
          <w:rStyle w:val="StyleUnderline"/>
        </w:rPr>
        <w:t xml:space="preserve"> for </w:t>
      </w:r>
      <w:r w:rsidRPr="00AF069E">
        <w:rPr>
          <w:rStyle w:val="Emphasis"/>
        </w:rPr>
        <w:t>cooperation</w:t>
      </w:r>
      <w:r w:rsidRPr="00AF069E">
        <w:rPr>
          <w:rStyle w:val="StyleUnderline"/>
        </w:rPr>
        <w:t xml:space="preserve"> and </w:t>
      </w:r>
      <w:r w:rsidRPr="00AF069E">
        <w:rPr>
          <w:rStyle w:val="Emphasis"/>
        </w:rPr>
        <w:t>reassurance</w:t>
      </w:r>
      <w:r w:rsidRPr="00AF069E">
        <w:rPr>
          <w:sz w:val="16"/>
        </w:rPr>
        <w:t xml:space="preserve">, </w:t>
      </w:r>
      <w:r w:rsidRPr="00AF069E">
        <w:rPr>
          <w:rStyle w:val="StyleUnderline"/>
        </w:rPr>
        <w:t>including the extended deterrence provided by the U.S.</w:t>
      </w:r>
      <w:r w:rsidRPr="00AF069E">
        <w:rPr>
          <w:sz w:val="16"/>
        </w:rPr>
        <w:t xml:space="preserve"> nuclear umbrella, </w:t>
      </w:r>
      <w:r w:rsidRPr="00AF069E">
        <w:rPr>
          <w:rStyle w:val="StyleUnderline"/>
        </w:rPr>
        <w:t>and</w:t>
      </w:r>
      <w:r w:rsidRPr="00AF069E">
        <w:rPr>
          <w:sz w:val="16"/>
        </w:rPr>
        <w:t xml:space="preserve"> on </w:t>
      </w:r>
      <w:r w:rsidRPr="00AF069E">
        <w:rPr>
          <w:rStyle w:val="Emphasis"/>
        </w:rPr>
        <w:t>clear messages to deter shared adversaries</w:t>
      </w:r>
      <w:r w:rsidRPr="00AF069E">
        <w:rPr>
          <w:sz w:val="16"/>
        </w:rPr>
        <w:t xml:space="preserve"> — not policy fiat by tweet. They are concerned about who has power and influence in Trump’s administration and whose words </w:t>
      </w:r>
      <w:proofErr w:type="gramStart"/>
      <w:r w:rsidRPr="00AF069E">
        <w:rPr>
          <w:sz w:val="16"/>
        </w:rPr>
        <w:t>actually count</w:t>
      </w:r>
      <w:proofErr w:type="gramEnd"/>
      <w:r w:rsidRPr="00AF069E">
        <w:rPr>
          <w:sz w:val="16"/>
        </w:rPr>
        <w:t xml:space="preserve">. It was hard to find many reassuring words, or even explanations, for my Japanese counterparts, particularly in the face of a series of erratic Trump foreign policy moves — from threats to abandon the one-China policy without any sense of the administration’s goal or strategy to the self-inflicted wound of an unnecessary fight with Australian Prime Minister Turnbull. </w:t>
      </w:r>
      <w:r w:rsidRPr="00AF069E">
        <w:rPr>
          <w:rStyle w:val="StyleUnderline"/>
        </w:rPr>
        <w:t>But Japan’s only real option is to try to make it work. The alliance with the United States is Japan’s bulwark against an assertive, rising China, which Japan sees as its greatest threat. On the other hand, Japan’s greatest fear is a U.S. grand bargain with China that would leave Japan in the dust. While Trump’s approach to China remains unclear — and many in Tokyo worry that Trump may be flirting with the idea of using Taiwan as a bargaining chip — his aggressive posture on economic issues and signs of initial hawkishness have given the Japanese some reassurance and cause for hope that the alliance will continue to play a role in U.S. efforts to push back on Chinese assertiveness.</w:t>
      </w:r>
    </w:p>
    <w:p w:rsidRPr="00AF069E" w:rsidR="001436AE" w:rsidP="001436AE" w:rsidRDefault="000A58E1" w14:paraId="3836260D" w14:textId="520EE228">
      <w:pPr>
        <w:pStyle w:val="Heading4"/>
      </w:pPr>
      <w:r w:rsidRPr="00AF069E">
        <w:t>Arms sales to Taiwan are critical to Japan’s security</w:t>
      </w:r>
    </w:p>
    <w:p w:rsidRPr="00AF069E" w:rsidR="000A58E1" w:rsidP="000A58E1" w:rsidRDefault="000A58E1" w14:paraId="2006F0F3" w14:textId="10109627">
      <w:r w:rsidRPr="00AF069E">
        <w:rPr>
          <w:rStyle w:val="Style13ptBold"/>
        </w:rPr>
        <w:t>Japan Times 4/7</w:t>
      </w:r>
      <w:r w:rsidRPr="00AF069E">
        <w:t xml:space="preserve"> (2019, “Military tensions on the rise in the Taiwan Strait”, </w:t>
      </w:r>
      <w:hyperlink w:history="1" w:anchor=".XRGEkuhKjIU" r:id="rId27">
        <w:r w:rsidRPr="00AF069E">
          <w:rPr>
            <w:rStyle w:val="Hyperlink"/>
          </w:rPr>
          <w:t>https://www.japantimes.co.jp/opinion/2019/04/07/editorials/military-tensions-rise-taiwan-strait/#.XRGEkuhKjIU</w:t>
        </w:r>
      </w:hyperlink>
      <w:r w:rsidRPr="00AF069E">
        <w:t>, Aly M)</w:t>
      </w:r>
    </w:p>
    <w:p w:rsidRPr="00AF069E" w:rsidR="000A58E1" w:rsidP="000A58E1" w:rsidRDefault="000A58E1" w14:paraId="675D12DC" w14:textId="631C08C7">
      <w:pPr>
        <w:rPr>
          <w:rStyle w:val="StyleUnderline"/>
        </w:rPr>
      </w:pPr>
      <w:r w:rsidRPr="00AF069E">
        <w:rPr>
          <w:rStyle w:val="StyleUnderline"/>
        </w:rPr>
        <w:t>The incident spurred Tsai to urge the U.S., Taiwan’s closest military partner, to expedite her government’s request to sell it 66 F-16V fighter aircraft, weaponry that would “greatly enhance our land and air capabilities, strengthen military morale and show to the world the U.S. commitment to Taiwan’s defense.”</w:t>
      </w:r>
      <w:r w:rsidRPr="00AF069E">
        <w:rPr>
          <w:sz w:val="16"/>
        </w:rPr>
        <w:t xml:space="preserve"> In fact, the sale would not tip the military balance over the strait; China’s defense budget is more than 20 times that of Taiwan’s and it would maintain considerably more forces in the event of a conflict.</w:t>
      </w:r>
      <w:r w:rsidRPr="00AF069E">
        <w:rPr>
          <w:sz w:val="16"/>
        </w:rPr>
        <w:br/>
      </w:r>
      <w:r w:rsidRPr="00AF069E">
        <w:rPr>
          <w:rStyle w:val="StyleUnderline"/>
        </w:rPr>
        <w:t>The symbolism of the move is unmistakable, however. It is a sign of a renewed U.S. commitment to the island’s defense.</w:t>
      </w:r>
      <w:r w:rsidRPr="00AF069E">
        <w:rPr>
          <w:sz w:val="16"/>
        </w:rPr>
        <w:t xml:space="preserve"> It would be the first fighter jet sale since 1992; a similar request was rejected in 2011 and the existing fleet was upgraded instead. </w:t>
      </w:r>
      <w:r w:rsidRPr="00AF069E">
        <w:rPr>
          <w:rStyle w:val="StyleUnderline"/>
        </w:rPr>
        <w:t xml:space="preserve">That complements last year’s decision by the Trump </w:t>
      </w:r>
      <w:r w:rsidRPr="00AF069E">
        <w:rPr>
          <w:rStyle w:val="StyleUnderline"/>
        </w:rPr>
        <w:lastRenderedPageBreak/>
        <w:t>administration to approve a $1.4 billion arms sale to Taiwan.</w:t>
      </w:r>
      <w:r w:rsidRPr="00AF069E">
        <w:rPr>
          <w:rStyle w:val="StyleUnderline"/>
        </w:rPr>
        <w:br/>
      </w:r>
      <w:r w:rsidRPr="00AF069E">
        <w:rPr>
          <w:sz w:val="16"/>
        </w:rPr>
        <w:t>Also last month, two U.S. warships crossed through the Taiwan Strait, the latest in a series of transits — the fifth since the U.S. Navy resumed sending surface combatants through the strait in July 2018 — that “demonstrates the U.S. commitment to a free and open Indo-Pacific. The U.S. Navy will continue to fly, sail and operate anywhere international law allows,” the U.S. Pacific Fleet explained.</w:t>
      </w:r>
      <w:r w:rsidRPr="00AF069E">
        <w:rPr>
          <w:sz w:val="16"/>
        </w:rPr>
        <w:br/>
      </w:r>
      <w:r w:rsidRPr="00AF069E">
        <w:rPr>
          <w:sz w:val="16"/>
        </w:rPr>
        <w:t>Finally, the U.S. allowed Tsai to make a transit stop in Hawaii after her tour of South Pacific islands to shore up diplomatic support. This is part of a broad expansion of contacts between the governments of Taiwan and the U.S.</w:t>
      </w:r>
      <w:r w:rsidRPr="00AF069E">
        <w:rPr>
          <w:sz w:val="16"/>
        </w:rPr>
        <w:br/>
      </w:r>
      <w:r w:rsidRPr="00AF069E">
        <w:rPr>
          <w:sz w:val="16"/>
        </w:rPr>
        <w:t>Beijing has been outraged by all these developments. Its foreign ministry lodged “stern representations” upon news reports of the weapons sale; the defense ministry said that China was “firmly opposed” to those arms sales and military exchanges between the U.S. and Taiwan. They also warned the U.S. to “recognize the high sensitivity and serious harm” of the issue and “avoid serious damage to China-U.S. cooperation,” a statement that sounded especially ominous as U.S. negotiators were arriving that day for trade talks.</w:t>
      </w:r>
      <w:r w:rsidRPr="00AF069E">
        <w:rPr>
          <w:sz w:val="16"/>
        </w:rPr>
        <w:br/>
      </w:r>
      <w:r w:rsidRPr="00AF069E">
        <w:rPr>
          <w:sz w:val="16"/>
        </w:rPr>
        <w:t xml:space="preserve">Taiwanese officials have warned that they would shoot down a subsequent intrusion by Chinese jets. In a Facebook post, Tsai said she “ordered the military to forcefully expel any incursions across the ‘median line’ immediately.” Such a reaction is natural to territorial </w:t>
      </w:r>
      <w:proofErr w:type="gramStart"/>
      <w:r w:rsidRPr="00AF069E">
        <w:rPr>
          <w:sz w:val="16"/>
        </w:rPr>
        <w:t>intrusions</w:t>
      </w:r>
      <w:proofErr w:type="gramEnd"/>
      <w:r w:rsidRPr="00AF069E">
        <w:rPr>
          <w:sz w:val="16"/>
        </w:rPr>
        <w:t xml:space="preserve"> but it would give China an excuse to escalate, which could then prompt a U.S. response. </w:t>
      </w:r>
      <w:r w:rsidRPr="00AF069E">
        <w:rPr>
          <w:rStyle w:val="StyleUnderline"/>
        </w:rPr>
        <w:t>Washington must be careful, then, to give Taiwan the means to defend itself and feel confident in its capabilities, without encouraging it to be reckless and provocative.</w:t>
      </w:r>
      <w:r w:rsidRPr="00AF069E">
        <w:rPr>
          <w:rStyle w:val="StyleUnderline"/>
        </w:rPr>
        <w:br/>
      </w:r>
      <w:r w:rsidRPr="00AF069E">
        <w:rPr>
          <w:rStyle w:val="StyleUnderline"/>
        </w:rPr>
        <w:t xml:space="preserve">Cross-strait tensions have profound implications for Japan, Taiwan’s closest partner in the region. Japan is Taiwan’s third-largest trading partner, while Taiwan is Japan’s fourth-largest trading partner, with bilateral trade reaching $67.2 billion in 2018, a 7.2 percent increase from 2017. Japan is the fourth-largest source of foreign investment in Taiwan, with over $20 billion in cumulative investment the end of 2018. Japan has long recognized that the defense of Taiwan is integral to its own security. Navigating between Taipei and Beijing has long been a challenge for </w:t>
      </w:r>
      <w:proofErr w:type="gramStart"/>
      <w:r w:rsidRPr="00AF069E">
        <w:rPr>
          <w:rStyle w:val="StyleUnderline"/>
        </w:rPr>
        <w:t>Tokyo</w:t>
      </w:r>
      <w:proofErr w:type="gramEnd"/>
      <w:r w:rsidRPr="00AF069E">
        <w:rPr>
          <w:rStyle w:val="StyleUnderline"/>
        </w:rPr>
        <w:t xml:space="preserve"> and it is getting harder. Japan should counsel restraint on all </w:t>
      </w:r>
      <w:proofErr w:type="gramStart"/>
      <w:r w:rsidRPr="00AF069E">
        <w:rPr>
          <w:rStyle w:val="StyleUnderline"/>
        </w:rPr>
        <w:t>sides, and</w:t>
      </w:r>
      <w:proofErr w:type="gramEnd"/>
      <w:r w:rsidRPr="00AF069E">
        <w:rPr>
          <w:rStyle w:val="StyleUnderline"/>
        </w:rPr>
        <w:t xml:space="preserve"> insist on the peaceful and diplomatic resolution of all disputes.</w:t>
      </w:r>
    </w:p>
    <w:p w:rsidRPr="00AF069E" w:rsidR="009421EE" w:rsidP="009421EE" w:rsidRDefault="009421EE" w14:paraId="2C705DAA" w14:textId="77777777">
      <w:pPr>
        <w:pStyle w:val="Heading4"/>
      </w:pPr>
      <w:r w:rsidRPr="00AF069E">
        <w:t xml:space="preserve">The plan </w:t>
      </w:r>
      <w:r w:rsidRPr="00AF069E">
        <w:rPr>
          <w:u w:val="single"/>
        </w:rPr>
        <w:t>crushes</w:t>
      </w:r>
      <w:r w:rsidRPr="00AF069E">
        <w:t xml:space="preserve"> the credibility of U.S. alliance commitments — diplomatic reassurances won’t be enough to prevent a </w:t>
      </w:r>
      <w:r w:rsidRPr="00AF069E">
        <w:rPr>
          <w:u w:val="single"/>
        </w:rPr>
        <w:t>destabilizing arms race</w:t>
      </w:r>
      <w:r w:rsidRPr="00AF069E">
        <w:t xml:space="preserve">. </w:t>
      </w:r>
    </w:p>
    <w:p w:rsidRPr="00AF069E" w:rsidR="009421EE" w:rsidP="009421EE" w:rsidRDefault="009421EE" w14:paraId="6DC61301" w14:textId="77777777">
      <w:r w:rsidRPr="00AF069E">
        <w:rPr>
          <w:rStyle w:val="Style13ptBold"/>
        </w:rPr>
        <w:t>Easley 16</w:t>
      </w:r>
      <w:r w:rsidRPr="00AF069E">
        <w:t xml:space="preserve"> — Leif-Eric Easley, Assistant Professor in the Division of International Studies at </w:t>
      </w:r>
      <w:proofErr w:type="spellStart"/>
      <w:r w:rsidRPr="00AF069E">
        <w:t>Ewha</w:t>
      </w:r>
      <w:proofErr w:type="spellEnd"/>
      <w:r w:rsidRPr="00AF069E">
        <w:t xml:space="preserve"> University, Research Fellow at the </w:t>
      </w:r>
      <w:proofErr w:type="spellStart"/>
      <w:r w:rsidRPr="00AF069E">
        <w:t>Asan</w:t>
      </w:r>
      <w:proofErr w:type="spellEnd"/>
      <w:r w:rsidRPr="00AF069E">
        <w:t xml:space="preserve"> Institute for Policy Studies in Seoul, former Northeast Asian History Fellow at the Shorenstein Asia-Pacific Research Center at Stanford University, holds a Ph.D. from the Kennedy School of Government at Harvard University, 2016 (“Grand Bargain or Bad Idea? U.S. Relations with China and Taiwan,” </w:t>
      </w:r>
      <w:r w:rsidRPr="00AF069E">
        <w:rPr>
          <w:i/>
        </w:rPr>
        <w:t>International Security</w:t>
      </w:r>
      <w:r w:rsidRPr="00AF069E">
        <w:t>, Volume 40, Number 4, Spring, Available Online to Subscribing Institutions via Project Muse)</w:t>
      </w:r>
    </w:p>
    <w:p w:rsidRPr="00AF069E" w:rsidR="009421EE" w:rsidP="009421EE" w:rsidRDefault="009421EE" w14:paraId="62D3FBCE" w14:textId="77777777">
      <w:r w:rsidRPr="00AF069E">
        <w:rPr>
          <w:rStyle w:val="StyleUnderline"/>
        </w:rPr>
        <w:t xml:space="preserve">Abandonment of Taiwan would be a </w:t>
      </w:r>
      <w:r w:rsidRPr="00AF069E">
        <w:rPr>
          <w:rStyle w:val="Emphasis"/>
        </w:rPr>
        <w:t>greater shock</w:t>
      </w:r>
      <w:r w:rsidRPr="00AF069E">
        <w:rPr>
          <w:rStyle w:val="StyleUnderline"/>
        </w:rPr>
        <w:t xml:space="preserve"> for U.S. credibility than the </w:t>
      </w:r>
      <w:r w:rsidRPr="00AF069E">
        <w:rPr>
          <w:rStyle w:val="Emphasis"/>
        </w:rPr>
        <w:t>2008 financial crisis</w:t>
      </w:r>
      <w:r w:rsidRPr="00AF069E">
        <w:rPr>
          <w:rStyle w:val="StyleUnderline"/>
        </w:rPr>
        <w:t xml:space="preserve">, </w:t>
      </w:r>
      <w:r w:rsidRPr="00AF069E">
        <w:rPr>
          <w:rStyle w:val="Emphasis"/>
        </w:rPr>
        <w:t>Arab Spring</w:t>
      </w:r>
      <w:r w:rsidRPr="00AF069E">
        <w:rPr>
          <w:rStyle w:val="StyleUnderline"/>
        </w:rPr>
        <w:t xml:space="preserve">, </w:t>
      </w:r>
      <w:r w:rsidRPr="00AF069E">
        <w:rPr>
          <w:rStyle w:val="Emphasis"/>
        </w:rPr>
        <w:t>Syrian civil war</w:t>
      </w:r>
      <w:r w:rsidRPr="00AF069E">
        <w:rPr>
          <w:rStyle w:val="StyleUnderline"/>
        </w:rPr>
        <w:t xml:space="preserve">, or </w:t>
      </w:r>
      <w:r w:rsidRPr="00AF069E">
        <w:rPr>
          <w:rStyle w:val="Emphasis"/>
        </w:rPr>
        <w:t>Ukrainian conflict</w:t>
      </w:r>
      <w:r w:rsidRPr="00AF069E">
        <w:rPr>
          <w:rStyle w:val="StyleUnderline"/>
        </w:rPr>
        <w:t xml:space="preserve"> because it would contradict decades of U.S. policy, be a sin of </w:t>
      </w:r>
      <w:r w:rsidRPr="00AF069E">
        <w:rPr>
          <w:rStyle w:val="Emphasis"/>
        </w:rPr>
        <w:t>commission rather than omission</w:t>
      </w:r>
      <w:r w:rsidRPr="00AF069E">
        <w:rPr>
          <w:rStyle w:val="StyleUnderline"/>
        </w:rPr>
        <w:t xml:space="preserve">, and have </w:t>
      </w:r>
      <w:r w:rsidRPr="00AF069E">
        <w:rPr>
          <w:rStyle w:val="Emphasis"/>
        </w:rPr>
        <w:t>greater direct relevance</w:t>
      </w:r>
      <w:r w:rsidRPr="00AF069E">
        <w:rPr>
          <w:rStyle w:val="StyleUnderline"/>
        </w:rPr>
        <w:t xml:space="preserve"> to Asia’s geopolitics. A grand bargain with China would not only degrade U.S. soft power and alliances; it could drive Asian countries to unilaterally enhance their own defenses, fueling an </w:t>
      </w:r>
      <w:r w:rsidRPr="00AF069E">
        <w:rPr>
          <w:rStyle w:val="Emphasis"/>
        </w:rPr>
        <w:t>arms race</w:t>
      </w:r>
      <w:r w:rsidRPr="00AF069E">
        <w:rPr>
          <w:rStyle w:val="StyleUnderline"/>
        </w:rPr>
        <w:t xml:space="preserve"> and further diminishing security in the region. Glaser suggests that such dynamics could be avoided if U.S. leaders visit Japan and South Korea with security treaties in hand and clarify why those countries are different from Taiwan. Alliances among democracies are based </w:t>
      </w:r>
      <w:r w:rsidRPr="00AF069E">
        <w:rPr>
          <w:rStyle w:val="Emphasis"/>
        </w:rPr>
        <w:t>not only</w:t>
      </w:r>
      <w:r w:rsidRPr="00AF069E">
        <w:rPr>
          <w:rStyle w:val="StyleUnderline"/>
        </w:rPr>
        <w:t xml:space="preserve"> on treaties and national interests,</w:t>
      </w:r>
      <w:r w:rsidRPr="00AF069E">
        <w:t xml:space="preserve"> however, </w:t>
      </w:r>
      <w:r w:rsidRPr="00AF069E">
        <w:rPr>
          <w:rStyle w:val="StyleUnderline"/>
        </w:rPr>
        <w:t xml:space="preserve">but also on </w:t>
      </w:r>
      <w:r w:rsidRPr="00AF069E">
        <w:rPr>
          <w:rStyle w:val="Emphasis"/>
        </w:rPr>
        <w:t>shared values</w:t>
      </w:r>
      <w:r w:rsidRPr="00AF069E">
        <w:rPr>
          <w:rStyle w:val="StyleUnderline"/>
        </w:rPr>
        <w:t xml:space="preserve"> and </w:t>
      </w:r>
      <w:r w:rsidRPr="00AF069E">
        <w:rPr>
          <w:rStyle w:val="Emphasis"/>
        </w:rPr>
        <w:t>popular support</w:t>
      </w:r>
      <w:r w:rsidRPr="00AF069E">
        <w:rPr>
          <w:rStyle w:val="StyleUnderline"/>
        </w:rPr>
        <w:t xml:space="preserve">. Perceptions of reliability affect how people vote and can </w:t>
      </w:r>
      <w:r w:rsidRPr="00AF069E">
        <w:rPr>
          <w:rStyle w:val="Emphasis"/>
        </w:rPr>
        <w:t>redirect democratic processes</w:t>
      </w:r>
      <w:r w:rsidRPr="00AF069E">
        <w:rPr>
          <w:rStyle w:val="StyleUnderline"/>
        </w:rPr>
        <w:t xml:space="preserve"> behind alliance cooperation</w:t>
      </w:r>
      <w:r w:rsidRPr="00AF069E">
        <w:t>.</w:t>
      </w:r>
    </w:p>
    <w:p w:rsidRPr="00AF069E" w:rsidR="009421EE" w:rsidP="009421EE" w:rsidRDefault="009421EE" w14:paraId="79700425" w14:textId="77777777"/>
    <w:p w:rsidRPr="00AF069E" w:rsidR="009421EE" w:rsidP="009421EE" w:rsidRDefault="009421EE" w14:paraId="595BF860" w14:textId="77777777">
      <w:pPr>
        <w:pStyle w:val="Heading4"/>
      </w:pPr>
      <w:r w:rsidRPr="00AF069E">
        <w:t>They wreck the cred of our security guarantees</w:t>
      </w:r>
    </w:p>
    <w:p w:rsidRPr="00AF069E" w:rsidR="009421EE" w:rsidP="009421EE" w:rsidRDefault="009421EE" w14:paraId="38545B4F" w14:textId="6CCD56E1">
      <w:r w:rsidRPr="00AF069E">
        <w:rPr>
          <w:rStyle w:val="Style13ptBold"/>
        </w:rPr>
        <w:t>Roy, 15—</w:t>
      </w:r>
      <w:r w:rsidRPr="00AF069E">
        <w:t xml:space="preserve">senior fellow at the East West Center in Honolulu (Denny, “The Impossible Price of a U.S.-China Grand Bargain: Dumping Taiwan,” </w:t>
      </w:r>
      <w:hyperlink w:history="1" r:id="rId28">
        <w:r w:rsidRPr="00AF069E">
          <w:rPr>
            <w:rStyle w:val="Hyperlink"/>
          </w:rPr>
          <w:t>http://nationalinterest.org/blog/the-buzz/the-impossible-price-us-china-grand-bargain-dumping-taiwan-13177</w:t>
        </w:r>
      </w:hyperlink>
      <w:r w:rsidRPr="00AF069E">
        <w:t xml:space="preserve">) </w:t>
      </w:r>
    </w:p>
    <w:p w:rsidRPr="00AF069E" w:rsidR="009421EE" w:rsidP="009421EE" w:rsidRDefault="009421EE" w14:paraId="173FB6C6" w14:textId="77777777"/>
    <w:p w:rsidRPr="00AF069E" w:rsidR="009421EE" w:rsidP="009421EE" w:rsidRDefault="009421EE" w14:paraId="025391F1" w14:textId="77777777">
      <w:pPr>
        <w:rPr>
          <w:sz w:val="16"/>
        </w:rPr>
      </w:pPr>
      <w:r w:rsidRPr="00AF069E">
        <w:rPr>
          <w:rStyle w:val="StyleUnderline"/>
        </w:rPr>
        <w:t>The case for abandoning Taiwan</w:t>
      </w:r>
      <w:r w:rsidRPr="00AF069E">
        <w:rPr>
          <w:sz w:val="16"/>
        </w:rPr>
        <w:t xml:space="preserve"> typically </w:t>
      </w:r>
      <w:r w:rsidRPr="00AF069E">
        <w:rPr>
          <w:rStyle w:val="StyleUnderline"/>
        </w:rPr>
        <w:t>meets</w:t>
      </w:r>
      <w:r w:rsidRPr="00AF069E">
        <w:rPr>
          <w:sz w:val="16"/>
        </w:rPr>
        <w:t xml:space="preserve"> at least three large </w:t>
      </w:r>
      <w:r w:rsidRPr="00AF069E">
        <w:rPr>
          <w:rStyle w:val="StyleUnderline"/>
        </w:rPr>
        <w:t xml:space="preserve">barriers: the betrayal of U.S. ideals, harm to America’s reputation as a </w:t>
      </w:r>
      <w:r w:rsidRPr="00AF069E">
        <w:rPr>
          <w:rStyle w:val="Emphasis"/>
        </w:rPr>
        <w:t>reliable security partner</w:t>
      </w:r>
      <w:r w:rsidRPr="00AF069E">
        <w:rPr>
          <w:rStyle w:val="StyleUnderline"/>
        </w:rPr>
        <w:t xml:space="preserve">, and Taiwan’s strategic value.  Glaser’s argumentation </w:t>
      </w:r>
      <w:r w:rsidRPr="00AF069E">
        <w:rPr>
          <w:rStyle w:val="Emphasis"/>
        </w:rPr>
        <w:t>does not overcome these barriers</w:t>
      </w:r>
      <w:r w:rsidRPr="00AF069E">
        <w:rPr>
          <w:sz w:val="16"/>
        </w:rPr>
        <w:t>.</w:t>
      </w:r>
    </w:p>
    <w:p w:rsidRPr="00AF069E" w:rsidR="009421EE" w:rsidP="009421EE" w:rsidRDefault="009421EE" w14:paraId="5B126D04" w14:textId="77777777">
      <w:pPr>
        <w:rPr>
          <w:sz w:val="16"/>
        </w:rPr>
      </w:pPr>
      <w:r w:rsidRPr="00AF069E">
        <w:rPr>
          <w:sz w:val="16"/>
        </w:rPr>
        <w:t xml:space="preserve">Glaser says he recognizes that a foreign friendly country’s hard-won civil liberties “are important values” that Washington “should be reluctant to jeopardize,” but in the end they are not “key national interests” for the United States and are therefore expendable.  </w:t>
      </w:r>
      <w:r w:rsidRPr="00AF069E">
        <w:rPr>
          <w:rStyle w:val="StyleUnderline"/>
        </w:rPr>
        <w:t>It is debatable that the preservation of a democratic Taiwan is not a key U.S. interest</w:t>
      </w:r>
      <w:r w:rsidRPr="00AF069E">
        <w:rPr>
          <w:sz w:val="16"/>
        </w:rPr>
        <w:t>.  Recent U.S. presidential administrations representing both major political parties have affirmed a U.S. strategic interest in spreading democracy because democratic countries are generally supportive of the U.S.-sponsored international system of liberal norms and institutions.</w:t>
      </w:r>
    </w:p>
    <w:p w:rsidRPr="00AF069E" w:rsidR="009421EE" w:rsidP="009421EE" w:rsidRDefault="009421EE" w14:paraId="6CED2192" w14:textId="77777777">
      <w:pPr>
        <w:rPr>
          <w:rStyle w:val="StyleUnderline"/>
        </w:rPr>
      </w:pPr>
      <w:r w:rsidRPr="00AF069E">
        <w:rPr>
          <w:rStyle w:val="StyleUnderline"/>
        </w:rPr>
        <w:t xml:space="preserve">Glaser focuses on the US interest in avoiding a war with China.  But what about the U.S. interest in preventing a Taiwan-China war?  One of the main reasons for U.S. forward deployment is to help </w:t>
      </w:r>
      <w:r w:rsidRPr="00AF069E">
        <w:rPr>
          <w:rStyle w:val="Emphasis"/>
        </w:rPr>
        <w:t>keep the region stable</w:t>
      </w:r>
      <w:r w:rsidRPr="00AF069E">
        <w:rPr>
          <w:sz w:val="16"/>
        </w:rPr>
        <w:t xml:space="preserve">.  The PRC argues that the Taiwan “separatist” challenge would quickly dry up if the U.S. stopped selling weapons to Taiwan, but Taipei has argued the opposite: </w:t>
      </w:r>
      <w:r w:rsidRPr="00AF069E">
        <w:rPr>
          <w:rStyle w:val="StyleUnderline"/>
        </w:rPr>
        <w:t xml:space="preserve">cross-Strait stability is possible </w:t>
      </w:r>
      <w:r w:rsidRPr="00AF069E">
        <w:rPr>
          <w:rStyle w:val="Emphasis"/>
        </w:rPr>
        <w:t>only if Taiwan feels secure</w:t>
      </w:r>
      <w:r w:rsidRPr="00AF069E">
        <w:rPr>
          <w:sz w:val="16"/>
        </w:rPr>
        <w:t xml:space="preserve">, and the Republic of China (ROC) will not negotiate with China under the gun.  </w:t>
      </w:r>
      <w:r w:rsidRPr="00AF069E">
        <w:rPr>
          <w:rStyle w:val="StyleUnderline"/>
        </w:rPr>
        <w:t>Beijing should not assume Taiwan would be quick to surrender even in a disadvantageous situation.</w:t>
      </w:r>
    </w:p>
    <w:p w:rsidRPr="00AF069E" w:rsidR="009421EE" w:rsidP="009421EE" w:rsidRDefault="009421EE" w14:paraId="602DDD31" w14:textId="77777777">
      <w:pPr>
        <w:rPr>
          <w:rStyle w:val="StyleUnderline"/>
        </w:rPr>
      </w:pPr>
      <w:r w:rsidRPr="00AF069E">
        <w:rPr>
          <w:rStyle w:val="StyleUnderline"/>
        </w:rPr>
        <w:t xml:space="preserve">Abandoning staunch, long-time friend like Taiwan would </w:t>
      </w:r>
      <w:r w:rsidRPr="00AF069E">
        <w:rPr>
          <w:rStyle w:val="Emphasis"/>
        </w:rPr>
        <w:t>damage U.S. credibility</w:t>
      </w:r>
      <w:r w:rsidRPr="00AF069E">
        <w:rPr>
          <w:rStyle w:val="StyleUnderline"/>
        </w:rPr>
        <w:t xml:space="preserve"> in the eyes of other regional governments</w:t>
      </w:r>
      <w:r w:rsidRPr="00AF069E">
        <w:rPr>
          <w:sz w:val="16"/>
        </w:rPr>
        <w:t xml:space="preserve">.  Glaser argues that in the case of Japan, this damage would be containable.  Tokyo realizes that compared to Taipei, its relationship with Washington is more strongly institutionalized.  Japan also has nowhere else to go, he says, other than sticking with the United States.  This is probably true, although </w:t>
      </w:r>
      <w:r w:rsidRPr="00AF069E">
        <w:rPr>
          <w:rStyle w:val="StyleUnderline"/>
        </w:rPr>
        <w:t xml:space="preserve">U.S. abandonment of Taiwan would </w:t>
      </w:r>
      <w:r w:rsidRPr="00AF069E">
        <w:rPr>
          <w:rStyle w:val="Emphasis"/>
        </w:rPr>
        <w:t>reinforce Japan’s fear</w:t>
      </w:r>
      <w:r w:rsidRPr="00AF069E">
        <w:rPr>
          <w:rStyle w:val="StyleUnderline"/>
        </w:rPr>
        <w:t xml:space="preserve"> regarding the long-term U.S. reliability to stand up to a strengthening China.  This would embolden Japanese advocates of accommodating China, as well as </w:t>
      </w:r>
      <w:r w:rsidRPr="00AF069E">
        <w:rPr>
          <w:rStyle w:val="Emphasis"/>
        </w:rPr>
        <w:t>those who call for a militarily strong Japan</w:t>
      </w:r>
      <w:r w:rsidRPr="00AF069E">
        <w:rPr>
          <w:rStyle w:val="StyleUnderline"/>
        </w:rPr>
        <w:t xml:space="preserve"> unleashed from the alliance.  What about the </w:t>
      </w:r>
      <w:r w:rsidRPr="00AF069E">
        <w:rPr>
          <w:rStyle w:val="Emphasis"/>
        </w:rPr>
        <w:t>damage to the reputation</w:t>
      </w:r>
      <w:r w:rsidRPr="00AF069E">
        <w:rPr>
          <w:rStyle w:val="StyleUnderline"/>
        </w:rPr>
        <w:t xml:space="preserve"> of the U.S. among friends in </w:t>
      </w:r>
      <w:r w:rsidRPr="00AF069E">
        <w:rPr>
          <w:rStyle w:val="Emphasis"/>
        </w:rPr>
        <w:t>Seoul</w:t>
      </w:r>
      <w:r w:rsidRPr="00AF069E">
        <w:rPr>
          <w:rStyle w:val="StyleUnderline"/>
        </w:rPr>
        <w:t xml:space="preserve">, </w:t>
      </w:r>
      <w:r w:rsidRPr="00AF069E">
        <w:rPr>
          <w:rStyle w:val="Emphasis"/>
        </w:rPr>
        <w:t>Canberra</w:t>
      </w:r>
      <w:r w:rsidRPr="00AF069E">
        <w:rPr>
          <w:rStyle w:val="StyleUnderline"/>
        </w:rPr>
        <w:t xml:space="preserve">, </w:t>
      </w:r>
      <w:r w:rsidRPr="00AF069E">
        <w:rPr>
          <w:rStyle w:val="Emphasis"/>
        </w:rPr>
        <w:t>Manila</w:t>
      </w:r>
      <w:r w:rsidRPr="00AF069E">
        <w:rPr>
          <w:rStyle w:val="StyleUnderline"/>
        </w:rPr>
        <w:t xml:space="preserve">, and </w:t>
      </w:r>
      <w:r w:rsidRPr="00AF069E">
        <w:rPr>
          <w:rStyle w:val="Emphasis"/>
        </w:rPr>
        <w:t>elsewhere</w:t>
      </w:r>
      <w:r w:rsidRPr="00AF069E">
        <w:rPr>
          <w:rStyle w:val="StyleUnderline"/>
        </w:rPr>
        <w:t>?  Glaser mentions only</w:t>
      </w:r>
      <w:r w:rsidRPr="00AF069E">
        <w:rPr>
          <w:sz w:val="16"/>
        </w:rPr>
        <w:t xml:space="preserve"> Tokyo, </w:t>
      </w:r>
      <w:r w:rsidRPr="00AF069E">
        <w:rPr>
          <w:rStyle w:val="StyleUnderline"/>
        </w:rPr>
        <w:t>the relatively easy case.</w:t>
      </w:r>
    </w:p>
    <w:p w:rsidRPr="00AF069E" w:rsidR="009421EE" w:rsidP="009421EE" w:rsidRDefault="009421EE" w14:paraId="5A8B8414" w14:textId="77777777"/>
    <w:p w:rsidRPr="00AF069E" w:rsidR="009421EE" w:rsidP="009421EE" w:rsidRDefault="009421EE" w14:paraId="3556E6F5" w14:textId="77777777">
      <w:pPr>
        <w:pStyle w:val="Heading4"/>
      </w:pPr>
      <w:r w:rsidRPr="00AF069E">
        <w:t xml:space="preserve">The aff </w:t>
      </w:r>
      <w:r w:rsidRPr="00AF069E">
        <w:rPr>
          <w:u w:val="single"/>
        </w:rPr>
        <w:t>fractures</w:t>
      </w:r>
      <w:r w:rsidRPr="00AF069E">
        <w:t xml:space="preserve"> allied faith in the regional security order</w:t>
      </w:r>
    </w:p>
    <w:p w:rsidRPr="00AF069E" w:rsidR="009421EE" w:rsidP="009421EE" w:rsidRDefault="009421EE" w14:paraId="61E709DC" w14:textId="4FA0EB21">
      <w:r w:rsidRPr="00AF069E">
        <w:rPr>
          <w:rStyle w:val="Style13ptBold"/>
        </w:rPr>
        <w:t>Jackson, 15</w:t>
      </w:r>
      <w:r w:rsidRPr="00AF069E">
        <w:rPr>
          <w:b/>
        </w:rPr>
        <w:t>—</w:t>
      </w:r>
      <w:r w:rsidRPr="00AF069E">
        <w:t xml:space="preserve">PhD, Visiting Fellow at the Center for a New American Security and a Council on Foreign Relations International Affairs Fellow (Van, “The Myth of a US-China Grand Bargain,” </w:t>
      </w:r>
      <w:hyperlink w:history="1" r:id="rId29">
        <w:r w:rsidRPr="00AF069E">
          <w:rPr>
            <w:rStyle w:val="Hyperlink"/>
          </w:rPr>
          <w:t>http://thediplomat.com/2015/08/the-myth-of-a-us-china-grand-bargain/</w:t>
        </w:r>
      </w:hyperlink>
      <w:r w:rsidRPr="00AF069E">
        <w:t>)</w:t>
      </w:r>
    </w:p>
    <w:p w:rsidRPr="00AF069E" w:rsidR="009421EE" w:rsidP="009421EE" w:rsidRDefault="009421EE" w14:paraId="77723A59" w14:textId="77777777"/>
    <w:p w:rsidRPr="00AF069E" w:rsidR="009421EE" w:rsidP="009421EE" w:rsidRDefault="009421EE" w14:paraId="74356B14" w14:textId="77777777">
      <w:pPr>
        <w:rPr>
          <w:sz w:val="16"/>
        </w:rPr>
      </w:pPr>
      <w:r w:rsidRPr="00AF069E">
        <w:rPr>
          <w:rStyle w:val="StyleUnderline"/>
        </w:rPr>
        <w:lastRenderedPageBreak/>
        <w:t>The latest salvo in this “America must accommodate China” literature hails from</w:t>
      </w:r>
      <w:r w:rsidRPr="00AF069E">
        <w:rPr>
          <w:sz w:val="16"/>
        </w:rPr>
        <w:t xml:space="preserve"> an accomplished political scientist at George Washington University, Charles </w:t>
      </w:r>
      <w:r w:rsidRPr="00AF069E">
        <w:rPr>
          <w:rStyle w:val="Emphasis"/>
        </w:rPr>
        <w:t>Glaser</w:t>
      </w:r>
      <w:r w:rsidRPr="00AF069E">
        <w:rPr>
          <w:sz w:val="16"/>
        </w:rPr>
        <w:t xml:space="preserve">, writing in the most recent issue of International Security. Glaser makes the sweeping and somewhat unhelpful claim that military competition is risky and therefore undesirable. As an alternative </w:t>
      </w:r>
      <w:r w:rsidRPr="00AF069E">
        <w:rPr>
          <w:rStyle w:val="StyleUnderline"/>
        </w:rPr>
        <w:t>he suggests that</w:t>
      </w:r>
      <w:r w:rsidRPr="00AF069E">
        <w:rPr>
          <w:sz w:val="16"/>
        </w:rPr>
        <w:t xml:space="preserve"> if only </w:t>
      </w:r>
      <w:r w:rsidRPr="00AF069E">
        <w:rPr>
          <w:rStyle w:val="StyleUnderline"/>
        </w:rPr>
        <w:t>the United States</w:t>
      </w:r>
      <w:r w:rsidRPr="00AF069E">
        <w:rPr>
          <w:sz w:val="16"/>
        </w:rPr>
        <w:t xml:space="preserve"> would </w:t>
      </w:r>
      <w:r w:rsidRPr="00AF069E">
        <w:rPr>
          <w:rStyle w:val="StyleUnderline"/>
        </w:rPr>
        <w:t>abandon commitments to Taiwan</w:t>
      </w:r>
      <w:r w:rsidRPr="00AF069E">
        <w:rPr>
          <w:sz w:val="16"/>
        </w:rPr>
        <w:t>, China would be willing to resolve its territorial disputes in the East and South China Sea, thereby sidestepping military competition.</w:t>
      </w:r>
    </w:p>
    <w:p w:rsidRPr="00AF069E" w:rsidR="009421EE" w:rsidP="009421EE" w:rsidRDefault="009421EE" w14:paraId="4059DD1F" w14:textId="77777777">
      <w:pPr>
        <w:rPr>
          <w:sz w:val="16"/>
        </w:rPr>
      </w:pPr>
      <w:r w:rsidRPr="00AF069E">
        <w:rPr>
          <w:sz w:val="16"/>
        </w:rPr>
        <w:t xml:space="preserve">Prior to around 2008, proposals for U.S. accommodation of a rising China made much more sense, or at least could be taken more seriously. But times have changed. China’s ambitions have changed. And </w:t>
      </w:r>
      <w:proofErr w:type="gramStart"/>
      <w:r w:rsidRPr="00AF069E">
        <w:rPr>
          <w:sz w:val="16"/>
        </w:rPr>
        <w:t>so</w:t>
      </w:r>
      <w:proofErr w:type="gramEnd"/>
      <w:r w:rsidRPr="00AF069E">
        <w:rPr>
          <w:sz w:val="16"/>
        </w:rPr>
        <w:t xml:space="preserve"> has its foreign policy behavior. These contextual changes matter for whether and when accommodation can have the desired effect. More to the point though, there are </w:t>
      </w:r>
      <w:proofErr w:type="gramStart"/>
      <w:r w:rsidRPr="00AF069E">
        <w:rPr>
          <w:sz w:val="16"/>
        </w:rPr>
        <w:t>a number of</w:t>
      </w:r>
      <w:proofErr w:type="gramEnd"/>
      <w:r w:rsidRPr="00AF069E">
        <w:rPr>
          <w:sz w:val="16"/>
        </w:rPr>
        <w:t xml:space="preserve"> problems with the grand bargain line of argumentation.</w:t>
      </w:r>
    </w:p>
    <w:p w:rsidRPr="00AF069E" w:rsidR="009421EE" w:rsidP="009421EE" w:rsidRDefault="009421EE" w14:paraId="5284B5AB" w14:textId="77777777">
      <w:pPr>
        <w:rPr>
          <w:sz w:val="16"/>
        </w:rPr>
      </w:pPr>
      <w:r w:rsidRPr="00AF069E">
        <w:rPr>
          <w:sz w:val="16"/>
        </w:rPr>
        <w:t xml:space="preserve">First, </w:t>
      </w:r>
      <w:r w:rsidRPr="00AF069E">
        <w:rPr>
          <w:rStyle w:val="StyleUnderline"/>
        </w:rPr>
        <w:t xml:space="preserve">any proposal for a Sino-U.S. solution to regional problems is </w:t>
      </w:r>
      <w:proofErr w:type="gramStart"/>
      <w:r w:rsidRPr="00AF069E">
        <w:rPr>
          <w:rStyle w:val="StyleUnderline"/>
        </w:rPr>
        <w:t>by</w:t>
      </w:r>
      <w:r w:rsidRPr="00AF069E">
        <w:rPr>
          <w:sz w:val="16"/>
        </w:rPr>
        <w:t xml:space="preserve"> definition </w:t>
      </w:r>
      <w:r w:rsidRPr="00AF069E">
        <w:rPr>
          <w:rStyle w:val="StyleUnderline"/>
        </w:rPr>
        <w:t>taking</w:t>
      </w:r>
      <w:proofErr w:type="gramEnd"/>
      <w:r w:rsidRPr="00AF069E">
        <w:rPr>
          <w:rStyle w:val="StyleUnderline"/>
        </w:rPr>
        <w:t xml:space="preserve"> a great power view of Asia that </w:t>
      </w:r>
      <w:r w:rsidRPr="00AF069E">
        <w:rPr>
          <w:rStyle w:val="Emphasis"/>
        </w:rPr>
        <w:t>marginalizes the agency</w:t>
      </w:r>
      <w:r w:rsidRPr="00AF069E">
        <w:rPr>
          <w:rStyle w:val="StyleUnderline"/>
        </w:rPr>
        <w:t xml:space="preserve"> and </w:t>
      </w:r>
      <w:r w:rsidRPr="00AF069E">
        <w:rPr>
          <w:rStyle w:val="Emphasis"/>
        </w:rPr>
        <w:t>strategic relevance of U.S. allies</w:t>
      </w:r>
      <w:r w:rsidRPr="00AF069E">
        <w:rPr>
          <w:rStyle w:val="StyleUnderline"/>
        </w:rPr>
        <w:t xml:space="preserve"> and the region’s middle powers</w:t>
      </w:r>
      <w:r w:rsidRPr="00AF069E">
        <w:rPr>
          <w:sz w:val="16"/>
        </w:rPr>
        <w:t xml:space="preserve">. In the brief period (five to ten years ago) when a G-2 concept was taken semi-seriously in Washington, allies—especially South Korea and Japan—chafed. </w:t>
      </w:r>
      <w:r w:rsidRPr="00AF069E">
        <w:rPr>
          <w:rStyle w:val="StyleUnderline"/>
        </w:rPr>
        <w:t xml:space="preserve">The region’s middle powers would be unlikely to simply follow the joint dictates of China and the United States without being part of </w:t>
      </w:r>
      <w:proofErr w:type="gramStart"/>
      <w:r w:rsidRPr="00AF069E">
        <w:rPr>
          <w:rStyle w:val="StyleUnderline"/>
        </w:rPr>
        <w:t>it, and</w:t>
      </w:r>
      <w:proofErr w:type="gramEnd"/>
      <w:r w:rsidRPr="00AF069E">
        <w:rPr>
          <w:rStyle w:val="StyleUnderline"/>
        </w:rPr>
        <w:t xml:space="preserve"> attempting</w:t>
      </w:r>
      <w:r w:rsidRPr="00AF069E">
        <w:rPr>
          <w:sz w:val="16"/>
        </w:rPr>
        <w:t xml:space="preserve"> a G-2 </w:t>
      </w:r>
      <w:r w:rsidRPr="00AF069E">
        <w:rPr>
          <w:rStyle w:val="StyleUnderline"/>
        </w:rPr>
        <w:t xml:space="preserve">could ironically </w:t>
      </w:r>
      <w:r w:rsidRPr="00AF069E">
        <w:rPr>
          <w:rStyle w:val="Emphasis"/>
        </w:rPr>
        <w:t>create a more fragmented order</w:t>
      </w:r>
      <w:r w:rsidRPr="00AF069E">
        <w:rPr>
          <w:rStyle w:val="StyleUnderline"/>
        </w:rPr>
        <w:t xml:space="preserve"> as a result</w:t>
      </w:r>
      <w:r w:rsidRPr="00AF069E">
        <w:rPr>
          <w:sz w:val="16"/>
        </w:rPr>
        <w:t>. Including others, at any rate, is antithetical to the concept of a Sino-U.S. G-2 arrangement. As early as the 1960s U.S. officials tried to rely on China to deal with regional issues spanning from North Korea to Vietnam. It was almost always to no avail.</w:t>
      </w:r>
    </w:p>
    <w:p w:rsidRPr="00AF069E" w:rsidR="009421EE" w:rsidP="009421EE" w:rsidRDefault="009421EE" w14:paraId="483A3EEE" w14:textId="77777777">
      <w:pPr>
        <w:rPr>
          <w:sz w:val="16"/>
        </w:rPr>
      </w:pPr>
      <w:r w:rsidRPr="00AF069E">
        <w:rPr>
          <w:sz w:val="16"/>
        </w:rPr>
        <w:t xml:space="preserve">Second, and as I’ve written about extensively elsewhere, </w:t>
      </w:r>
      <w:r w:rsidRPr="00AF069E">
        <w:rPr>
          <w:rStyle w:val="StyleUnderline"/>
        </w:rPr>
        <w:t xml:space="preserve">Asia is </w:t>
      </w:r>
      <w:r w:rsidRPr="00AF069E">
        <w:rPr>
          <w:rStyle w:val="Emphasis"/>
        </w:rPr>
        <w:t>rife with security concerns</w:t>
      </w:r>
      <w:r w:rsidRPr="00AF069E">
        <w:rPr>
          <w:rStyle w:val="StyleUnderline"/>
        </w:rPr>
        <w:t xml:space="preserve"> that have nothing to do with China directly, so any understanding reached with China would </w:t>
      </w:r>
      <w:r w:rsidRPr="00AF069E">
        <w:rPr>
          <w:rStyle w:val="Emphasis"/>
        </w:rPr>
        <w:t>leave unresolved</w:t>
      </w:r>
      <w:r w:rsidRPr="00AF069E">
        <w:rPr>
          <w:rStyle w:val="StyleUnderline"/>
        </w:rPr>
        <w:t xml:space="preserve"> many of the region’s </w:t>
      </w:r>
      <w:r w:rsidRPr="00AF069E">
        <w:rPr>
          <w:rStyle w:val="Emphasis"/>
        </w:rPr>
        <w:t>latent sources of potential conflict</w:t>
      </w:r>
      <w:r w:rsidRPr="00AF069E">
        <w:rPr>
          <w:rStyle w:val="StyleUnderline"/>
        </w:rPr>
        <w:t>. Sino-U.S. grand bargain proponents forget that China and the United States only have real conflicts of interest by proxy. Every conceivable conflict scenario involves China and some other Asian state—</w:t>
      </w:r>
      <w:r w:rsidRPr="00AF069E">
        <w:rPr>
          <w:rStyle w:val="Emphasis"/>
        </w:rPr>
        <w:t>Taiwan</w:t>
      </w:r>
      <w:r w:rsidRPr="00AF069E">
        <w:rPr>
          <w:rStyle w:val="StyleUnderline"/>
        </w:rPr>
        <w:t xml:space="preserve">, </w:t>
      </w:r>
      <w:r w:rsidRPr="00AF069E">
        <w:rPr>
          <w:rStyle w:val="Emphasis"/>
        </w:rPr>
        <w:t>Japan</w:t>
      </w:r>
      <w:r w:rsidRPr="00AF069E">
        <w:rPr>
          <w:rStyle w:val="StyleUnderline"/>
        </w:rPr>
        <w:t xml:space="preserve">, </w:t>
      </w:r>
      <w:r w:rsidRPr="00AF069E">
        <w:rPr>
          <w:rStyle w:val="Emphasis"/>
        </w:rPr>
        <w:t>the Philippines</w:t>
      </w:r>
      <w:r w:rsidRPr="00AF069E">
        <w:rPr>
          <w:rStyle w:val="StyleUnderline"/>
        </w:rPr>
        <w:t xml:space="preserve">, </w:t>
      </w:r>
      <w:r w:rsidRPr="00AF069E">
        <w:rPr>
          <w:rStyle w:val="Emphasis"/>
        </w:rPr>
        <w:t>Korea</w:t>
      </w:r>
      <w:r w:rsidRPr="00AF069E">
        <w:rPr>
          <w:rStyle w:val="StyleUnderline"/>
        </w:rPr>
        <w:t xml:space="preserve">. The United States only becomes part of the picture because of </w:t>
      </w:r>
      <w:r w:rsidRPr="00AF069E">
        <w:rPr>
          <w:rStyle w:val="Emphasis"/>
        </w:rPr>
        <w:t>a commitment to regional order</w:t>
      </w:r>
      <w:r w:rsidRPr="00AF069E">
        <w:rPr>
          <w:rStyle w:val="StyleUnderline"/>
        </w:rPr>
        <w:t xml:space="preserve">, including its </w:t>
      </w:r>
      <w:r w:rsidRPr="00AF069E">
        <w:rPr>
          <w:rStyle w:val="Emphasis"/>
        </w:rPr>
        <w:t>alliance network</w:t>
      </w:r>
      <w:r w:rsidRPr="00AF069E">
        <w:rPr>
          <w:sz w:val="16"/>
        </w:rPr>
        <w:t>.</w:t>
      </w:r>
    </w:p>
    <w:p w:rsidRPr="00AF069E" w:rsidR="009421EE" w:rsidP="009421EE" w:rsidRDefault="009421EE" w14:paraId="7D8D1A2E" w14:textId="77777777">
      <w:pPr>
        <w:rPr>
          <w:sz w:val="10"/>
          <w:szCs w:val="10"/>
        </w:rPr>
      </w:pPr>
      <w:r w:rsidRPr="00AF069E">
        <w:rPr>
          <w:sz w:val="10"/>
          <w:szCs w:val="10"/>
        </w:rPr>
        <w:t>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There’s so much brewing underneath the surface in China that dealing with China today as if it were a hegemon tomorrow assumes too much, and grants China too much credit too soon.</w:t>
      </w:r>
    </w:p>
    <w:p w:rsidRPr="00AF069E" w:rsidR="009421EE" w:rsidP="009421EE" w:rsidRDefault="009421EE" w14:paraId="2932623B" w14:textId="77777777">
      <w:pPr>
        <w:rPr>
          <w:sz w:val="10"/>
          <w:szCs w:val="10"/>
        </w:rPr>
      </w:pPr>
      <w:r w:rsidRPr="00AF069E">
        <w:rPr>
          <w:sz w:val="10"/>
          <w:szCs w:val="10"/>
        </w:rPr>
        <w:t xml:space="preserve">Fourth, there’s a defunct theory that’s been smuggled into arguments about changing Chinese behavior through U.S. accommodation. Political scientists call it “neofunctionalism,” a term rarely used these days, even though its spirit is pervasive in grand bargain arguments. Neofunctionalism came about in the 1950s as a failed way to account for and push for European </w:t>
      </w:r>
      <w:proofErr w:type="spellStart"/>
      <w:proofErr w:type="gramStart"/>
      <w:r w:rsidRPr="00AF069E">
        <w:rPr>
          <w:sz w:val="10"/>
          <w:szCs w:val="10"/>
        </w:rPr>
        <w:t>integration.The</w:t>
      </w:r>
      <w:proofErr w:type="spellEnd"/>
      <w:proofErr w:type="gramEnd"/>
      <w:r w:rsidRPr="00AF069E">
        <w:rPr>
          <w:sz w:val="10"/>
          <w:szCs w:val="10"/>
        </w:rPr>
        <w:t xml:space="preserve"> basic 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w:t>
      </w:r>
    </w:p>
    <w:p w:rsidRPr="00AF069E" w:rsidR="009421EE" w:rsidP="009421EE" w:rsidRDefault="009421EE" w14:paraId="0CEF2D4E" w14:textId="77777777">
      <w:pPr>
        <w:rPr>
          <w:sz w:val="10"/>
          <w:szCs w:val="10"/>
        </w:rPr>
      </w:pPr>
      <w:r w:rsidRPr="00AF069E">
        <w:rPr>
          <w:sz w:val="10"/>
          <w:szCs w:val="10"/>
        </w:rPr>
        <w:t>Nevertheless, echoes of neofunctionalism remain in contemporary claims that properly calibrated restraint, accommodation, or appeasement can have a transformative effect on a relationship. Ironically, these arguments 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p>
    <w:p w:rsidRPr="00AF069E" w:rsidR="009421EE" w:rsidP="009421EE" w:rsidRDefault="009421EE" w14:paraId="4EA9C1D5" w14:textId="77777777">
      <w:pPr>
        <w:rPr>
          <w:sz w:val="10"/>
          <w:szCs w:val="10"/>
        </w:rPr>
      </w:pPr>
      <w:r w:rsidRPr="00AF069E">
        <w:rPr>
          <w:sz w:val="10"/>
          <w:szCs w:val="10"/>
        </w:rPr>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w:t>
      </w:r>
      <w:proofErr w:type="gramStart"/>
      <w:r w:rsidRPr="00AF069E">
        <w:rPr>
          <w:sz w:val="10"/>
          <w:szCs w:val="10"/>
        </w:rPr>
        <w:t>a number of</w:t>
      </w:r>
      <w:proofErr w:type="gramEnd"/>
      <w:r w:rsidRPr="00AF069E">
        <w:rPr>
          <w:sz w:val="10"/>
          <w:szCs w:val="10"/>
        </w:rPr>
        <w:t xml:space="preserve">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w:t>
      </w:r>
    </w:p>
    <w:p w:rsidRPr="00AF069E" w:rsidR="009421EE" w:rsidP="009421EE" w:rsidRDefault="009421EE" w14:paraId="617DE091" w14:textId="77777777">
      <w:pPr>
        <w:rPr>
          <w:sz w:val="16"/>
        </w:rPr>
      </w:pPr>
      <w:r w:rsidRPr="00AF069E">
        <w:rPr>
          <w:sz w:val="16"/>
        </w:rPr>
        <w:t xml:space="preserve">But </w:t>
      </w:r>
      <w:r w:rsidRPr="00AF069E">
        <w:rPr>
          <w:rStyle w:val="StyleUnderline"/>
        </w:rPr>
        <w:t xml:space="preserve">grand bargains rarely work. There’s a </w:t>
      </w:r>
      <w:r w:rsidRPr="00AF069E">
        <w:rPr>
          <w:rStyle w:val="Emphasis"/>
        </w:rPr>
        <w:t>dangerous naivete</w:t>
      </w:r>
      <w:r w:rsidRPr="00AF069E">
        <w:rPr>
          <w:rStyle w:val="StyleUnderline"/>
        </w:rPr>
        <w:t xml:space="preserve"> in abandoning U.S. commitments on the hope that China will then be more willing to resolve its other disputes. And policies of accommodation </w:t>
      </w:r>
      <w:r w:rsidRPr="00AF069E">
        <w:rPr>
          <w:rStyle w:val="Emphasis"/>
        </w:rPr>
        <w:t>will not suspend military competition</w:t>
      </w:r>
      <w:r w:rsidRPr="00AF069E">
        <w:rPr>
          <w:sz w:val="16"/>
        </w:rPr>
        <w:t xml:space="preserve"> because that involves more than present day concerns with surveillance overflight missions, territorial disputes, and current political commitments. Regardless of the policy and crisis management decisions we make today, </w:t>
      </w:r>
      <w:r w:rsidRPr="00AF069E">
        <w:rPr>
          <w:rStyle w:val="StyleUnderline"/>
        </w:rPr>
        <w:t>military competition plays out over years and decades; it relates to force structure investment and doctrinal decisions that can’t be sacrificed for political promises</w:t>
      </w:r>
      <w:r w:rsidRPr="00AF069E">
        <w:rPr>
          <w:sz w:val="16"/>
        </w:rPr>
        <w:t>.</w:t>
      </w:r>
    </w:p>
    <w:p w:rsidRPr="00AF069E" w:rsidR="009421EE" w:rsidP="009421EE" w:rsidRDefault="009421EE" w14:paraId="351D12DD" w14:textId="77777777">
      <w:pPr>
        <w:rPr>
          <w:sz w:val="16"/>
        </w:rPr>
      </w:pPr>
      <w:r w:rsidRPr="00AF069E">
        <w:rPr>
          <w:sz w:val="16"/>
        </w:rPr>
        <w:lastRenderedPageBreak/>
        <w:t xml:space="preserve">China’s concerns will only be assuaged when the United States divests of the military force structure that makes it possible to project power globally, uphold its commitments, and bolster the regional order. The U.S. military will be unable to pursue such a course </w:t>
      </w:r>
      <w:proofErr w:type="gramStart"/>
      <w:r w:rsidRPr="00AF069E">
        <w:rPr>
          <w:sz w:val="16"/>
        </w:rPr>
        <w:t>as long as</w:t>
      </w:r>
      <w:proofErr w:type="gramEnd"/>
      <w:r w:rsidRPr="00AF069E">
        <w:rPr>
          <w:sz w:val="16"/>
        </w:rPr>
        <w:t xml:space="preserve"> China maintains openly expansionist geopolitical ambitions and a force structure designed to achieve it. </w:t>
      </w:r>
      <w:r w:rsidRPr="00AF069E">
        <w:rPr>
          <w:rStyle w:val="StyleUnderline"/>
        </w:rPr>
        <w:t>Competition</w:t>
      </w:r>
      <w:r w:rsidRPr="00AF069E">
        <w:rPr>
          <w:sz w:val="16"/>
        </w:rPr>
        <w:t xml:space="preserve">, it seems, </w:t>
      </w:r>
      <w:r w:rsidRPr="00AF069E">
        <w:rPr>
          <w:rStyle w:val="StyleUnderline"/>
        </w:rPr>
        <w:t xml:space="preserve">is </w:t>
      </w:r>
      <w:r w:rsidRPr="00AF069E">
        <w:rPr>
          <w:rStyle w:val="Emphasis"/>
        </w:rPr>
        <w:t>the logic of the situation</w:t>
      </w:r>
      <w:r w:rsidRPr="00AF069E">
        <w:rPr>
          <w:rStyle w:val="StyleUnderline"/>
        </w:rPr>
        <w:t>. We ignore that at our own peril</w:t>
      </w:r>
      <w:r w:rsidRPr="00AF069E">
        <w:rPr>
          <w:sz w:val="16"/>
        </w:rPr>
        <w:t>.</w:t>
      </w:r>
    </w:p>
    <w:p w:rsidRPr="00AF069E" w:rsidR="009421EE" w:rsidP="009421EE" w:rsidRDefault="009421EE" w14:paraId="524DC2E8" w14:textId="77777777">
      <w:pPr>
        <w:pStyle w:val="Heading4"/>
      </w:pPr>
      <w:r w:rsidRPr="00AF069E">
        <w:rPr>
          <w:u w:val="single"/>
        </w:rPr>
        <w:t>Perception alone</w:t>
      </w:r>
      <w:r w:rsidRPr="00AF069E">
        <w:t xml:space="preserve"> is enough to destroy alliances.  </w:t>
      </w:r>
    </w:p>
    <w:p w:rsidRPr="00AF069E" w:rsidR="009421EE" w:rsidP="009421EE" w:rsidRDefault="009421EE" w14:paraId="0C3B1C52" w14:textId="77777777">
      <w:r w:rsidRPr="00AF069E">
        <w:rPr>
          <w:rStyle w:val="Style13ptBold"/>
        </w:rPr>
        <w:t>Roy 12</w:t>
      </w:r>
      <w:r w:rsidRPr="00AF069E">
        <w:t xml:space="preserve"> — Denny Roy, Senior Fellow and Supervisor of the POSCO Fellowship Program at the East-West Center—a U.S.-based institution for public diplomacy in the Asia Pacific region, former Professor at the Asia-Pacific Center for Security Studies in Honolulu, former Faculty Member in the National Security Affairs Department at the Naval Postgraduate School, former Research Fellow with the Strategic and </w:t>
      </w:r>
      <w:proofErr w:type="spellStart"/>
      <w:r w:rsidRPr="00AF069E">
        <w:t>Defence</w:t>
      </w:r>
      <w:proofErr w:type="spellEnd"/>
      <w:r w:rsidRPr="00AF069E">
        <w:t xml:space="preserve"> Studies Centre at the Australian National University in Canberra, holds a Ph.D. in Political Science from the University of Chicago, 2012 (“Why the U.S. shouldn't abandon Taiwan,” </w:t>
      </w:r>
      <w:r w:rsidRPr="00AF069E">
        <w:rPr>
          <w:i/>
        </w:rPr>
        <w:t>Time</w:t>
      </w:r>
      <w:r w:rsidRPr="00AF069E">
        <w:t>, December 6</w:t>
      </w:r>
      <w:r w:rsidRPr="00AF069E">
        <w:rPr>
          <w:vertAlign w:val="superscript"/>
        </w:rPr>
        <w:t>th</w:t>
      </w:r>
      <w:r w:rsidRPr="00AF069E">
        <w:t>, Available Online at http://globalpublicsquare.blogs.cnn.com/2012/12/06/why-the-u-s-shouldnt-abandon-taiwan/, Accessed 06-28-2016)</w:t>
      </w:r>
    </w:p>
    <w:p w:rsidRPr="00AF069E" w:rsidR="009421EE" w:rsidP="009421EE" w:rsidRDefault="009421EE" w14:paraId="52BA27B1" w14:textId="77777777">
      <w:r w:rsidRPr="00AF069E">
        <w:rPr>
          <w:rStyle w:val="StyleUnderline"/>
        </w:rPr>
        <w:t xml:space="preserve">Some countries in the region are willing to stand up for their own interests against Chinese encroachment </w:t>
      </w:r>
      <w:r w:rsidRPr="00AF069E">
        <w:rPr>
          <w:rStyle w:val="Emphasis"/>
        </w:rPr>
        <w:t>only if they have confidence in a long-term U.S. commitment to be a security partner</w:t>
      </w:r>
      <w:r w:rsidRPr="00AF069E">
        <w:rPr>
          <w:rStyle w:val="StyleUnderline"/>
        </w:rPr>
        <w:t>. Other Asia-Pacific governments friendly to the U</w:t>
      </w:r>
      <w:r w:rsidRPr="00AF069E">
        <w:t xml:space="preserve">nited </w:t>
      </w:r>
      <w:r w:rsidRPr="00AF069E">
        <w:rPr>
          <w:rStyle w:val="StyleUnderline"/>
        </w:rPr>
        <w:t>S</w:t>
      </w:r>
      <w:r w:rsidRPr="00AF069E">
        <w:t xml:space="preserve">tates </w:t>
      </w:r>
      <w:r w:rsidRPr="00AF069E">
        <w:rPr>
          <w:rStyle w:val="StyleUnderline"/>
        </w:rPr>
        <w:t xml:space="preserve">would certainly take note if Washington sacrificed Taiwan to improve relations with China. Not only would the U.S. reputation for reliability suffer, but regional governments would </w:t>
      </w:r>
      <w:r w:rsidRPr="00AF069E">
        <w:rPr>
          <w:rStyle w:val="Emphasis"/>
        </w:rPr>
        <w:t>perceive a shift in regional leadership from America to China</w:t>
      </w:r>
      <w:r w:rsidRPr="00AF069E">
        <w:t>.</w:t>
      </w:r>
    </w:p>
    <w:p w:rsidRPr="00AF069E" w:rsidR="009421EE" w:rsidP="009421EE" w:rsidRDefault="009421EE" w14:paraId="73A85C99" w14:textId="77777777">
      <w:pPr>
        <w:pStyle w:val="Heading4"/>
      </w:pPr>
      <w:r w:rsidRPr="00AF069E">
        <w:t xml:space="preserve">The link is </w:t>
      </w:r>
      <w:r w:rsidRPr="00AF069E">
        <w:rPr>
          <w:u w:val="single"/>
        </w:rPr>
        <w:t>unique</w:t>
      </w:r>
      <w:r w:rsidRPr="00AF069E">
        <w:t xml:space="preserve">: the U.S. will </w:t>
      </w:r>
      <w:r w:rsidRPr="00AF069E">
        <w:rPr>
          <w:u w:val="single"/>
        </w:rPr>
        <w:t>maintain</w:t>
      </w:r>
      <w:r w:rsidRPr="00AF069E">
        <w:t xml:space="preserve"> its East Asian primacy </w:t>
      </w:r>
      <w:r w:rsidRPr="00AF069E">
        <w:rPr>
          <w:i/>
          <w:u w:val="single"/>
        </w:rPr>
        <w:t>unless</w:t>
      </w:r>
      <w:r w:rsidRPr="00AF069E">
        <w:t xml:space="preserve"> it abandons Taiwan. </w:t>
      </w:r>
    </w:p>
    <w:p w:rsidRPr="00AF069E" w:rsidR="009421EE" w:rsidP="009421EE" w:rsidRDefault="009421EE" w14:paraId="1CF53E70" w14:textId="405A0D9F">
      <w:r w:rsidRPr="00AF069E">
        <w:rPr>
          <w:rStyle w:val="Style13ptBold"/>
        </w:rPr>
        <w:t>Roy 12</w:t>
      </w:r>
      <w:r w:rsidRPr="00AF069E">
        <w:t xml:space="preserve"> — Denny Roy, Senior Fellow and Supervisor of the POSCO Fellowship Program at the East-West Center—a U.S.-based institution for public diplomacy in the Asia Pacific region, former Professor at the Asia-Pacific Center for Security Studies in Honolulu, former Faculty Member in the National Security Affairs Department at the Naval Postgraduate School, former Research Fellow with the Strategic and </w:t>
      </w:r>
      <w:proofErr w:type="spellStart"/>
      <w:r w:rsidRPr="00AF069E">
        <w:t>Defence</w:t>
      </w:r>
      <w:proofErr w:type="spellEnd"/>
      <w:r w:rsidRPr="00AF069E">
        <w:t xml:space="preserve"> Studies Centre at the Australian National University in Canberra, holds a Ph.D. in Political Science from the University of Chicago, 2012 (“Why the U.S. shouldn't abandon Taiwan,” </w:t>
      </w:r>
      <w:r w:rsidRPr="00AF069E">
        <w:rPr>
          <w:i/>
        </w:rPr>
        <w:t>Time</w:t>
      </w:r>
      <w:r w:rsidRPr="00AF069E">
        <w:t>, December 6</w:t>
      </w:r>
      <w:r w:rsidRPr="00AF069E">
        <w:rPr>
          <w:vertAlign w:val="superscript"/>
        </w:rPr>
        <w:t>th</w:t>
      </w:r>
      <w:r w:rsidRPr="00AF069E">
        <w:t>, Available Online at http://globalpublicsquare.blogs.cnn.com/2012/12/06/why-the-u-s-shouldnt-abandon-taiwan/)</w:t>
      </w:r>
    </w:p>
    <w:p w:rsidRPr="00AF069E" w:rsidR="009421EE" w:rsidP="009421EE" w:rsidRDefault="009421EE" w14:paraId="0769150D" w14:textId="77777777">
      <w:r w:rsidRPr="00AF069E">
        <w:rPr>
          <w:rStyle w:val="StyleUnderline"/>
        </w:rPr>
        <w:t>Many</w:t>
      </w:r>
      <w:r w:rsidRPr="00AF069E">
        <w:t xml:space="preserve"> observers </w:t>
      </w:r>
      <w:r w:rsidRPr="00AF069E">
        <w:rPr>
          <w:rStyle w:val="StyleUnderline"/>
        </w:rPr>
        <w:t xml:space="preserve">see America in permanent decline and China as the anointed regional hegemon, but </w:t>
      </w:r>
      <w:proofErr w:type="gramStart"/>
      <w:r w:rsidRPr="00AF069E">
        <w:rPr>
          <w:rStyle w:val="StyleUnderline"/>
        </w:rPr>
        <w:t>both of these</w:t>
      </w:r>
      <w:proofErr w:type="gramEnd"/>
      <w:r w:rsidRPr="00AF069E">
        <w:rPr>
          <w:rStyle w:val="StyleUnderline"/>
        </w:rPr>
        <w:t xml:space="preserve"> outcomes are </w:t>
      </w:r>
      <w:r w:rsidRPr="00AF069E">
        <w:rPr>
          <w:rStyle w:val="Emphasis"/>
        </w:rPr>
        <w:t>highly uncertain</w:t>
      </w:r>
      <w:r w:rsidRPr="00AF069E">
        <w:t xml:space="preserve">.  Although now in the trough of an unemployment and fiscal crisis, </w:t>
      </w:r>
      <w:r w:rsidRPr="00AF069E">
        <w:rPr>
          <w:rStyle w:val="StyleUnderline"/>
        </w:rPr>
        <w:t>the U</w:t>
      </w:r>
      <w:r w:rsidRPr="00AF069E">
        <w:t xml:space="preserve">nited </w:t>
      </w:r>
      <w:r w:rsidRPr="00AF069E">
        <w:rPr>
          <w:rStyle w:val="StyleUnderline"/>
        </w:rPr>
        <w:t>S</w:t>
      </w:r>
      <w:r w:rsidRPr="00AF069E">
        <w:t xml:space="preserve">tates </w:t>
      </w:r>
      <w:r w:rsidRPr="00AF069E">
        <w:rPr>
          <w:rStyle w:val="StyleUnderline"/>
        </w:rPr>
        <w:t xml:space="preserve">will probably recover. Conversely, China faces serious limits to its bid for regional leadership. These include </w:t>
      </w:r>
      <w:r w:rsidRPr="00AF069E">
        <w:rPr>
          <w:rStyle w:val="Emphasis"/>
        </w:rPr>
        <w:t>internal vulnerabilities</w:t>
      </w:r>
      <w:r w:rsidRPr="00AF069E">
        <w:rPr>
          <w:rStyle w:val="StyleUnderline"/>
        </w:rPr>
        <w:t xml:space="preserve"> such as an aging population, the potential for large-scale political turmoil caused by groups angry at the Chinese government, and the necessity of making huge and painful adjustments to the Chinese economy</w:t>
      </w:r>
      <w:r w:rsidRPr="00AF069E">
        <w:t>.</w:t>
      </w:r>
    </w:p>
    <w:p w:rsidRPr="00AF069E" w:rsidR="009421EE" w:rsidP="009421EE" w:rsidRDefault="009421EE" w14:paraId="65593656" w14:textId="77777777">
      <w:r w:rsidRPr="00AF069E">
        <w:rPr>
          <w:rStyle w:val="StyleUnderline"/>
        </w:rPr>
        <w:lastRenderedPageBreak/>
        <w:t xml:space="preserve">Externally, few states in Asia prefer Chinese to U.S. leadership. Unless China becomes </w:t>
      </w:r>
      <w:r w:rsidRPr="00AF069E">
        <w:rPr>
          <w:rStyle w:val="Emphasis"/>
        </w:rPr>
        <w:t>overwhelmingly strong</w:t>
      </w:r>
      <w:r w:rsidRPr="00AF069E">
        <w:rPr>
          <w:rStyle w:val="StyleUnderline"/>
        </w:rPr>
        <w:t xml:space="preserve"> and American capabilities </w:t>
      </w:r>
      <w:r w:rsidRPr="00AF069E">
        <w:rPr>
          <w:rStyle w:val="Emphasis"/>
        </w:rPr>
        <w:t>greatly diminish</w:t>
      </w:r>
      <w:r w:rsidRPr="00AF069E">
        <w:rPr>
          <w:rStyle w:val="StyleUnderline"/>
        </w:rPr>
        <w:t xml:space="preserve">, security cooperation among the Asia-Pacific countries in defense of </w:t>
      </w:r>
      <w:proofErr w:type="gramStart"/>
      <w:r w:rsidRPr="00AF069E">
        <w:rPr>
          <w:rStyle w:val="StyleUnderline"/>
        </w:rPr>
        <w:t>widely-accepted</w:t>
      </w:r>
      <w:proofErr w:type="gramEnd"/>
      <w:r w:rsidRPr="00AF069E">
        <w:rPr>
          <w:rStyle w:val="StyleUnderline"/>
        </w:rPr>
        <w:t xml:space="preserve"> norms of international behavior will be sufficient to check those Chinese aspirations that are illegitimate in that they forcibly intrude on other people’s vital interests</w:t>
      </w:r>
      <w:r w:rsidRPr="00AF069E">
        <w:t>.</w:t>
      </w:r>
    </w:p>
    <w:p w:rsidRPr="00AF069E" w:rsidR="009421EE" w:rsidP="009421EE" w:rsidRDefault="009421EE" w14:paraId="2A867E4D" w14:textId="77777777">
      <w:r w:rsidRPr="00AF069E">
        <w:t>One of these illegitimate aspirations is the notion that China cannot be a prosperous, secure great power without politically absorbing Taiwan, the last big piece of unfinished business from China’s “century of humiliation.” Abandoning Taiwan would, tragically, acquiesce to this notion. The threat of Taiwan independence is an unfortunate invention of the Chinese Communist Party. It is a fake threat. An autonomous Taiwan is not preventing massive increases in China’s prosperity and security. On the other hand, Beijing’s threat to militarily destroy the political system and political identity chosen by Taiwan’s people is real.</w:t>
      </w:r>
    </w:p>
    <w:p w:rsidRPr="00AF069E" w:rsidR="009421EE" w:rsidP="009421EE" w:rsidRDefault="009421EE" w14:paraId="04A80986" w14:textId="77777777">
      <w:r w:rsidRPr="00AF069E">
        <w:rPr>
          <w:rStyle w:val="StyleUnderline"/>
        </w:rPr>
        <w:t xml:space="preserve">Abandoning Taiwan is </w:t>
      </w:r>
      <w:r w:rsidRPr="00AF069E">
        <w:rPr>
          <w:rStyle w:val="Emphasis"/>
        </w:rPr>
        <w:t>completely at odds</w:t>
      </w:r>
      <w:r w:rsidRPr="00AF069E">
        <w:rPr>
          <w:rStyle w:val="StyleUnderline"/>
        </w:rPr>
        <w:t xml:space="preserve"> with the broad U.S. agenda for international affairs as well as with the specific policy of “re-balancing” toward Asia. Washington should consider cutting off its support to Taiwan only if the U</w:t>
      </w:r>
      <w:r w:rsidRPr="00AF069E">
        <w:t xml:space="preserve">nited </w:t>
      </w:r>
      <w:r w:rsidRPr="00AF069E">
        <w:rPr>
          <w:rStyle w:val="StyleUnderline"/>
        </w:rPr>
        <w:t>S</w:t>
      </w:r>
      <w:r w:rsidRPr="00AF069E">
        <w:t xml:space="preserve">tates </w:t>
      </w:r>
      <w:r w:rsidRPr="00AF069E">
        <w:rPr>
          <w:rStyle w:val="StyleUnderline"/>
        </w:rPr>
        <w:t xml:space="preserve">has decided to </w:t>
      </w:r>
      <w:r w:rsidRPr="00AF069E">
        <w:rPr>
          <w:rStyle w:val="Emphasis"/>
        </w:rPr>
        <w:t>abdicate its leadership role in the Asia-Pacific region</w:t>
      </w:r>
      <w:r w:rsidRPr="00AF069E">
        <w:rPr>
          <w:rStyle w:val="StyleUnderline"/>
        </w:rPr>
        <w:t xml:space="preserve"> and </w:t>
      </w:r>
      <w:r w:rsidRPr="00AF069E">
        <w:rPr>
          <w:rStyle w:val="Emphasis"/>
        </w:rPr>
        <w:t>pull its influence back to the Western Hemisphere</w:t>
      </w:r>
      <w:r w:rsidRPr="00AF069E">
        <w:t>.</w:t>
      </w:r>
    </w:p>
    <w:p w:rsidRPr="00AF069E" w:rsidR="009421EE" w:rsidP="009421EE" w:rsidRDefault="009421EE" w14:paraId="49006552" w14:textId="77777777">
      <w:pPr>
        <w:pStyle w:val="Heading4"/>
      </w:pPr>
      <w:r w:rsidRPr="00AF069E">
        <w:t xml:space="preserve">Arms sales are the </w:t>
      </w:r>
      <w:r w:rsidRPr="00AF069E">
        <w:rPr>
          <w:u w:val="single"/>
        </w:rPr>
        <w:t>clearest indicator</w:t>
      </w:r>
      <w:r w:rsidRPr="00AF069E">
        <w:t xml:space="preserve"> of U.S. resolve</w:t>
      </w:r>
    </w:p>
    <w:p w:rsidRPr="00AF069E" w:rsidR="009421EE" w:rsidP="009421EE" w:rsidRDefault="009421EE" w14:paraId="2F3BE99C" w14:textId="460FE140">
      <w:r w:rsidRPr="00AF069E">
        <w:rPr>
          <w:rStyle w:val="Style13ptBold"/>
        </w:rPr>
        <w:t>Gomez 16 –</w:t>
      </w:r>
      <w:r w:rsidRPr="00AF069E">
        <w:t xml:space="preserve"> (Eric Gomez, Policy Analyst for Defense and Foreign Policy Studies at the Cato Institute, holds an M.A. in International Affairs from the Bush School of Government and Public Service at Texas </w:t>
      </w:r>
      <w:proofErr w:type="spellStart"/>
      <w:r w:rsidRPr="00AF069E">
        <w:t>AandM</w:t>
      </w:r>
      <w:proofErr w:type="spellEnd"/>
      <w:r w:rsidRPr="00AF069E">
        <w:t xml:space="preserve"> University; 9/28/16, “A Costly Commitment: Options for the Future of the U.S.-Taiwan Defense Relationship,” </w:t>
      </w:r>
      <w:r w:rsidRPr="00AF069E">
        <w:rPr>
          <w:i/>
        </w:rPr>
        <w:t>CATO Institute</w:t>
      </w:r>
      <w:r w:rsidRPr="00AF069E">
        <w:t xml:space="preserve">, </w:t>
      </w:r>
      <w:hyperlink w:history="1" r:id="rId30">
        <w:r w:rsidRPr="00AF069E">
          <w:rPr>
            <w:rStyle w:val="Hyperlink"/>
          </w:rPr>
          <w:t>https://www.cato.org/publications/policy-analysis/costly-commitment-options-future-us-taiwan-defense-relationship</w:t>
        </w:r>
      </w:hyperlink>
      <w:r w:rsidRPr="00AF069E">
        <w:t>)</w:t>
      </w:r>
    </w:p>
    <w:p w:rsidRPr="00AF069E" w:rsidR="009421EE" w:rsidP="009421EE" w:rsidRDefault="009421EE" w14:paraId="287DD1F3" w14:textId="77777777">
      <w:pPr>
        <w:rPr>
          <w:sz w:val="16"/>
        </w:rPr>
      </w:pPr>
      <w:r w:rsidRPr="00AF069E">
        <w:rPr>
          <w:rStyle w:val="StyleUnderline"/>
        </w:rPr>
        <w:t>The most straightforward way to bolster American credibility would be to increase the U.S. military presence close to Taiwan and clearly demonstrate the political will to honor the defense commitment</w:t>
      </w:r>
      <w:r w:rsidRPr="00AF069E">
        <w:rPr>
          <w:sz w:val="16"/>
        </w:rPr>
        <w:t>. The combination of increased military presence and unequivocal political support would be a clear break from dual deterrence. Instead of directing warnings and reassurances toward both Taiwan and China, the United States would only warn China and only reassure Taiwan.28 The United States would welcome a stronger Taiwan, but U.S. support would not be preconditioned on Taiwan’s willingness to develop its defenses.</w:t>
      </w:r>
    </w:p>
    <w:p w:rsidRPr="00AF069E" w:rsidR="009421EE" w:rsidP="009421EE" w:rsidRDefault="009421EE" w14:paraId="7DEC2DAB" w14:textId="77777777">
      <w:pPr>
        <w:rPr>
          <w:sz w:val="16"/>
        </w:rPr>
      </w:pPr>
      <w:r w:rsidRPr="00AF069E">
        <w:rPr>
          <w:sz w:val="16"/>
        </w:rPr>
        <w:t xml:space="preserve">The </w:t>
      </w:r>
      <w:proofErr w:type="gramStart"/>
      <w:r w:rsidRPr="00AF069E">
        <w:rPr>
          <w:sz w:val="16"/>
        </w:rPr>
        <w:t>ultimate goal</w:t>
      </w:r>
      <w:proofErr w:type="gramEnd"/>
      <w:r w:rsidRPr="00AF069E">
        <w:rPr>
          <w:sz w:val="16"/>
        </w:rPr>
        <w:t xml:space="preserve"> of this policy option would be the establishment of a decisive and durable U.S. military advantage over the PLA. </w:t>
      </w:r>
      <w:r w:rsidRPr="00AF069E">
        <w:rPr>
          <w:rStyle w:val="Emphasis"/>
        </w:rPr>
        <w:t>The clearest indicator of the U.S. commitment is military resources</w:t>
      </w:r>
      <w:r w:rsidRPr="00AF069E">
        <w:rPr>
          <w:sz w:val="16"/>
        </w:rPr>
        <w:t xml:space="preserve">. Increasing the survivability of American air power in the area around Taiwan would send a clear signal of support. The American forces currently deployed in Japan would be the first to respond in a Taiwan conflict. Increasing the number of hardened aircraft shelters at U.S. bases in Japan, especially at </w:t>
      </w:r>
      <w:proofErr w:type="spellStart"/>
      <w:r w:rsidRPr="00AF069E">
        <w:rPr>
          <w:sz w:val="16"/>
        </w:rPr>
        <w:t>Kadena</w:t>
      </w:r>
      <w:proofErr w:type="spellEnd"/>
      <w:r w:rsidRPr="00AF069E">
        <w:rPr>
          <w:sz w:val="16"/>
        </w:rPr>
        <w:t xml:space="preserve"> Air Base on Okinawa, would protect aircraft from ballistic missile attacks.29 Additionally, </w:t>
      </w:r>
      <w:r w:rsidRPr="00AF069E">
        <w:rPr>
          <w:rStyle w:val="StyleUnderline"/>
        </w:rPr>
        <w:t>the United States would revive the annual arms-sale talks with Taiwan that occurred from 1983 until 2001</w:t>
      </w:r>
      <w:r w:rsidRPr="00AF069E">
        <w:rPr>
          <w:sz w:val="16"/>
        </w:rPr>
        <w:t xml:space="preserve">. Advocates for returning to annual talks argue that moving away from scheduled talks resulted in arms sales becoming less frequent.30 </w:t>
      </w:r>
      <w:r w:rsidRPr="00AF069E">
        <w:rPr>
          <w:rStyle w:val="StyleUnderline"/>
        </w:rPr>
        <w:t>Future arms sales would include more advanced equipment that Washington is currently unwilling to sell to Taiwan, such as the F-35 Joint Strike Fighter aircraft and diesel attack submarines</w:t>
      </w:r>
      <w:r w:rsidRPr="00AF069E">
        <w:rPr>
          <w:sz w:val="16"/>
        </w:rPr>
        <w:t>.31</w:t>
      </w:r>
    </w:p>
    <w:p w:rsidRPr="00AF069E" w:rsidR="009421EE" w:rsidP="009421EE" w:rsidRDefault="009421EE" w14:paraId="68A0E384" w14:textId="77777777"/>
    <w:p w:rsidRPr="00AF069E" w:rsidR="009421EE" w:rsidP="009421EE" w:rsidRDefault="009421EE" w14:paraId="7F453C74" w14:textId="77777777">
      <w:pPr>
        <w:pStyle w:val="Heading4"/>
      </w:pPr>
      <w:r w:rsidRPr="00AF069E">
        <w:t xml:space="preserve">Arms sales are </w:t>
      </w:r>
      <w:r w:rsidRPr="00AF069E">
        <w:rPr>
          <w:u w:val="single"/>
        </w:rPr>
        <w:t>net good</w:t>
      </w:r>
      <w:r w:rsidRPr="00AF069E">
        <w:t xml:space="preserve"> – they’re key to our assurance and don’t incite backlash</w:t>
      </w:r>
    </w:p>
    <w:p w:rsidRPr="00AF069E" w:rsidR="009421EE" w:rsidP="009421EE" w:rsidRDefault="009421EE" w14:paraId="1E2D37DC" w14:textId="520A6B17">
      <w:r w:rsidRPr="00AF069E">
        <w:rPr>
          <w:rStyle w:val="Style13ptBold"/>
        </w:rPr>
        <w:t>Gomez 16 –</w:t>
      </w:r>
      <w:r w:rsidRPr="00AF069E">
        <w:t xml:space="preserve"> (Eric Gomez, Policy Analyst for Defense and Foreign Policy Studies at the Cato Institute, holds an M.A. in International Affairs from the Bush School of Government and Public Service at Texas </w:t>
      </w:r>
      <w:proofErr w:type="spellStart"/>
      <w:r w:rsidRPr="00AF069E">
        <w:t>AandM</w:t>
      </w:r>
      <w:proofErr w:type="spellEnd"/>
      <w:r w:rsidRPr="00AF069E">
        <w:t xml:space="preserve"> University; 9/28/16, “A Costly Commitment: Options for the Future of the U.S.-Taiwan Defense Relationship,” </w:t>
      </w:r>
      <w:r w:rsidRPr="00AF069E">
        <w:rPr>
          <w:i/>
        </w:rPr>
        <w:t>CATO Institute</w:t>
      </w:r>
      <w:r w:rsidRPr="00AF069E">
        <w:t xml:space="preserve">, </w:t>
      </w:r>
      <w:hyperlink w:history="1" r:id="rId31">
        <w:r w:rsidRPr="00AF069E">
          <w:rPr>
            <w:rStyle w:val="Hyperlink"/>
          </w:rPr>
          <w:t>https://www.cato.org/publications/policy-analysis/costly-commitment-options-future-us-taiwan-defense-relationship</w:t>
        </w:r>
      </w:hyperlink>
      <w:r w:rsidRPr="00AF069E">
        <w:t>)</w:t>
      </w:r>
    </w:p>
    <w:p w:rsidRPr="00AF069E" w:rsidR="009421EE" w:rsidP="009421EE" w:rsidRDefault="009421EE" w14:paraId="47C4C75E" w14:textId="77777777">
      <w:pPr>
        <w:rPr>
          <w:rStyle w:val="Emphasis"/>
        </w:rPr>
      </w:pPr>
      <w:r w:rsidRPr="00AF069E">
        <w:t xml:space="preserve">American </w:t>
      </w:r>
      <w:r w:rsidRPr="00AF069E">
        <w:rPr>
          <w:rStyle w:val="StyleUnderline"/>
        </w:rPr>
        <w:t>arms sales to Taiwan would continue</w:t>
      </w:r>
      <w:r w:rsidRPr="00AF069E">
        <w:t xml:space="preserve"> under this policy option. Arms sales create tension in the U.S.-China relationship, but </w:t>
      </w:r>
      <w:r w:rsidRPr="00AF069E">
        <w:rPr>
          <w:rStyle w:val="Emphasis"/>
        </w:rPr>
        <w:t>three benefits of arms sales mitigate the costs they create</w:t>
      </w:r>
      <w:r w:rsidRPr="00AF069E">
        <w:t xml:space="preserve">.42 First, </w:t>
      </w:r>
      <w:r w:rsidRPr="00AF069E">
        <w:rPr>
          <w:rStyle w:val="StyleUnderline"/>
        </w:rPr>
        <w:t>arms sales complicate PLA planning and raise the costs of conflict for China</w:t>
      </w:r>
      <w:r w:rsidRPr="00AF069E">
        <w:t xml:space="preserve">. Second, </w:t>
      </w:r>
      <w:r w:rsidRPr="00AF069E">
        <w:rPr>
          <w:rStyle w:val="StyleUnderline"/>
        </w:rPr>
        <w:t xml:space="preserve">damage done to U.S.-China relations as a result of the arms sales is </w:t>
      </w:r>
      <w:r w:rsidRPr="00AF069E">
        <w:rPr>
          <w:rStyle w:val="Emphasis"/>
        </w:rPr>
        <w:t>relatively small</w:t>
      </w:r>
      <w:r w:rsidRPr="00AF069E">
        <w:rPr>
          <w:rStyle w:val="StyleUnderline"/>
        </w:rPr>
        <w:t>.</w:t>
      </w:r>
      <w:r w:rsidRPr="00AF069E">
        <w:t xml:space="preserve"> A joint report from the Project 2049 Institute and the U.S.-Taiwan Business Council on China’s reactions to arms sales concludes, “</w:t>
      </w:r>
      <w:r w:rsidRPr="00AF069E">
        <w:rPr>
          <w:rStyle w:val="StyleUnderline"/>
        </w:rPr>
        <w:t>Past behavior indicates that</w:t>
      </w:r>
      <w:r w:rsidRPr="00AF069E">
        <w:t xml:space="preserve"> </w:t>
      </w:r>
      <w:r w:rsidRPr="00AF069E">
        <w:rPr>
          <w:rStyle w:val="Emphasis"/>
        </w:rPr>
        <w:t>the PRC is unlikely to challenge any fundamental U.S. interests in response to future releases of significant military articles and services to Taiwan</w:t>
      </w:r>
      <w:r w:rsidRPr="00AF069E">
        <w:t xml:space="preserve">.”43 Finally, </w:t>
      </w:r>
      <w:r w:rsidRPr="00AF069E">
        <w:rPr>
          <w:rStyle w:val="Emphasis"/>
        </w:rPr>
        <w:t>arms sales demonstrate the commitment to Taiwan’s defense, especially in times of political transition.</w:t>
      </w:r>
    </w:p>
    <w:p w:rsidRPr="00AF069E" w:rsidR="009421EE" w:rsidP="009421EE" w:rsidRDefault="009421EE" w14:paraId="63212FD2" w14:textId="77777777">
      <w:r w:rsidRPr="00AF069E">
        <w:rPr>
          <w:rStyle w:val="StyleUnderline"/>
        </w:rPr>
        <w:t>Arms sales to Taiwan would also be adjusted to counteract the PLA’s quantitative advantage and operational strengths</w:t>
      </w:r>
      <w:r w:rsidRPr="00AF069E">
        <w:t xml:space="preserve">. Expensive items such as AV-8B Harriers, F-16 fighters, and Perry-class frigates would no longer be sold because they are highly vulnerable to Chinese weapons systems.44Instead, </w:t>
      </w:r>
      <w:r w:rsidRPr="00AF069E">
        <w:rPr>
          <w:rStyle w:val="StyleUnderline"/>
        </w:rPr>
        <w:t>arms sales would prioritize cheaper, more numerous precision-guided weapons and advanced surveillance assets that would prevent Chinese forces from achieving a quick victory and buy time for the United States to come to Taiwan’s rescue</w:t>
      </w:r>
      <w:r w:rsidRPr="00AF069E">
        <w:t xml:space="preserve">.45 Such weapons systems are, generally speaking, much cheaper and easier to maintain than aircraft and ships. A report from the Center for Strategic and Budgetary Assessments argues that </w:t>
      </w:r>
      <w:r w:rsidRPr="00AF069E">
        <w:rPr>
          <w:rStyle w:val="StyleUnderline"/>
        </w:rPr>
        <w:t>by “forego[</w:t>
      </w:r>
      <w:proofErr w:type="spellStart"/>
      <w:r w:rsidRPr="00AF069E">
        <w:rPr>
          <w:rStyle w:val="StyleUnderline"/>
        </w:rPr>
        <w:t>ing</w:t>
      </w:r>
      <w:proofErr w:type="spellEnd"/>
      <w:r w:rsidRPr="00AF069E">
        <w:rPr>
          <w:rStyle w:val="StyleUnderline"/>
        </w:rPr>
        <w:t>] further acquisitions of costly, high-end air and naval surface combat platforms” Taiwanese policymakers can focus their economic resources on more “cost-effective platforms” better suited to Taiwan’s defense</w:t>
      </w:r>
      <w:r w:rsidRPr="00AF069E">
        <w:t>.46</w:t>
      </w:r>
    </w:p>
    <w:p w:rsidRPr="00AF069E" w:rsidR="009421EE" w:rsidP="009421EE" w:rsidRDefault="009421EE" w14:paraId="0B3480DB" w14:textId="77777777">
      <w:r w:rsidRPr="00AF069E">
        <w:t xml:space="preserve">The United States would expect Taiwan to make serious defense investments by increasing military spending and developing indigenous weapons systems. Taiwan’s military spending has increased in nominal terms after a precipitous drop in the late 1990s and early 2000s, but since 1999 defense spending has not risen above 3 percent of GDP.47 Taipei’s unwillingness to spend more on defense has upset some officials in Washington. In a November 2015 letter to President Obama calling for a new arms sale to Taiwan, Sen. John McCain (R-AZ) and Sen. Benjamin L. Cardin (D-MD) wrote, “We are increasingly concerned that, absent a change in defense spending, Taiwan’s military will continue to be under-resourced and unable to make the investments necessary to maintain a credible deterrent across the strait.”48 Thankfully, </w:t>
      </w:r>
      <w:r w:rsidRPr="00AF069E">
        <w:rPr>
          <w:rStyle w:val="StyleUnderline"/>
        </w:rPr>
        <w:t>Tsai Ing-wen and the DPP have made increased defense spending a major policy goal.</w:t>
      </w:r>
    </w:p>
    <w:p w:rsidRPr="00AF069E" w:rsidR="009421EE" w:rsidP="009421EE" w:rsidRDefault="009421EE" w14:paraId="784004CE" w14:textId="77777777">
      <w:r w:rsidRPr="00AF069E">
        <w:rPr>
          <w:rStyle w:val="StyleUnderline"/>
        </w:rPr>
        <w:lastRenderedPageBreak/>
        <w:t>The development of Taiwan’s defense industry would provide an additional source of high-quality military equipment for the island’s defense. Taiwan has experience designing and manufacturing sea and air defense weapons</w:t>
      </w:r>
      <w:r w:rsidRPr="00AF069E">
        <w:t>. James Holmes of the U.S. Naval War College notes, “[In 2010] Taiwanese defense manufacturers secretly designed and started building a dozen stealthy, 500-ton fast patrol craft [</w:t>
      </w:r>
      <w:proofErr w:type="spellStart"/>
      <w:r w:rsidRPr="00AF069E">
        <w:t>Tuo</w:t>
      </w:r>
      <w:proofErr w:type="spellEnd"/>
      <w:r w:rsidRPr="00AF069E">
        <w:t xml:space="preserve"> Chiang–class] armed with indigenously built, supersonic anti-ship missiles.”49 Indigenously produced air defense systems include the Tien Kung (TK) family of missiles, the Indigenous Defense Fighter, and anti-aircraft guns.50 Importantly, “Made in Taiwan” is not a byword for poor quality. According to Ian Easton of the Project 2049 Institute, </w:t>
      </w:r>
      <w:r w:rsidRPr="00AF069E">
        <w:rPr>
          <w:rStyle w:val="StyleUnderline"/>
        </w:rPr>
        <w:t xml:space="preserve">the TK surface-to-air (SAM) missiles are “comparable to [U.S.-made] Patriot systems in terms of capability,” and the </w:t>
      </w:r>
      <w:proofErr w:type="spellStart"/>
      <w:r w:rsidRPr="00AF069E">
        <w:rPr>
          <w:rStyle w:val="StyleUnderline"/>
        </w:rPr>
        <w:t>Hsiung</w:t>
      </w:r>
      <w:proofErr w:type="spellEnd"/>
      <w:r w:rsidRPr="00AF069E">
        <w:rPr>
          <w:rStyle w:val="StyleUnderline"/>
        </w:rPr>
        <w:t xml:space="preserve"> Feng III anti-ship missile “is more capable than any comparable system fielded by the U.S. Navy in terms of range and speed.”</w:t>
      </w:r>
      <w:r w:rsidRPr="00AF069E">
        <w:t>51</w:t>
      </w:r>
    </w:p>
    <w:p w:rsidRPr="00AF069E" w:rsidR="009421EE" w:rsidP="009421EE" w:rsidRDefault="009421EE" w14:paraId="4B055C54" w14:textId="77777777">
      <w:pPr>
        <w:rPr>
          <w:rStyle w:val="Emphasis"/>
        </w:rPr>
      </w:pPr>
      <w:r w:rsidRPr="00AF069E">
        <w:rPr>
          <w:rStyle w:val="Emphasis"/>
        </w:rPr>
        <w:t>Sustaining a minimum advantage would be the easiest of the three policy option</w:t>
      </w:r>
      <w:r w:rsidRPr="00AF069E">
        <w:rPr>
          <w:rStyle w:val="StyleUnderline"/>
        </w:rPr>
        <w:t xml:space="preserve">s </w:t>
      </w:r>
      <w:r w:rsidRPr="00AF069E">
        <w:rPr>
          <w:rStyle w:val="Emphasis"/>
        </w:rPr>
        <w:t>for the United States to implement</w:t>
      </w:r>
      <w:r w:rsidRPr="00AF069E">
        <w:t xml:space="preserve">. Inertia is a powerful force. </w:t>
      </w:r>
      <w:r w:rsidRPr="00AF069E">
        <w:rPr>
          <w:rStyle w:val="StyleUnderline"/>
        </w:rPr>
        <w:t>The United States has invested a considerable amount of resources and effort to reach a stable status quo in the Taiwan Strait</w:t>
      </w:r>
      <w:r w:rsidRPr="00AF069E">
        <w:t>, creating an “if it isn’t broken, don’t fix it” mentality. Advocates of maintaining the status quo, such as the Center for Strategic and International Studies, argue that it is “critically important to U.S. interests” to deter Chinese coercion of Taiwan, lest instability spread in East Asia.52 In prepared testimony before the House Foreign Affairs Committee, Deputy Assistant Secretary of State Susan Thornton said, “</w:t>
      </w:r>
      <w:r w:rsidRPr="00AF069E">
        <w:rPr>
          <w:rStyle w:val="StyleUnderline"/>
        </w:rPr>
        <w:t>The United States has an abiding interest in cross-Strait peace and stability</w:t>
      </w:r>
      <w:r w:rsidRPr="00AF069E">
        <w:t xml:space="preserve">.”53 </w:t>
      </w:r>
      <w:r w:rsidRPr="00AF069E">
        <w:rPr>
          <w:rStyle w:val="Emphasis"/>
        </w:rPr>
        <w:t>Congress, historically a strong bastion of support for Taiwan, shows no indication of changing America’s Taiwan policy anytime soon.</w:t>
      </w:r>
    </w:p>
    <w:p w:rsidRPr="00AF069E" w:rsidR="009421EE" w:rsidP="009421EE" w:rsidRDefault="009421EE" w14:paraId="27B3E858" w14:textId="77777777">
      <w:pPr>
        <w:rPr>
          <w:rStyle w:val="StyleUnderline"/>
        </w:rPr>
      </w:pPr>
      <w:r w:rsidRPr="00AF069E">
        <w:t xml:space="preserve">Buttressing support for this policy option is the belief that </w:t>
      </w:r>
      <w:r w:rsidRPr="00AF069E">
        <w:rPr>
          <w:rStyle w:val="Emphasis"/>
        </w:rPr>
        <w:t>America’s commitment to Taiwan is a bellwether for the U.S. position in East Asia</w:t>
      </w:r>
      <w:r w:rsidRPr="00AF069E">
        <w:t>. According to John J. Mearsheimer of the University of Chicago, “</w:t>
      </w:r>
      <w:r w:rsidRPr="00AF069E">
        <w:rPr>
          <w:rStyle w:val="StyleUnderline"/>
        </w:rPr>
        <w:t>America’s commitment to Taiwan is inextricably bound up with U.S. credibility in the region</w:t>
      </w:r>
      <w:r w:rsidRPr="00AF069E">
        <w:t xml:space="preserve"> … </w:t>
      </w:r>
      <w:r w:rsidRPr="00AF069E">
        <w:rPr>
          <w:rStyle w:val="StyleUnderline"/>
        </w:rPr>
        <w:t>If the United States were to sever military ties with Taiwan or fail to defend it in a crisis with China,</w:t>
      </w:r>
      <w:r w:rsidRPr="00AF069E">
        <w:t xml:space="preserve"> </w:t>
      </w:r>
      <w:r w:rsidRPr="00AF069E">
        <w:rPr>
          <w:rStyle w:val="Emphasis"/>
        </w:rPr>
        <w:t>that would surely send a strong signal to America’s other allies in the region that they cannot rely on the United States for protection</w:t>
      </w:r>
      <w:r w:rsidRPr="00AF069E">
        <w:t xml:space="preserve">.”54 Advocates of maintaining the U.S. commitment argue that </w:t>
      </w:r>
      <w:r w:rsidRPr="00AF069E">
        <w:rPr>
          <w:rStyle w:val="StyleUnderline"/>
        </w:rPr>
        <w:t>East Asia would become more dangerous if other allies lose faith in the United States and start building up military capabilities of their own</w:t>
      </w:r>
      <w:r w:rsidRPr="00AF069E">
        <w:t xml:space="preserve">.55 Supporters of the U.S. commitment also contend that </w:t>
      </w:r>
      <w:r w:rsidRPr="00AF069E">
        <w:rPr>
          <w:rStyle w:val="Emphasis"/>
        </w:rPr>
        <w:t>backing down on Taiwan would embolden Chinese aggression in other territorial disputes</w:t>
      </w:r>
      <w:r w:rsidRPr="00AF069E">
        <w:rPr>
          <w:rStyle w:val="StyleUnderline"/>
        </w:rPr>
        <w:t>.</w:t>
      </w:r>
    </w:p>
    <w:p w:rsidRPr="00AF069E" w:rsidR="009421EE" w:rsidP="009421EE" w:rsidRDefault="009421EE" w14:paraId="3BE54C0A" w14:textId="77777777"/>
    <w:p w:rsidRPr="00AF069E" w:rsidR="009421EE" w:rsidP="009421EE" w:rsidRDefault="009421EE" w14:paraId="66A2EDD4" w14:textId="77777777">
      <w:pPr>
        <w:pStyle w:val="Heading4"/>
      </w:pPr>
      <w:r w:rsidRPr="00AF069E">
        <w:t xml:space="preserve">Taiwan’s the </w:t>
      </w:r>
      <w:r w:rsidRPr="00AF069E">
        <w:rPr>
          <w:u w:val="single"/>
        </w:rPr>
        <w:t>litmus test of U.S. resolve</w:t>
      </w:r>
      <w:r w:rsidRPr="00AF069E">
        <w:t xml:space="preserve"> – and arms sales are the </w:t>
      </w:r>
      <w:r w:rsidRPr="00AF069E">
        <w:rPr>
          <w:u w:val="single"/>
        </w:rPr>
        <w:t>key signal</w:t>
      </w:r>
      <w:r w:rsidRPr="00AF069E">
        <w:t xml:space="preserve"> of our commitment to our allies</w:t>
      </w:r>
    </w:p>
    <w:p w:rsidRPr="00AF069E" w:rsidR="009421EE" w:rsidP="009421EE" w:rsidRDefault="009421EE" w14:paraId="138AC1D3" w14:textId="4B527063">
      <w:r w:rsidRPr="00AF069E">
        <w:rPr>
          <w:rStyle w:val="Style13ptBold"/>
        </w:rPr>
        <w:t>Bush 16 –</w:t>
      </w:r>
      <w:r w:rsidRPr="00AF069E">
        <w:t xml:space="preserve"> (Richard Bush is a senior fellow at the Brookings Institution, holds the </w:t>
      </w:r>
      <w:proofErr w:type="spellStart"/>
      <w:r w:rsidRPr="00AF069E">
        <w:t>The</w:t>
      </w:r>
      <w:proofErr w:type="spellEnd"/>
      <w:r w:rsidRPr="00AF069E">
        <w:t xml:space="preserve"> Michael H. </w:t>
      </w:r>
      <w:proofErr w:type="spellStart"/>
      <w:r w:rsidRPr="00AF069E">
        <w:t>Armacost</w:t>
      </w:r>
      <w:proofErr w:type="spellEnd"/>
      <w:r w:rsidRPr="00AF069E">
        <w:t xml:space="preserve"> Chair and Chen-Fu and Cecilia Yen Koo Chair in Taiwan Studies, and is director of its Center for East Asia Policy Studies. He also holds a joint appointment as a senior fellow in the Brookings John L. </w:t>
      </w:r>
      <w:r w:rsidRPr="00AF069E">
        <w:lastRenderedPageBreak/>
        <w:t xml:space="preserve">Thornton China Center. He holds a Ph.D. in Political Science from Columbia University; July 2016, “The United States Security Partnership with Taiwan,” </w:t>
      </w:r>
      <w:r w:rsidRPr="00AF069E">
        <w:rPr>
          <w:i/>
        </w:rPr>
        <w:t>Brookings</w:t>
      </w:r>
      <w:r w:rsidRPr="00AF069E">
        <w:t xml:space="preserve">, </w:t>
      </w:r>
      <w:hyperlink w:history="1" r:id="rId32">
        <w:r w:rsidRPr="00AF069E">
          <w:rPr>
            <w:rStyle w:val="Hyperlink"/>
          </w:rPr>
          <w:t>https://www.brookings.edu/wp-content/uploads/2016/07/Paper-7v3.pdf</w:t>
        </w:r>
      </w:hyperlink>
      <w:r w:rsidRPr="00AF069E">
        <w:t>)</w:t>
      </w:r>
    </w:p>
    <w:p w:rsidRPr="00AF069E" w:rsidR="009421EE" w:rsidP="009421EE" w:rsidRDefault="009421EE" w14:paraId="4D3A6D08" w14:textId="77777777">
      <w:pPr>
        <w:rPr>
          <w:rStyle w:val="StyleUnderline"/>
        </w:rPr>
      </w:pPr>
      <w:r w:rsidRPr="00AF069E">
        <w:rPr>
          <w:rStyle w:val="StyleUnderline"/>
        </w:rPr>
        <w:t xml:space="preserve">Reliance on the United States has been </w:t>
      </w:r>
      <w:r w:rsidRPr="00AF069E">
        <w:rPr>
          <w:rStyle w:val="Emphasis"/>
        </w:rPr>
        <w:t>the constant element of Taiwan’s security strategy</w:t>
      </w:r>
      <w:r w:rsidRPr="00AF069E">
        <w:t xml:space="preserve">. </w:t>
      </w:r>
      <w:r w:rsidRPr="00AF069E">
        <w:rPr>
          <w:rStyle w:val="StyleUnderline"/>
        </w:rPr>
        <w:t>The Taiwan Relations Act provided Taipei confidence in the United States even after the termination of the U.S.-ROC mutual defense treaty</w:t>
      </w:r>
      <w:r w:rsidRPr="00AF069E">
        <w:t xml:space="preserve">. On the American side of the coin, </w:t>
      </w:r>
      <w:r w:rsidRPr="00AF069E">
        <w:rPr>
          <w:rStyle w:val="StyleUnderline"/>
        </w:rPr>
        <w:t xml:space="preserve">concern for Taiwan’s security has lasted through several administrations due to the </w:t>
      </w:r>
      <w:r w:rsidRPr="00AF069E">
        <w:rPr>
          <w:rStyle w:val="Emphasis"/>
        </w:rPr>
        <w:t>political support Taiwan enjoys in the United States</w:t>
      </w:r>
      <w:r w:rsidRPr="00AF069E">
        <w:rPr>
          <w:rStyle w:val="StyleUnderline"/>
        </w:rPr>
        <w:t xml:space="preserve"> and the knowledge that </w:t>
      </w:r>
      <w:r w:rsidRPr="00AF069E">
        <w:rPr>
          <w:rStyle w:val="Emphasis"/>
        </w:rPr>
        <w:t>Asian allies and partners treat Taiwan as a larger litmus test of U.S. resolve</w:t>
      </w:r>
      <w:r w:rsidRPr="00AF069E">
        <w:t xml:space="preserve">. Finally, </w:t>
      </w:r>
      <w:r w:rsidRPr="00AF069E">
        <w:rPr>
          <w:rStyle w:val="StyleUnderline"/>
        </w:rPr>
        <w:t>Beijing was long discouraged from attacking Taiwan because of the risk that capable U.S. armed forces would intervene to protect Taiwan.</w:t>
      </w:r>
    </w:p>
    <w:p w:rsidRPr="00AF069E" w:rsidR="009421EE" w:rsidP="009421EE" w:rsidRDefault="009421EE" w14:paraId="55759A48" w14:textId="77777777">
      <w:r w:rsidRPr="00AF069E">
        <w:t xml:space="preserve">Washington does not, however, explicitly commit itself to Taiwan’s defense. To do so would only unnecessarily complicate relations with China. Instead U.S. officials cite the Taiwan Relations Act, speak in general terms about Washington’s “abiding interest” in peace and stability in the Taiwan Strait, and reiterate opposition to either side’s unilaterally changing the status quo—without saying how the United States would respond to such an attempt. Despite the ambiguity of public American rhetoric, the capabilities that the PRC has acquired to complicate any U.S. in </w:t>
      </w:r>
      <w:proofErr w:type="spellStart"/>
      <w:r w:rsidRPr="00AF069E">
        <w:t>tervention</w:t>
      </w:r>
      <w:proofErr w:type="spellEnd"/>
      <w:r w:rsidRPr="00AF069E">
        <w:t xml:space="preserve"> suggest that it assumes the United States will in fact act to defend Taiwan. Beijing looks at both American words and deeds to assess its intentions.</w:t>
      </w:r>
    </w:p>
    <w:p w:rsidRPr="00AF069E" w:rsidR="009421EE" w:rsidP="009421EE" w:rsidRDefault="009421EE" w14:paraId="1BAC95D9" w14:textId="77777777">
      <w:r w:rsidRPr="00AF069E">
        <w:rPr>
          <w:rStyle w:val="StyleUnderline"/>
        </w:rPr>
        <w:t>The other significant element of the</w:t>
      </w:r>
      <w:r w:rsidRPr="00AF069E">
        <w:t xml:space="preserve"> post-1979 </w:t>
      </w:r>
      <w:r w:rsidRPr="00AF069E">
        <w:rPr>
          <w:rStyle w:val="StyleUnderline"/>
        </w:rPr>
        <w:t>U.S.-Taiwan security partnership was sales of advanced military equipment</w:t>
      </w:r>
      <w:r w:rsidRPr="00AF069E">
        <w:t xml:space="preserve">, which continued even after Washington established diplomatic relations with Beijing and ended the defense treaty with Taiwan. </w:t>
      </w:r>
      <w:r w:rsidRPr="00AF069E">
        <w:rPr>
          <w:rStyle w:val="StyleUnderline"/>
        </w:rPr>
        <w:t>The level of arms sales has been relatively high over the last two decades</w:t>
      </w:r>
      <w:r w:rsidRPr="00AF069E">
        <w:t>. In the first term of the Obama administration, for example, the United States transferred over $12 billion in weaponry to Taiwan.</w:t>
      </w:r>
    </w:p>
    <w:p w:rsidRPr="00AF069E" w:rsidR="009421EE" w:rsidP="009421EE" w:rsidRDefault="009421EE" w14:paraId="46FD6991" w14:textId="77777777">
      <w:r w:rsidRPr="00AF069E">
        <w:t xml:space="preserve">For many years, however, U.S. </w:t>
      </w:r>
      <w:r w:rsidRPr="00AF069E">
        <w:rPr>
          <w:rStyle w:val="StyleUnderline"/>
        </w:rPr>
        <w:t xml:space="preserve">arms sales to Taiwan had as much </w:t>
      </w:r>
      <w:r w:rsidRPr="00AF069E">
        <w:rPr>
          <w:rStyle w:val="Emphasis"/>
        </w:rPr>
        <w:t>a political purpose</w:t>
      </w:r>
      <w:r w:rsidRPr="00AF069E">
        <w:rPr>
          <w:rStyle w:val="StyleUnderline"/>
        </w:rPr>
        <w:t xml:space="preserve"> as military one</w:t>
      </w:r>
      <w:r w:rsidRPr="00AF069E">
        <w:t xml:space="preserve">. Both in Beijing and Taipei, </w:t>
      </w:r>
      <w:r w:rsidRPr="00AF069E">
        <w:rPr>
          <w:rStyle w:val="Emphasis"/>
          <w:sz w:val="28"/>
        </w:rPr>
        <w:t>these transfers were regarded as a signal of U.S. commitment to Taiwan’s security</w:t>
      </w:r>
      <w:r w:rsidRPr="00AF069E">
        <w:t>. To be sure, advanced platforms like the F-16s that the George H.W. Bush administration announced in 1992 certainly improved Taiwan’s capabilities. But aside from U.S. support, the main reason that Taiwan remained militarily secure was the PLA’s relative backwardness, not Taiwan’s strength. That quality gap began to shrink in the late 1990s.</w:t>
      </w:r>
    </w:p>
    <w:p w:rsidRPr="00AF069E" w:rsidR="009421EE" w:rsidP="009421EE" w:rsidRDefault="009421EE" w14:paraId="02C7C150" w14:textId="77777777"/>
    <w:p w:rsidRPr="00AF069E" w:rsidR="009421EE" w:rsidP="009421EE" w:rsidRDefault="009421EE" w14:paraId="444FC12D" w14:textId="77777777">
      <w:pPr>
        <w:pStyle w:val="Heading4"/>
      </w:pPr>
      <w:r w:rsidRPr="00AF069E">
        <w:t>They’re a signal that we support them politically</w:t>
      </w:r>
    </w:p>
    <w:p w:rsidRPr="00AF069E" w:rsidR="009421EE" w:rsidP="009421EE" w:rsidRDefault="009421EE" w14:paraId="42B2AE25" w14:textId="223C20E3">
      <w:r w:rsidRPr="00AF069E">
        <w:rPr>
          <w:rStyle w:val="Style13ptBold"/>
        </w:rPr>
        <w:t>Cole 15 –</w:t>
      </w:r>
      <w:r w:rsidRPr="00AF069E">
        <w:t xml:space="preserve"> (J. Michael Cole is a Taipei-based Senior Non-Resident Fellow with the China Policy Institute at University of Nottingham, and an Associate Researcher at the French Centre for Research on Contemporary China (CEFC). He recently joined the Thinking Taiwan Foundation as a Senior Staff Member; 12-17-2015, "Revealed: Washington’s Latest Lethal Arms Sale to Taiwan," National Interest, </w:t>
      </w:r>
      <w:r w:rsidRPr="00AF069E">
        <w:lastRenderedPageBreak/>
        <w:t>http://nationalinterest.org/feature/revealed-washingtons-latest-lethal-arms-sale-taiwan-14656?page=show)</w:t>
      </w:r>
    </w:p>
    <w:p w:rsidRPr="00AF069E" w:rsidR="009421EE" w:rsidP="009421EE" w:rsidRDefault="009421EE" w14:paraId="5BCFA745" w14:textId="77777777"/>
    <w:p w:rsidRPr="00AF069E" w:rsidR="009421EE" w:rsidP="009421EE" w:rsidRDefault="009421EE" w14:paraId="4850D623" w14:textId="77777777">
      <w:pPr>
        <w:rPr>
          <w:sz w:val="16"/>
        </w:rPr>
      </w:pPr>
      <w:r w:rsidRPr="00AF069E">
        <w:rPr>
          <w:rStyle w:val="StyleUnderline"/>
        </w:rPr>
        <w:t>Washington</w:t>
      </w:r>
      <w:r w:rsidRPr="00AF069E">
        <w:rPr>
          <w:sz w:val="16"/>
        </w:rPr>
        <w:t xml:space="preserve"> on December 16 </w:t>
      </w:r>
      <w:r w:rsidRPr="00AF069E">
        <w:rPr>
          <w:rStyle w:val="StyleUnderline"/>
        </w:rPr>
        <w:t>authorized a new and long-awaited arms package for Taiwan</w:t>
      </w:r>
      <w:r w:rsidRPr="00AF069E">
        <w:rPr>
          <w:sz w:val="16"/>
        </w:rPr>
        <w:t xml:space="preserve">, ending an over </w:t>
      </w:r>
      <w:proofErr w:type="gramStart"/>
      <w:r w:rsidRPr="00AF069E">
        <w:rPr>
          <w:sz w:val="16"/>
        </w:rPr>
        <w:t>four year</w:t>
      </w:r>
      <w:proofErr w:type="gramEnd"/>
      <w:r w:rsidRPr="00AF069E">
        <w:rPr>
          <w:sz w:val="16"/>
        </w:rPr>
        <w:t xml:space="preserve"> hiatus in U.S. weapons sales to the island-nation—the longest such hiatus since the late 1980s. </w:t>
      </w:r>
      <w:r w:rsidRPr="00AF069E">
        <w:rPr>
          <w:rStyle w:val="StyleUnderline"/>
        </w:rPr>
        <w:t>Although the</w:t>
      </w:r>
      <w:r w:rsidRPr="00AF069E">
        <w:rPr>
          <w:sz w:val="16"/>
        </w:rPr>
        <w:t xml:space="preserve"> approximately $1.83 billion arms </w:t>
      </w:r>
      <w:r w:rsidRPr="00AF069E">
        <w:rPr>
          <w:rStyle w:val="StyleUnderline"/>
        </w:rPr>
        <w:t>package does not include any defense article that is</w:t>
      </w:r>
      <w:r w:rsidRPr="00AF069E">
        <w:rPr>
          <w:sz w:val="16"/>
        </w:rPr>
        <w:t xml:space="preserve"> remotely close to </w:t>
      </w:r>
      <w:r w:rsidRPr="00AF069E">
        <w:rPr>
          <w:rStyle w:val="StyleUnderline"/>
        </w:rPr>
        <w:t>a “game changer,” notifications</w:t>
      </w:r>
      <w:r w:rsidRPr="00AF069E">
        <w:rPr>
          <w:sz w:val="16"/>
        </w:rPr>
        <w:t xml:space="preserve"> to Congress nevertheless </w:t>
      </w:r>
      <w:r w:rsidRPr="00AF069E">
        <w:rPr>
          <w:rStyle w:val="Emphasis"/>
        </w:rPr>
        <w:t>send an important signal of continued political support for Taipei</w:t>
      </w:r>
      <w:r w:rsidRPr="00AF069E">
        <w:rPr>
          <w:sz w:val="16"/>
        </w:rPr>
        <w:t xml:space="preserve">—perhaps </w:t>
      </w:r>
      <w:r w:rsidRPr="00AF069E">
        <w:rPr>
          <w:rStyle w:val="StyleUnderline"/>
        </w:rPr>
        <w:t>even more so this time around, as it occurs one month prior to presidential and legislative elections in Taiwan</w:t>
      </w:r>
      <w:r w:rsidRPr="00AF069E">
        <w:rPr>
          <w:sz w:val="16"/>
        </w:rPr>
        <w:t xml:space="preserve"> in which the “</w:t>
      </w:r>
      <w:proofErr w:type="spellStart"/>
      <w:r w:rsidRPr="00AF069E">
        <w:rPr>
          <w:sz w:val="16"/>
        </w:rPr>
        <w:t>pro independence</w:t>
      </w:r>
      <w:proofErr w:type="spellEnd"/>
      <w:r w:rsidRPr="00AF069E">
        <w:rPr>
          <w:sz w:val="16"/>
        </w:rPr>
        <w:t>” opposition Democratic Progressive Party (DPP) is widely expected to prevail.</w:t>
      </w:r>
    </w:p>
    <w:p w:rsidRPr="00AF069E" w:rsidR="009421EE" w:rsidP="009421EE" w:rsidRDefault="009421EE" w14:paraId="6033CEE9" w14:textId="77777777"/>
    <w:p w:rsidRPr="00AF069E" w:rsidR="009421EE" w:rsidP="009421EE" w:rsidRDefault="009421EE" w14:paraId="3E95A473" w14:textId="77777777">
      <w:pPr>
        <w:pStyle w:val="Heading4"/>
        <w:rPr>
          <w:b w:val="0"/>
          <w:u w:val="single"/>
        </w:rPr>
      </w:pPr>
      <w:r w:rsidRPr="00AF069E">
        <w:t xml:space="preserve">Arms sales are a </w:t>
      </w:r>
      <w:r w:rsidRPr="00AF069E">
        <w:rPr>
          <w:u w:val="single"/>
        </w:rPr>
        <w:t>crucial signal</w:t>
      </w:r>
      <w:r w:rsidRPr="00AF069E">
        <w:t xml:space="preserve"> of our commitment to peace and stability in the Asia-Pacific – </w:t>
      </w:r>
      <w:r w:rsidRPr="00AF069E">
        <w:rPr>
          <w:b w:val="0"/>
        </w:rPr>
        <w:t xml:space="preserve">retaliation fears are </w:t>
      </w:r>
      <w:r w:rsidRPr="00AF069E">
        <w:rPr>
          <w:b w:val="0"/>
          <w:u w:val="single"/>
        </w:rPr>
        <w:t>overblown</w:t>
      </w:r>
    </w:p>
    <w:p w:rsidRPr="00AF069E" w:rsidR="009421EE" w:rsidP="009421EE" w:rsidRDefault="009421EE" w14:paraId="0DD2A786" w14:textId="56AF913E">
      <w:proofErr w:type="spellStart"/>
      <w:r w:rsidRPr="00AF069E">
        <w:rPr>
          <w:rStyle w:val="Style13ptBold"/>
        </w:rPr>
        <w:t>Danielsson</w:t>
      </w:r>
      <w:proofErr w:type="spellEnd"/>
      <w:r w:rsidRPr="00AF069E">
        <w:rPr>
          <w:rStyle w:val="Style13ptBold"/>
        </w:rPr>
        <w:t xml:space="preserve"> 12 –</w:t>
      </w:r>
      <w:r w:rsidRPr="00AF069E">
        <w:t xml:space="preserve"> (Lotta </w:t>
      </w:r>
      <w:proofErr w:type="spellStart"/>
      <w:r w:rsidRPr="00AF069E">
        <w:t>Danielsson</w:t>
      </w:r>
      <w:proofErr w:type="spellEnd"/>
      <w:r w:rsidRPr="00AF069E">
        <w:t xml:space="preserve">, vice president of the US-Taiwan Business Council, International MBA from USC; March 2012, “Chinese Reactions to Taiwan Arms Sales,” </w:t>
      </w:r>
      <w:hyperlink w:history="1" r:id="rId33">
        <w:r w:rsidRPr="00AF069E">
          <w:rPr>
            <w:rStyle w:val="Hyperlink"/>
          </w:rPr>
          <w:t>https://project2049.net/documents/2012_chinese_reactions_to_taiwan_arms_sales.pdf</w:t>
        </w:r>
      </w:hyperlink>
      <w:r w:rsidRPr="00AF069E">
        <w:t>)</w:t>
      </w:r>
    </w:p>
    <w:p w:rsidRPr="00AF069E" w:rsidR="009421EE" w:rsidP="009421EE" w:rsidRDefault="009421EE" w14:paraId="5D3E1A78" w14:textId="2412CCAD">
      <w:pPr>
        <w:rPr>
          <w:sz w:val="16"/>
        </w:rPr>
      </w:pPr>
      <w:r w:rsidRPr="00AF069E">
        <w:rPr>
          <w:rStyle w:val="Emphasis"/>
        </w:rPr>
        <w:t>Taiwan’s national security is fundamentally in the national interest of the United States</w:t>
      </w:r>
      <w:r w:rsidRPr="00AF069E">
        <w:rPr>
          <w:sz w:val="16"/>
        </w:rPr>
        <w:t xml:space="preserve">, and the U.S. seeks to create an atmosphere conducive to a peaceful and non-coercive resolution of political differences on the two sides of the Taiwan Strait. </w:t>
      </w:r>
      <w:r w:rsidRPr="00AF069E">
        <w:rPr>
          <w:rStyle w:val="Emphasis"/>
        </w:rPr>
        <w:t>U.S. arms sales are intended to provide Taiwan’s government and leadership with the confidence needed to engage with their counterparts in Beijing</w:t>
      </w:r>
      <w:r w:rsidRPr="00AF069E">
        <w:rPr>
          <w:sz w:val="16"/>
        </w:rPr>
        <w:t xml:space="preserve"> </w:t>
      </w:r>
      <w:r w:rsidRPr="00AF069E">
        <w:rPr>
          <w:rStyle w:val="StyleUnderline"/>
        </w:rPr>
        <w:t>from a position of strength</w:t>
      </w:r>
      <w:r w:rsidRPr="00AF069E">
        <w:rPr>
          <w:sz w:val="16"/>
        </w:rPr>
        <w:t xml:space="preserve">. Guided by the Taiwan Relations Act, and consistent with understandings outlined in Joint Communiqués with China, </w:t>
      </w:r>
      <w:r w:rsidRPr="00AF069E">
        <w:rPr>
          <w:rStyle w:val="StyleUnderline"/>
        </w:rPr>
        <w:t xml:space="preserve">America providing to Taiwan the arms necessary to ensure its own self-defense </w:t>
      </w:r>
      <w:r w:rsidRPr="00AF069E">
        <w:rPr>
          <w:rStyle w:val="Emphasis"/>
        </w:rPr>
        <w:t>has enabled democracy to flourish on the island</w:t>
      </w:r>
      <w:r w:rsidRPr="00AF069E">
        <w:rPr>
          <w:sz w:val="16"/>
        </w:rPr>
        <w:t xml:space="preserve">. </w:t>
      </w:r>
      <w:r w:rsidRPr="00AF069E">
        <w:rPr>
          <w:rStyle w:val="Emphasis"/>
        </w:rPr>
        <w:t xml:space="preserve">Substantial support for Taiwan has also served as a visible reminder of U.S. commitments to peace and security in the Asia Pacific. </w:t>
      </w:r>
      <w:r w:rsidRPr="00AF069E">
        <w:rPr>
          <w:sz w:val="16"/>
        </w:rPr>
        <w:t xml:space="preserve">The process by which U.S. policymakers have addressed Taiwan’s defense requirements has evolved over time. When the Mutual Defense Treaty guided the relationship, between 1955 and 1979, Taiwan was treated as an ally. After the shift in diplomatic relations in 1979, Taiwan was treated as a special case. Concerned over possible Chinese intervention, Taiwan defense officials traveled to Washington to present senior U.S. policy officials with Taiwan’s bundled list of requirements in annual face-to-face meetings. Formal Congressional notifications of approved items were forwarded both relatively frequently and as needed throughout the course of a given year. In 2001, the annual Taiwan arms sales talks process was discontinued, with the intention of allowing Taiwan’s defense requirements to be addressed at any time during the year, </w:t>
      </w:r>
      <w:proofErr w:type="gramStart"/>
      <w:r w:rsidRPr="00AF069E">
        <w:rPr>
          <w:sz w:val="16"/>
        </w:rPr>
        <w:t>similar to</w:t>
      </w:r>
      <w:proofErr w:type="gramEnd"/>
      <w:r w:rsidRPr="00AF069E">
        <w:rPr>
          <w:sz w:val="16"/>
        </w:rPr>
        <w:t xml:space="preserve"> the process for a normal security assistance partner. Since 2008, however, Congressional notifications of approved items have consistently been bundled into large multi-</w:t>
      </w:r>
      <w:proofErr w:type="gramStart"/>
      <w:r w:rsidRPr="00AF069E">
        <w:rPr>
          <w:sz w:val="16"/>
        </w:rPr>
        <w:t>billion dollar</w:t>
      </w:r>
      <w:proofErr w:type="gramEnd"/>
      <w:r w:rsidRPr="00AF069E">
        <w:rPr>
          <w:sz w:val="16"/>
        </w:rPr>
        <w:t xml:space="preserve"> packages, rather than being processed when ready. A return to the annual arms </w:t>
      </w:r>
      <w:proofErr w:type="gramStart"/>
      <w:r w:rsidRPr="00AF069E">
        <w:rPr>
          <w:sz w:val="16"/>
        </w:rPr>
        <w:t>sales</w:t>
      </w:r>
      <w:proofErr w:type="gramEnd"/>
      <w:r w:rsidRPr="00AF069E">
        <w:rPr>
          <w:sz w:val="16"/>
        </w:rPr>
        <w:t xml:space="preserve"> talks process may warrant consideration. China has a well-established track record of responding negatively and stridently to public announcements of U.S. arms sales to Taiwan. Congressional notifications will likely remain the primary trigger for Chinese responses, rather than earlier decision-points in the process such as providing Price and Availability (P&amp;A) data in response to a Letter of Request (LOR) from Taiwan. </w:t>
      </w:r>
      <w:r w:rsidRPr="00AF069E">
        <w:rPr>
          <w:rStyle w:val="StyleUnderline"/>
        </w:rPr>
        <w:t>Future Chinese actions taken in response to Taiwan arms sales may include sanctions</w:t>
      </w:r>
      <w:r w:rsidRPr="00AF069E">
        <w:rPr>
          <w:sz w:val="16"/>
        </w:rPr>
        <w:t xml:space="preserve"> against the U.S. companies that are supporting Foreign Military Sales (FMS) programs or undertaking Direct Commercial Sales (DCS) programs with Taiwan. </w:t>
      </w:r>
      <w:r w:rsidRPr="00AF069E">
        <w:rPr>
          <w:rStyle w:val="StyleUnderline"/>
        </w:rPr>
        <w:t>However, the effectiveness of such sanctions is open to question, as major U.S. defense industrial firms conduct only minor business in China</w:t>
      </w:r>
      <w:r w:rsidRPr="00AF069E">
        <w:rPr>
          <w:sz w:val="16"/>
        </w:rPr>
        <w:t xml:space="preserve">. </w:t>
      </w:r>
      <w:r w:rsidRPr="00AF069E">
        <w:rPr>
          <w:rStyle w:val="Emphasis"/>
        </w:rPr>
        <w:t>Beijing is also unlikely to sanction smaller sub-system suppliers</w:t>
      </w:r>
      <w:r w:rsidRPr="00AF069E">
        <w:rPr>
          <w:sz w:val="16"/>
        </w:rPr>
        <w:t xml:space="preserve"> </w:t>
      </w:r>
      <w:r w:rsidRPr="00AF069E">
        <w:rPr>
          <w:rStyle w:val="StyleUnderline"/>
        </w:rPr>
        <w:t xml:space="preserve">due to their peripheral </w:t>
      </w:r>
      <w:r w:rsidRPr="00AF069E">
        <w:rPr>
          <w:rStyle w:val="StyleUnderline"/>
        </w:rPr>
        <w:lastRenderedPageBreak/>
        <w:t>involvement as sub-contractors and their marginal value as symbolic targets</w:t>
      </w:r>
      <w:r w:rsidRPr="00AF069E">
        <w:rPr>
          <w:sz w:val="16"/>
        </w:rPr>
        <w:t xml:space="preserve">. In addition, </w:t>
      </w:r>
      <w:r w:rsidRPr="00AF069E">
        <w:rPr>
          <w:rStyle w:val="StyleUnderline"/>
        </w:rPr>
        <w:t>if a U.S. company were to face discrimination as a result of Chinese sanctions due to Taiwan arms sales, a case could be introduced to the World Trade Organization (WTO) for adjudication</w:t>
      </w:r>
      <w:r w:rsidRPr="00AF069E">
        <w:rPr>
          <w:sz w:val="16"/>
        </w:rPr>
        <w:t xml:space="preserve">. </w:t>
      </w:r>
      <w:r w:rsidRPr="00AF069E">
        <w:rPr>
          <w:rStyle w:val="StyleUnderline"/>
        </w:rPr>
        <w:t>Beijing authorities could suspend People’s Liberation Army</w:t>
      </w:r>
      <w:r w:rsidRPr="00AF069E">
        <w:rPr>
          <w:sz w:val="16"/>
        </w:rPr>
        <w:t xml:space="preserve"> (PLA) </w:t>
      </w:r>
      <w:r w:rsidRPr="00AF069E">
        <w:rPr>
          <w:rStyle w:val="StyleUnderline"/>
        </w:rPr>
        <w:t>military exchanges with the U.S.</w:t>
      </w:r>
      <w:r w:rsidRPr="00AF069E">
        <w:rPr>
          <w:sz w:val="16"/>
        </w:rPr>
        <w:t xml:space="preserve"> Department of Defense in response to Taiwan arms sales – an often-used tactic. While such exchanges have value, critical issues in the bilateral security relationship would be addressed through other channels if necessary. In addition, </w:t>
      </w:r>
      <w:r w:rsidRPr="00AF069E">
        <w:rPr>
          <w:rStyle w:val="Emphasis"/>
        </w:rPr>
        <w:t>the PLA most likely would resume exchanges again</w:t>
      </w:r>
      <w:r w:rsidRPr="00AF069E">
        <w:rPr>
          <w:sz w:val="16"/>
        </w:rPr>
        <w:t xml:space="preserve">, following an appropriate interval, </w:t>
      </w:r>
      <w:r w:rsidRPr="00AF069E">
        <w:rPr>
          <w:rStyle w:val="StyleUnderline"/>
        </w:rPr>
        <w:t xml:space="preserve">as they have in the past. </w:t>
      </w:r>
      <w:r w:rsidRPr="00AF069E">
        <w:rPr>
          <w:sz w:val="16"/>
        </w:rPr>
        <w:t xml:space="preserve">In retaliation for Taiwan arms sales, </w:t>
      </w:r>
      <w:r w:rsidRPr="00AF069E">
        <w:rPr>
          <w:rStyle w:val="StyleUnderline"/>
        </w:rPr>
        <w:t>PRC leaders could</w:t>
      </w:r>
      <w:r w:rsidRPr="00AF069E">
        <w:rPr>
          <w:sz w:val="16"/>
        </w:rPr>
        <w:t xml:space="preserve"> also </w:t>
      </w:r>
      <w:r w:rsidRPr="00AF069E">
        <w:rPr>
          <w:rStyle w:val="StyleUnderline"/>
        </w:rPr>
        <w:t>consider releasing sensitive nuclear</w:t>
      </w:r>
      <w:r w:rsidRPr="00AF069E">
        <w:rPr>
          <w:sz w:val="16"/>
        </w:rPr>
        <w:t xml:space="preserve"> or </w:t>
      </w:r>
      <w:proofErr w:type="spellStart"/>
      <w:r w:rsidRPr="00AF069E">
        <w:rPr>
          <w:sz w:val="16"/>
        </w:rPr>
        <w:t>missilerelated</w:t>
      </w:r>
      <w:proofErr w:type="spellEnd"/>
      <w:r w:rsidRPr="00AF069E">
        <w:rPr>
          <w:sz w:val="16"/>
        </w:rPr>
        <w:t xml:space="preserve"> </w:t>
      </w:r>
      <w:r w:rsidRPr="00AF069E">
        <w:rPr>
          <w:rStyle w:val="StyleUnderline"/>
        </w:rPr>
        <w:t>technologies to Iran</w:t>
      </w:r>
      <w:r w:rsidRPr="00AF069E">
        <w:rPr>
          <w:sz w:val="16"/>
        </w:rPr>
        <w:t xml:space="preserve"> or other countries of concern, or they could withhold support for nonproliferation-related actions within the United Nations or other international organizations. </w:t>
      </w:r>
      <w:r w:rsidRPr="00AF069E">
        <w:rPr>
          <w:rStyle w:val="StyleUnderline"/>
        </w:rPr>
        <w:t>However, reprisals from the U.S. or from other concerned countries could be expected in return</w:t>
      </w:r>
      <w:r w:rsidRPr="00AF069E">
        <w:rPr>
          <w:sz w:val="16"/>
        </w:rPr>
        <w:t xml:space="preserve">, </w:t>
      </w:r>
      <w:r w:rsidRPr="00AF069E">
        <w:rPr>
          <w:rStyle w:val="Emphasis"/>
        </w:rPr>
        <w:t>and Beijing likely would also be subject to criticism from other players in Europe and elsewhere</w:t>
      </w:r>
      <w:r w:rsidRPr="00AF069E">
        <w:rPr>
          <w:sz w:val="16"/>
        </w:rPr>
        <w:t xml:space="preserve"> who have significant interests in preventing Iran from gaining weapons of mass destruction. Political or military leaders in Beijing may attempt to retaliate by liquidating U.S. Treasury holdings. As satisfying an emotional outburst as this course of action might be on an individual basis, the PLA has limited authority over national Chinese economic and financial policy. A sudden sell-off of U.S. Treasury holdings would be a significant horizontal and vertical escalation of the relatively minor, albeit emotionally charged, issue of Taiwan arms sales. In addition, the effects of such an action are unclear and could actually have a greater negative effect on China’s economic interests than on the interests of the U.S. </w:t>
      </w:r>
      <w:r w:rsidRPr="00AF069E">
        <w:rPr>
          <w:rStyle w:val="StyleUnderline"/>
        </w:rPr>
        <w:t xml:space="preserve">Past behavior indicates that </w:t>
      </w:r>
      <w:r w:rsidRPr="00AF069E">
        <w:rPr>
          <w:rStyle w:val="Emphasis"/>
        </w:rPr>
        <w:t>China is unlikely to challenge any fundamental U.S. interests in response to any future releases of significant military articles or services to Taiwan</w:t>
      </w:r>
      <w:r w:rsidRPr="00AF069E">
        <w:rPr>
          <w:sz w:val="16"/>
        </w:rPr>
        <w:t xml:space="preserve">. The U.S. therefore retains considerable freedom of action in abiding by the Taiwan Relations Act. Barring a substantive reduction in the Chinese military posture opposite Taiwan, </w:t>
      </w:r>
      <w:r w:rsidRPr="00AF069E">
        <w:rPr>
          <w:rStyle w:val="StyleUnderline"/>
        </w:rPr>
        <w:t>the U.S. will likely continue to provide Taiwan with weapons of a defensive character for the foreseeable future</w:t>
      </w:r>
      <w:r w:rsidRPr="00AF069E">
        <w:rPr>
          <w:sz w:val="16"/>
        </w:rPr>
        <w:t>.</w:t>
      </w:r>
    </w:p>
    <w:p w:rsidRPr="00AF069E" w:rsidR="009421EE" w:rsidP="000A58E1" w:rsidRDefault="009421EE" w14:paraId="458996D4" w14:textId="77777777">
      <w:pPr>
        <w:rPr>
          <w:sz w:val="16"/>
        </w:rPr>
      </w:pPr>
    </w:p>
    <w:p w:rsidRPr="00AF069E" w:rsidR="006007E2" w:rsidP="006007E2" w:rsidRDefault="006007E2" w14:paraId="6D23A298" w14:textId="7BC2BBF7">
      <w:pPr>
        <w:pStyle w:val="Heading3"/>
      </w:pPr>
      <w:r w:rsidRPr="00AF069E">
        <w:lastRenderedPageBreak/>
        <w:t>2NC – Perception</w:t>
      </w:r>
    </w:p>
    <w:p w:rsidRPr="00AF069E" w:rsidR="004B01EA" w:rsidP="004B01EA" w:rsidRDefault="004B01EA" w14:paraId="70CDDF0C" w14:textId="758553C8">
      <w:pPr>
        <w:pStyle w:val="Heading4"/>
      </w:pPr>
      <w:r w:rsidRPr="00AF069E">
        <w:t>Japan perceives Taiwanese abandonment because of its strategic viability</w:t>
      </w:r>
    </w:p>
    <w:p w:rsidRPr="00AF069E" w:rsidR="004B01EA" w:rsidP="004B01EA" w:rsidRDefault="004B01EA" w14:paraId="24F2BEB4" w14:textId="77777777">
      <w:pPr>
        <w:rPr>
          <w:rFonts w:ascii="Times New Roman" w:hAnsi="Times New Roman" w:cs="Times New Roman"/>
        </w:rPr>
      </w:pPr>
      <w:r w:rsidRPr="00AF069E">
        <w:rPr>
          <w:rStyle w:val="Style13ptBold"/>
        </w:rPr>
        <w:t xml:space="preserve">Lee and </w:t>
      </w:r>
      <w:proofErr w:type="spellStart"/>
      <w:r w:rsidRPr="00AF069E">
        <w:rPr>
          <w:rStyle w:val="Style13ptBold"/>
        </w:rPr>
        <w:t>Schreer</w:t>
      </w:r>
      <w:proofErr w:type="spellEnd"/>
      <w:r w:rsidRPr="00AF069E">
        <w:rPr>
          <w:rStyle w:val="Style13ptBold"/>
        </w:rPr>
        <w:t xml:space="preserve"> </w:t>
      </w:r>
      <w:r w:rsidRPr="00AF069E">
        <w:rPr>
          <w:rFonts w:ascii="Times New Roman" w:hAnsi="Times New Roman" w:cs="Times New Roman"/>
        </w:rPr>
        <w:t>20</w:t>
      </w:r>
      <w:r w:rsidRPr="00AF069E">
        <w:rPr>
          <w:rStyle w:val="Style13ptBold"/>
        </w:rPr>
        <w:t>13</w:t>
      </w:r>
      <w:r w:rsidRPr="00AF069E">
        <w:rPr>
          <w:rFonts w:ascii="Times New Roman" w:hAnsi="Times New Roman" w:cs="Times New Roman"/>
        </w:rPr>
        <w:t xml:space="preserve"> – </w:t>
      </w:r>
      <w:proofErr w:type="spellStart"/>
      <w:r w:rsidRPr="00AF069E">
        <w:rPr>
          <w:rFonts w:ascii="Times New Roman" w:hAnsi="Times New Roman" w:cs="Times New Roman"/>
        </w:rPr>
        <w:t>Sheryn</w:t>
      </w:r>
      <w:proofErr w:type="spellEnd"/>
      <w:r w:rsidRPr="00AF069E">
        <w:rPr>
          <w:rFonts w:ascii="Times New Roman" w:hAnsi="Times New Roman" w:cs="Times New Roman"/>
        </w:rPr>
        <w:t xml:space="preserve"> Lee is a PhD student in Political Science at the University of Pennsylvania. Benjamin </w:t>
      </w:r>
      <w:proofErr w:type="spellStart"/>
      <w:r w:rsidRPr="00AF069E">
        <w:rPr>
          <w:rFonts w:ascii="Times New Roman" w:hAnsi="Times New Roman" w:cs="Times New Roman"/>
        </w:rPr>
        <w:t>Schreer</w:t>
      </w:r>
      <w:proofErr w:type="spellEnd"/>
      <w:r w:rsidRPr="00AF069E">
        <w:rPr>
          <w:rFonts w:ascii="Times New Roman" w:hAnsi="Times New Roman" w:cs="Times New Roman"/>
        </w:rPr>
        <w:t xml:space="preserve"> is Senior Analyst for </w:t>
      </w:r>
      <w:proofErr w:type="spellStart"/>
      <w:r w:rsidRPr="00AF069E">
        <w:rPr>
          <w:rFonts w:ascii="Times New Roman" w:hAnsi="Times New Roman" w:cs="Times New Roman"/>
        </w:rPr>
        <w:t>Defence</w:t>
      </w:r>
      <w:proofErr w:type="spellEnd"/>
      <w:r w:rsidRPr="00AF069E">
        <w:rPr>
          <w:rFonts w:ascii="Times New Roman" w:hAnsi="Times New Roman" w:cs="Times New Roman"/>
        </w:rPr>
        <w:t xml:space="preserve"> Strategy at the Australian Strategic Policy Institute (ASPI) in Canberra (“The Taiwan Strait: Still Dangerous,” </w:t>
      </w:r>
      <w:r w:rsidRPr="00AF069E">
        <w:rPr>
          <w:rFonts w:ascii="Times New Roman" w:hAnsi="Times New Roman" w:cs="Times New Roman"/>
          <w:i/>
        </w:rPr>
        <w:t xml:space="preserve">Survival </w:t>
      </w:r>
      <w:r w:rsidRPr="00AF069E">
        <w:rPr>
          <w:rFonts w:ascii="Times New Roman" w:hAnsi="Times New Roman" w:cs="Times New Roman"/>
        </w:rPr>
        <w:t xml:space="preserve">Vol. 55 no. 3) </w:t>
      </w:r>
      <w:proofErr w:type="spellStart"/>
      <w:r w:rsidRPr="00AF069E">
        <w:rPr>
          <w:rFonts w:ascii="Times New Roman" w:hAnsi="Times New Roman" w:cs="Times New Roman"/>
        </w:rPr>
        <w:t>bhb</w:t>
      </w:r>
      <w:proofErr w:type="spellEnd"/>
    </w:p>
    <w:p w:rsidRPr="00AF069E" w:rsidR="004B01EA" w:rsidP="004B01EA" w:rsidRDefault="004B01EA" w14:paraId="0F8AD63C" w14:textId="77777777">
      <w:pPr>
        <w:rPr>
          <w:rFonts w:ascii="Times New Roman" w:hAnsi="Times New Roman" w:cs="Times New Roman"/>
          <w:sz w:val="16"/>
        </w:rPr>
      </w:pPr>
      <w:r w:rsidRPr="00AF069E">
        <w:rPr>
          <w:rFonts w:ascii="Times New Roman" w:hAnsi="Times New Roman" w:cs="Times New Roman"/>
          <w:sz w:val="16"/>
        </w:rPr>
        <w:t xml:space="preserve">That the United States might simply give up on Taiwan, however, is one of the greatest myths of modern global politics.14 Reputation is often a major influence on a state’s decision to go to war.15 </w:t>
      </w:r>
      <w:r w:rsidRPr="00AF069E">
        <w:rPr>
          <w:rStyle w:val="StyleUnderline"/>
        </w:rPr>
        <w:t xml:space="preserve">Washington’s commitment to Taiwan is becoming even more important as an indicator for the credibility of America’s ‘rebalance’ towards the Asia-Pacific. There is great uncertainty among Asian allies of whether the coming US </w:t>
      </w:r>
      <w:proofErr w:type="spellStart"/>
      <w:r w:rsidRPr="00AF069E">
        <w:rPr>
          <w:rStyle w:val="StyleUnderline"/>
        </w:rPr>
        <w:t>defence</w:t>
      </w:r>
      <w:proofErr w:type="spellEnd"/>
      <w:r w:rsidRPr="00AF069E">
        <w:rPr>
          <w:rStyle w:val="StyleUnderline"/>
        </w:rPr>
        <w:t>-budget cuts will lead to at least a partial withdrawal of American troops from the region</w:t>
      </w:r>
      <w:r w:rsidRPr="00AF069E">
        <w:rPr>
          <w:rFonts w:ascii="Times New Roman" w:hAnsi="Times New Roman" w:cs="Times New Roman"/>
          <w:sz w:val="16"/>
        </w:rPr>
        <w:t xml:space="preserve">. </w:t>
      </w:r>
      <w:proofErr w:type="gramStart"/>
      <w:r w:rsidRPr="00AF069E">
        <w:rPr>
          <w:rFonts w:ascii="Times New Roman" w:hAnsi="Times New Roman" w:cs="Times New Roman"/>
          <w:sz w:val="16"/>
        </w:rPr>
        <w:t xml:space="preserve">In particular, </w:t>
      </w:r>
      <w:r w:rsidRPr="00AF069E">
        <w:rPr>
          <w:rStyle w:val="Emphasis"/>
        </w:rPr>
        <w:t>Japan</w:t>
      </w:r>
      <w:proofErr w:type="gramEnd"/>
      <w:r w:rsidRPr="00AF069E">
        <w:rPr>
          <w:rStyle w:val="Emphasis"/>
        </w:rPr>
        <w:t xml:space="preserve"> anxiously watches for signals that the United States might be ‘abandoning’ Taiwan</w:t>
      </w:r>
      <w:r w:rsidRPr="00AF069E">
        <w:rPr>
          <w:rFonts w:ascii="Times New Roman" w:hAnsi="Times New Roman" w:cs="Times New Roman"/>
          <w:sz w:val="16"/>
        </w:rPr>
        <w:t>.</w:t>
      </w:r>
    </w:p>
    <w:p w:rsidRPr="00AF069E" w:rsidR="004B01EA" w:rsidP="004B01EA" w:rsidRDefault="004B01EA" w14:paraId="5C498347" w14:textId="77777777">
      <w:pPr>
        <w:rPr>
          <w:rFonts w:ascii="Times New Roman" w:hAnsi="Times New Roman" w:cs="Times New Roman"/>
          <w:sz w:val="16"/>
        </w:rPr>
      </w:pPr>
      <w:r w:rsidRPr="00AF069E">
        <w:rPr>
          <w:rFonts w:ascii="Times New Roman" w:hAnsi="Times New Roman" w:cs="Times New Roman"/>
          <w:sz w:val="16"/>
        </w:rPr>
        <w:t xml:space="preserve">Taiwan will not fall victim to some great bargain between China and the US over spheres of influence in East Asia. Instead, the Pentagon is looking for a credible war-fighting doctrine to reassure its allies and partners about US forces’ continued ability and resolve to project military power even in maritime zones contested by the PLA. Part of its response to China’s A2/AD strategy is </w:t>
      </w:r>
      <w:r w:rsidRPr="00AF069E">
        <w:rPr>
          <w:rStyle w:val="StyleUnderline"/>
        </w:rPr>
        <w:t>the Air-Sea Battle concept</w:t>
      </w:r>
      <w:r w:rsidRPr="00AF069E">
        <w:rPr>
          <w:rFonts w:ascii="Times New Roman" w:hAnsi="Times New Roman" w:cs="Times New Roman"/>
          <w:sz w:val="16"/>
        </w:rPr>
        <w:t xml:space="preserve">, which </w:t>
      </w:r>
      <w:r w:rsidRPr="00AF069E">
        <w:rPr>
          <w:rStyle w:val="StyleUnderline"/>
        </w:rPr>
        <w:t>makes Taiwan a front-line state</w:t>
      </w:r>
      <w:r w:rsidRPr="00AF069E">
        <w:rPr>
          <w:rFonts w:ascii="Times New Roman" w:hAnsi="Times New Roman" w:cs="Times New Roman"/>
          <w:sz w:val="16"/>
        </w:rPr>
        <w:t>. The ROC is uniquely positioned to provide the United States with access and situational awareness about PLA air, space, sea and cyber domains.16</w:t>
      </w:r>
    </w:p>
    <w:p w:rsidRPr="00AF069E" w:rsidR="004B01EA" w:rsidP="004B01EA" w:rsidRDefault="004B01EA" w14:paraId="0B3E1F93" w14:textId="77777777">
      <w:pPr>
        <w:rPr>
          <w:rFonts w:ascii="Times New Roman" w:hAnsi="Times New Roman" w:cs="Times New Roman"/>
          <w:sz w:val="16"/>
        </w:rPr>
      </w:pPr>
      <w:r w:rsidRPr="00AF069E">
        <w:rPr>
          <w:rStyle w:val="StyleUnderline"/>
        </w:rPr>
        <w:t xml:space="preserve">Taiwan is thus even more important for the United States and Japan </w:t>
      </w:r>
      <w:r w:rsidRPr="00AF069E">
        <w:rPr>
          <w:rFonts w:ascii="Times New Roman" w:hAnsi="Times New Roman" w:cs="Times New Roman"/>
          <w:sz w:val="16"/>
        </w:rPr>
        <w:t xml:space="preserve">as the PLA looks to project naval power beyond the Taiwan Strait. To do this, it will have to overcome the chokepoint created by highly sophisticated US and allied capabilities to monitor and track the PLA Navy once it enters the Western Pacific. </w:t>
      </w:r>
      <w:r w:rsidRPr="00AF069E">
        <w:rPr>
          <w:rStyle w:val="StyleUnderline"/>
        </w:rPr>
        <w:t xml:space="preserve">Without controlling Taiwan, the PLA will find it </w:t>
      </w:r>
      <w:r w:rsidRPr="00AF069E">
        <w:rPr>
          <w:rFonts w:ascii="Times New Roman" w:hAnsi="Times New Roman" w:cs="Times New Roman"/>
          <w:sz w:val="16"/>
        </w:rPr>
        <w:t xml:space="preserve">very </w:t>
      </w:r>
      <w:r w:rsidRPr="00AF069E">
        <w:rPr>
          <w:rStyle w:val="StyleUnderline"/>
        </w:rPr>
        <w:t xml:space="preserve">difficult to escape </w:t>
      </w:r>
      <w:r w:rsidRPr="00AF069E">
        <w:rPr>
          <w:rFonts w:ascii="Times New Roman" w:hAnsi="Times New Roman" w:cs="Times New Roman"/>
          <w:sz w:val="16"/>
        </w:rPr>
        <w:t xml:space="preserve">this tyranny of geography that allows the US and its allies to deny the PLA control of the seas in the Taiwan Strait and beyond. The 2013 QDR stresses that Taiwan is ‘located in the center position of </w:t>
      </w:r>
      <w:r w:rsidRPr="00AF069E">
        <w:rPr>
          <w:rStyle w:val="StyleUnderline"/>
        </w:rPr>
        <w:t xml:space="preserve">the First Island Chain </w:t>
      </w:r>
      <w:r w:rsidRPr="00AF069E">
        <w:rPr>
          <w:rFonts w:ascii="Times New Roman" w:hAnsi="Times New Roman" w:cs="Times New Roman"/>
          <w:sz w:val="16"/>
        </w:rPr>
        <w:t>in the Western Pacific and possesses geo-strategic importance’ and that it will ‘service [its related] strategic warning function’.17</w:t>
      </w:r>
    </w:p>
    <w:p w:rsidRPr="00AF069E" w:rsidR="004B01EA" w:rsidP="004B01EA" w:rsidRDefault="004B01EA" w14:paraId="1E0D2B88" w14:textId="77777777">
      <w:pPr>
        <w:pStyle w:val="Heading4"/>
      </w:pPr>
      <w:r w:rsidRPr="00AF069E">
        <w:t xml:space="preserve">US Japan alliance key to solve a litany of threats—only a </w:t>
      </w:r>
      <w:r w:rsidRPr="00AF069E">
        <w:rPr>
          <w:u w:val="single"/>
        </w:rPr>
        <w:t>certain</w:t>
      </w:r>
      <w:r w:rsidRPr="00AF069E">
        <w:t xml:space="preserve">, </w:t>
      </w:r>
      <w:r w:rsidRPr="00AF069E">
        <w:rPr>
          <w:u w:val="single"/>
        </w:rPr>
        <w:t>unwavering</w:t>
      </w:r>
      <w:r w:rsidRPr="00AF069E">
        <w:t xml:space="preserve"> commitment to the alliance can make that possible</w:t>
      </w:r>
    </w:p>
    <w:p w:rsidRPr="00AF069E" w:rsidR="004B01EA" w:rsidP="004B01EA" w:rsidRDefault="004B01EA" w14:paraId="7A4BBAFF" w14:textId="399DF4BD">
      <w:r w:rsidRPr="00AF069E">
        <w:rPr>
          <w:rStyle w:val="Style13ptBold"/>
        </w:rPr>
        <w:t>Le and Miller 17</w:t>
      </w:r>
      <w:r w:rsidRPr="00AF069E">
        <w:t xml:space="preserve">—Assistant Professor of Politics at Pomona College; international affairs fellow with the Council on Foreign Relations and a senior fellow with the </w:t>
      </w:r>
      <w:proofErr w:type="spellStart"/>
      <w:r w:rsidRPr="00AF069E">
        <w:t>EastWest</w:t>
      </w:r>
      <w:proofErr w:type="spellEnd"/>
      <w:r w:rsidRPr="00AF069E">
        <w:t xml:space="preserve"> Institute (Tom and J. Berkshire Miller; 2/1/17, “Is America Abandoning Japan?,” </w:t>
      </w:r>
      <w:r w:rsidRPr="00AF069E">
        <w:rPr>
          <w:i/>
        </w:rPr>
        <w:t>National Interest</w:t>
      </w:r>
      <w:r w:rsidRPr="00AF069E">
        <w:t xml:space="preserve">, </w:t>
      </w:r>
      <w:hyperlink w:history="1" r:id="rId34">
        <w:r w:rsidRPr="00AF069E">
          <w:rPr>
            <w:rStyle w:val="Hyperlink"/>
          </w:rPr>
          <w:t>http://nationalinterest.org/feature/america-abandoning-japan-19280?page=show</w:t>
        </w:r>
      </w:hyperlink>
      <w:r w:rsidRPr="00AF069E">
        <w:t>)</w:t>
      </w:r>
    </w:p>
    <w:p w:rsidRPr="00AF069E" w:rsidR="004B01EA" w:rsidP="004B01EA" w:rsidRDefault="004B01EA" w14:paraId="3466999F" w14:textId="331248F1">
      <w:pPr>
        <w:rPr>
          <w:sz w:val="16"/>
        </w:rPr>
      </w:pPr>
      <w:r w:rsidRPr="00AF069E">
        <w:rPr>
          <w:sz w:val="16"/>
        </w:rPr>
        <w:t xml:space="preserve">The Way Forward </w:t>
      </w:r>
      <w:r w:rsidRPr="00AF069E">
        <w:rPr>
          <w:rStyle w:val="StyleUnderline"/>
        </w:rPr>
        <w:t xml:space="preserve">Alliances require transparency, </w:t>
      </w:r>
      <w:r w:rsidRPr="00AF069E">
        <w:rPr>
          <w:rStyle w:val="Emphasis"/>
        </w:rPr>
        <w:t>dependability</w:t>
      </w:r>
      <w:r w:rsidRPr="00AF069E">
        <w:rPr>
          <w:rStyle w:val="StyleUnderline"/>
        </w:rPr>
        <w:t xml:space="preserve"> and mutual respect</w:t>
      </w:r>
      <w:r w:rsidRPr="00AF069E">
        <w:rPr>
          <w:sz w:val="16"/>
        </w:rPr>
        <w:t xml:space="preserve">. Prior to the Trump-Abe meeting, a senior Abe advisor suggested that he not take Trump’s remarks concerning the alliance literally. Still, </w:t>
      </w:r>
      <w:r w:rsidRPr="00AF069E">
        <w:rPr>
          <w:rStyle w:val="StyleUnderline"/>
        </w:rPr>
        <w:t>even a figurative interpretation of Trump’s anti-alliance remarks does not instill confidence in the alliance</w:t>
      </w:r>
      <w:r w:rsidRPr="00AF069E">
        <w:rPr>
          <w:sz w:val="16"/>
        </w:rPr>
        <w:t xml:space="preserve">. Indeed, the Trump administration should look at alliances as mutually beneficial and not see them with a mercenary lens. It will be difficult for Abe to pursue costly and controversial normalization policies without a guarantee that the United States will be there to support him every step of the way. Additionally, without strong support from Washington, DC for TPP and a strong U.S.-Japan alliance, Tokyo does not have the resources to pursue major foreign-policy changes alone. </w:t>
      </w:r>
      <w:r w:rsidRPr="00AF069E">
        <w:rPr>
          <w:rStyle w:val="StyleUnderline"/>
        </w:rPr>
        <w:t xml:space="preserve">A </w:t>
      </w:r>
      <w:r w:rsidRPr="00AF069E">
        <w:rPr>
          <w:rStyle w:val="Emphasis"/>
        </w:rPr>
        <w:t>wavering</w:t>
      </w:r>
      <w:r w:rsidRPr="00AF069E">
        <w:rPr>
          <w:rStyle w:val="StyleUnderline"/>
        </w:rPr>
        <w:t xml:space="preserve"> or </w:t>
      </w:r>
      <w:r w:rsidRPr="00AF069E">
        <w:rPr>
          <w:rStyle w:val="Emphasis"/>
        </w:rPr>
        <w:t>uncertain United States commitment</w:t>
      </w:r>
      <w:r w:rsidRPr="00AF069E">
        <w:rPr>
          <w:rStyle w:val="StyleUnderline"/>
        </w:rPr>
        <w:t xml:space="preserve"> has several implications for the region</w:t>
      </w:r>
      <w:r w:rsidRPr="00AF069E">
        <w:rPr>
          <w:sz w:val="16"/>
        </w:rPr>
        <w:t xml:space="preserve">. </w:t>
      </w:r>
      <w:r w:rsidRPr="00AF069E">
        <w:rPr>
          <w:rStyle w:val="StyleUnderline"/>
        </w:rPr>
        <w:t>The United States has historically been the “cork in the bottle” in East Asia</w:t>
      </w:r>
      <w:r w:rsidRPr="00AF069E">
        <w:rPr>
          <w:sz w:val="16"/>
        </w:rPr>
        <w:t xml:space="preserve">. </w:t>
      </w:r>
      <w:r w:rsidRPr="00AF069E">
        <w:rPr>
          <w:rStyle w:val="StyleUnderline"/>
        </w:rPr>
        <w:t xml:space="preserve">Without the </w:t>
      </w:r>
      <w:r w:rsidRPr="00AF069E">
        <w:rPr>
          <w:rStyle w:val="Emphasis"/>
        </w:rPr>
        <w:t>U</w:t>
      </w:r>
      <w:r w:rsidRPr="00AF069E">
        <w:rPr>
          <w:rStyle w:val="StyleUnderline"/>
        </w:rPr>
        <w:t xml:space="preserve">nited </w:t>
      </w:r>
      <w:r w:rsidRPr="00AF069E">
        <w:rPr>
          <w:rStyle w:val="Emphasis"/>
        </w:rPr>
        <w:t>S</w:t>
      </w:r>
      <w:r w:rsidRPr="00AF069E">
        <w:rPr>
          <w:rStyle w:val="StyleUnderline"/>
        </w:rPr>
        <w:t xml:space="preserve">tates, Japanese security policies may be </w:t>
      </w:r>
      <w:r w:rsidRPr="00AF069E">
        <w:rPr>
          <w:rStyle w:val="Emphasis"/>
        </w:rPr>
        <w:t>interpreted as aggressive</w:t>
      </w:r>
      <w:r w:rsidRPr="00AF069E">
        <w:rPr>
          <w:rStyle w:val="StyleUnderline"/>
        </w:rPr>
        <w:t xml:space="preserve"> by Japan’s neighbors</w:t>
      </w:r>
      <w:r w:rsidRPr="00AF069E">
        <w:rPr>
          <w:sz w:val="16"/>
        </w:rPr>
        <w:t xml:space="preserve">. </w:t>
      </w:r>
      <w:r w:rsidRPr="00AF069E">
        <w:rPr>
          <w:rStyle w:val="StyleUnderline"/>
        </w:rPr>
        <w:t xml:space="preserve">Already, conservatives in Japan see the </w:t>
      </w:r>
      <w:r w:rsidRPr="00AF069E">
        <w:rPr>
          <w:rStyle w:val="StyleUnderline"/>
        </w:rPr>
        <w:lastRenderedPageBreak/>
        <w:t xml:space="preserve">United States’ withdrawal from the region as an opportunity to </w:t>
      </w:r>
      <w:r w:rsidRPr="00AF069E">
        <w:rPr>
          <w:rStyle w:val="Emphasis"/>
        </w:rPr>
        <w:t>strengthen</w:t>
      </w:r>
      <w:r w:rsidRPr="00AF069E">
        <w:rPr>
          <w:rStyle w:val="StyleUnderline"/>
        </w:rPr>
        <w:t xml:space="preserve"> the nation’s </w:t>
      </w:r>
      <w:r w:rsidRPr="00AF069E">
        <w:rPr>
          <w:rStyle w:val="Emphasis"/>
        </w:rPr>
        <w:t>military posture</w:t>
      </w:r>
      <w:r w:rsidRPr="00AF069E">
        <w:rPr>
          <w:sz w:val="16"/>
        </w:rPr>
        <w:t xml:space="preserve">. The volatility in the region underpins the need for Japan to mobilize the diplomatic capital it has amassed under Abe’s tenure in order to push forward the rules-based liberal order. Abe should look to drive forward the expansive—but still relatively nascent—security network in the region made up of several U.S. allies and partners. Specifically, Abe should take it upon himself to stress the importance of these </w:t>
      </w:r>
      <w:proofErr w:type="spellStart"/>
      <w:r w:rsidRPr="00AF069E">
        <w:rPr>
          <w:sz w:val="16"/>
        </w:rPr>
        <w:t>trilaterals</w:t>
      </w:r>
      <w:proofErr w:type="spellEnd"/>
      <w:r w:rsidRPr="00AF069E">
        <w:rPr>
          <w:sz w:val="16"/>
        </w:rPr>
        <w:t xml:space="preserve"> (such as U.S.-Japan-Australia, U.S.-Japan-India, U.S.-Japan-ROK, etc.) to Trump. </w:t>
      </w:r>
      <w:r w:rsidRPr="00AF069E">
        <w:rPr>
          <w:rStyle w:val="StyleUnderline"/>
        </w:rPr>
        <w:t>Abe will rely on these relationships and nurturing diplomatic and political investments with like-minded states in the region as a soft or complementary hedge to potential U.S. drift on Asia under Trump</w:t>
      </w:r>
      <w:r w:rsidRPr="00AF069E">
        <w:rPr>
          <w:sz w:val="16"/>
        </w:rPr>
        <w:t xml:space="preserve">. </w:t>
      </w:r>
      <w:r w:rsidRPr="00AF069E">
        <w:rPr>
          <w:rStyle w:val="StyleUnderline"/>
        </w:rPr>
        <w:t xml:space="preserve">While </w:t>
      </w:r>
      <w:proofErr w:type="gramStart"/>
      <w:r w:rsidRPr="00AF069E">
        <w:rPr>
          <w:rStyle w:val="StyleUnderline"/>
        </w:rPr>
        <w:t>it is clear that Trump</w:t>
      </w:r>
      <w:proofErr w:type="gramEnd"/>
      <w:r w:rsidRPr="00AF069E">
        <w:rPr>
          <w:rStyle w:val="StyleUnderline"/>
        </w:rPr>
        <w:t xml:space="preserve"> will not pursue</w:t>
      </w:r>
      <w:r w:rsidRPr="00AF069E">
        <w:rPr>
          <w:sz w:val="16"/>
        </w:rPr>
        <w:t xml:space="preserve"> U.S. </w:t>
      </w:r>
      <w:r w:rsidRPr="00AF069E">
        <w:rPr>
          <w:rStyle w:val="StyleUnderline"/>
        </w:rPr>
        <w:t>involvement in the TPP, there is much uncertainty on the rest of his foreign-policy leanings in East Asia</w:t>
      </w:r>
      <w:r w:rsidRPr="00AF069E">
        <w:rPr>
          <w:sz w:val="16"/>
        </w:rPr>
        <w:t xml:space="preserve">. Moreover, </w:t>
      </w:r>
      <w:r w:rsidRPr="00AF069E">
        <w:rPr>
          <w:rStyle w:val="StyleUnderline"/>
        </w:rPr>
        <w:t>while Trump may have a preference towards bilateral alliances and a transactional approach to security relationships, it remains premature and unrealistic to conclude that the United States will back Asia’s overlapping security networks</w:t>
      </w:r>
      <w:r w:rsidRPr="00AF069E">
        <w:rPr>
          <w:sz w:val="16"/>
        </w:rPr>
        <w:t xml:space="preserve">. </w:t>
      </w:r>
      <w:r w:rsidRPr="00AF069E">
        <w:rPr>
          <w:rStyle w:val="StyleUnderline"/>
        </w:rPr>
        <w:t xml:space="preserve">For these reasons, it will be important for </w:t>
      </w:r>
      <w:r w:rsidRPr="00AF069E">
        <w:rPr>
          <w:rStyle w:val="Emphasis"/>
        </w:rPr>
        <w:t>Japan</w:t>
      </w:r>
      <w:r w:rsidRPr="00AF069E">
        <w:rPr>
          <w:rStyle w:val="StyleUnderline"/>
        </w:rPr>
        <w:t xml:space="preserve"> and the </w:t>
      </w:r>
      <w:r w:rsidRPr="00AF069E">
        <w:rPr>
          <w:rStyle w:val="Emphasis"/>
        </w:rPr>
        <w:t>United States</w:t>
      </w:r>
      <w:r w:rsidRPr="00AF069E">
        <w:rPr>
          <w:rStyle w:val="StyleUnderline"/>
        </w:rPr>
        <w:t xml:space="preserve"> to work together as </w:t>
      </w:r>
      <w:r w:rsidRPr="00AF069E">
        <w:rPr>
          <w:rStyle w:val="Emphasis"/>
        </w:rPr>
        <w:t>leaders on regional security</w:t>
      </w:r>
      <w:r w:rsidRPr="00AF069E">
        <w:rPr>
          <w:sz w:val="16"/>
        </w:rPr>
        <w:t xml:space="preserve">. Essentially, </w:t>
      </w:r>
      <w:r w:rsidRPr="00AF069E">
        <w:rPr>
          <w:rStyle w:val="StyleUnderline"/>
        </w:rPr>
        <w:t xml:space="preserve">the U.S.-Japan alliance should be used as a </w:t>
      </w:r>
      <w:r w:rsidRPr="00AF069E">
        <w:rPr>
          <w:rStyle w:val="Emphasis"/>
        </w:rPr>
        <w:t>cornerstone</w:t>
      </w:r>
      <w:r w:rsidRPr="00AF069E">
        <w:rPr>
          <w:sz w:val="16"/>
        </w:rPr>
        <w:t>—or starting point—</w:t>
      </w:r>
      <w:r w:rsidRPr="00AF069E">
        <w:rPr>
          <w:rStyle w:val="StyleUnderline"/>
        </w:rPr>
        <w:t xml:space="preserve">for </w:t>
      </w:r>
      <w:r w:rsidRPr="00AF069E">
        <w:rPr>
          <w:rStyle w:val="Emphasis"/>
        </w:rPr>
        <w:t>security networks</w:t>
      </w:r>
      <w:r w:rsidRPr="00AF069E">
        <w:rPr>
          <w:rStyle w:val="StyleUnderline"/>
        </w:rPr>
        <w:t xml:space="preserve"> in the region</w:t>
      </w:r>
      <w:r w:rsidRPr="00AF069E">
        <w:rPr>
          <w:sz w:val="16"/>
        </w:rPr>
        <w:t xml:space="preserve">. </w:t>
      </w:r>
      <w:r w:rsidRPr="00AF069E">
        <w:rPr>
          <w:rStyle w:val="StyleUnderline"/>
        </w:rPr>
        <w:t>Increasingly, this cooperation is intended to provide and protect more “</w:t>
      </w:r>
      <w:r w:rsidRPr="00AF069E">
        <w:rPr>
          <w:rStyle w:val="Emphasis"/>
        </w:rPr>
        <w:t>public goods</w:t>
      </w:r>
      <w:r w:rsidRPr="00AF069E">
        <w:rPr>
          <w:rStyle w:val="StyleUnderline"/>
        </w:rPr>
        <w:t xml:space="preserve">” in the region, such as </w:t>
      </w:r>
      <w:r w:rsidRPr="00AF069E">
        <w:rPr>
          <w:rStyle w:val="Emphasis"/>
        </w:rPr>
        <w:t>free</w:t>
      </w:r>
      <w:r w:rsidRPr="00AF069E">
        <w:rPr>
          <w:rStyle w:val="StyleUnderline"/>
        </w:rPr>
        <w:t xml:space="preserve"> and </w:t>
      </w:r>
      <w:r w:rsidRPr="00AF069E">
        <w:rPr>
          <w:rStyle w:val="Emphasis"/>
        </w:rPr>
        <w:t>open sea lanes</w:t>
      </w:r>
      <w:r w:rsidRPr="00AF069E">
        <w:rPr>
          <w:rStyle w:val="StyleUnderline"/>
        </w:rPr>
        <w:t xml:space="preserve">, a fast and </w:t>
      </w:r>
      <w:r w:rsidRPr="00AF069E">
        <w:rPr>
          <w:rStyle w:val="Emphasis"/>
        </w:rPr>
        <w:t>effective response to natural</w:t>
      </w:r>
      <w:r w:rsidRPr="00AF069E">
        <w:rPr>
          <w:rStyle w:val="StyleUnderline"/>
        </w:rPr>
        <w:t xml:space="preserve"> disasters, and common approaches to transnational </w:t>
      </w:r>
      <w:r w:rsidRPr="00AF069E">
        <w:rPr>
          <w:rStyle w:val="Emphasis"/>
        </w:rPr>
        <w:t>crime</w:t>
      </w:r>
      <w:r w:rsidRPr="00AF069E">
        <w:rPr>
          <w:rStyle w:val="StyleUnderline"/>
        </w:rPr>
        <w:t xml:space="preserve">, </w:t>
      </w:r>
      <w:r w:rsidRPr="00AF069E">
        <w:rPr>
          <w:rStyle w:val="Emphasis"/>
        </w:rPr>
        <w:t>terrorism</w:t>
      </w:r>
      <w:r w:rsidRPr="00AF069E">
        <w:rPr>
          <w:rStyle w:val="StyleUnderline"/>
        </w:rPr>
        <w:t xml:space="preserve"> and </w:t>
      </w:r>
      <w:r w:rsidRPr="00AF069E">
        <w:rPr>
          <w:rStyle w:val="Emphasis"/>
        </w:rPr>
        <w:t>counterproliferation</w:t>
      </w:r>
      <w:r w:rsidRPr="00AF069E">
        <w:rPr>
          <w:sz w:val="16"/>
        </w:rPr>
        <w:t>.</w:t>
      </w:r>
    </w:p>
    <w:p w:rsidRPr="00AF069E" w:rsidR="009421EE" w:rsidP="009421EE" w:rsidRDefault="009421EE" w14:paraId="16EC275B" w14:textId="274E6AD5">
      <w:pPr>
        <w:pStyle w:val="Heading4"/>
      </w:pPr>
      <w:r w:rsidRPr="00AF069E">
        <w:t xml:space="preserve">The affirmative is a </w:t>
      </w:r>
      <w:r w:rsidRPr="00AF069E">
        <w:rPr>
          <w:u w:val="single"/>
        </w:rPr>
        <w:t>mixed signal</w:t>
      </w:r>
      <w:r w:rsidRPr="00AF069E">
        <w:t xml:space="preserve"> on America’s policy towards China that undermines Japan’s faith in US deterrence — now is key for Trump to show </w:t>
      </w:r>
      <w:r w:rsidRPr="00AF069E">
        <w:rPr>
          <w:u w:val="single"/>
        </w:rPr>
        <w:t>consistency</w:t>
      </w:r>
      <w:r w:rsidRPr="00AF069E">
        <w:t xml:space="preserve">. </w:t>
      </w:r>
    </w:p>
    <w:p w:rsidRPr="00AF069E" w:rsidR="009421EE" w:rsidP="009421EE" w:rsidRDefault="009421EE" w14:paraId="7CAE7FBC" w14:textId="1FB3E523">
      <w:r w:rsidRPr="00AF069E">
        <w:rPr>
          <w:rStyle w:val="Style13ptBold"/>
        </w:rPr>
        <w:t>Fuchs 16</w:t>
      </w:r>
      <w:r w:rsidRPr="00AF069E">
        <w:t xml:space="preserve"> — Michael H. Fuchs, Senior Fellow at the Center for American Progress, former Deputy Assistant U.S. Secretary of State for East Asian and Pacific Affairs, 2016 (“Trump Faces Early Foreign Policy Test With Abe Meeting,” </w:t>
      </w:r>
      <w:r w:rsidRPr="00AF069E">
        <w:rPr>
          <w:i/>
        </w:rPr>
        <w:t>The Diplomat</w:t>
      </w:r>
      <w:r w:rsidRPr="00AF069E">
        <w:t>, November 16</w:t>
      </w:r>
      <w:r w:rsidRPr="00AF069E">
        <w:rPr>
          <w:vertAlign w:val="superscript"/>
        </w:rPr>
        <w:t>th</w:t>
      </w:r>
      <w:r w:rsidRPr="00AF069E">
        <w:t xml:space="preserve">, Available Online at </w:t>
      </w:r>
      <w:hyperlink w:history="1" r:id="rId35">
        <w:r w:rsidRPr="00AF069E">
          <w:rPr>
            <w:rStyle w:val="Hyperlink"/>
          </w:rPr>
          <w:t>http://thediplomat.com/2016/11/trump-faces-early-foreign-policy-test-with-abe-meeting/</w:t>
        </w:r>
      </w:hyperlink>
      <w:r w:rsidRPr="00AF069E">
        <w:t>)</w:t>
      </w:r>
    </w:p>
    <w:p w:rsidRPr="00AF069E" w:rsidR="009421EE" w:rsidP="009421EE" w:rsidRDefault="009421EE" w14:paraId="28776AAD" w14:textId="0F283034">
      <w:pPr>
        <w:rPr>
          <w:sz w:val="16"/>
        </w:rPr>
      </w:pPr>
      <w:r w:rsidRPr="00AF069E">
        <w:rPr>
          <w:sz w:val="16"/>
        </w:rPr>
        <w:t xml:space="preserve">President-elect Donald Trump did not spend a lot of time outlining his thoughts on U.S. policy in Asia during the presidential campaign. To the extent that he has addressed U.S. policy towards Asia over the last 18 months, it has been focused on criticizing U.S. allies, an incoherent China policy, and revealing a casual disregard for the consequences of the proliferation of nuclear weapons in Asia. None of this is comforting. This week, we may see the first hints of where Mr. Trump will take U.S. policy in Asia when he meets with Japanese Prime Minister Shinzo Abe on Thursday—Trump’s first face-to-face meeting with a foreign leader since the election. He has lots of questions to answer, and quickly. First, will Trump reaffirm America’s </w:t>
      </w:r>
      <w:proofErr w:type="gramStart"/>
      <w:r w:rsidRPr="00AF069E">
        <w:rPr>
          <w:sz w:val="16"/>
        </w:rPr>
        <w:t>rock solid</w:t>
      </w:r>
      <w:proofErr w:type="gramEnd"/>
      <w:r w:rsidRPr="00AF069E">
        <w:rPr>
          <w:sz w:val="16"/>
        </w:rPr>
        <w:t xml:space="preserve"> commitment to its treaty allies in Asia? During the campaign, Trump repeatedly criticized U.S. allies—including Japan, South Korea, and NATO—raising serious questions about whether he would uphold U.S. treaty commitments. Security in Asia rests largely on U.S. alliances that have been in place since the end of World War II. With a growing threat from North Korea and concerns about China’s regional ambitions, </w:t>
      </w:r>
      <w:r w:rsidRPr="00AF069E">
        <w:rPr>
          <w:rStyle w:val="StyleUnderline"/>
        </w:rPr>
        <w:t>U.S. alliances are more important than ever</w:t>
      </w:r>
      <w:r w:rsidRPr="00AF069E">
        <w:rPr>
          <w:sz w:val="16"/>
        </w:rPr>
        <w:t xml:space="preserve">. Prime Minister </w:t>
      </w:r>
      <w:r w:rsidRPr="00AF069E">
        <w:rPr>
          <w:rStyle w:val="StyleUnderline"/>
        </w:rPr>
        <w:t xml:space="preserve">Abe will be looking for </w:t>
      </w:r>
      <w:r w:rsidRPr="00AF069E">
        <w:rPr>
          <w:rStyle w:val="Emphasis"/>
        </w:rPr>
        <w:t>strong reassurance from</w:t>
      </w:r>
      <w:r w:rsidRPr="00AF069E">
        <w:rPr>
          <w:sz w:val="16"/>
        </w:rPr>
        <w:t xml:space="preserve"> Mr. </w:t>
      </w:r>
      <w:r w:rsidRPr="00AF069E">
        <w:rPr>
          <w:rStyle w:val="Emphasis"/>
        </w:rPr>
        <w:t>Trump about the U.S. commitment to Japan</w:t>
      </w:r>
      <w:r w:rsidRPr="00AF069E">
        <w:rPr>
          <w:sz w:val="16"/>
        </w:rPr>
        <w:t xml:space="preserve">, while U.S. allies across the world will be looking to see what signals the president-elect sends during his first meeting with a U.S. ally. Second, Trump must establish his policy to prevent North Korea from further advancing its nuclear and missile programs. Mr. Trump’s comments on North Korea during the campaign ranged from a willingness to talk to pushing China to pressure North Korea to suggesting that Japan acquire nuclear weapons to deter North Korea. With concerns growing over North Korea’s illicit programs in the wake of multiple nuclear and missile tests in the last year alone, Trump will need to make clear to Abe how he intends to steer U.S. policy on North Korea and use the meeting to send a public signal about those intentions. New administrations are often tested by foreign policy challenges, and North Korea could be one of those tests. Third, Mr. Trump must make clear publicly that the United States remains a steadfast opponent of nuclear proliferation. At the most basic level, the commitment of Asia’s major players to non-proliferation is a shared goal—even if countries disagree on the tactics sometimes. If Mr. Trump does not make clear his commitment to this goal, then Asia could begin to question the most fundamental tenets of regional security. Fourth, Trump must also make clear what his trade policy will </w:t>
      </w:r>
      <w:proofErr w:type="gramStart"/>
      <w:r w:rsidRPr="00AF069E">
        <w:rPr>
          <w:sz w:val="16"/>
        </w:rPr>
        <w:t>actually look</w:t>
      </w:r>
      <w:proofErr w:type="gramEnd"/>
      <w:r w:rsidRPr="00AF069E">
        <w:rPr>
          <w:sz w:val="16"/>
        </w:rPr>
        <w:t xml:space="preserve"> like. Trade was a dominant campaign theme for Mr. Trump, but </w:t>
      </w:r>
      <w:r w:rsidRPr="00AF069E">
        <w:rPr>
          <w:sz w:val="16"/>
        </w:rPr>
        <w:lastRenderedPageBreak/>
        <w:t xml:space="preserve">details were sparse as Trump simply claimed that he could negotiate better deals. With the Trans-Pacific Partnership trade deal apparently going nowhere, Trump will quickly have to make clear to countries in Asia what the new U.S. trade policy consists of. The manner in which Trump approaches trade relationships with key U.S. allies and partners who invested significant energy in negotiating the TPP deal with the U.S.—including Japan—will be vital to maintaining trust in those relationships (not to mention to actually beginning to craft policies that will help American workers and businesses remain competitive in one of the world’s fastest growing regions). Fifth, </w:t>
      </w:r>
      <w:r w:rsidRPr="00AF069E">
        <w:rPr>
          <w:rStyle w:val="StyleUnderline"/>
        </w:rPr>
        <w:t>Trump must outline what kind of a relationship with China his administration plans to pursue</w:t>
      </w:r>
      <w:r w:rsidRPr="00AF069E">
        <w:rPr>
          <w:sz w:val="16"/>
        </w:rPr>
        <w:t xml:space="preserve">. Trump’s campaign rhetoric was filled with threats of harsh trade and economic repercussions against China in response to China’s economic policies. But </w:t>
      </w:r>
      <w:r w:rsidRPr="00AF069E">
        <w:rPr>
          <w:rStyle w:val="StyleUnderline"/>
        </w:rPr>
        <w:t>Trump has veered back and forth between criticizing China’s policies on economics, North Korea, and the S</w:t>
      </w:r>
      <w:r w:rsidRPr="00AF069E">
        <w:rPr>
          <w:sz w:val="16"/>
        </w:rPr>
        <w:t xml:space="preserve">outh </w:t>
      </w:r>
      <w:r w:rsidRPr="00AF069E">
        <w:rPr>
          <w:rStyle w:val="StyleUnderline"/>
        </w:rPr>
        <w:t>C</w:t>
      </w:r>
      <w:r w:rsidRPr="00AF069E">
        <w:rPr>
          <w:sz w:val="16"/>
        </w:rPr>
        <w:t xml:space="preserve">hina </w:t>
      </w:r>
      <w:r w:rsidRPr="00AF069E">
        <w:rPr>
          <w:rStyle w:val="StyleUnderline"/>
        </w:rPr>
        <w:t>S</w:t>
      </w:r>
      <w:r w:rsidRPr="00AF069E">
        <w:rPr>
          <w:sz w:val="16"/>
        </w:rPr>
        <w:t xml:space="preserve">ea </w:t>
      </w:r>
      <w:r w:rsidRPr="00AF069E">
        <w:rPr>
          <w:rStyle w:val="StyleUnderline"/>
        </w:rPr>
        <w:t>while also suggesting that he would be able to persuade China to change course by using “trade to negotiate.” It will be important for</w:t>
      </w:r>
      <w:r w:rsidRPr="00AF069E">
        <w:rPr>
          <w:sz w:val="16"/>
        </w:rPr>
        <w:t xml:space="preserve"> Mr. </w:t>
      </w:r>
      <w:r w:rsidRPr="00AF069E">
        <w:rPr>
          <w:rStyle w:val="StyleUnderline"/>
        </w:rPr>
        <w:t xml:space="preserve">Trump to begin developing a </w:t>
      </w:r>
      <w:r w:rsidRPr="00AF069E">
        <w:rPr>
          <w:rStyle w:val="Emphasis"/>
        </w:rPr>
        <w:t>coherent policy approach to China</w:t>
      </w:r>
      <w:r w:rsidRPr="00AF069E">
        <w:rPr>
          <w:rStyle w:val="StyleUnderline"/>
        </w:rPr>
        <w:t xml:space="preserve"> and begin sending </w:t>
      </w:r>
      <w:r w:rsidRPr="00AF069E">
        <w:rPr>
          <w:rStyle w:val="Emphasis"/>
        </w:rPr>
        <w:t>consistent signals</w:t>
      </w:r>
      <w:r w:rsidRPr="00AF069E">
        <w:rPr>
          <w:rStyle w:val="StyleUnderline"/>
        </w:rPr>
        <w:t xml:space="preserve"> to U.S. friends and allies</w:t>
      </w:r>
      <w:r w:rsidRPr="00AF069E">
        <w:rPr>
          <w:sz w:val="16"/>
        </w:rPr>
        <w:t xml:space="preserve">. Finally, Mr. </w:t>
      </w:r>
      <w:r w:rsidRPr="00AF069E">
        <w:rPr>
          <w:rStyle w:val="StyleUnderline"/>
        </w:rPr>
        <w:t>Trump will need to overcome his stated disdain for predictability. Trump has repeatedly criticized how predictable the U</w:t>
      </w:r>
      <w:r w:rsidRPr="00AF069E">
        <w:rPr>
          <w:sz w:val="16"/>
        </w:rPr>
        <w:t xml:space="preserve">nited </w:t>
      </w:r>
      <w:r w:rsidRPr="00AF069E">
        <w:rPr>
          <w:rStyle w:val="StyleUnderline"/>
        </w:rPr>
        <w:t>S</w:t>
      </w:r>
      <w:r w:rsidRPr="00AF069E">
        <w:rPr>
          <w:sz w:val="16"/>
        </w:rPr>
        <w:t xml:space="preserve">tates </w:t>
      </w:r>
      <w:r w:rsidRPr="00AF069E">
        <w:rPr>
          <w:rStyle w:val="StyleUnderline"/>
        </w:rPr>
        <w:t>is in foreign policy</w:t>
      </w:r>
      <w:r w:rsidRPr="00AF069E">
        <w:rPr>
          <w:sz w:val="16"/>
        </w:rPr>
        <w:t xml:space="preserve">, once stating, “There’s such, total predictability of this country, and it’s one of the reasons we do so poorly.” </w:t>
      </w:r>
      <w:r w:rsidRPr="00AF069E">
        <w:rPr>
          <w:rStyle w:val="StyleUnderline"/>
        </w:rPr>
        <w:t>This is a dangerous attitude</w:t>
      </w:r>
      <w:r w:rsidRPr="00AF069E">
        <w:rPr>
          <w:sz w:val="16"/>
        </w:rPr>
        <w:t xml:space="preserve">. While some ambiguity with adversaries can help provide leverage, </w:t>
      </w:r>
      <w:r w:rsidRPr="00AF069E">
        <w:rPr>
          <w:rStyle w:val="StyleUnderline"/>
        </w:rPr>
        <w:t>the U</w:t>
      </w:r>
      <w:r w:rsidRPr="00AF069E">
        <w:rPr>
          <w:sz w:val="16"/>
        </w:rPr>
        <w:t xml:space="preserve">nited </w:t>
      </w:r>
      <w:r w:rsidRPr="00AF069E">
        <w:rPr>
          <w:rStyle w:val="StyleUnderline"/>
        </w:rPr>
        <w:t>S</w:t>
      </w:r>
      <w:r w:rsidRPr="00AF069E">
        <w:rPr>
          <w:sz w:val="16"/>
        </w:rPr>
        <w:t xml:space="preserve">tates </w:t>
      </w:r>
      <w:r w:rsidRPr="00AF069E">
        <w:rPr>
          <w:rStyle w:val="StyleUnderline"/>
        </w:rPr>
        <w:t>needs to be clear and consistent about its interests and policies to deter adversaries and to encourage allies and friends to stand up for those shared interests. Especially with allies like Japan, the U</w:t>
      </w:r>
      <w:r w:rsidRPr="00AF069E">
        <w:rPr>
          <w:sz w:val="16"/>
        </w:rPr>
        <w:t xml:space="preserve">nited </w:t>
      </w:r>
      <w:r w:rsidRPr="00AF069E">
        <w:rPr>
          <w:rStyle w:val="StyleUnderline"/>
        </w:rPr>
        <w:t>S</w:t>
      </w:r>
      <w:r w:rsidRPr="00AF069E">
        <w:rPr>
          <w:sz w:val="16"/>
        </w:rPr>
        <w:t xml:space="preserve">tates </w:t>
      </w:r>
      <w:r w:rsidRPr="00AF069E">
        <w:rPr>
          <w:rStyle w:val="StyleUnderline"/>
        </w:rPr>
        <w:t>needs to be predictable. Anything but is a threat to the U</w:t>
      </w:r>
      <w:r w:rsidRPr="00AF069E">
        <w:rPr>
          <w:sz w:val="16"/>
        </w:rPr>
        <w:t xml:space="preserve">nited </w:t>
      </w:r>
      <w:r w:rsidRPr="00AF069E">
        <w:rPr>
          <w:rStyle w:val="StyleUnderline"/>
        </w:rPr>
        <w:t>S</w:t>
      </w:r>
      <w:r w:rsidRPr="00AF069E">
        <w:rPr>
          <w:sz w:val="16"/>
        </w:rPr>
        <w:t xml:space="preserve">tates, </w:t>
      </w:r>
      <w:r w:rsidRPr="00AF069E">
        <w:rPr>
          <w:rStyle w:val="StyleUnderline"/>
        </w:rPr>
        <w:t>and to global security</w:t>
      </w:r>
      <w:r w:rsidRPr="00AF069E">
        <w:rPr>
          <w:sz w:val="16"/>
        </w:rPr>
        <w:t xml:space="preserve">. The people of the United States are looking for signals that president-elect Trump will uphold the responsibility of the U.S. government to keep the American people safe, and </w:t>
      </w:r>
      <w:r w:rsidRPr="00AF069E">
        <w:rPr>
          <w:rStyle w:val="StyleUnderline"/>
        </w:rPr>
        <w:t>the people of the world are looking for signs that the U</w:t>
      </w:r>
      <w:r w:rsidRPr="00AF069E">
        <w:rPr>
          <w:sz w:val="16"/>
        </w:rPr>
        <w:t xml:space="preserve">nited </w:t>
      </w:r>
      <w:r w:rsidRPr="00AF069E">
        <w:rPr>
          <w:rStyle w:val="StyleUnderline"/>
        </w:rPr>
        <w:t>S</w:t>
      </w:r>
      <w:r w:rsidRPr="00AF069E">
        <w:rPr>
          <w:sz w:val="16"/>
        </w:rPr>
        <w:t xml:space="preserve">tates </w:t>
      </w:r>
      <w:r w:rsidRPr="00AF069E">
        <w:rPr>
          <w:rStyle w:val="StyleUnderline"/>
        </w:rPr>
        <w:t xml:space="preserve">will continue to uphold its global commitments to security. </w:t>
      </w:r>
      <w:r w:rsidRPr="00AF069E">
        <w:rPr>
          <w:rStyle w:val="Emphasis"/>
        </w:rPr>
        <w:t>Trump needs to start sending those signals now</w:t>
      </w:r>
      <w:r w:rsidRPr="00AF069E">
        <w:rPr>
          <w:sz w:val="16"/>
        </w:rPr>
        <w:t>.</w:t>
      </w:r>
    </w:p>
    <w:p w:rsidRPr="00AF069E" w:rsidR="009A6354" w:rsidP="009A6354" w:rsidRDefault="009A6354" w14:paraId="72E263B2" w14:textId="77777777">
      <w:pPr>
        <w:pStyle w:val="Heading4"/>
      </w:pPr>
      <w:r w:rsidRPr="00AF069E">
        <w:t>Japan doesn’t care about technicalities of our Taiwan commitment—plan signals abandonment</w:t>
      </w:r>
    </w:p>
    <w:p w:rsidRPr="00AF069E" w:rsidR="009A6354" w:rsidP="009A6354" w:rsidRDefault="009A6354" w14:paraId="72178DFC" w14:textId="2995A352">
      <w:r w:rsidRPr="00AF069E">
        <w:rPr>
          <w:rStyle w:val="Style13ptBold"/>
        </w:rPr>
        <w:t>Fitzpatrick, 16</w:t>
      </w:r>
      <w:r w:rsidRPr="00AF069E">
        <w:t xml:space="preserve">—Executive Director, IISS-Americas (Mark, </w:t>
      </w:r>
      <w:r w:rsidRPr="00AF069E">
        <w:rPr>
          <w:i/>
        </w:rPr>
        <w:t>Asia’s Latent Nuclear Powers</w:t>
      </w:r>
      <w:r w:rsidRPr="00AF069E">
        <w:t xml:space="preserve"> </w:t>
      </w:r>
      <w:proofErr w:type="spellStart"/>
      <w:r w:rsidRPr="00AF069E">
        <w:t>pg</w:t>
      </w:r>
      <w:proofErr w:type="spellEnd"/>
      <w:r w:rsidRPr="00AF069E">
        <w:t xml:space="preserve"> 104-105)</w:t>
      </w:r>
    </w:p>
    <w:p w:rsidRPr="00AF069E" w:rsidR="009A6354" w:rsidP="009A6354" w:rsidRDefault="009A6354" w14:paraId="0CAEF329" w14:textId="77777777"/>
    <w:p w:rsidRPr="00AF069E" w:rsidR="009A6354" w:rsidP="009A6354" w:rsidRDefault="009A6354" w14:paraId="2EB3340D" w14:textId="77777777">
      <w:pPr>
        <w:rPr>
          <w:sz w:val="16"/>
        </w:rPr>
      </w:pPr>
      <w:r w:rsidRPr="00AF069E">
        <w:rPr>
          <w:sz w:val="16"/>
        </w:rPr>
        <w:t xml:space="preserve">Japanese strategists understand that the Ukraine and Syria cases did not involve US security commitments. </w:t>
      </w:r>
      <w:r w:rsidRPr="00AF069E">
        <w:rPr>
          <w:rStyle w:val="StyleUnderline"/>
        </w:rPr>
        <w:t>More analogous to Japan’s situation would be US failure to come to the assistance of</w:t>
      </w:r>
      <w:r w:rsidRPr="00AF069E">
        <w:rPr>
          <w:sz w:val="16"/>
        </w:rPr>
        <w:t xml:space="preserve"> a </w:t>
      </w:r>
      <w:proofErr w:type="spellStart"/>
      <w:r w:rsidRPr="00AF069E">
        <w:rPr>
          <w:sz w:val="16"/>
        </w:rPr>
        <w:t>defence</w:t>
      </w:r>
      <w:proofErr w:type="spellEnd"/>
      <w:r w:rsidRPr="00AF069E">
        <w:rPr>
          <w:sz w:val="16"/>
        </w:rPr>
        <w:t xml:space="preserve"> partner, such as if China threatened </w:t>
      </w:r>
      <w:r w:rsidRPr="00AF069E">
        <w:rPr>
          <w:rStyle w:val="StyleUnderline"/>
        </w:rPr>
        <w:t xml:space="preserve">Taiwan. The concerning scenario </w:t>
      </w:r>
      <w:r w:rsidRPr="00AF069E">
        <w:rPr>
          <w:rStyle w:val="Emphasis"/>
        </w:rPr>
        <w:t>need not involve conflict</w:t>
      </w:r>
      <w:r w:rsidRPr="00AF069E">
        <w:rPr>
          <w:rStyle w:val="StyleUnderline"/>
        </w:rPr>
        <w:t>. If Washington were to cut Taiwan adrift in deference to greater US national interests</w:t>
      </w:r>
      <w:r w:rsidRPr="00AF069E">
        <w:rPr>
          <w:sz w:val="16"/>
        </w:rPr>
        <w:t xml:space="preserve">, as some American pundits have argued (see Chapter Three), </w:t>
      </w:r>
      <w:r w:rsidRPr="00AF069E">
        <w:rPr>
          <w:rStyle w:val="StyleUnderline"/>
        </w:rPr>
        <w:t xml:space="preserve">it would give the Japanese reason to </w:t>
      </w:r>
      <w:r w:rsidRPr="00AF069E">
        <w:rPr>
          <w:rStyle w:val="Emphasis"/>
        </w:rPr>
        <w:t>question the durability of the US commitment</w:t>
      </w:r>
      <w:r w:rsidRPr="00AF069E">
        <w:rPr>
          <w:rStyle w:val="StyleUnderline"/>
        </w:rPr>
        <w:t xml:space="preserve"> in their own case. The fact that the US does not have a treaty commitment to defend Taiwan, as distinct from the commitment to Japan, </w:t>
      </w:r>
      <w:r w:rsidRPr="00AF069E">
        <w:rPr>
          <w:rStyle w:val="Emphasis"/>
        </w:rPr>
        <w:t>would probably be lost in terms of perception</w:t>
      </w:r>
      <w:r w:rsidRPr="00AF069E">
        <w:rPr>
          <w:sz w:val="16"/>
        </w:rPr>
        <w:t>. China’s ever-growing dominance as a US trade partner141 already gives rise to nightmares in Japan that the US might someday choose China over Japan.</w:t>
      </w:r>
    </w:p>
    <w:p w:rsidRPr="00AF069E" w:rsidR="006007E2" w:rsidP="006007E2" w:rsidRDefault="006007E2" w14:paraId="3E7DD2CB" w14:textId="77777777"/>
    <w:p w:rsidRPr="00AF069E" w:rsidR="006007E2" w:rsidP="006007E2" w:rsidRDefault="006007E2" w14:paraId="64B663AC" w14:textId="77777777"/>
    <w:p w:rsidRPr="00AF069E" w:rsidR="009A6354" w:rsidP="009421EE" w:rsidRDefault="009A6354" w14:paraId="73FD1002" w14:textId="13B68083">
      <w:pPr>
        <w:pStyle w:val="Heading3"/>
      </w:pPr>
      <w:r w:rsidRPr="00AF069E">
        <w:lastRenderedPageBreak/>
        <w:t>2NC – Taiwan Key</w:t>
      </w:r>
    </w:p>
    <w:p w:rsidRPr="00AF069E" w:rsidR="009A6354" w:rsidP="009A6354" w:rsidRDefault="009A6354" w14:paraId="77B2B04E" w14:textId="77777777">
      <w:pPr>
        <w:pStyle w:val="Heading4"/>
      </w:pPr>
      <w:r w:rsidRPr="00AF069E">
        <w:t xml:space="preserve">Taiwan is the key test case – failure to defend sends a </w:t>
      </w:r>
      <w:r w:rsidRPr="00AF069E">
        <w:rPr>
          <w:u w:val="single"/>
        </w:rPr>
        <w:t>signal</w:t>
      </w:r>
    </w:p>
    <w:p w:rsidRPr="00AF069E" w:rsidR="009A6354" w:rsidP="009A6354" w:rsidRDefault="009A6354" w14:paraId="1D228CFC" w14:textId="1BA37D26">
      <w:r w:rsidRPr="00AF069E">
        <w:rPr>
          <w:rStyle w:val="Style13ptBold"/>
        </w:rPr>
        <w:t>Novak 14 –</w:t>
      </w:r>
      <w:r w:rsidRPr="00AF069E">
        <w:t xml:space="preserve"> (Nathan W. Novak is a graduate student at the National Sun </w:t>
      </w:r>
      <w:proofErr w:type="spellStart"/>
      <w:r w:rsidRPr="00AF069E">
        <w:t>Yat-sen</w:t>
      </w:r>
      <w:proofErr w:type="spellEnd"/>
      <w:r w:rsidRPr="00AF069E">
        <w:t xml:space="preserve"> University (NSYSU) in Kaohsiung, Taiwan, in the Institute of China and Asia-Pacific Studies (ICAPS) and the Center for Japanese Studies (CJS), where he focuses on international relations, security studies, foreign policy analysis, and comparative politics; 3/6/14, “MORE ON MEARSHEIMER’S ARTICLE: SOME CLARITY APPEARS NECESSARY,” </w:t>
      </w:r>
      <w:r w:rsidRPr="00AF069E">
        <w:rPr>
          <w:i/>
        </w:rPr>
        <w:t>East Asia Observer</w:t>
      </w:r>
      <w:r w:rsidRPr="00AF069E">
        <w:t xml:space="preserve">, </w:t>
      </w:r>
      <w:hyperlink w:history="1" r:id="rId36">
        <w:r w:rsidRPr="00AF069E">
          <w:rPr>
            <w:rStyle w:val="Hyperlink"/>
          </w:rPr>
          <w:t>https://eastasiaobserver.wordpress.com/tag/u-s-taiwan-policy/</w:t>
        </w:r>
      </w:hyperlink>
      <w:r w:rsidRPr="00AF069E">
        <w:t>)</w:t>
      </w:r>
    </w:p>
    <w:p w:rsidRPr="00AF069E" w:rsidR="009A6354" w:rsidP="009A6354" w:rsidRDefault="009A6354" w14:paraId="518761B5" w14:textId="77777777">
      <w:pPr>
        <w:rPr>
          <w:sz w:val="16"/>
        </w:rPr>
      </w:pPr>
      <w:r w:rsidRPr="00AF069E">
        <w:rPr>
          <w:rStyle w:val="StyleUnderline"/>
        </w:rPr>
        <w:t>The key variable</w:t>
      </w:r>
      <w:r w:rsidRPr="00AF069E">
        <w:rPr>
          <w:sz w:val="16"/>
        </w:rPr>
        <w:t xml:space="preserve">, then, </w:t>
      </w:r>
      <w:r w:rsidRPr="00AF069E">
        <w:rPr>
          <w:rStyle w:val="StyleUnderline"/>
        </w:rPr>
        <w:t>is</w:t>
      </w:r>
      <w:r w:rsidRPr="00AF069E">
        <w:rPr>
          <w:sz w:val="16"/>
        </w:rPr>
        <w:t xml:space="preserve"> not U.S. resolve, although it is a variable, but, rather, </w:t>
      </w:r>
      <w:r w:rsidRPr="00AF069E">
        <w:rPr>
          <w:rStyle w:val="Emphasis"/>
        </w:rPr>
        <w:t>the ability of the United States to present a viable deterrent</w:t>
      </w:r>
      <w:r w:rsidRPr="00AF069E">
        <w:rPr>
          <w:sz w:val="16"/>
        </w:rPr>
        <w:t xml:space="preserve"> (again, I understand the theoretical-cognitive critiques of deterrence; I’m simply trying to summarize Mearsheimer’s structural and capabilities-based argument) </w:t>
      </w:r>
      <w:r w:rsidRPr="00AF069E">
        <w:rPr>
          <w:rStyle w:val="Emphasis"/>
        </w:rPr>
        <w:t>to counter Chinese measures</w:t>
      </w:r>
      <w:r w:rsidRPr="00AF069E">
        <w:rPr>
          <w:sz w:val="16"/>
        </w:rPr>
        <w:t xml:space="preserve"> </w:t>
      </w:r>
      <w:r w:rsidRPr="00AF069E">
        <w:rPr>
          <w:rStyle w:val="StyleUnderline"/>
        </w:rPr>
        <w:t>and</w:t>
      </w:r>
      <w:r w:rsidRPr="00AF069E">
        <w:rPr>
          <w:sz w:val="16"/>
        </w:rPr>
        <w:t xml:space="preserve">, if necessary, </w:t>
      </w:r>
      <w:r w:rsidRPr="00AF069E">
        <w:rPr>
          <w:rStyle w:val="StyleUnderline"/>
        </w:rPr>
        <w:t>successfully defeat Chinese capabilities in a shooting match based on superior U.S. capabilities</w:t>
      </w:r>
      <w:r w:rsidRPr="00AF069E">
        <w:rPr>
          <w:sz w:val="16"/>
        </w:rPr>
        <w:t xml:space="preserve">. This problem is compounded, as Mearsheimer makes clear, by geography. But as my argument, probably quite controversial, below seeks to demonstrate, </w:t>
      </w:r>
      <w:r w:rsidRPr="00AF069E">
        <w:rPr>
          <w:rStyle w:val="Emphasis"/>
        </w:rPr>
        <w:t>an inability to successfully defend Taiwan will likely demonstrate a real inability to defend the Western Pacific</w:t>
      </w:r>
      <w:r w:rsidRPr="00AF069E">
        <w:rPr>
          <w:sz w:val="16"/>
        </w:rPr>
        <w:t>—and probably even Hawaii—if this logic is carried out to its extreme conclusion (which offensive realism argues, or at least it should, is inevitable unless it is countered). Again, my own theory is not purely structural, so I am not defending Mearsheimer’s theory or the assumptions upon which it is based; the main idea here is to explain.</w:t>
      </w:r>
    </w:p>
    <w:p w:rsidRPr="00AF069E" w:rsidR="009A6354" w:rsidP="009A6354" w:rsidRDefault="009A6354" w14:paraId="51BC4581" w14:textId="77777777">
      <w:pPr>
        <w:pStyle w:val="Heading4"/>
      </w:pPr>
      <w:r w:rsidRPr="00AF069E">
        <w:t>Taiwan is the “</w:t>
      </w:r>
      <w:r w:rsidRPr="00AF069E">
        <w:rPr>
          <w:u w:val="single"/>
        </w:rPr>
        <w:t>canary in the coal mine</w:t>
      </w:r>
      <w:r w:rsidRPr="00AF069E">
        <w:t xml:space="preserve">” for other U.S. allies. </w:t>
      </w:r>
    </w:p>
    <w:p w:rsidRPr="00AF069E" w:rsidR="009A6354" w:rsidP="009A6354" w:rsidRDefault="009A6354" w14:paraId="3EC33D28" w14:textId="67924F18">
      <w:r w:rsidRPr="00AF069E">
        <w:rPr>
          <w:rStyle w:val="Style13ptBold"/>
        </w:rPr>
        <w:t>Mazza 11</w:t>
      </w:r>
      <w:r w:rsidRPr="00AF069E">
        <w:t xml:space="preserve"> — Michael Mazza, Research Fellow in Foreign and Defense Policy Studies at the American Enterprise Institute, former Research Assistant in the Southeast Asia Program at Cornell University, holds an M.A. in International Relations from the School of Advanced International Studies at Johns Hopkins University and a B.A. in History from Cornell University, 2011 (“Don’t Ditch Taiwan,” </w:t>
      </w:r>
      <w:r w:rsidRPr="00AF069E">
        <w:rPr>
          <w:i/>
        </w:rPr>
        <w:t>The American</w:t>
      </w:r>
      <w:r w:rsidRPr="00AF069E">
        <w:t>, November 18</w:t>
      </w:r>
      <w:r w:rsidRPr="00AF069E">
        <w:rPr>
          <w:vertAlign w:val="superscript"/>
        </w:rPr>
        <w:t>th</w:t>
      </w:r>
      <w:r w:rsidRPr="00AF069E">
        <w:t xml:space="preserve">, Available Online at </w:t>
      </w:r>
      <w:hyperlink w:history="1" r:id="rId37">
        <w:r w:rsidRPr="00AF069E">
          <w:rPr>
            <w:rStyle w:val="Hyperlink"/>
          </w:rPr>
          <w:t>https://www.aei.org/publication/dont-ditch-taiwan/</w:t>
        </w:r>
      </w:hyperlink>
      <w:r w:rsidRPr="00AF069E">
        <w:t xml:space="preserve">) </w:t>
      </w:r>
    </w:p>
    <w:p w:rsidRPr="00AF069E" w:rsidR="009A6354" w:rsidP="009A6354" w:rsidRDefault="009A6354" w14:paraId="291B64EC" w14:textId="59D13F22">
      <w:pPr>
        <w:rPr>
          <w:sz w:val="16"/>
        </w:rPr>
      </w:pPr>
      <w:r w:rsidRPr="00AF069E">
        <w:rPr>
          <w:i/>
          <w:sz w:val="16"/>
        </w:rPr>
        <w:t xml:space="preserve">“Today, America has little strategic interest in Taiwan…” </w:t>
      </w:r>
      <w:r w:rsidRPr="00AF069E">
        <w:rPr>
          <w:sz w:val="16"/>
        </w:rPr>
        <w:t xml:space="preserve">In fact, </w:t>
      </w:r>
      <w:r w:rsidRPr="00AF069E">
        <w:rPr>
          <w:rStyle w:val="StyleUnderline"/>
        </w:rPr>
        <w:t xml:space="preserve">America’s strategic interests in Taiwan are quite extensive. Taiwan is to the 21st century what divided Berlin was </w:t>
      </w:r>
      <w:proofErr w:type="spellStart"/>
      <w:r w:rsidRPr="00AF069E">
        <w:rPr>
          <w:rStyle w:val="StyleUnderline"/>
        </w:rPr>
        <w:t>to</w:t>
      </w:r>
      <w:proofErr w:type="spellEnd"/>
      <w:r w:rsidRPr="00AF069E">
        <w:rPr>
          <w:rStyle w:val="StyleUnderline"/>
        </w:rPr>
        <w:t xml:space="preserve"> much of the 20th century. It is </w:t>
      </w:r>
      <w:r w:rsidRPr="00AF069E">
        <w:rPr>
          <w:rStyle w:val="Emphasis"/>
        </w:rPr>
        <w:t>the canary in the coal mine</w:t>
      </w:r>
      <w:r w:rsidRPr="00AF069E">
        <w:rPr>
          <w:rStyle w:val="StyleUnderline"/>
        </w:rPr>
        <w:t>. How China treats Taiwan</w:t>
      </w:r>
      <w:r w:rsidRPr="00AF069E">
        <w:rPr>
          <w:sz w:val="16"/>
        </w:rPr>
        <w:t xml:space="preserve"> in the coming years </w:t>
      </w:r>
      <w:r w:rsidRPr="00AF069E">
        <w:rPr>
          <w:rStyle w:val="StyleUnderline"/>
        </w:rPr>
        <w:t>will tell the world much about how a rising China will deal with its weaker neighbors. And how the U</w:t>
      </w:r>
      <w:r w:rsidRPr="00AF069E">
        <w:rPr>
          <w:sz w:val="16"/>
        </w:rPr>
        <w:t xml:space="preserve">nited </w:t>
      </w:r>
      <w:r w:rsidRPr="00AF069E">
        <w:rPr>
          <w:rStyle w:val="StyleUnderline"/>
        </w:rPr>
        <w:t>S</w:t>
      </w:r>
      <w:r w:rsidRPr="00AF069E">
        <w:rPr>
          <w:sz w:val="16"/>
        </w:rPr>
        <w:t xml:space="preserve">tates </w:t>
      </w:r>
      <w:r w:rsidRPr="00AF069E">
        <w:rPr>
          <w:rStyle w:val="StyleUnderline"/>
        </w:rPr>
        <w:t>handles its commitment to the island will</w:t>
      </w:r>
      <w:r w:rsidRPr="00AF069E">
        <w:rPr>
          <w:sz w:val="16"/>
        </w:rPr>
        <w:t xml:space="preserve"> likewise </w:t>
      </w:r>
      <w:r w:rsidRPr="00AF069E">
        <w:rPr>
          <w:rStyle w:val="Emphasis"/>
        </w:rPr>
        <w:t>send a signal</w:t>
      </w:r>
      <w:r w:rsidRPr="00AF069E">
        <w:rPr>
          <w:rStyle w:val="StyleUnderline"/>
        </w:rPr>
        <w:t xml:space="preserve"> about how Washington will approach its obligations to </w:t>
      </w:r>
      <w:r w:rsidRPr="00AF069E">
        <w:rPr>
          <w:rStyle w:val="Emphasis"/>
        </w:rPr>
        <w:t>its allies</w:t>
      </w:r>
      <w:r w:rsidRPr="00AF069E">
        <w:rPr>
          <w:sz w:val="16"/>
        </w:rPr>
        <w:t>.</w:t>
      </w:r>
    </w:p>
    <w:p w:rsidRPr="00AF069E" w:rsidR="009A6354" w:rsidP="009A6354" w:rsidRDefault="009A6354" w14:paraId="1AFB7339" w14:textId="77777777"/>
    <w:p w:rsidRPr="00AF069E" w:rsidR="009A6354" w:rsidP="009A6354" w:rsidRDefault="009A6354" w14:paraId="3B80221B" w14:textId="77777777">
      <w:pPr>
        <w:pStyle w:val="Heading4"/>
      </w:pPr>
      <w:r w:rsidRPr="00AF069E">
        <w:t xml:space="preserve">It’s a </w:t>
      </w:r>
      <w:r w:rsidRPr="00AF069E">
        <w:rPr>
          <w:u w:val="single"/>
        </w:rPr>
        <w:t>litmus test</w:t>
      </w:r>
      <w:r w:rsidRPr="00AF069E">
        <w:t xml:space="preserve"> for U.S. resolve. </w:t>
      </w:r>
    </w:p>
    <w:p w:rsidRPr="00AF069E" w:rsidR="009A6354" w:rsidP="009A6354" w:rsidRDefault="009A6354" w14:paraId="3DA93BD4" w14:textId="2B019891">
      <w:proofErr w:type="spellStart"/>
      <w:r w:rsidRPr="00AF069E">
        <w:rPr>
          <w:rStyle w:val="Style13ptBold"/>
        </w:rPr>
        <w:t>Serchuk</w:t>
      </w:r>
      <w:proofErr w:type="spellEnd"/>
      <w:r w:rsidRPr="00AF069E">
        <w:rPr>
          <w:rStyle w:val="Style13ptBold"/>
        </w:rPr>
        <w:t xml:space="preserve"> 13</w:t>
      </w:r>
      <w:r w:rsidRPr="00AF069E">
        <w:t xml:space="preserve"> — Vance </w:t>
      </w:r>
      <w:proofErr w:type="spellStart"/>
      <w:r w:rsidRPr="00AF069E">
        <w:t>Serchuk</w:t>
      </w:r>
      <w:proofErr w:type="spellEnd"/>
      <w:r w:rsidRPr="00AF069E">
        <w:t xml:space="preserve">, Hitachi International Affairs Fellow at the Council on Foreign Relations based in Tokyo at the Canon Institute for Global Studies, former Senior Advisor for National Security and Foreign Affairs at the United States Senate Committee on Homeland Security and Governmental Affairs, former Foreign Policy Advisor in the Office of Senator Joseph Lieberman, former Research Fellow at the American Enterprise Institute, holds a J.D. from Yale Law School, 2013 (“Obama’s silence on Taiwan masks its significance in U.S. relations with China,” </w:t>
      </w:r>
      <w:r w:rsidRPr="00AF069E">
        <w:rPr>
          <w:i/>
        </w:rPr>
        <w:t>Washington Post</w:t>
      </w:r>
      <w:r w:rsidRPr="00AF069E">
        <w:t>, May 23</w:t>
      </w:r>
      <w:r w:rsidRPr="00AF069E">
        <w:rPr>
          <w:vertAlign w:val="superscript"/>
        </w:rPr>
        <w:t>rd</w:t>
      </w:r>
      <w:r w:rsidRPr="00AF069E">
        <w:t xml:space="preserve">, Available Online at </w:t>
      </w:r>
      <w:hyperlink w:history="1" r:id="rId38">
        <w:r w:rsidRPr="00AF069E">
          <w:rPr>
            <w:rStyle w:val="Hyperlink"/>
          </w:rPr>
          <w:t>https://www.washingtonpost.com/opinions/obamas-silence-on-taiwan-masks-its-significance-in-us-relations-with-china/2013/05/23/a1b40470-c243-11e2-914f-a7aba60512a7_story.html?tid=a_inl</w:t>
        </w:r>
      </w:hyperlink>
      <w:r w:rsidRPr="00AF069E" w:rsidR="00D87C0B">
        <w:t>)</w:t>
      </w:r>
    </w:p>
    <w:p w:rsidRPr="00AF069E" w:rsidR="009A6354" w:rsidP="009A6354" w:rsidRDefault="009A6354" w14:paraId="2068FB93" w14:textId="77777777">
      <w:r w:rsidRPr="00AF069E">
        <w:t xml:space="preserve">Beyond geography, </w:t>
      </w:r>
      <w:r w:rsidRPr="00AF069E">
        <w:rPr>
          <w:rStyle w:val="StyleUnderline"/>
        </w:rPr>
        <w:t>Taiwan is</w:t>
      </w:r>
      <w:r w:rsidRPr="00AF069E">
        <w:t xml:space="preserve"> also </w:t>
      </w:r>
      <w:r w:rsidRPr="00AF069E">
        <w:rPr>
          <w:rStyle w:val="StyleUnderline"/>
        </w:rPr>
        <w:t xml:space="preserve">a </w:t>
      </w:r>
      <w:r w:rsidRPr="00AF069E">
        <w:rPr>
          <w:rStyle w:val="Emphasis"/>
        </w:rPr>
        <w:t>litmus test</w:t>
      </w:r>
      <w:r w:rsidRPr="00AF069E">
        <w:rPr>
          <w:rStyle w:val="StyleUnderline"/>
        </w:rPr>
        <w:t xml:space="preserve"> of U.S. reliability. If Washington were to be perceived as abandoning the island, a vibrant democracy, it would provoke a </w:t>
      </w:r>
      <w:r w:rsidRPr="00AF069E">
        <w:rPr>
          <w:rStyle w:val="Emphasis"/>
        </w:rPr>
        <w:t>wider crisis of confidence</w:t>
      </w:r>
      <w:r w:rsidRPr="00AF069E">
        <w:rPr>
          <w:rStyle w:val="StyleUnderline"/>
        </w:rPr>
        <w:t xml:space="preserve"> among those in Asia counting on the U</w:t>
      </w:r>
      <w:r w:rsidRPr="00AF069E">
        <w:t xml:space="preserve">nited </w:t>
      </w:r>
      <w:r w:rsidRPr="00AF069E">
        <w:rPr>
          <w:rStyle w:val="StyleUnderline"/>
        </w:rPr>
        <w:t>S</w:t>
      </w:r>
      <w:r w:rsidRPr="00AF069E">
        <w:t xml:space="preserve">tates </w:t>
      </w:r>
      <w:r w:rsidRPr="00AF069E">
        <w:rPr>
          <w:rStyle w:val="StyleUnderline"/>
        </w:rPr>
        <w:t>for protection from China</w:t>
      </w:r>
      <w:r w:rsidRPr="00AF069E">
        <w:t>.</w:t>
      </w:r>
    </w:p>
    <w:p w:rsidRPr="00AF069E" w:rsidR="009A6354" w:rsidP="009A6354" w:rsidRDefault="009A6354" w14:paraId="7687FBC8" w14:textId="77777777"/>
    <w:p w:rsidRPr="00AF069E" w:rsidR="009A6354" w:rsidP="009A6354" w:rsidRDefault="009A6354" w14:paraId="59D32F80" w14:textId="77777777">
      <w:pPr>
        <w:pStyle w:val="Heading4"/>
      </w:pPr>
      <w:r w:rsidRPr="00AF069E">
        <w:t xml:space="preserve">The </w:t>
      </w:r>
      <w:r w:rsidRPr="00AF069E">
        <w:rPr>
          <w:u w:val="single"/>
        </w:rPr>
        <w:t>signal</w:t>
      </w:r>
      <w:r w:rsidRPr="00AF069E">
        <w:t xml:space="preserve"> of the plan freaks out allies. </w:t>
      </w:r>
    </w:p>
    <w:p w:rsidRPr="00AF069E" w:rsidR="009A6354" w:rsidP="009A6354" w:rsidRDefault="009A6354" w14:paraId="15D2277B" w14:textId="6E580135">
      <w:r w:rsidRPr="00AF069E">
        <w:rPr>
          <w:rStyle w:val="Style13ptBold"/>
        </w:rPr>
        <w:t>Cole 15</w:t>
      </w:r>
      <w:r w:rsidRPr="00AF069E">
        <w:t xml:space="preserve"> — J. Michael Cole, Associate Researcher at the French Centre for Research on Contemporary China, Senior Non-Resident Fellow at the China Policy Institute at the University of Nottingham, China Correspondent for </w:t>
      </w:r>
      <w:r w:rsidRPr="00AF069E">
        <w:rPr>
          <w:i/>
        </w:rPr>
        <w:t xml:space="preserve">Jane's </w:t>
      </w:r>
      <w:proofErr w:type="spellStart"/>
      <w:r w:rsidRPr="00AF069E">
        <w:rPr>
          <w:i/>
        </w:rPr>
        <w:t>Defence</w:t>
      </w:r>
      <w:proofErr w:type="spellEnd"/>
      <w:r w:rsidRPr="00AF069E">
        <w:rPr>
          <w:i/>
        </w:rPr>
        <w:t xml:space="preserve"> Weekly</w:t>
      </w:r>
      <w:r w:rsidRPr="00AF069E">
        <w:t xml:space="preserve">, Senior Member and Editor in Chief at the Thinking Taiwan Foundation—a Taiwanese English-language publication founded by current Taiwanese President Dr. Tsai Ing-wen that provides nonpartisan analysis and commentary, former Deputy News Chief and Reporter for the </w:t>
      </w:r>
      <w:r w:rsidRPr="00AF069E">
        <w:rPr>
          <w:i/>
        </w:rPr>
        <w:t>Taipei Times</w:t>
      </w:r>
      <w:r w:rsidRPr="00AF069E">
        <w:t xml:space="preserve">, former Analyst with the Canadian Security Intelligence Service, holds a Master’s in War Studies from the Royal Military College of Canada, 2015 (“If the Unthinkable Occurred: America Should Stand Up to China over Taiwan,” </w:t>
      </w:r>
      <w:r w:rsidRPr="00AF069E">
        <w:rPr>
          <w:i/>
        </w:rPr>
        <w:t>The National Interest</w:t>
      </w:r>
      <w:r w:rsidRPr="00AF069E">
        <w:t>, May 7</w:t>
      </w:r>
      <w:r w:rsidRPr="00AF069E">
        <w:rPr>
          <w:vertAlign w:val="superscript"/>
        </w:rPr>
        <w:t>th</w:t>
      </w:r>
      <w:r w:rsidRPr="00AF069E">
        <w:t>, Available Online at http://nationalinterest.org/feature/if-the-unthinkable-occured-america-should-stand-china-over-12825?page=show)</w:t>
      </w:r>
    </w:p>
    <w:p w:rsidRPr="00AF069E" w:rsidR="009A6354" w:rsidP="009A6354" w:rsidRDefault="009A6354" w14:paraId="3A415554" w14:textId="77777777">
      <w:r w:rsidRPr="00AF069E">
        <w:rPr>
          <w:rStyle w:val="StyleUnderline"/>
        </w:rPr>
        <w:t>Abandoning Taiwan to its inevitable fate due to China’s strength (and nuclear blackmail) would</w:t>
      </w:r>
      <w:r w:rsidRPr="00AF069E">
        <w:t xml:space="preserve"> also </w:t>
      </w:r>
      <w:r w:rsidRPr="00AF069E">
        <w:rPr>
          <w:rStyle w:val="Emphasis"/>
        </w:rPr>
        <w:t>undermine existing security alliances</w:t>
      </w:r>
      <w:r w:rsidRPr="00AF069E">
        <w:rPr>
          <w:rStyle w:val="StyleUnderline"/>
        </w:rPr>
        <w:t xml:space="preserve"> and </w:t>
      </w:r>
      <w:r w:rsidRPr="00AF069E">
        <w:rPr>
          <w:rStyle w:val="Emphasis"/>
        </w:rPr>
        <w:t>discredit the agreements</w:t>
      </w:r>
      <w:r w:rsidRPr="00AF069E">
        <w:t xml:space="preserve">, legal and tacit, </w:t>
      </w:r>
      <w:r w:rsidRPr="00AF069E">
        <w:rPr>
          <w:rStyle w:val="StyleUnderline"/>
        </w:rPr>
        <w:t xml:space="preserve">that have helped </w:t>
      </w:r>
      <w:r w:rsidRPr="00AF069E">
        <w:rPr>
          <w:rStyle w:val="Emphasis"/>
        </w:rPr>
        <w:t>maintain peace and stability in the Asia-Pacific</w:t>
      </w:r>
      <w:r w:rsidRPr="00AF069E">
        <w:t xml:space="preserve"> over the decades. </w:t>
      </w:r>
      <w:r w:rsidRPr="00AF069E">
        <w:rPr>
          <w:rStyle w:val="StyleUnderline"/>
        </w:rPr>
        <w:t xml:space="preserve">Such signaling would in turn encourage states in China’s neighborhood to do the necessary to protect themselves should the day come when they, too, are </w:t>
      </w:r>
      <w:r w:rsidRPr="00AF069E">
        <w:rPr>
          <w:rStyle w:val="Emphasis"/>
        </w:rPr>
        <w:t>left to fend for themselves</w:t>
      </w:r>
      <w:r w:rsidRPr="00AF069E">
        <w:rPr>
          <w:rStyle w:val="StyleUnderline"/>
        </w:rPr>
        <w:t>. It would indicate that good behavior and peaceful democratization</w:t>
      </w:r>
      <w:r w:rsidRPr="00AF069E">
        <w:t>—two qualities that apply to Taiwan—</w:t>
      </w:r>
      <w:r w:rsidRPr="00AF069E">
        <w:rPr>
          <w:rStyle w:val="StyleUnderline"/>
        </w:rPr>
        <w:t>are of no intrinsic value to mankind and therefore not worth defending. And it would also prove that even medium powers</w:t>
      </w:r>
      <w:r w:rsidRPr="00AF069E">
        <w:t xml:space="preserve"> (with a population of 23 million people and the world’s nineteenth-largest economy, Taiwan is not exactly a gnat) </w:t>
      </w:r>
      <w:r w:rsidRPr="00AF069E">
        <w:rPr>
          <w:rStyle w:val="StyleUnderline"/>
        </w:rPr>
        <w:t>are not immune to the desires of greater powers</w:t>
      </w:r>
      <w:r w:rsidRPr="00AF069E">
        <w:t>.</w:t>
      </w:r>
    </w:p>
    <w:p w:rsidRPr="00AF069E" w:rsidR="009A6354" w:rsidP="009A6354" w:rsidRDefault="009A6354" w14:paraId="5B6CCAF3" w14:textId="77777777"/>
    <w:p w:rsidRPr="00AF069E" w:rsidR="009421EE" w:rsidP="009421EE" w:rsidRDefault="009421EE" w14:paraId="6C5A88B0" w14:textId="1889A7F5">
      <w:pPr>
        <w:pStyle w:val="Heading3"/>
      </w:pPr>
      <w:r w:rsidRPr="00AF069E">
        <w:lastRenderedPageBreak/>
        <w:t>AT Military First</w:t>
      </w:r>
    </w:p>
    <w:p w:rsidRPr="00AF069E" w:rsidR="009421EE" w:rsidP="009421EE" w:rsidRDefault="009421EE" w14:paraId="3A6A1789" w14:textId="77777777">
      <w:pPr>
        <w:pStyle w:val="Heading4"/>
      </w:pPr>
      <w:r w:rsidRPr="00AF069E">
        <w:t xml:space="preserve">Asian allies are </w:t>
      </w:r>
      <w:proofErr w:type="gramStart"/>
      <w:r w:rsidRPr="00AF069E">
        <w:t>worried—loss</w:t>
      </w:r>
      <w:proofErr w:type="gramEnd"/>
      <w:r w:rsidRPr="00AF069E">
        <w:t xml:space="preserve"> of </w:t>
      </w:r>
      <w:r w:rsidRPr="00AF069E">
        <w:rPr>
          <w:u w:val="single"/>
        </w:rPr>
        <w:t>diplomatic commitment to alliance</w:t>
      </w:r>
      <w:r w:rsidRPr="00AF069E">
        <w:t xml:space="preserve"> caused by </w:t>
      </w:r>
      <w:r w:rsidRPr="00AF069E">
        <w:rPr>
          <w:u w:val="single"/>
        </w:rPr>
        <w:t>concessions</w:t>
      </w:r>
      <w:r w:rsidRPr="00AF069E">
        <w:t xml:space="preserve"> to China would </w:t>
      </w:r>
      <w:r w:rsidRPr="00AF069E">
        <w:rPr>
          <w:u w:val="single"/>
        </w:rPr>
        <w:t>destroy</w:t>
      </w:r>
      <w:r w:rsidRPr="00AF069E">
        <w:t xml:space="preserve"> our alliances and power projection</w:t>
      </w:r>
    </w:p>
    <w:p w:rsidRPr="00AF069E" w:rsidR="009421EE" w:rsidP="009421EE" w:rsidRDefault="009421EE" w14:paraId="1315A370" w14:textId="59B085B7">
      <w:r w:rsidRPr="00AF069E">
        <w:rPr>
          <w:rStyle w:val="Style13ptBold"/>
        </w:rPr>
        <w:t>Holmes 17</w:t>
      </w:r>
      <w:r w:rsidRPr="00AF069E">
        <w:t xml:space="preserve">—professor of strategy at the Naval War College and coauthor of Red Star over the Pacific (James, 4/4/17, “The Summit: 5 Things Trump Needs to Know before Meeting Xi Jinping,” </w:t>
      </w:r>
      <w:hyperlink w:history="1" r:id="rId39">
        <w:r w:rsidRPr="00AF069E">
          <w:rPr>
            <w:rStyle w:val="Hyperlink"/>
          </w:rPr>
          <w:t>http://nationalinterest.org/feature/the-summit-5-things-trump-needs-know-before-meeting-xi-20023?page=show</w:t>
        </w:r>
      </w:hyperlink>
      <w:r w:rsidRPr="00AF069E">
        <w:t>)</w:t>
      </w:r>
    </w:p>
    <w:p w:rsidRPr="00AF069E" w:rsidR="009421EE" w:rsidP="009421EE" w:rsidRDefault="009421EE" w14:paraId="5FD0E8C1" w14:textId="3293D47A">
      <w:pPr>
        <w:rPr>
          <w:sz w:val="14"/>
        </w:rPr>
      </w:pPr>
      <w:r w:rsidRPr="00AF069E">
        <w:rPr>
          <w:rStyle w:val="Emphasis"/>
        </w:rPr>
        <w:t xml:space="preserve">Allies Are Watching </w:t>
      </w:r>
      <w:proofErr w:type="gramStart"/>
      <w:r w:rsidRPr="00AF069E">
        <w:rPr>
          <w:sz w:val="14"/>
        </w:rPr>
        <w:t>A hard fact</w:t>
      </w:r>
      <w:proofErr w:type="gramEnd"/>
      <w:r w:rsidRPr="00AF069E">
        <w:rPr>
          <w:sz w:val="14"/>
        </w:rPr>
        <w:t xml:space="preserve"> must remain uppermost in mind, namely this: </w:t>
      </w:r>
      <w:r w:rsidRPr="00AF069E">
        <w:rPr>
          <w:rStyle w:val="StyleUnderline"/>
        </w:rPr>
        <w:t xml:space="preserve">America has no strategic position in Asia without allies, and allies will afford this week’s proceedings </w:t>
      </w:r>
      <w:r w:rsidRPr="00AF069E">
        <w:rPr>
          <w:rStyle w:val="Emphasis"/>
        </w:rPr>
        <w:t>close scrutiny</w:t>
      </w:r>
      <w:r w:rsidRPr="00AF069E">
        <w:rPr>
          <w:sz w:val="14"/>
        </w:rPr>
        <w:t xml:space="preserve">. </w:t>
      </w:r>
      <w:r w:rsidRPr="00AF069E">
        <w:rPr>
          <w:rStyle w:val="StyleUnderline"/>
        </w:rPr>
        <w:t>If</w:t>
      </w:r>
      <w:r w:rsidRPr="00AF069E">
        <w:rPr>
          <w:sz w:val="14"/>
        </w:rPr>
        <w:t xml:space="preserve"> </w:t>
      </w:r>
      <w:r w:rsidRPr="00AF069E">
        <w:rPr>
          <w:rStyle w:val="Emphasis"/>
        </w:rPr>
        <w:t>Tokyo</w:t>
      </w:r>
      <w:r w:rsidRPr="00AF069E">
        <w:rPr>
          <w:sz w:val="14"/>
        </w:rPr>
        <w:t xml:space="preserve">, </w:t>
      </w:r>
      <w:r w:rsidRPr="00AF069E">
        <w:rPr>
          <w:rStyle w:val="Emphasis"/>
        </w:rPr>
        <w:t>Seoul</w:t>
      </w:r>
      <w:r w:rsidRPr="00AF069E">
        <w:rPr>
          <w:sz w:val="14"/>
        </w:rPr>
        <w:t xml:space="preserve">, </w:t>
      </w:r>
      <w:r w:rsidRPr="00AF069E">
        <w:rPr>
          <w:rStyle w:val="StyleUnderline"/>
        </w:rPr>
        <w:t>or</w:t>
      </w:r>
      <w:r w:rsidRPr="00AF069E">
        <w:rPr>
          <w:sz w:val="14"/>
        </w:rPr>
        <w:t xml:space="preserve"> </w:t>
      </w:r>
      <w:r w:rsidRPr="00AF069E">
        <w:rPr>
          <w:rStyle w:val="Emphasis"/>
        </w:rPr>
        <w:t>Manila</w:t>
      </w:r>
      <w:r w:rsidRPr="00AF069E">
        <w:rPr>
          <w:sz w:val="14"/>
        </w:rPr>
        <w:t xml:space="preserve"> </w:t>
      </w:r>
      <w:r w:rsidRPr="00AF069E">
        <w:rPr>
          <w:rStyle w:val="StyleUnderline"/>
        </w:rPr>
        <w:t xml:space="preserve">loses </w:t>
      </w:r>
      <w:r w:rsidRPr="00AF069E">
        <w:rPr>
          <w:rStyle w:val="Emphasis"/>
        </w:rPr>
        <w:t>confidence</w:t>
      </w:r>
      <w:r w:rsidRPr="00AF069E">
        <w:rPr>
          <w:sz w:val="14"/>
        </w:rPr>
        <w:t xml:space="preserve"> </w:t>
      </w:r>
      <w:r w:rsidRPr="00AF069E">
        <w:rPr>
          <w:rStyle w:val="StyleUnderline"/>
        </w:rPr>
        <w:t>in</w:t>
      </w:r>
      <w:r w:rsidRPr="00AF069E">
        <w:rPr>
          <w:sz w:val="14"/>
        </w:rPr>
        <w:t xml:space="preserve"> the </w:t>
      </w:r>
      <w:r w:rsidRPr="00AF069E">
        <w:rPr>
          <w:rStyle w:val="StyleUnderline"/>
        </w:rPr>
        <w:t>Trump</w:t>
      </w:r>
      <w:r w:rsidRPr="00AF069E">
        <w:rPr>
          <w:sz w:val="14"/>
        </w:rPr>
        <w:t xml:space="preserve"> administration</w:t>
      </w:r>
      <w:r w:rsidRPr="00AF069E">
        <w:rPr>
          <w:rStyle w:val="StyleUnderline"/>
        </w:rPr>
        <w:t>’s determination to keep U.S. treaty commitments in Asia, they could reduce U.S. access to harbors and bases on their territory</w:t>
      </w:r>
      <w:r w:rsidRPr="00AF069E">
        <w:rPr>
          <w:sz w:val="14"/>
        </w:rPr>
        <w:t>—</w:t>
      </w:r>
      <w:r w:rsidRPr="00AF069E">
        <w:rPr>
          <w:rStyle w:val="StyleUnderline"/>
        </w:rPr>
        <w:t>or</w:t>
      </w:r>
      <w:r w:rsidRPr="00AF069E">
        <w:rPr>
          <w:sz w:val="14"/>
        </w:rPr>
        <w:t xml:space="preserve">, in the worst case, </w:t>
      </w:r>
      <w:r w:rsidRPr="00AF069E">
        <w:rPr>
          <w:rStyle w:val="StyleUnderline"/>
        </w:rPr>
        <w:t xml:space="preserve">refuse access </w:t>
      </w:r>
      <w:r w:rsidRPr="00AF069E">
        <w:rPr>
          <w:rStyle w:val="Emphasis"/>
        </w:rPr>
        <w:t>altogether</w:t>
      </w:r>
      <w:r w:rsidRPr="00AF069E">
        <w:rPr>
          <w:sz w:val="14"/>
        </w:rPr>
        <w:t xml:space="preserve">. </w:t>
      </w:r>
      <w:r w:rsidRPr="00AF069E">
        <w:rPr>
          <w:rStyle w:val="StyleUnderline"/>
        </w:rPr>
        <w:t>That would spell trouble for U.S. maritime strategy</w:t>
      </w:r>
      <w:r w:rsidRPr="00AF069E">
        <w:rPr>
          <w:sz w:val="14"/>
        </w:rPr>
        <w:t xml:space="preserve">. Sea-power theorist Alfred Thayer </w:t>
      </w:r>
      <w:r w:rsidRPr="00AF069E">
        <w:rPr>
          <w:rStyle w:val="StyleUnderline"/>
        </w:rPr>
        <w:t>Mahan observes that ships bereft of overseas naval stations are like “land birds</w:t>
      </w:r>
      <w:r w:rsidRPr="00AF069E">
        <w:rPr>
          <w:sz w:val="14"/>
        </w:rPr>
        <w:t xml:space="preserve">,” unable to fly far from home shores. </w:t>
      </w:r>
      <w:proofErr w:type="gramStart"/>
      <w:r w:rsidRPr="00AF069E">
        <w:rPr>
          <w:sz w:val="14"/>
        </w:rPr>
        <w:t>So</w:t>
      </w:r>
      <w:proofErr w:type="gramEnd"/>
      <w:r w:rsidRPr="00AF069E">
        <w:rPr>
          <w:sz w:val="14"/>
        </w:rPr>
        <w:t xml:space="preserve"> it was when Mahan was writing a century ago; so it remains today. U</w:t>
      </w:r>
      <w:r w:rsidRPr="00AF069E">
        <w:rPr>
          <w:rStyle w:val="StyleUnderline"/>
        </w:rPr>
        <w:t>.S. naval and air forces can accomplish little when operating from Guam or Hawaii, hundreds or thousands of miles from potential battlegrounds</w:t>
      </w:r>
      <w:r w:rsidRPr="00AF069E">
        <w:rPr>
          <w:sz w:val="14"/>
        </w:rPr>
        <w:t xml:space="preserve">. Still less can they execute missions in Asia from North America. For the first time since 1898, </w:t>
      </w:r>
      <w:r w:rsidRPr="00AF069E">
        <w:rPr>
          <w:rStyle w:val="StyleUnderline"/>
        </w:rPr>
        <w:t xml:space="preserve">the </w:t>
      </w:r>
      <w:r w:rsidRPr="00AF069E">
        <w:rPr>
          <w:rStyle w:val="Emphasis"/>
        </w:rPr>
        <w:t>U</w:t>
      </w:r>
      <w:r w:rsidRPr="00AF069E">
        <w:rPr>
          <w:rStyle w:val="StyleUnderline"/>
        </w:rPr>
        <w:t xml:space="preserve">nited </w:t>
      </w:r>
      <w:r w:rsidRPr="00AF069E">
        <w:rPr>
          <w:rStyle w:val="Emphasis"/>
        </w:rPr>
        <w:t>S</w:t>
      </w:r>
      <w:r w:rsidRPr="00AF069E">
        <w:rPr>
          <w:rStyle w:val="StyleUnderline"/>
        </w:rPr>
        <w:t xml:space="preserve">tates could find itself </w:t>
      </w:r>
      <w:r w:rsidRPr="00AF069E">
        <w:rPr>
          <w:rStyle w:val="Emphasis"/>
        </w:rPr>
        <w:t>without the ability to mold affairs in Asia</w:t>
      </w:r>
      <w:r w:rsidRPr="00AF069E">
        <w:rPr>
          <w:sz w:val="14"/>
        </w:rPr>
        <w:t xml:space="preserve">. </w:t>
      </w:r>
      <w:r w:rsidRPr="00AF069E">
        <w:rPr>
          <w:rStyle w:val="StyleUnderline"/>
        </w:rPr>
        <w:t xml:space="preserve">Reassuring host nations is not merely something that’s nice to do. It is </w:t>
      </w:r>
      <w:r w:rsidRPr="00AF069E">
        <w:rPr>
          <w:rStyle w:val="Emphasis"/>
        </w:rPr>
        <w:t>imperative</w:t>
      </w:r>
      <w:r w:rsidRPr="00AF069E">
        <w:rPr>
          <w:sz w:val="14"/>
        </w:rPr>
        <w:t xml:space="preserve"> </w:t>
      </w:r>
      <w:r w:rsidRPr="00AF069E">
        <w:rPr>
          <w:rStyle w:val="StyleUnderline"/>
        </w:rPr>
        <w:t>unless America wants to retreat to the Western Hemisphere</w:t>
      </w:r>
      <w:r w:rsidRPr="00AF069E">
        <w:rPr>
          <w:sz w:val="14"/>
        </w:rPr>
        <w:t xml:space="preserve">. How to reassure them? About sixty years ago Henry Kissinger devised a simple formula to estimate one combatant’s ability to deter another. His formula also helps us estimate one ally’s ability to reassure others that it will keep faith with them. To riff on Kissinger’s ideas, </w:t>
      </w:r>
      <w:r w:rsidRPr="00AF069E">
        <w:rPr>
          <w:rStyle w:val="StyleUnderline"/>
        </w:rPr>
        <w:t xml:space="preserve">reassurance is a product of </w:t>
      </w:r>
      <w:r w:rsidRPr="00AF069E">
        <w:rPr>
          <w:rStyle w:val="Emphasis"/>
        </w:rPr>
        <w:t>capability</w:t>
      </w:r>
      <w:r w:rsidRPr="00AF069E">
        <w:rPr>
          <w:rStyle w:val="StyleUnderline"/>
        </w:rPr>
        <w:t xml:space="preserve">, </w:t>
      </w:r>
      <w:r w:rsidRPr="00AF069E">
        <w:rPr>
          <w:rStyle w:val="Emphasis"/>
        </w:rPr>
        <w:t>resolve</w:t>
      </w:r>
      <w:r w:rsidRPr="00AF069E">
        <w:rPr>
          <w:rStyle w:val="StyleUnderline"/>
        </w:rPr>
        <w:t xml:space="preserve"> and </w:t>
      </w:r>
      <w:r w:rsidRPr="00AF069E">
        <w:rPr>
          <w:rStyle w:val="Emphasis"/>
        </w:rPr>
        <w:t>belief</w:t>
      </w:r>
      <w:r w:rsidRPr="00AF069E">
        <w:rPr>
          <w:sz w:val="14"/>
        </w:rPr>
        <w:t xml:space="preserve">. </w:t>
      </w:r>
      <w:r w:rsidRPr="00AF069E">
        <w:rPr>
          <w:rStyle w:val="StyleUnderline"/>
        </w:rPr>
        <w:t>Suppose U.S. leaders want to reassure Japan</w:t>
      </w:r>
      <w:r w:rsidRPr="00AF069E">
        <w:rPr>
          <w:sz w:val="14"/>
        </w:rPr>
        <w:t xml:space="preserve"> that they will direct U.S. forces to help defend the Senkaku Islands. In that case </w:t>
      </w:r>
      <w:r w:rsidRPr="00AF069E">
        <w:rPr>
          <w:rStyle w:val="StyleUnderline"/>
        </w:rPr>
        <w:t>they must</w:t>
      </w:r>
      <w:r w:rsidRPr="00AF069E">
        <w:rPr>
          <w:sz w:val="14"/>
        </w:rPr>
        <w:t xml:space="preserve"> field military capabilities adequate to that mission, demonstrate the gumption to deploy those capabilities when the time comes, and </w:t>
      </w:r>
      <w:r w:rsidRPr="00AF069E">
        <w:rPr>
          <w:rStyle w:val="StyleUnderline"/>
        </w:rPr>
        <w:t xml:space="preserve">make the Japanese leadership and citizenry </w:t>
      </w:r>
      <w:r w:rsidRPr="00AF069E">
        <w:rPr>
          <w:rStyle w:val="Emphasis"/>
        </w:rPr>
        <w:t>believers</w:t>
      </w:r>
      <w:r w:rsidRPr="00AF069E">
        <w:rPr>
          <w:rStyle w:val="StyleUnderline"/>
        </w:rPr>
        <w:t xml:space="preserve"> in American </w:t>
      </w:r>
      <w:r w:rsidRPr="00AF069E">
        <w:rPr>
          <w:rStyle w:val="Emphasis"/>
        </w:rPr>
        <w:t>capability</w:t>
      </w:r>
      <w:r w:rsidRPr="00AF069E">
        <w:rPr>
          <w:rStyle w:val="StyleUnderline"/>
        </w:rPr>
        <w:t xml:space="preserve"> and </w:t>
      </w:r>
      <w:r w:rsidRPr="00AF069E">
        <w:rPr>
          <w:rStyle w:val="Emphasis"/>
        </w:rPr>
        <w:t>resolve</w:t>
      </w:r>
      <w:r w:rsidRPr="00AF069E">
        <w:rPr>
          <w:sz w:val="14"/>
        </w:rPr>
        <w:t xml:space="preserve">. </w:t>
      </w:r>
      <w:r w:rsidRPr="00AF069E">
        <w:rPr>
          <w:rStyle w:val="StyleUnderline"/>
        </w:rPr>
        <w:t xml:space="preserve">Kissinger stresses that his equation involves </w:t>
      </w:r>
      <w:r w:rsidRPr="00AF069E">
        <w:rPr>
          <w:rStyle w:val="Emphasis"/>
        </w:rPr>
        <w:t>multiplication, not addition</w:t>
      </w:r>
      <w:r w:rsidRPr="00AF069E">
        <w:rPr>
          <w:sz w:val="14"/>
        </w:rPr>
        <w:t xml:space="preserve">. </w:t>
      </w:r>
      <w:r w:rsidRPr="00AF069E">
        <w:rPr>
          <w:rStyle w:val="Emphasis"/>
        </w:rPr>
        <w:t>If any of the three factors drops to zero, consequently, so does Washington’s capacity to reassure allies</w:t>
      </w:r>
      <w:r w:rsidRPr="00AF069E">
        <w:rPr>
          <w:sz w:val="14"/>
        </w:rPr>
        <w:t xml:space="preserve"> and friends. (</w:t>
      </w:r>
      <w:r w:rsidRPr="00AF069E">
        <w:rPr>
          <w:rStyle w:val="StyleUnderline"/>
        </w:rPr>
        <w:t>And</w:t>
      </w:r>
      <w:r w:rsidRPr="00AF069E">
        <w:rPr>
          <w:sz w:val="14"/>
        </w:rPr>
        <w:t xml:space="preserve"> </w:t>
      </w:r>
      <w:r w:rsidRPr="00AF069E">
        <w:rPr>
          <w:rStyle w:val="Emphasis"/>
        </w:rPr>
        <w:t>so</w:t>
      </w:r>
      <w:r w:rsidRPr="00AF069E">
        <w:rPr>
          <w:sz w:val="14"/>
        </w:rPr>
        <w:t xml:space="preserve">, by the way, </w:t>
      </w:r>
      <w:r w:rsidRPr="00AF069E">
        <w:rPr>
          <w:rStyle w:val="Emphasis"/>
        </w:rPr>
        <w:t>does its capacity to dismay and deter prospective foes like China</w:t>
      </w:r>
      <w:r w:rsidRPr="00AF069E">
        <w:rPr>
          <w:sz w:val="14"/>
        </w:rPr>
        <w:t xml:space="preserve">.) Overpowering armed might means little absent the willpower to use it. </w:t>
      </w:r>
      <w:r w:rsidRPr="00AF069E">
        <w:rPr>
          <w:rStyle w:val="StyleUnderline"/>
        </w:rPr>
        <w:t>Neither capability nor resolve avails if the ally</w:t>
      </w:r>
      <w:r w:rsidRPr="00AF069E">
        <w:rPr>
          <w:sz w:val="14"/>
        </w:rPr>
        <w:t>—rightly or wrongly—</w:t>
      </w:r>
      <w:r w:rsidRPr="00AF069E">
        <w:rPr>
          <w:rStyle w:val="Emphasis"/>
        </w:rPr>
        <w:t>doubts the U.S. leadership will uphold its treaty commitments</w:t>
      </w:r>
      <w:r w:rsidRPr="00AF069E">
        <w:rPr>
          <w:sz w:val="14"/>
        </w:rPr>
        <w:t xml:space="preserve">. President Trump and his advisers must maximize all three factors lest Asian governments lose confidence in America—and make the best deals they can with Beijing, in hopes of muting Chinese displeasure with them in a post-American Asia. </w:t>
      </w:r>
      <w:r w:rsidRPr="00AF069E">
        <w:rPr>
          <w:rStyle w:val="StyleUnderline"/>
        </w:rPr>
        <w:t xml:space="preserve">Allies, then, constitute a </w:t>
      </w:r>
      <w:r w:rsidRPr="00AF069E">
        <w:rPr>
          <w:rStyle w:val="Emphasis"/>
        </w:rPr>
        <w:t>crucial audience</w:t>
      </w:r>
      <w:r w:rsidRPr="00AF069E">
        <w:rPr>
          <w:rStyle w:val="StyleUnderline"/>
        </w:rPr>
        <w:t xml:space="preserve"> of this week’s summitry</w:t>
      </w:r>
      <w:r w:rsidRPr="00AF069E">
        <w:rPr>
          <w:sz w:val="14"/>
        </w:rPr>
        <w:t xml:space="preserve">. </w:t>
      </w:r>
      <w:r w:rsidRPr="00AF069E">
        <w:rPr>
          <w:rStyle w:val="StyleUnderline"/>
        </w:rPr>
        <w:t>They will parse every word out of Mar-a-Lago</w:t>
      </w:r>
      <w:r w:rsidRPr="00AF069E">
        <w:rPr>
          <w:sz w:val="14"/>
        </w:rPr>
        <w:t xml:space="preserve">. And </w:t>
      </w:r>
      <w:proofErr w:type="gramStart"/>
      <w:r w:rsidRPr="00AF069E">
        <w:rPr>
          <w:sz w:val="14"/>
        </w:rPr>
        <w:t>so</w:t>
      </w:r>
      <w:proofErr w:type="gramEnd"/>
      <w:r w:rsidRPr="00AF069E">
        <w:rPr>
          <w:sz w:val="14"/>
        </w:rPr>
        <w:t xml:space="preserve"> will China. Sun Tzu advises sovereigns and generals to attack their enemies’ strategies and alliances first to bolster prospects for strategic success. Sun’s “Hegemonic King” is a consummate alliance preventer and wrecker. He’s big and brawny. He overawes weaker neighbors, keeping them from making common cause against him. And he vastly outmatches any neighbor in a one-on-one contest—conferring crucial negotiating leverage. President </w:t>
      </w:r>
      <w:r w:rsidRPr="00AF069E">
        <w:rPr>
          <w:rStyle w:val="StyleUnderline"/>
        </w:rPr>
        <w:t>Xi</w:t>
      </w:r>
      <w:r w:rsidRPr="00AF069E">
        <w:rPr>
          <w:sz w:val="14"/>
        </w:rPr>
        <w:t xml:space="preserve">, contemporary China’s Hegemonic King, </w:t>
      </w:r>
      <w:r w:rsidRPr="00AF069E">
        <w:rPr>
          <w:rStyle w:val="StyleUnderline"/>
        </w:rPr>
        <w:t>will</w:t>
      </w:r>
      <w:r w:rsidRPr="00AF069E">
        <w:rPr>
          <w:sz w:val="14"/>
        </w:rPr>
        <w:t xml:space="preserve"> likewise </w:t>
      </w:r>
      <w:r w:rsidRPr="00AF069E">
        <w:rPr>
          <w:rStyle w:val="StyleUnderline"/>
        </w:rPr>
        <w:t>be on the lookout for opportunities to loosen the bonds between the United States and its Asian partners</w:t>
      </w:r>
      <w:r w:rsidRPr="00AF069E">
        <w:rPr>
          <w:sz w:val="14"/>
        </w:rPr>
        <w:t xml:space="preserve">. </w:t>
      </w:r>
      <w:r w:rsidRPr="00AF069E">
        <w:rPr>
          <w:rStyle w:val="StyleUnderline"/>
        </w:rPr>
        <w:t xml:space="preserve">This is a </w:t>
      </w:r>
      <w:r w:rsidRPr="00AF069E">
        <w:rPr>
          <w:rStyle w:val="Emphasis"/>
        </w:rPr>
        <w:t>real prospect</w:t>
      </w:r>
      <w:r w:rsidRPr="00AF069E">
        <w:rPr>
          <w:sz w:val="14"/>
        </w:rPr>
        <w:t xml:space="preserve">. President Trump’s focus on burden sharing within U.S. alliances is </w:t>
      </w:r>
      <w:proofErr w:type="gramStart"/>
      <w:r w:rsidRPr="00AF069E">
        <w:rPr>
          <w:sz w:val="14"/>
        </w:rPr>
        <w:t>laudable, but</w:t>
      </w:r>
      <w:proofErr w:type="gramEnd"/>
      <w:r w:rsidRPr="00AF069E">
        <w:rPr>
          <w:sz w:val="14"/>
        </w:rPr>
        <w:t xml:space="preserve"> remember: </w:t>
      </w:r>
      <w:r w:rsidRPr="00AF069E">
        <w:rPr>
          <w:rStyle w:val="StyleUnderline"/>
        </w:rPr>
        <w:t>Asia is different than Europe</w:t>
      </w:r>
      <w:r w:rsidRPr="00AF069E">
        <w:rPr>
          <w:sz w:val="14"/>
        </w:rPr>
        <w:t xml:space="preserve">. It’s one thing to expect NATO allies to assume a greater share of the load. After all, Germany is deeply embedded in European institutions. There is approximately zero chance that Germany will rearm and go on the march once again, and Europeans know it. Europeans, consequently, can invest more in their common defense without the anxieties about the </w:t>
      </w:r>
      <w:r w:rsidRPr="00AF069E">
        <w:rPr>
          <w:sz w:val="14"/>
        </w:rPr>
        <w:lastRenderedPageBreak/>
        <w:t xml:space="preserve">titan in their midst that afflict Asians. Japan is different. </w:t>
      </w:r>
      <w:r w:rsidRPr="00AF069E">
        <w:rPr>
          <w:rStyle w:val="StyleUnderline"/>
        </w:rPr>
        <w:t>There was no counterpart to NATO or the European Union within which Japan could safely rearm in the postwar years. There’s still no such counterpart</w:t>
      </w:r>
      <w:r w:rsidRPr="00AF069E">
        <w:rPr>
          <w:sz w:val="14"/>
        </w:rPr>
        <w:t>. The lopsided arrangement that is the U.S.-Japan alliance—of which Japan’s exceedingly frugal defense budgets are part—is a product of decades of U.S. policy, not Japanese freeriding on American taxpayers.</w:t>
      </w:r>
    </w:p>
    <w:p w:rsidRPr="00AF069E" w:rsidR="009421EE" w:rsidP="009421EE" w:rsidRDefault="009421EE" w14:paraId="43C01172" w14:textId="77777777"/>
    <w:p w:rsidRPr="00AF069E" w:rsidR="009421EE" w:rsidP="009421EE" w:rsidRDefault="009421EE" w14:paraId="7272B653" w14:textId="24C8F970">
      <w:pPr>
        <w:pStyle w:val="Heading3"/>
      </w:pPr>
      <w:r w:rsidRPr="00AF069E">
        <w:lastRenderedPageBreak/>
        <w:t>AT Nuclear Umbrella</w:t>
      </w:r>
    </w:p>
    <w:p w:rsidRPr="00AF069E" w:rsidR="009421EE" w:rsidP="009421EE" w:rsidRDefault="009421EE" w14:paraId="5DDA498A" w14:textId="77777777">
      <w:pPr>
        <w:pStyle w:val="Heading4"/>
        <w:rPr>
          <w:u w:val="single"/>
        </w:rPr>
      </w:pPr>
      <w:r w:rsidRPr="00AF069E">
        <w:t xml:space="preserve">Nuclear umbrella isn’t unbreakable—the plan creates </w:t>
      </w:r>
      <w:r w:rsidRPr="00AF069E">
        <w:rPr>
          <w:u w:val="single"/>
        </w:rPr>
        <w:t>low-level anxieties</w:t>
      </w:r>
      <w:r w:rsidRPr="00AF069E">
        <w:t xml:space="preserve"> which </w:t>
      </w:r>
      <w:r w:rsidRPr="00AF069E">
        <w:rPr>
          <w:u w:val="single"/>
        </w:rPr>
        <w:t>spill up</w:t>
      </w:r>
    </w:p>
    <w:p w:rsidRPr="00AF069E" w:rsidR="009421EE" w:rsidP="009421EE" w:rsidRDefault="009421EE" w14:paraId="1A442686" w14:textId="63AFA5CA">
      <w:r w:rsidRPr="00AF069E">
        <w:rPr>
          <w:rStyle w:val="Style13ptBold"/>
        </w:rPr>
        <w:t>Fitzpatrick, 16</w:t>
      </w:r>
      <w:r w:rsidRPr="00AF069E">
        <w:t xml:space="preserve">—Executive Director, IISS-Americas (Mark, </w:t>
      </w:r>
      <w:r w:rsidRPr="00AF069E">
        <w:rPr>
          <w:i/>
        </w:rPr>
        <w:t>Asia’s Latent Nuclear Powers</w:t>
      </w:r>
      <w:r w:rsidRPr="00AF069E">
        <w:t xml:space="preserve"> </w:t>
      </w:r>
      <w:proofErr w:type="spellStart"/>
      <w:r w:rsidRPr="00AF069E">
        <w:t>pg</w:t>
      </w:r>
      <w:proofErr w:type="spellEnd"/>
      <w:r w:rsidRPr="00AF069E">
        <w:t xml:space="preserve"> 167-168)</w:t>
      </w:r>
    </w:p>
    <w:p w:rsidRPr="00AF069E" w:rsidR="009421EE" w:rsidP="009421EE" w:rsidRDefault="009421EE" w14:paraId="4386B207" w14:textId="77777777"/>
    <w:p w:rsidRPr="00AF069E" w:rsidR="009421EE" w:rsidP="009421EE" w:rsidRDefault="009421EE" w14:paraId="21689E19" w14:textId="77777777">
      <w:pPr>
        <w:rPr>
          <w:sz w:val="16"/>
        </w:rPr>
      </w:pPr>
      <w:r w:rsidRPr="00AF069E">
        <w:rPr>
          <w:sz w:val="16"/>
        </w:rPr>
        <w:t xml:space="preserve">The reality, however, is that </w:t>
      </w:r>
      <w:r w:rsidRPr="00AF069E">
        <w:rPr>
          <w:rStyle w:val="StyleUnderline"/>
        </w:rPr>
        <w:t>nuclear use is neither credible nor necessary for deterring most of the threats that America and its partners may face in Northeast Asia</w:t>
      </w:r>
      <w:r w:rsidRPr="00AF069E">
        <w:rPr>
          <w:sz w:val="16"/>
        </w:rPr>
        <w:t xml:space="preserve">. </w:t>
      </w:r>
      <w:proofErr w:type="spellStart"/>
      <w:r w:rsidRPr="00AF069E">
        <w:rPr>
          <w:sz w:val="16"/>
        </w:rPr>
        <w:t>Modernised</w:t>
      </w:r>
      <w:proofErr w:type="spellEnd"/>
      <w:r w:rsidRPr="00AF069E">
        <w:rPr>
          <w:sz w:val="16"/>
        </w:rPr>
        <w:t xml:space="preserve"> conventional capabilities can be better calibrated to counter the entire range of potential provocations, with none of the taboos that have become attached to nuclear weapons. Nuclear deterrence remains vital, of course, particularly to deter nuclear threats. But </w:t>
      </w:r>
      <w:r w:rsidRPr="00AF069E">
        <w:rPr>
          <w:rStyle w:val="StyleUnderline"/>
        </w:rPr>
        <w:t xml:space="preserve">other forms of deterrence will come into play earlier in </w:t>
      </w:r>
      <w:r w:rsidRPr="00AF069E">
        <w:rPr>
          <w:rStyle w:val="Emphasis"/>
        </w:rPr>
        <w:t>nearly every scenario</w:t>
      </w:r>
      <w:r w:rsidRPr="00AF069E">
        <w:rPr>
          <w:rStyle w:val="StyleUnderline"/>
        </w:rPr>
        <w:t xml:space="preserve">. Washington thus has </w:t>
      </w:r>
      <w:r w:rsidRPr="00AF069E">
        <w:rPr>
          <w:rStyle w:val="Emphasis"/>
        </w:rPr>
        <w:t>sought assiduously</w:t>
      </w:r>
      <w:r w:rsidRPr="00AF069E">
        <w:rPr>
          <w:rStyle w:val="StyleUnderline"/>
        </w:rPr>
        <w:t xml:space="preserve"> to address Japanese and ROK anxieties about </w:t>
      </w:r>
      <w:r w:rsidRPr="00AF069E">
        <w:rPr>
          <w:rStyle w:val="Emphasis"/>
        </w:rPr>
        <w:t>low-level provocations</w:t>
      </w:r>
      <w:r w:rsidRPr="00AF069E">
        <w:rPr>
          <w:rStyle w:val="StyleUnderline"/>
        </w:rPr>
        <w:t xml:space="preserve"> by </w:t>
      </w:r>
      <w:r w:rsidRPr="00AF069E">
        <w:rPr>
          <w:rStyle w:val="Emphasis"/>
        </w:rPr>
        <w:t>sustaining capabilities across the spectrum</w:t>
      </w:r>
      <w:r w:rsidRPr="00AF069E">
        <w:rPr>
          <w:rStyle w:val="StyleUnderline"/>
        </w:rPr>
        <w:t xml:space="preserve">. US non-military engagement in East Asia, including free trade pacts and political ties, </w:t>
      </w:r>
      <w:r w:rsidRPr="00AF069E">
        <w:rPr>
          <w:rStyle w:val="Emphasis"/>
        </w:rPr>
        <w:t>further enhances the credibility</w:t>
      </w:r>
      <w:r w:rsidRPr="00AF069E">
        <w:rPr>
          <w:rStyle w:val="StyleUnderline"/>
        </w:rPr>
        <w:t xml:space="preserve"> of US deterrence</w:t>
      </w:r>
      <w:r w:rsidRPr="00AF069E">
        <w:rPr>
          <w:sz w:val="16"/>
        </w:rPr>
        <w:t xml:space="preserve">. Attributing special significance to a “nuclear umbrella” helps to reassure allies, but it is a misnomer. </w:t>
      </w:r>
      <w:r w:rsidRPr="00AF069E">
        <w:rPr>
          <w:rStyle w:val="StyleUnderline"/>
        </w:rPr>
        <w:t xml:space="preserve">Atomic retaliation is but one threat of what must be </w:t>
      </w:r>
      <w:r w:rsidRPr="00AF069E">
        <w:rPr>
          <w:rStyle w:val="Emphasis"/>
        </w:rPr>
        <w:t>an interwoven fabric</w:t>
      </w:r>
      <w:r w:rsidRPr="00AF069E">
        <w:rPr>
          <w:rStyle w:val="StyleUnderline"/>
        </w:rPr>
        <w:t xml:space="preserve"> of the deterrence posture</w:t>
      </w:r>
      <w:r w:rsidRPr="00AF069E">
        <w:rPr>
          <w:sz w:val="16"/>
        </w:rPr>
        <w:t>.</w:t>
      </w:r>
    </w:p>
    <w:p w:rsidRPr="00AF069E" w:rsidR="009421EE" w:rsidP="009421EE" w:rsidRDefault="009421EE" w14:paraId="4585D99B" w14:textId="77777777"/>
    <w:p w:rsidRPr="00AF069E" w:rsidR="009421EE" w:rsidP="009421EE" w:rsidRDefault="009421EE" w14:paraId="3AF9F5D0" w14:textId="77777777">
      <w:pPr>
        <w:pStyle w:val="Heading4"/>
        <w:rPr>
          <w:u w:val="single"/>
        </w:rPr>
      </w:pPr>
      <w:r w:rsidRPr="00AF069E">
        <w:rPr>
          <w:u w:val="single"/>
        </w:rPr>
        <w:t>Any signs</w:t>
      </w:r>
      <w:r w:rsidRPr="00AF069E">
        <w:t xml:space="preserve"> of doubt wreck faith in the </w:t>
      </w:r>
      <w:r w:rsidRPr="00AF069E">
        <w:rPr>
          <w:u w:val="single"/>
        </w:rPr>
        <w:t>whole nuclear umbrella</w:t>
      </w:r>
      <w:r w:rsidRPr="00AF069E">
        <w:t>—</w:t>
      </w:r>
      <w:proofErr w:type="spellStart"/>
      <w:r w:rsidRPr="00AF069E">
        <w:t>prolif</w:t>
      </w:r>
      <w:proofErr w:type="spellEnd"/>
      <w:r w:rsidRPr="00AF069E">
        <w:t xml:space="preserve"> is </w:t>
      </w:r>
      <w:r w:rsidRPr="00AF069E">
        <w:rPr>
          <w:u w:val="single"/>
        </w:rPr>
        <w:t>feasible</w:t>
      </w:r>
      <w:r w:rsidRPr="00AF069E">
        <w:t xml:space="preserve"> and </w:t>
      </w:r>
      <w:r w:rsidRPr="00AF069E">
        <w:rPr>
          <w:u w:val="single"/>
        </w:rPr>
        <w:t>quick</w:t>
      </w:r>
    </w:p>
    <w:p w:rsidRPr="00AF069E" w:rsidR="009421EE" w:rsidP="009421EE" w:rsidRDefault="009421EE" w14:paraId="2257F29F" w14:textId="753B045F">
      <w:r w:rsidRPr="00AF069E">
        <w:rPr>
          <w:rStyle w:val="Style13ptBold"/>
        </w:rPr>
        <w:t>Edwards, 5-3</w:t>
      </w:r>
      <w:r w:rsidRPr="00AF069E">
        <w:t xml:space="preserve">—International Producer with The Cipher Brief (Will, “Nuclear Deterrence and Assurance in East Asia,” </w:t>
      </w:r>
      <w:hyperlink w:history="1" r:id="rId40">
        <w:r w:rsidRPr="00AF069E">
          <w:rPr>
            <w:rStyle w:val="Hyperlink"/>
          </w:rPr>
          <w:t>http://thecipherbrief.com/article/asia/nuclear-deterrence-and-assurance-east-asia-1090</w:t>
        </w:r>
      </w:hyperlink>
      <w:r w:rsidRPr="00AF069E">
        <w:t>)</w:t>
      </w:r>
    </w:p>
    <w:p w:rsidRPr="00AF069E" w:rsidR="009421EE" w:rsidP="009421EE" w:rsidRDefault="009421EE" w14:paraId="2303913C" w14:textId="77777777"/>
    <w:p w:rsidRPr="00AF069E" w:rsidR="009421EE" w:rsidP="009421EE" w:rsidRDefault="009421EE" w14:paraId="5AE76B9C" w14:textId="77777777">
      <w:pPr>
        <w:rPr>
          <w:sz w:val="16"/>
        </w:rPr>
      </w:pPr>
      <w:r w:rsidRPr="00AF069E">
        <w:rPr>
          <w:rStyle w:val="StyleUnderline"/>
        </w:rPr>
        <w:t xml:space="preserve">Japan and South Korea display </w:t>
      </w:r>
      <w:r w:rsidRPr="00AF069E">
        <w:rPr>
          <w:rStyle w:val="Emphasis"/>
        </w:rPr>
        <w:t>varying degrees of nuclear latency</w:t>
      </w:r>
      <w:r w:rsidRPr="00AF069E">
        <w:rPr>
          <w:sz w:val="16"/>
        </w:rPr>
        <w:t xml:space="preserve">, that is not having nuclear weapons but </w:t>
      </w:r>
      <w:r w:rsidRPr="00AF069E">
        <w:rPr>
          <w:rStyle w:val="StyleUnderline"/>
        </w:rPr>
        <w:t xml:space="preserve">possessing the technological acumen and resources to </w:t>
      </w:r>
      <w:r w:rsidRPr="00AF069E">
        <w:rPr>
          <w:rStyle w:val="Emphasis"/>
        </w:rPr>
        <w:t>quickly create them</w:t>
      </w:r>
      <w:r w:rsidRPr="00AF069E">
        <w:rPr>
          <w:rStyle w:val="StyleUnderline"/>
        </w:rPr>
        <w:t xml:space="preserve"> for national defense</w:t>
      </w:r>
      <w:r w:rsidRPr="00AF069E">
        <w:rPr>
          <w:sz w:val="16"/>
        </w:rPr>
        <w:t xml:space="preserve">. Between the two countries, </w:t>
      </w:r>
      <w:r w:rsidRPr="00AF069E">
        <w:rPr>
          <w:rStyle w:val="StyleUnderline"/>
        </w:rPr>
        <w:t>Japan</w:t>
      </w:r>
      <w:r w:rsidRPr="00AF069E">
        <w:rPr>
          <w:sz w:val="16"/>
        </w:rPr>
        <w:t xml:space="preserve"> exhibits a much higher degree of nuclear latency. It </w:t>
      </w:r>
      <w:r w:rsidRPr="00AF069E">
        <w:rPr>
          <w:rStyle w:val="StyleUnderline"/>
        </w:rPr>
        <w:t>has full control of its nuclear fuel cycle</w:t>
      </w:r>
      <w:r w:rsidRPr="00AF069E">
        <w:rPr>
          <w:sz w:val="16"/>
        </w:rPr>
        <w:t xml:space="preserve">, meaning it is not prohibited from producing plutonium, a fissile material, in its civilian reactor; </w:t>
      </w:r>
      <w:r w:rsidRPr="00AF069E">
        <w:rPr>
          <w:rStyle w:val="StyleUnderline"/>
        </w:rPr>
        <w:t>its satellite launch vehicles are large enough to carry a nuclear warhead; and it has a domestic plutonium stockpile amounting to nearly 10 tons</w:t>
      </w:r>
      <w:r w:rsidRPr="00AF069E">
        <w:rPr>
          <w:sz w:val="16"/>
        </w:rPr>
        <w:t xml:space="preserve">, which by one estimate is </w:t>
      </w:r>
      <w:r w:rsidRPr="00AF069E">
        <w:rPr>
          <w:rStyle w:val="StyleUnderline"/>
        </w:rPr>
        <w:t xml:space="preserve">enough for </w:t>
      </w:r>
      <w:r w:rsidRPr="00AF069E">
        <w:rPr>
          <w:rStyle w:val="Emphasis"/>
        </w:rPr>
        <w:t>1,000 weapons</w:t>
      </w:r>
      <w:r w:rsidRPr="00AF069E">
        <w:rPr>
          <w:sz w:val="16"/>
        </w:rPr>
        <w:t>.</w:t>
      </w:r>
    </w:p>
    <w:p w:rsidRPr="00AF069E" w:rsidR="009421EE" w:rsidP="009421EE" w:rsidRDefault="009421EE" w14:paraId="7B181E14" w14:textId="77777777">
      <w:pPr>
        <w:rPr>
          <w:sz w:val="16"/>
        </w:rPr>
      </w:pPr>
      <w:r w:rsidRPr="00AF069E">
        <w:rPr>
          <w:sz w:val="16"/>
        </w:rPr>
        <w:t>South Korea by comparison cannot produce plutonium due to a legal agreement with the U.S., which has become a contentious issue in recent years. Seoul wants full control of its civilian nuclear program, but the U.S. has been loath to revisit the agreement, as it opens the door for South Korea to create its own plutonium stockpile. Seoul also has built a satellite launch vehicle that could double as an Intercontinental Ballistic Missile (ICBM).</w:t>
      </w:r>
    </w:p>
    <w:p w:rsidRPr="00AF069E" w:rsidR="009421EE" w:rsidP="009421EE" w:rsidRDefault="009421EE" w14:paraId="6746E05F" w14:textId="77777777">
      <w:pPr>
        <w:rPr>
          <w:sz w:val="16"/>
        </w:rPr>
      </w:pPr>
      <w:r w:rsidRPr="00AF069E">
        <w:rPr>
          <w:sz w:val="16"/>
        </w:rPr>
        <w:t xml:space="preserve">In society and the political sphere, South Korea does not have the same aversion to nuclear weapons as Japan. A survey conducted in South Korea after North Korea’s fourth nuclear test showed that around </w:t>
      </w:r>
      <w:r w:rsidRPr="00AF069E">
        <w:rPr>
          <w:rStyle w:val="Emphasis"/>
        </w:rPr>
        <w:t>55 percent</w:t>
      </w:r>
      <w:r w:rsidRPr="00AF069E">
        <w:rPr>
          <w:rStyle w:val="StyleUnderline"/>
        </w:rPr>
        <w:t xml:space="preserve"> of South Koreans wanted their country to develop its own nuclear deterrent</w:t>
      </w:r>
      <w:r w:rsidRPr="00AF069E">
        <w:rPr>
          <w:sz w:val="16"/>
        </w:rPr>
        <w:t>. Conversely, a 2009 poll in Japan showed that only 24 percent of Japanese wanted to repeal the laws that prohibited its development of nuclear weapons.</w:t>
      </w:r>
    </w:p>
    <w:p w:rsidRPr="00AF069E" w:rsidR="009421EE" w:rsidP="009421EE" w:rsidRDefault="009421EE" w14:paraId="251A8723" w14:textId="77777777">
      <w:pPr>
        <w:rPr>
          <w:sz w:val="16"/>
        </w:rPr>
      </w:pPr>
      <w:r w:rsidRPr="00AF069E">
        <w:rPr>
          <w:sz w:val="16"/>
        </w:rPr>
        <w:lastRenderedPageBreak/>
        <w:t xml:space="preserve">Sentiments among politicians exhibit a similar trend. While outspoken South Korean politicians, like Chung </w:t>
      </w:r>
      <w:proofErr w:type="spellStart"/>
      <w:r w:rsidRPr="00AF069E">
        <w:rPr>
          <w:sz w:val="16"/>
        </w:rPr>
        <w:t>Mong</w:t>
      </w:r>
      <w:proofErr w:type="spellEnd"/>
      <w:r w:rsidRPr="00AF069E">
        <w:rPr>
          <w:sz w:val="16"/>
        </w:rPr>
        <w:t xml:space="preserve"> Joon and Won </w:t>
      </w:r>
      <w:proofErr w:type="spellStart"/>
      <w:r w:rsidRPr="00AF069E">
        <w:rPr>
          <w:sz w:val="16"/>
        </w:rPr>
        <w:t>Yoo</w:t>
      </w:r>
      <w:proofErr w:type="spellEnd"/>
      <w:r w:rsidRPr="00AF069E">
        <w:rPr>
          <w:sz w:val="16"/>
        </w:rPr>
        <w:t xml:space="preserve"> </w:t>
      </w:r>
      <w:proofErr w:type="spellStart"/>
      <w:r w:rsidRPr="00AF069E">
        <w:rPr>
          <w:sz w:val="16"/>
        </w:rPr>
        <w:t>Chel</w:t>
      </w:r>
      <w:proofErr w:type="spellEnd"/>
      <w:r w:rsidRPr="00AF069E">
        <w:rPr>
          <w:sz w:val="16"/>
        </w:rPr>
        <w:t>, advocate for nuclear weapons to defend against North Korea, the Park administration has shown no inclination towards weapons development. In Japan the discourse is more reserved and equally against weapons development. A former Japanese cabinet member remarked that “[Japan] will not seek to produce nuclear weapons, but possessing advanced technology and plutonium shows other nations that our country can produce them whenever it wants. This is tantamount to a certain measure of deterrent power."</w:t>
      </w:r>
    </w:p>
    <w:p w:rsidRPr="00AF069E" w:rsidR="009421EE" w:rsidP="009421EE" w:rsidRDefault="009421EE" w14:paraId="05BF0F67" w14:textId="77777777">
      <w:pPr>
        <w:rPr>
          <w:sz w:val="16"/>
        </w:rPr>
      </w:pPr>
      <w:r w:rsidRPr="00AF069E">
        <w:rPr>
          <w:sz w:val="16"/>
        </w:rPr>
        <w:t xml:space="preserve">For U.S policymakers, the technical abilities and domestic conditions need to be placed in context in order to identify shifts towards nuclear proliferation. Former chief of analysis for the CIA Nonproliferation Center, Torrey </w:t>
      </w:r>
      <w:proofErr w:type="spellStart"/>
      <w:r w:rsidRPr="00AF069E">
        <w:rPr>
          <w:sz w:val="16"/>
        </w:rPr>
        <w:t>Froscher</w:t>
      </w:r>
      <w:proofErr w:type="spellEnd"/>
      <w:r w:rsidRPr="00AF069E">
        <w:rPr>
          <w:sz w:val="16"/>
        </w:rPr>
        <w:t>, made clear to The Cipher Brief that “</w:t>
      </w:r>
      <w:r w:rsidRPr="00AF069E">
        <w:rPr>
          <w:rStyle w:val="StyleUnderline"/>
        </w:rPr>
        <w:t>there is no reason to suspect that [either country] is evading its obligation to forgo nuclear weapons,” but the latent capacity of either country cannot be ignored</w:t>
      </w:r>
      <w:r w:rsidRPr="00AF069E">
        <w:rPr>
          <w:sz w:val="16"/>
        </w:rPr>
        <w:t xml:space="preserve">. Thomas </w:t>
      </w:r>
      <w:proofErr w:type="spellStart"/>
      <w:r w:rsidRPr="00AF069E">
        <w:rPr>
          <w:sz w:val="16"/>
        </w:rPr>
        <w:t>Cynkin</w:t>
      </w:r>
      <w:proofErr w:type="spellEnd"/>
      <w:r w:rsidRPr="00AF069E">
        <w:rPr>
          <w:sz w:val="16"/>
        </w:rPr>
        <w:t>, a former U.S. diplomat in Japan added that close observation of political and technological developments is important to keeping abreast of any changes in how either country views a homegrown nuclear weapons program.</w:t>
      </w:r>
    </w:p>
    <w:p w:rsidRPr="00AF069E" w:rsidR="009421EE" w:rsidP="009421EE" w:rsidRDefault="009421EE" w14:paraId="0DBE930D" w14:textId="77777777">
      <w:pPr>
        <w:rPr>
          <w:sz w:val="16"/>
        </w:rPr>
      </w:pPr>
      <w:r w:rsidRPr="00AF069E">
        <w:rPr>
          <w:sz w:val="16"/>
        </w:rPr>
        <w:t xml:space="preserve">Both </w:t>
      </w:r>
      <w:proofErr w:type="spellStart"/>
      <w:r w:rsidRPr="00AF069E">
        <w:rPr>
          <w:sz w:val="16"/>
        </w:rPr>
        <w:t>Froscher</w:t>
      </w:r>
      <w:proofErr w:type="spellEnd"/>
      <w:r w:rsidRPr="00AF069E">
        <w:rPr>
          <w:sz w:val="16"/>
        </w:rPr>
        <w:t xml:space="preserve"> and </w:t>
      </w:r>
      <w:proofErr w:type="spellStart"/>
      <w:r w:rsidRPr="00AF069E">
        <w:rPr>
          <w:sz w:val="16"/>
        </w:rPr>
        <w:t>Cynkin</w:t>
      </w:r>
      <w:proofErr w:type="spellEnd"/>
      <w:r w:rsidRPr="00AF069E">
        <w:rPr>
          <w:sz w:val="16"/>
        </w:rPr>
        <w:t xml:space="preserve"> agree that </w:t>
      </w:r>
      <w:r w:rsidRPr="00AF069E">
        <w:rPr>
          <w:rStyle w:val="StyleUnderline"/>
        </w:rPr>
        <w:t xml:space="preserve">U.S. interest and involvement in regional security are </w:t>
      </w:r>
      <w:r w:rsidRPr="00AF069E">
        <w:rPr>
          <w:rStyle w:val="Emphasis"/>
        </w:rPr>
        <w:t>essential</w:t>
      </w:r>
      <w:r w:rsidRPr="00AF069E">
        <w:rPr>
          <w:rStyle w:val="StyleUnderline"/>
        </w:rPr>
        <w:t xml:space="preserve"> to </w:t>
      </w:r>
      <w:r w:rsidRPr="00AF069E">
        <w:rPr>
          <w:rStyle w:val="Emphasis"/>
        </w:rPr>
        <w:t>sustaining non-proliferation</w:t>
      </w:r>
      <w:r w:rsidRPr="00AF069E">
        <w:rPr>
          <w:rStyle w:val="StyleUnderline"/>
        </w:rPr>
        <w:t xml:space="preserve"> in East Asia</w:t>
      </w:r>
      <w:r w:rsidRPr="00AF069E">
        <w:rPr>
          <w:sz w:val="16"/>
        </w:rPr>
        <w:t xml:space="preserve">. An important lesson from the Cold War that still underpins strategic thought on nuclear weapons was that </w:t>
      </w:r>
      <w:r w:rsidRPr="00AF069E">
        <w:rPr>
          <w:rStyle w:val="StyleUnderline"/>
        </w:rPr>
        <w:t xml:space="preserve">a nuclear deterrent is ineffective </w:t>
      </w:r>
      <w:r w:rsidRPr="00AF069E">
        <w:rPr>
          <w:rStyle w:val="Emphasis"/>
        </w:rPr>
        <w:t>without a credible show of intent</w:t>
      </w:r>
      <w:r w:rsidRPr="00AF069E">
        <w:rPr>
          <w:rStyle w:val="StyleUnderline"/>
        </w:rPr>
        <w:t>.</w:t>
      </w:r>
      <w:r w:rsidRPr="00AF069E">
        <w:rPr>
          <w:sz w:val="16"/>
        </w:rPr>
        <w:t xml:space="preserve"> Just as deterrence without intent is an ineffective display to one’s enemies, </w:t>
      </w:r>
      <w:r w:rsidRPr="00AF069E">
        <w:rPr>
          <w:rStyle w:val="StyleUnderline"/>
        </w:rPr>
        <w:t xml:space="preserve">assurance without resolve is </w:t>
      </w:r>
      <w:r w:rsidRPr="00AF069E">
        <w:rPr>
          <w:rStyle w:val="Emphasis"/>
        </w:rPr>
        <w:t>an ineffective gesture</w:t>
      </w:r>
      <w:r w:rsidRPr="00AF069E">
        <w:rPr>
          <w:rStyle w:val="StyleUnderline"/>
        </w:rPr>
        <w:t xml:space="preserve"> to one’s allies</w:t>
      </w:r>
      <w:r w:rsidRPr="00AF069E">
        <w:rPr>
          <w:sz w:val="16"/>
        </w:rPr>
        <w:t xml:space="preserve">. Therefore, </w:t>
      </w:r>
      <w:r w:rsidRPr="00AF069E">
        <w:rPr>
          <w:rStyle w:val="StyleUnderline"/>
        </w:rPr>
        <w:t xml:space="preserve">the U.S. </w:t>
      </w:r>
      <w:r w:rsidRPr="00AF069E">
        <w:rPr>
          <w:rStyle w:val="Emphasis"/>
        </w:rPr>
        <w:t>cannot afford</w:t>
      </w:r>
      <w:r w:rsidRPr="00AF069E">
        <w:rPr>
          <w:rStyle w:val="StyleUnderline"/>
        </w:rPr>
        <w:t xml:space="preserve"> to allow Tokyo or Seoul to </w:t>
      </w:r>
      <w:r w:rsidRPr="00AF069E">
        <w:rPr>
          <w:rStyle w:val="Emphasis"/>
        </w:rPr>
        <w:t>doubt its nuclear umbrella</w:t>
      </w:r>
      <w:r w:rsidRPr="00AF069E">
        <w:rPr>
          <w:sz w:val="16"/>
        </w:rPr>
        <w:t xml:space="preserve">. In that regard, U.S. Ambassador to South Korea Mark Lippert was quick to shoot down Trump’s assertion that South Korea takes care of its own security by developing nuclear weapons.  Lippert called the alliance between the U.S. and South Korea “one of the premier military alliances in the world.” </w:t>
      </w:r>
      <w:r w:rsidRPr="00AF069E">
        <w:rPr>
          <w:rStyle w:val="StyleUnderline"/>
        </w:rPr>
        <w:t>Maintaining</w:t>
      </w:r>
      <w:r w:rsidRPr="00AF069E">
        <w:rPr>
          <w:sz w:val="16"/>
        </w:rPr>
        <w:t xml:space="preserve"> the </w:t>
      </w:r>
      <w:r w:rsidRPr="00AF069E">
        <w:rPr>
          <w:rStyle w:val="StyleUnderline"/>
        </w:rPr>
        <w:t>trust</w:t>
      </w:r>
      <w:r w:rsidRPr="00AF069E">
        <w:rPr>
          <w:sz w:val="16"/>
        </w:rPr>
        <w:t xml:space="preserve"> implicit in Lippert’s message </w:t>
      </w:r>
      <w:r w:rsidRPr="00AF069E">
        <w:rPr>
          <w:rStyle w:val="StyleUnderline"/>
        </w:rPr>
        <w:t xml:space="preserve">could be the U.S.’s </w:t>
      </w:r>
      <w:r w:rsidRPr="00AF069E">
        <w:rPr>
          <w:rStyle w:val="Emphasis"/>
        </w:rPr>
        <w:t>strongest hedge</w:t>
      </w:r>
      <w:r w:rsidRPr="00AF069E">
        <w:rPr>
          <w:rStyle w:val="StyleUnderline"/>
        </w:rPr>
        <w:t xml:space="preserve"> against nuclear proliferation in East Asia</w:t>
      </w:r>
      <w:r w:rsidRPr="00AF069E">
        <w:rPr>
          <w:sz w:val="16"/>
        </w:rPr>
        <w:t>.</w:t>
      </w:r>
    </w:p>
    <w:p w:rsidRPr="00AF069E" w:rsidR="009421EE" w:rsidP="009421EE" w:rsidRDefault="009421EE" w14:paraId="4D15F163" w14:textId="77777777"/>
    <w:p w:rsidRPr="00AF069E" w:rsidR="008657C1" w:rsidP="00850DFE" w:rsidRDefault="00850DFE" w14:paraId="561CD6A7" w14:textId="529D2A75">
      <w:pPr>
        <w:pStyle w:val="Heading2"/>
      </w:pPr>
      <w:r w:rsidRPr="00AF069E">
        <w:lastRenderedPageBreak/>
        <w:t>Impacts</w:t>
      </w:r>
    </w:p>
    <w:p w:rsidRPr="00AF069E" w:rsidR="00850DFE" w:rsidRDefault="00850DFE" w14:paraId="5CBC33B7" w14:textId="3B18EB84">
      <w:r w:rsidRPr="00AF069E">
        <w:br w:type="page"/>
      </w:r>
    </w:p>
    <w:p w:rsidRPr="00AF069E" w:rsidR="00850DFE" w:rsidP="00850DFE" w:rsidRDefault="00850DFE" w14:paraId="46100058" w14:textId="2A1ECF96">
      <w:pPr>
        <w:pStyle w:val="Heading3"/>
      </w:pPr>
      <w:r w:rsidRPr="00AF069E">
        <w:lastRenderedPageBreak/>
        <w:t>Allies</w:t>
      </w:r>
    </w:p>
    <w:p w:rsidRPr="00AF069E" w:rsidR="00850DFE" w:rsidP="00850DFE" w:rsidRDefault="00850DFE" w14:paraId="7B0E7B90" w14:textId="75A74DDA"/>
    <w:p w:rsidRPr="00AF069E" w:rsidR="00850DFE" w:rsidP="00850DFE" w:rsidRDefault="00850DFE" w14:paraId="6A4FE79E" w14:textId="5A932D96">
      <w:pPr>
        <w:pStyle w:val="Heading4"/>
      </w:pPr>
      <w:r w:rsidRPr="00AF069E">
        <w:t>Allies would abandon ship</w:t>
      </w:r>
    </w:p>
    <w:p w:rsidRPr="00AF069E" w:rsidR="00850DFE" w:rsidP="00850DFE" w:rsidRDefault="00850DFE" w14:paraId="1874F860" w14:textId="3E6CADAF">
      <w:pPr>
        <w:rPr>
          <w:rFonts w:ascii="Times New Roman" w:hAnsi="Times New Roman" w:cs="Times New Roman"/>
        </w:rPr>
      </w:pPr>
      <w:r w:rsidRPr="00AF069E">
        <w:rPr>
          <w:rStyle w:val="Style13ptBold"/>
        </w:rPr>
        <w:t>Tucker and Glaser 2011</w:t>
      </w:r>
      <w:r w:rsidRPr="00AF069E">
        <w:rPr>
          <w:rFonts w:ascii="Times New Roman" w:hAnsi="Times New Roman" w:cs="Times New Roman"/>
        </w:rPr>
        <w:t xml:space="preserve"> – Nancy </w:t>
      </w:r>
      <w:proofErr w:type="spellStart"/>
      <w:r w:rsidRPr="00AF069E">
        <w:rPr>
          <w:rFonts w:ascii="Times New Roman" w:hAnsi="Times New Roman" w:cs="Times New Roman"/>
        </w:rPr>
        <w:t>Bernkopf</w:t>
      </w:r>
      <w:proofErr w:type="spellEnd"/>
      <w:r w:rsidRPr="00AF069E">
        <w:rPr>
          <w:rFonts w:ascii="Times New Roman" w:hAnsi="Times New Roman" w:cs="Times New Roman"/>
        </w:rPr>
        <w:t xml:space="preserve"> Tucker, Professor of History at Georgetown University and at the Edmund A. Walsh School of Foreign Service, she has been a fellow at the Institute for Advanced Study, the Rockefeller Foundation (Bellagio Study Center), the Woodrow Wilson International Center for Scholars, the United States Institute of Peace, Harvard University, and the Chinese Academy of Social Sciences as well as a Council on Foreign Relations International Affairs Fellow; Bonnie S. Glaser is a senior adviser for Asia and the director of the China Power Project at CSIS, where she works on issues related to Asia-Pacific security with a focus on Chinese foreign and security policy. She is concomitantly a nonresident fellow with the Lowy Institute in Sydney, Australia, and a senior associate with the Pacific Forum (“Should the United States Abandon Taiwan?” </w:t>
      </w:r>
      <w:r w:rsidRPr="00AF069E">
        <w:rPr>
          <w:rFonts w:ascii="Times New Roman" w:hAnsi="Times New Roman" w:cs="Times New Roman"/>
          <w:i/>
        </w:rPr>
        <w:t>The Washington Quarterly</w:t>
      </w:r>
      <w:r w:rsidRPr="00AF069E">
        <w:rPr>
          <w:rFonts w:ascii="Times New Roman" w:hAnsi="Times New Roman" w:cs="Times New Roman"/>
        </w:rPr>
        <w:t xml:space="preserve"> Vol. 34, Issue 4) </w:t>
      </w:r>
      <w:proofErr w:type="spellStart"/>
      <w:r w:rsidRPr="00AF069E">
        <w:rPr>
          <w:rFonts w:ascii="Times New Roman" w:hAnsi="Times New Roman" w:cs="Times New Roman"/>
        </w:rPr>
        <w:t>bhb</w:t>
      </w:r>
      <w:proofErr w:type="spellEnd"/>
    </w:p>
    <w:p w:rsidRPr="00AF069E" w:rsidR="00850DFE" w:rsidP="00850DFE" w:rsidRDefault="00850DFE" w14:paraId="5A6932EC" w14:textId="77777777">
      <w:pPr>
        <w:rPr>
          <w:rFonts w:ascii="Times New Roman" w:hAnsi="Times New Roman" w:cs="Times New Roman"/>
          <w:sz w:val="16"/>
        </w:rPr>
      </w:pPr>
      <w:r w:rsidRPr="00AF069E">
        <w:rPr>
          <w:rStyle w:val="StyleUnderline"/>
          <w:rFonts w:cs="Times New Roman"/>
        </w:rPr>
        <w:t>Washington's long-term support for Taiwan</w:t>
      </w:r>
      <w:r w:rsidRPr="00AF069E">
        <w:rPr>
          <w:rFonts w:ascii="Times New Roman" w:hAnsi="Times New Roman" w:cs="Times New Roman"/>
          <w:sz w:val="16"/>
        </w:rPr>
        <w:t xml:space="preserve"> also </w:t>
      </w:r>
      <w:r w:rsidRPr="00AF069E">
        <w:rPr>
          <w:rStyle w:val="StyleUnderline"/>
          <w:rFonts w:cs="Times New Roman"/>
        </w:rPr>
        <w:t>has significance for</w:t>
      </w:r>
      <w:r w:rsidRPr="00AF069E">
        <w:rPr>
          <w:rFonts w:ascii="Times New Roman" w:hAnsi="Times New Roman" w:cs="Times New Roman"/>
          <w:sz w:val="16"/>
        </w:rPr>
        <w:t xml:space="preserve"> </w:t>
      </w:r>
      <w:r w:rsidRPr="00AF069E">
        <w:rPr>
          <w:rStyle w:val="StyleUnderline"/>
          <w:rFonts w:cs="Times New Roman"/>
        </w:rPr>
        <w:t>U.S. allies</w:t>
      </w:r>
      <w:r w:rsidRPr="00AF069E">
        <w:rPr>
          <w:rFonts w:ascii="Times New Roman" w:hAnsi="Times New Roman" w:cs="Times New Roman"/>
          <w:sz w:val="16"/>
        </w:rPr>
        <w:t xml:space="preserve"> and friends. Asian countries which look to the United States to balance China's rising power may not want Washington to squander resources and energy on Taiwan, but were it to conversely ignore Taiwan's security, they would see their own safety threatened. </w:t>
      </w:r>
      <w:r w:rsidRPr="00AF069E">
        <w:rPr>
          <w:rStyle w:val="StyleUnderline"/>
          <w:rFonts w:cs="Times New Roman"/>
        </w:rPr>
        <w:t>U.S. credibility</w:t>
      </w:r>
      <w:r w:rsidRPr="00AF069E">
        <w:rPr>
          <w:rFonts w:ascii="Times New Roman" w:hAnsi="Times New Roman" w:cs="Times New Roman"/>
          <w:sz w:val="16"/>
        </w:rPr>
        <w:t xml:space="preserve">, therefore, </w:t>
      </w:r>
      <w:r w:rsidRPr="00AF069E">
        <w:rPr>
          <w:rStyle w:val="StyleUnderline"/>
          <w:rFonts w:cs="Times New Roman"/>
        </w:rPr>
        <w:t>is at stake. U.S. inconstancy could convince American allies and friends to rely less on Washington, undertake an arms race, and/or bandwagon with China.</w:t>
      </w:r>
      <w:r w:rsidRPr="00AF069E">
        <w:rPr>
          <w:rFonts w:ascii="Times New Roman" w:hAnsi="Times New Roman" w:cs="Times New Roman"/>
          <w:sz w:val="16"/>
        </w:rPr>
        <w:t xml:space="preserve"> After the Clinton administration dispatched two aircraft carrier battle groups to the area around Taiwan in the 1995–1996 Taiwan Strait crisis, the region's confidence in the United States soared and a wave of counterbalancing against China occurred. Japan, Singapore, the Philippines, and other nations all bolstered their security ties with the United States.</w:t>
      </w:r>
    </w:p>
    <w:p w:rsidRPr="00AF069E" w:rsidR="00850DFE" w:rsidP="00850DFE" w:rsidRDefault="00850DFE" w14:paraId="10D35C7B" w14:textId="77777777">
      <w:pPr>
        <w:rPr>
          <w:rFonts w:ascii="Times New Roman" w:hAnsi="Times New Roman" w:cs="Times New Roman"/>
          <w:sz w:val="16"/>
        </w:rPr>
      </w:pPr>
      <w:r w:rsidRPr="00AF069E">
        <w:rPr>
          <w:rStyle w:val="StyleUnderline"/>
          <w:rFonts w:cs="Times New Roman"/>
        </w:rPr>
        <w:t>A U.S. decision to abandon Taiwan would be particularly alarming to Japan</w:t>
      </w:r>
      <w:r w:rsidRPr="00AF069E">
        <w:rPr>
          <w:rFonts w:ascii="Times New Roman" w:hAnsi="Times New Roman" w:cs="Times New Roman"/>
          <w:sz w:val="16"/>
        </w:rPr>
        <w:t>.</w:t>
      </w:r>
    </w:p>
    <w:p w:rsidRPr="00AF069E" w:rsidR="00850DFE" w:rsidP="00850DFE" w:rsidRDefault="00850DFE" w14:paraId="178F9EDF" w14:textId="77777777">
      <w:pPr>
        <w:rPr>
          <w:rFonts w:ascii="Times New Roman" w:hAnsi="Times New Roman" w:cs="Times New Roman"/>
          <w:b/>
          <w:u w:val="single"/>
        </w:rPr>
      </w:pPr>
      <w:r w:rsidRPr="00AF069E">
        <w:rPr>
          <w:rFonts w:ascii="Times New Roman" w:hAnsi="Times New Roman" w:cs="Times New Roman"/>
          <w:sz w:val="16"/>
        </w:rPr>
        <w:t xml:space="preserve">Forsaking Taiwan would likely have the opposite effect. A U.S. decision to abandon Taiwan—leading to unification of an unwilling Taiwan with China—would be particularly alarming to Japan. Tension between China and Japan remains high, and the resolution of chronic economic, security, and history problems in the foreseeable future appears unlikely. </w:t>
      </w:r>
      <w:r w:rsidRPr="00AF069E">
        <w:rPr>
          <w:rStyle w:val="StyleUnderline"/>
          <w:rFonts w:cs="Times New Roman"/>
        </w:rPr>
        <w:t>Dependent on sea lanes of supply and communication which pass close to Taiwan, Tokyo would consider itself to be more vulnerable, and it would be.</w:t>
      </w:r>
      <w:r w:rsidRPr="00AF069E">
        <w:rPr>
          <w:rFonts w:ascii="Times New Roman" w:hAnsi="Times New Roman" w:cs="Times New Roman"/>
          <w:sz w:val="16"/>
        </w:rPr>
        <w:t xml:space="preserve"> Japan would also be outflanked should China decide to use Taiwan as a military platform. Contested claims to oil fields and islands in the East and South China Seas would be more difficult to defend. </w:t>
      </w:r>
      <w:r w:rsidRPr="00AF069E">
        <w:rPr>
          <w:rStyle w:val="StyleUnderline"/>
          <w:rFonts w:cs="Times New Roman"/>
        </w:rPr>
        <w:t>If Japan began to doubt U.S. reliability, that could deal a fatal blow to the U.S.–Japan alliance.</w:t>
      </w:r>
      <w:r w:rsidRPr="00AF069E">
        <w:rPr>
          <w:rFonts w:ascii="Times New Roman" w:hAnsi="Times New Roman" w:cs="Times New Roman"/>
          <w:sz w:val="16"/>
        </w:rPr>
        <w:t xml:space="preserve"> Moreover, adding to Japan's dismay, </w:t>
      </w:r>
      <w:r w:rsidRPr="00AF069E">
        <w:rPr>
          <w:rStyle w:val="StyleUnderline"/>
          <w:rFonts w:cs="Times New Roman"/>
        </w:rPr>
        <w:t>South Korea</w:t>
      </w:r>
      <w:r w:rsidRPr="00AF069E">
        <w:rPr>
          <w:rFonts w:ascii="Times New Roman" w:hAnsi="Times New Roman" w:cs="Times New Roman"/>
          <w:sz w:val="16"/>
        </w:rPr>
        <w:t xml:space="preserve">, increasingly reliant on its burgeoning economic ties with China, </w:t>
      </w:r>
      <w:r w:rsidRPr="00AF069E">
        <w:rPr>
          <w:rStyle w:val="StyleUnderline"/>
          <w:rFonts w:cs="Times New Roman"/>
        </w:rPr>
        <w:t>might calculate that if the United States can sever ties to Taiwan, Seoul could be safer renouncing its security alliance with Washington and aligning with Beijing.</w:t>
      </w:r>
    </w:p>
    <w:p w:rsidRPr="00AF069E" w:rsidR="00850DFE" w:rsidP="00850DFE" w:rsidRDefault="00850DFE" w14:paraId="7BCE8FB9" w14:textId="77777777">
      <w:pPr>
        <w:rPr>
          <w:rFonts w:ascii="Times New Roman" w:hAnsi="Times New Roman" w:cs="Times New Roman"/>
          <w:sz w:val="16"/>
        </w:rPr>
      </w:pPr>
      <w:r w:rsidRPr="00AF069E">
        <w:rPr>
          <w:rFonts w:ascii="Times New Roman" w:hAnsi="Times New Roman" w:cs="Times New Roman"/>
          <w:sz w:val="16"/>
        </w:rPr>
        <w:t xml:space="preserve">The current urge to seek protection against a potentially powerful and abusive China has made the United States more welcome across Southeast Asia. Aware that they cannot effectively hedge against China without U.S. collaboration, </w:t>
      </w:r>
      <w:r w:rsidRPr="00AF069E">
        <w:rPr>
          <w:rStyle w:val="StyleUnderline"/>
          <w:rFonts w:cs="Times New Roman"/>
        </w:rPr>
        <w:t>Southeast Asian nations</w:t>
      </w:r>
      <w:r w:rsidRPr="00AF069E">
        <w:rPr>
          <w:rFonts w:ascii="Times New Roman" w:hAnsi="Times New Roman" w:cs="Times New Roman"/>
          <w:sz w:val="16"/>
        </w:rPr>
        <w:t xml:space="preserve"> have quietly repaired rifts and reinvigorated cooperation with Washington. They welcomed Secretary of State Hillary Clinton's declaration in Thailand in 2009 that "the United States is back" in Asia. Although they don't share Tokyo's view of Taiwan's geostrategic importance, they do worry about freedom of navigation and resource claims in the South China Sea. They </w:t>
      </w:r>
      <w:r w:rsidRPr="00AF069E">
        <w:rPr>
          <w:rStyle w:val="StyleUnderline"/>
          <w:rFonts w:cs="Times New Roman"/>
        </w:rPr>
        <w:t>would likely interpret a shift in U.S. policy away from Taiwan as a signal of U.S. surrender to Chinese interests, and eventually follow suit</w:t>
      </w:r>
      <w:r w:rsidRPr="00AF069E">
        <w:rPr>
          <w:rFonts w:ascii="Times New Roman" w:hAnsi="Times New Roman" w:cs="Times New Roman"/>
          <w:sz w:val="16"/>
        </w:rPr>
        <w:t>.</w:t>
      </w:r>
    </w:p>
    <w:p w:rsidRPr="00AF069E" w:rsidR="00850DFE" w:rsidP="00850DFE" w:rsidRDefault="00850DFE" w14:paraId="781A5CAD" w14:textId="77777777">
      <w:pPr>
        <w:pStyle w:val="Heading4"/>
      </w:pPr>
      <w:r w:rsidRPr="00AF069E">
        <w:t xml:space="preserve">Alliances are an impact filter—collapse causes </w:t>
      </w:r>
      <w:r w:rsidRPr="00AF069E">
        <w:rPr>
          <w:u w:val="single"/>
        </w:rPr>
        <w:t>extinction</w:t>
      </w:r>
    </w:p>
    <w:p w:rsidRPr="00AF069E" w:rsidR="00850DFE" w:rsidP="00850DFE" w:rsidRDefault="00850DFE" w14:paraId="21F1683C" w14:textId="77777777">
      <w:r w:rsidRPr="00AF069E">
        <w:rPr>
          <w:rStyle w:val="Style13ptBold"/>
        </w:rPr>
        <w:t>Bush 16 –</w:t>
      </w:r>
      <w:r w:rsidRPr="00AF069E">
        <w:t xml:space="preserve"> (Richard C. Bush, III is senior fellow and director of the Center for East Asia Policy Studies at Brookings, where he holds the Chen-Fu and Cecilia Yen Koo Chair in Taiwan Studies. Bush came to </w:t>
      </w:r>
      <w:r w:rsidRPr="00AF069E">
        <w:lastRenderedPageBreak/>
        <w:t xml:space="preserve">Brookings in 2002 after serving almost five years as the chairman and managing director of the American Institute in Taiwan, July 2016, “America’s Alliances and Security Partnerships in East Asia: Introduction,” ASIAN ALLIANCES WORKING PAPER SERIES, </w:t>
      </w:r>
      <w:r w:rsidRPr="00AF069E">
        <w:rPr>
          <w:i/>
        </w:rPr>
        <w:t>Brookings Institution</w:t>
      </w:r>
      <w:r w:rsidRPr="00AF069E">
        <w:t xml:space="preserve">, </w:t>
      </w:r>
      <w:hyperlink w:history="1" r:id="rId41">
        <w:r w:rsidRPr="00AF069E">
          <w:rPr>
            <w:rStyle w:val="Hyperlink"/>
          </w:rPr>
          <w:t>https://www.brookings.edu/wp-content/uploads/2016/07/Paper-1.pdf</w:t>
        </w:r>
      </w:hyperlink>
      <w:r w:rsidRPr="00AF069E">
        <w:t>)</w:t>
      </w:r>
    </w:p>
    <w:p w:rsidRPr="00AF069E" w:rsidR="00850DFE" w:rsidP="00850DFE" w:rsidRDefault="00850DFE" w14:paraId="45387E4B" w14:textId="77777777">
      <w:pPr>
        <w:rPr>
          <w:sz w:val="16"/>
        </w:rPr>
      </w:pPr>
    </w:p>
    <w:p w:rsidRPr="00AF069E" w:rsidR="00850DFE" w:rsidP="00850DFE" w:rsidRDefault="00850DFE" w14:paraId="2351DB70" w14:textId="77777777">
      <w:pPr>
        <w:rPr>
          <w:sz w:val="16"/>
        </w:rPr>
      </w:pPr>
      <w:r w:rsidRPr="00AF069E">
        <w:rPr>
          <w:rStyle w:val="StyleUnderline"/>
        </w:rPr>
        <w:t>Chinese diplomats and scholars</w:t>
      </w:r>
      <w:r w:rsidRPr="00AF069E">
        <w:rPr>
          <w:sz w:val="16"/>
        </w:rPr>
        <w:t xml:space="preserve"> regularly </w:t>
      </w:r>
      <w:r w:rsidRPr="00AF069E">
        <w:rPr>
          <w:rStyle w:val="StyleUnderline"/>
        </w:rPr>
        <w:t>complain that U.S. alliances with Asian countries are relics of the Cold War that should be abandoned</w:t>
      </w:r>
      <w:r w:rsidRPr="00AF069E">
        <w:rPr>
          <w:sz w:val="16"/>
        </w:rPr>
        <w:t xml:space="preserve"> because they frustrate the desire and effort to create a regional security architecture that is appropriate for the twenty-first century. </w:t>
      </w:r>
      <w:r w:rsidRPr="00AF069E">
        <w:rPr>
          <w:rStyle w:val="StyleUnderline"/>
        </w:rPr>
        <w:t xml:space="preserve">Such a view ignores the obvious fact that the Cold War </w:t>
      </w:r>
      <w:r w:rsidRPr="00AF069E">
        <w:rPr>
          <w:rStyle w:val="Emphasis"/>
        </w:rPr>
        <w:t>still exists on the Korean peninsula</w:t>
      </w:r>
      <w:r w:rsidRPr="00AF069E">
        <w:rPr>
          <w:sz w:val="16"/>
        </w:rPr>
        <w:t xml:space="preserve">, </w:t>
      </w:r>
      <w:r w:rsidRPr="00AF069E">
        <w:rPr>
          <w:rStyle w:val="StyleUnderline"/>
        </w:rPr>
        <w:t>because of the policies of China’s</w:t>
      </w:r>
      <w:r w:rsidRPr="00AF069E">
        <w:rPr>
          <w:sz w:val="16"/>
        </w:rPr>
        <w:t xml:space="preserve"> nominal </w:t>
      </w:r>
      <w:r w:rsidRPr="00AF069E">
        <w:rPr>
          <w:rStyle w:val="StyleUnderline"/>
        </w:rPr>
        <w:t>ally, North Korea.</w:t>
      </w:r>
      <w:r w:rsidRPr="00AF069E">
        <w:rPr>
          <w:sz w:val="16"/>
        </w:rPr>
        <w:t xml:space="preserve"> </w:t>
      </w:r>
      <w:r w:rsidRPr="00AF069E">
        <w:rPr>
          <w:rStyle w:val="StyleUnderline"/>
        </w:rPr>
        <w:t>Chinese complaints</w:t>
      </w:r>
      <w:r w:rsidRPr="00AF069E">
        <w:rPr>
          <w:sz w:val="16"/>
        </w:rPr>
        <w:t xml:space="preserve"> also </w:t>
      </w:r>
      <w:r w:rsidRPr="00AF069E">
        <w:rPr>
          <w:rStyle w:val="StyleUnderline"/>
        </w:rPr>
        <w:t xml:space="preserve">reflect an assumption that </w:t>
      </w:r>
      <w:proofErr w:type="gramStart"/>
      <w:r w:rsidRPr="00AF069E">
        <w:rPr>
          <w:rStyle w:val="StyleUnderline"/>
        </w:rPr>
        <w:t>by definition alliances</w:t>
      </w:r>
      <w:proofErr w:type="gramEnd"/>
      <w:r w:rsidRPr="00AF069E">
        <w:rPr>
          <w:rStyle w:val="StyleUnderline"/>
        </w:rPr>
        <w:t xml:space="preserve"> exist to counter an enemy, and so now China must be the</w:t>
      </w:r>
      <w:r w:rsidRPr="00AF069E">
        <w:rPr>
          <w:sz w:val="16"/>
        </w:rPr>
        <w:t xml:space="preserve"> new, not-so-secret </w:t>
      </w:r>
      <w:r w:rsidRPr="00AF069E">
        <w:rPr>
          <w:rStyle w:val="StyleUnderline"/>
        </w:rPr>
        <w:t>adversary of the United States</w:t>
      </w:r>
      <w:r w:rsidRPr="00AF069E">
        <w:rPr>
          <w:sz w:val="16"/>
        </w:rPr>
        <w:t>, now that the Soviet Union no longer exists.</w:t>
      </w:r>
    </w:p>
    <w:p w:rsidRPr="00AF069E" w:rsidR="00850DFE" w:rsidP="00850DFE" w:rsidRDefault="00850DFE" w14:paraId="165C2983" w14:textId="77777777">
      <w:pPr>
        <w:rPr>
          <w:sz w:val="16"/>
        </w:rPr>
      </w:pPr>
      <w:r w:rsidRPr="00AF069E">
        <w:rPr>
          <w:rStyle w:val="StyleUnderline"/>
        </w:rPr>
        <w:t>This assumption</w:t>
      </w:r>
      <w:r w:rsidRPr="00AF069E">
        <w:rPr>
          <w:sz w:val="16"/>
        </w:rPr>
        <w:t>—that every alliance must have an enemy—</w:t>
      </w:r>
      <w:r w:rsidRPr="00AF069E">
        <w:rPr>
          <w:rStyle w:val="StyleUnderline"/>
        </w:rPr>
        <w:t xml:space="preserve">ignores the </w:t>
      </w:r>
      <w:r w:rsidRPr="00AF069E">
        <w:rPr>
          <w:rStyle w:val="Emphasis"/>
        </w:rPr>
        <w:t>broader purposes and impact of past and present U.S. security policy in East Asia</w:t>
      </w:r>
      <w:r w:rsidRPr="00AF069E">
        <w:rPr>
          <w:rStyle w:val="StyleUnderline"/>
        </w:rPr>
        <w:t>, besides deterring war</w:t>
      </w:r>
      <w:r w:rsidRPr="00AF069E">
        <w:rPr>
          <w:sz w:val="16"/>
        </w:rPr>
        <w:t xml:space="preserve">. </w:t>
      </w:r>
      <w:proofErr w:type="gramStart"/>
      <w:r w:rsidRPr="00AF069E">
        <w:rPr>
          <w:sz w:val="16"/>
        </w:rPr>
        <w:t>First of all</w:t>
      </w:r>
      <w:proofErr w:type="gramEnd"/>
      <w:r w:rsidRPr="00AF069E">
        <w:rPr>
          <w:sz w:val="16"/>
        </w:rPr>
        <w:t xml:space="preserve">, early on </w:t>
      </w:r>
      <w:r w:rsidRPr="00AF069E">
        <w:rPr>
          <w:rStyle w:val="StyleUnderline"/>
        </w:rPr>
        <w:t xml:space="preserve">they were a way of </w:t>
      </w:r>
      <w:r w:rsidRPr="00AF069E">
        <w:rPr>
          <w:rStyle w:val="Emphasis"/>
        </w:rPr>
        <w:t>restrict</w:t>
      </w:r>
      <w:r w:rsidRPr="00AF069E">
        <w:rPr>
          <w:rStyle w:val="StyleUnderline"/>
        </w:rPr>
        <w:t xml:space="preserve">ing the leaders of allies and security partners of the United States from </w:t>
      </w:r>
      <w:r w:rsidRPr="00AF069E">
        <w:rPr>
          <w:rStyle w:val="Emphasis"/>
        </w:rPr>
        <w:t>undertaking provocative initiatives</w:t>
      </w:r>
      <w:r w:rsidRPr="00AF069E">
        <w:rPr>
          <w:rStyle w:val="StyleUnderline"/>
        </w:rPr>
        <w:t xml:space="preserve"> toward their adversaries that Washington would regard as </w:t>
      </w:r>
      <w:r w:rsidRPr="00AF069E">
        <w:rPr>
          <w:rStyle w:val="Emphasis"/>
        </w:rPr>
        <w:t>risk</w:t>
      </w:r>
      <w:r w:rsidRPr="00AF069E">
        <w:rPr>
          <w:rStyle w:val="StyleUnderline"/>
        </w:rPr>
        <w:t xml:space="preserve">ing </w:t>
      </w:r>
      <w:r w:rsidRPr="00AF069E">
        <w:rPr>
          <w:rStyle w:val="Emphasis"/>
        </w:rPr>
        <w:t>unnecessary and entangling conflicts</w:t>
      </w:r>
      <w:r w:rsidRPr="00AF069E">
        <w:rPr>
          <w:sz w:val="16"/>
        </w:rPr>
        <w:t xml:space="preserve"> (for example, Taiwan and Korea). Second, </w:t>
      </w:r>
      <w:r w:rsidRPr="00AF069E">
        <w:rPr>
          <w:rStyle w:val="StyleUnderline"/>
        </w:rPr>
        <w:t>America’s status as a resident Asian power</w:t>
      </w:r>
      <w:r w:rsidRPr="00AF069E">
        <w:rPr>
          <w:sz w:val="16"/>
        </w:rPr>
        <w:t xml:space="preserve"> sometimes </w:t>
      </w:r>
      <w:r w:rsidRPr="00AF069E">
        <w:rPr>
          <w:rStyle w:val="StyleUnderline"/>
        </w:rPr>
        <w:t xml:space="preserve">gave it an opportunity to </w:t>
      </w:r>
      <w:r w:rsidRPr="00AF069E">
        <w:rPr>
          <w:rStyle w:val="Emphasis"/>
        </w:rPr>
        <w:t>facilitate diplomatic solutions to regional conflicts</w:t>
      </w:r>
      <w:r w:rsidRPr="00AF069E">
        <w:rPr>
          <w:sz w:val="16"/>
        </w:rPr>
        <w:t xml:space="preserve"> (e.g. Cambodia in 1991). Third, and most significant, </w:t>
      </w:r>
      <w:r w:rsidRPr="00AF069E">
        <w:rPr>
          <w:rStyle w:val="StyleUnderline"/>
        </w:rPr>
        <w:t xml:space="preserve">the constant presence of U.S. armed forces, diplomats, business executives, and other private citizens have long had a </w:t>
      </w:r>
      <w:r w:rsidRPr="00AF069E">
        <w:rPr>
          <w:rStyle w:val="Emphasis"/>
        </w:rPr>
        <w:t>stabilizing and positive effect</w:t>
      </w:r>
      <w:r w:rsidRPr="00AF069E">
        <w:rPr>
          <w:sz w:val="16"/>
        </w:rPr>
        <w:t xml:space="preserve">. The American regional role has not been perfect by any means. Asian publics sometimes blamed U.S. alliances and American support for authoritarian regimes (as in the Philippines and Korea). </w:t>
      </w:r>
      <w:r w:rsidRPr="00AF069E">
        <w:rPr>
          <w:rStyle w:val="StyleUnderline"/>
        </w:rPr>
        <w:t>On balance</w:t>
      </w:r>
      <w:r w:rsidRPr="00AF069E">
        <w:rPr>
          <w:sz w:val="16"/>
        </w:rPr>
        <w:t xml:space="preserve">, however, </w:t>
      </w:r>
      <w:r w:rsidRPr="00AF069E">
        <w:rPr>
          <w:rStyle w:val="StyleUnderline"/>
        </w:rPr>
        <w:t>the U.S. presence,</w:t>
      </w:r>
      <w:r w:rsidRPr="00AF069E">
        <w:rPr>
          <w:sz w:val="16"/>
        </w:rPr>
        <w:t xml:space="preserve"> </w:t>
      </w:r>
      <w:r w:rsidRPr="00AF069E">
        <w:rPr>
          <w:rStyle w:val="Emphasis"/>
        </w:rPr>
        <w:t>manifested most significantly by its alliances</w:t>
      </w:r>
      <w:r w:rsidRPr="00AF069E">
        <w:rPr>
          <w:sz w:val="16"/>
        </w:rPr>
        <w:t xml:space="preserve"> and the forward deployment of its armed forces, </w:t>
      </w:r>
      <w:r w:rsidRPr="00AF069E">
        <w:rPr>
          <w:rStyle w:val="Emphasis"/>
        </w:rPr>
        <w:t>has kept the peace in Asia</w:t>
      </w:r>
      <w:r w:rsidRPr="00AF069E">
        <w:rPr>
          <w:sz w:val="16"/>
        </w:rPr>
        <w:t>. From a historical perspective, therefore, the Obama administration’s “re-balance” or “pivot” is not a new policy at all but more an adjustment of a decades-old strategy to new circumstances.</w:t>
      </w:r>
    </w:p>
    <w:p w:rsidRPr="00AF069E" w:rsidR="00850DFE" w:rsidP="00850DFE" w:rsidRDefault="00850DFE" w14:paraId="68B1478D" w14:textId="77777777">
      <w:pPr>
        <w:rPr>
          <w:sz w:val="16"/>
        </w:rPr>
      </w:pPr>
      <w:r w:rsidRPr="00AF069E">
        <w:rPr>
          <w:sz w:val="16"/>
        </w:rPr>
        <w:t xml:space="preserve">Deterrence and defense preparedness aside, the </w:t>
      </w:r>
      <w:r w:rsidRPr="00AF069E">
        <w:rPr>
          <w:rStyle w:val="StyleUnderline"/>
        </w:rPr>
        <w:t xml:space="preserve">United States and its leading allies, Japan and Korea, have recently used their alliances as vessels for </w:t>
      </w:r>
      <w:r w:rsidRPr="00AF069E">
        <w:rPr>
          <w:rStyle w:val="Emphasis"/>
        </w:rPr>
        <w:t>much broader policy cooperation</w:t>
      </w:r>
      <w:r w:rsidRPr="00AF069E">
        <w:rPr>
          <w:sz w:val="16"/>
        </w:rPr>
        <w:t xml:space="preserve">. In both cases, </w:t>
      </w:r>
      <w:r w:rsidRPr="00AF069E">
        <w:rPr>
          <w:rStyle w:val="StyleUnderline"/>
        </w:rPr>
        <w:t>there is growing attention to issues of security outside East Asia (e.g. Iran’s nuclear program), and</w:t>
      </w:r>
      <w:r w:rsidRPr="00AF069E">
        <w:rPr>
          <w:sz w:val="16"/>
        </w:rPr>
        <w:t xml:space="preserve"> an array of non-security objectives: </w:t>
      </w:r>
      <w:r w:rsidRPr="00AF069E">
        <w:rPr>
          <w:rStyle w:val="Emphasis"/>
        </w:rPr>
        <w:t>global economic growth</w:t>
      </w:r>
      <w:r w:rsidRPr="00AF069E">
        <w:rPr>
          <w:sz w:val="16"/>
        </w:rPr>
        <w:t xml:space="preserve">; </w:t>
      </w:r>
      <w:r w:rsidRPr="00AF069E">
        <w:rPr>
          <w:rStyle w:val="Emphasis"/>
        </w:rPr>
        <w:t>sustainable development and poverty reduction</w:t>
      </w:r>
      <w:r w:rsidRPr="00AF069E">
        <w:rPr>
          <w:sz w:val="16"/>
        </w:rPr>
        <w:t xml:space="preserve">; </w:t>
      </w:r>
      <w:r w:rsidRPr="00AF069E">
        <w:rPr>
          <w:rStyle w:val="Emphasis"/>
        </w:rPr>
        <w:t>global health</w:t>
      </w:r>
      <w:r w:rsidRPr="00AF069E">
        <w:rPr>
          <w:sz w:val="16"/>
        </w:rPr>
        <w:t xml:space="preserve">; </w:t>
      </w:r>
      <w:r w:rsidRPr="00AF069E">
        <w:rPr>
          <w:rStyle w:val="Emphasis"/>
        </w:rPr>
        <w:t>climate change</w:t>
      </w:r>
      <w:r w:rsidRPr="00AF069E">
        <w:rPr>
          <w:sz w:val="16"/>
        </w:rPr>
        <w:t xml:space="preserve">, </w:t>
      </w:r>
      <w:r w:rsidRPr="00AF069E">
        <w:rPr>
          <w:rStyle w:val="Emphasis"/>
        </w:rPr>
        <w:t>environmental protection</w:t>
      </w:r>
      <w:r w:rsidRPr="00AF069E">
        <w:rPr>
          <w:sz w:val="16"/>
        </w:rPr>
        <w:t xml:space="preserve">; </w:t>
      </w:r>
      <w:r w:rsidRPr="00AF069E">
        <w:rPr>
          <w:rStyle w:val="Emphasis"/>
        </w:rPr>
        <w:t>cybersecurity</w:t>
      </w:r>
      <w:r w:rsidRPr="00AF069E">
        <w:rPr>
          <w:sz w:val="16"/>
        </w:rPr>
        <w:t xml:space="preserve">; and </w:t>
      </w:r>
      <w:r w:rsidRPr="00AF069E">
        <w:rPr>
          <w:rStyle w:val="Emphasis"/>
        </w:rPr>
        <w:t>science and technology cooperation</w:t>
      </w:r>
      <w:r w:rsidRPr="00AF069E">
        <w:rPr>
          <w:sz w:val="16"/>
        </w:rPr>
        <w:t>.2 Taiwan is also engaged in similar cooperative efforts with the United Statesa.3</w:t>
      </w:r>
    </w:p>
    <w:p w:rsidRPr="00AF069E" w:rsidR="00850DFE" w:rsidP="00850DFE" w:rsidRDefault="00850DFE" w14:paraId="7412D891" w14:textId="77777777">
      <w:pPr>
        <w:rPr>
          <w:sz w:val="16"/>
        </w:rPr>
      </w:pPr>
      <w:r w:rsidRPr="00AF069E">
        <w:rPr>
          <w:sz w:val="16"/>
        </w:rPr>
        <w:t>Chinese officials and scholars are incorrect in assuming that the United States views China as its new enemy, but there is a security dilemma at play between the two countries. Even if rivalry is not inevitable, neither is it impossible. Washington’s actions may foster perceptions in Beijing that U.S. intentions are fundamentally hostile and require a robust response. The same may be true of China’s actions and America’s response. As Harvard’s Joseph Nye famously warned, “If you treat China as an enemy, you are certain to have an enemy.” Generally, the direction of U.S. China policy might be summarized as “cooperate where we can but contend only when we must.” Washington’s hope is that China will pursue a similar approach and that areas of contention can be managed well enough so that they don’t exacerbate mutual suspicions.</w:t>
      </w:r>
    </w:p>
    <w:p w:rsidRPr="00AF069E" w:rsidR="00850DFE" w:rsidP="00850DFE" w:rsidRDefault="00850DFE" w14:paraId="120B258B" w14:textId="77777777">
      <w:pPr>
        <w:rPr>
          <w:sz w:val="16"/>
        </w:rPr>
      </w:pPr>
      <w:r w:rsidRPr="00AF069E">
        <w:rPr>
          <w:sz w:val="16"/>
        </w:rPr>
        <w:lastRenderedPageBreak/>
        <w:t xml:space="preserve">The difficulty arises because the opportunities for U.S.-China cooperation exist more on global issues like climate change and regional problems outside of East Asia such as Iran’s nuclear program. The prospects for contention, however, are more likely in East Asia. That is because </w:t>
      </w:r>
      <w:r w:rsidRPr="00AF069E">
        <w:rPr>
          <w:rStyle w:val="StyleUnderline"/>
        </w:rPr>
        <w:t>East Asia is where China’s revival as a great power will first take place</w:t>
      </w:r>
      <w:r w:rsidRPr="00AF069E">
        <w:rPr>
          <w:sz w:val="16"/>
        </w:rPr>
        <w:t xml:space="preserve">, and it happens that the region already has its share of medium-to-strong powers, including the United States. From China’s perspective, </w:t>
      </w:r>
      <w:r w:rsidRPr="00AF069E">
        <w:rPr>
          <w:rStyle w:val="StyleUnderline"/>
        </w:rPr>
        <w:t>creating strategic depth into the East and South China Seas makes sense in terms of its defense strategy, and it has steadily built the military capabilities to create that depth</w:t>
      </w:r>
      <w:r w:rsidRPr="00AF069E">
        <w:rPr>
          <w:sz w:val="16"/>
        </w:rPr>
        <w:t xml:space="preserve">. </w:t>
      </w:r>
      <w:r w:rsidRPr="00AF069E">
        <w:rPr>
          <w:rStyle w:val="StyleUnderline"/>
        </w:rPr>
        <w:t>Yet it is encroaching into areas where other powers’ armed forces are already present</w:t>
      </w:r>
      <w:r w:rsidRPr="00AF069E">
        <w:rPr>
          <w:sz w:val="16"/>
        </w:rPr>
        <w:t xml:space="preserve">—first and foremost the United States and secondarily Japan. </w:t>
      </w:r>
    </w:p>
    <w:p w:rsidRPr="00AF069E" w:rsidR="00850DFE" w:rsidP="00850DFE" w:rsidRDefault="00850DFE" w14:paraId="50AC0A81" w14:textId="77777777">
      <w:pPr>
        <w:rPr>
          <w:sz w:val="16"/>
        </w:rPr>
      </w:pPr>
      <w:r w:rsidRPr="00AF069E">
        <w:rPr>
          <w:sz w:val="16"/>
        </w:rPr>
        <w:t xml:space="preserve">To make matters worse for Beijing, </w:t>
      </w:r>
      <w:r w:rsidRPr="00AF069E">
        <w:rPr>
          <w:rStyle w:val="StyleUnderline"/>
        </w:rPr>
        <w:t>the growth of its military</w:t>
      </w:r>
      <w:r w:rsidRPr="00AF069E">
        <w:rPr>
          <w:sz w:val="16"/>
        </w:rPr>
        <w:t xml:space="preserve"> and para-military capabilities </w:t>
      </w:r>
      <w:r w:rsidRPr="00AF069E">
        <w:rPr>
          <w:rStyle w:val="Emphasis"/>
        </w:rPr>
        <w:t>has not gone unnoticed.</w:t>
      </w:r>
      <w:r w:rsidRPr="00AF069E">
        <w:rPr>
          <w:sz w:val="16"/>
        </w:rPr>
        <w:t xml:space="preserve"> </w:t>
      </w:r>
      <w:r w:rsidRPr="00AF069E">
        <w:rPr>
          <w:rStyle w:val="StyleUnderline"/>
        </w:rPr>
        <w:t xml:space="preserve">The way China has used those assets to establish a presence it never possessed before and to advance its territorial and maritime claims has made most of its East Asian neighbors </w:t>
      </w:r>
      <w:r w:rsidRPr="00AF069E">
        <w:rPr>
          <w:rStyle w:val="Emphasis"/>
        </w:rPr>
        <w:t>nervous about China’s long-term intentions</w:t>
      </w:r>
      <w:r w:rsidRPr="00AF069E">
        <w:rPr>
          <w:rStyle w:val="StyleUnderline"/>
        </w:rPr>
        <w:t>.</w:t>
      </w:r>
      <w:r w:rsidRPr="00AF069E">
        <w:rPr>
          <w:sz w:val="16"/>
        </w:rPr>
        <w:t xml:space="preserve"> </w:t>
      </w:r>
      <w:r w:rsidRPr="00AF069E">
        <w:rPr>
          <w:rStyle w:val="StyleUnderline"/>
        </w:rPr>
        <w:t>Their default response is to align more closely with the United States</w:t>
      </w:r>
      <w:r w:rsidRPr="00AF069E">
        <w:rPr>
          <w:sz w:val="16"/>
        </w:rPr>
        <w:t>, at least when it comes to security. On trade and investment, on the other hand, they reap the benefits that stem from the expansion of the large and modernizing Chinese economy. The last thing that China’s neighbors want is to have to make a choice between China and the United States.</w:t>
      </w:r>
    </w:p>
    <w:p w:rsidRPr="00AF069E" w:rsidR="00850DFE" w:rsidP="00850DFE" w:rsidRDefault="00850DFE" w14:paraId="731BDBDD" w14:textId="77777777">
      <w:pPr>
        <w:rPr>
          <w:sz w:val="16"/>
        </w:rPr>
      </w:pPr>
      <w:r w:rsidRPr="00AF069E">
        <w:rPr>
          <w:sz w:val="16"/>
        </w:rPr>
        <w:t xml:space="preserve">From an American perspective, </w:t>
      </w:r>
      <w:r w:rsidRPr="00AF069E">
        <w:rPr>
          <w:rStyle w:val="Emphasis"/>
        </w:rPr>
        <w:t>U.S. alliances and security partnerships in East Asia remain a force for regional stability</w:t>
      </w:r>
      <w:r w:rsidRPr="00AF069E">
        <w:rPr>
          <w:sz w:val="16"/>
        </w:rPr>
        <w:t xml:space="preserve"> and are not an instrument for a Cold War-style containment of China. </w:t>
      </w:r>
      <w:r w:rsidRPr="00AF069E">
        <w:rPr>
          <w:rStyle w:val="StyleUnderline"/>
        </w:rPr>
        <w:t>There will be frictions and contention between China and the United States, and between China and its Asian neighbors. The task will be to manage and contain those problems through a variety of mechanisms: diplomacy, military confidence-building measures, and so on</w:t>
      </w:r>
      <w:r w:rsidRPr="00AF069E">
        <w:rPr>
          <w:sz w:val="16"/>
        </w:rPr>
        <w:t xml:space="preserve">. Yet used properly, </w:t>
      </w:r>
      <w:r w:rsidRPr="00AF069E">
        <w:rPr>
          <w:rStyle w:val="Emphasis"/>
        </w:rPr>
        <w:t>alliances can be a positive force for managing the revival of China as a great power</w:t>
      </w:r>
      <w:r w:rsidRPr="00AF069E">
        <w:rPr>
          <w:sz w:val="16"/>
        </w:rPr>
        <w:t xml:space="preserve"> – assuming that Beijing exercises restraint as </w:t>
      </w:r>
      <w:proofErr w:type="gramStart"/>
      <w:r w:rsidRPr="00AF069E">
        <w:rPr>
          <w:sz w:val="16"/>
        </w:rPr>
        <w:t>it</w:t>
      </w:r>
      <w:proofErr w:type="gramEnd"/>
      <w:r w:rsidRPr="00AF069E">
        <w:rPr>
          <w:sz w:val="16"/>
        </w:rPr>
        <w:t xml:space="preserve"> projects power outwards. Like a policeman patrolling the neighborhood beat, the </w:t>
      </w:r>
      <w:r w:rsidRPr="00AF069E">
        <w:rPr>
          <w:rStyle w:val="Emphasis"/>
        </w:rPr>
        <w:t>continuous U.S. presence in the region</w:t>
      </w:r>
      <w:r w:rsidRPr="00AF069E">
        <w:rPr>
          <w:sz w:val="16"/>
        </w:rPr>
        <w:t xml:space="preserve"> – military, diplomatic, and economic – </w:t>
      </w:r>
      <w:r w:rsidRPr="00AF069E">
        <w:rPr>
          <w:rStyle w:val="Emphasis"/>
        </w:rPr>
        <w:t>can set benign parameters for the actions of others in the region</w:t>
      </w:r>
      <w:r w:rsidRPr="00AF069E">
        <w:rPr>
          <w:sz w:val="16"/>
        </w:rPr>
        <w:t>. (An exclusive reliance on coercion will, of course, send very different signals.)</w:t>
      </w:r>
    </w:p>
    <w:p w:rsidRPr="00AF069E" w:rsidR="009E7B6F" w:rsidP="009E7B6F" w:rsidRDefault="009E7B6F" w14:paraId="230F91A7" w14:textId="77777777">
      <w:pPr>
        <w:pStyle w:val="Heading4"/>
        <w:rPr>
          <w:rFonts w:ascii="Times New Roman" w:hAnsi="Times New Roman" w:cs="Times New Roman"/>
        </w:rPr>
      </w:pPr>
      <w:r w:rsidRPr="00AF069E">
        <w:rPr>
          <w:rFonts w:ascii="Times New Roman" w:hAnsi="Times New Roman" w:cs="Times New Roman"/>
        </w:rPr>
        <w:t>East Asian allies will perceive the plan as abandonment – security commitments to Taiwan are key</w:t>
      </w:r>
    </w:p>
    <w:p w:rsidRPr="00AF069E" w:rsidR="009E7B6F" w:rsidP="009E7B6F" w:rsidRDefault="009E7B6F" w14:paraId="27536665" w14:textId="77777777">
      <w:pPr>
        <w:rPr>
          <w:rFonts w:ascii="Times New Roman" w:hAnsi="Times New Roman" w:cs="Times New Roman"/>
        </w:rPr>
      </w:pPr>
      <w:r w:rsidRPr="00AF069E">
        <w:rPr>
          <w:rStyle w:val="Style13ptBold"/>
          <w:rFonts w:cs="Times New Roman"/>
        </w:rPr>
        <w:t>Kaplan</w:t>
      </w:r>
      <w:r w:rsidRPr="00AF069E">
        <w:rPr>
          <w:rFonts w:ascii="Times New Roman" w:hAnsi="Times New Roman" w:cs="Times New Roman"/>
        </w:rPr>
        <w:t xml:space="preserve"> 6-17-</w:t>
      </w:r>
      <w:r w:rsidRPr="00AF069E">
        <w:rPr>
          <w:rStyle w:val="Style13ptBold"/>
          <w:rFonts w:cs="Times New Roman"/>
        </w:rPr>
        <w:t>19</w:t>
      </w:r>
      <w:r w:rsidRPr="00AF069E">
        <w:rPr>
          <w:rFonts w:ascii="Times New Roman" w:hAnsi="Times New Roman" w:cs="Times New Roman"/>
        </w:rPr>
        <w:t xml:space="preserve"> – Robert D. Kaplan is a foreign correspondent for The Atlantic, a senior fellow at the Center for a New American Security in Washington and a member of the Pentagon’s Defense Policy Board (“America Must Prepare for the Coming Chinese Empire,” https://nationalinterest.org/feature/america-must-prepare-coming-chinese-empire-63102?page=0%2C3) </w:t>
      </w:r>
      <w:proofErr w:type="spellStart"/>
      <w:r w:rsidRPr="00AF069E">
        <w:rPr>
          <w:rFonts w:ascii="Times New Roman" w:hAnsi="Times New Roman" w:cs="Times New Roman"/>
        </w:rPr>
        <w:t>bhb</w:t>
      </w:r>
      <w:proofErr w:type="spellEnd"/>
    </w:p>
    <w:p w:rsidRPr="00AF069E" w:rsidR="009E7B6F" w:rsidP="009E7B6F" w:rsidRDefault="009E7B6F" w14:paraId="458C0968" w14:textId="77777777">
      <w:pPr>
        <w:rPr>
          <w:rFonts w:ascii="Times New Roman" w:hAnsi="Times New Roman" w:cs="Times New Roman"/>
          <w:sz w:val="16"/>
        </w:rPr>
      </w:pPr>
      <w:r w:rsidRPr="00AF069E">
        <w:rPr>
          <w:rStyle w:val="StyleUnderline"/>
          <w:rFonts w:cs="Times New Roman"/>
        </w:rPr>
        <w:t>Taiwan has been a model ally</w:t>
      </w:r>
      <w:r w:rsidRPr="00AF069E">
        <w:rPr>
          <w:rFonts w:ascii="Times New Roman" w:hAnsi="Times New Roman" w:cs="Times New Roman"/>
          <w:sz w:val="16"/>
        </w:rPr>
        <w:t xml:space="preserve">, a stable and vibrant democracy, </w:t>
      </w:r>
      <w:r w:rsidRPr="00AF069E">
        <w:rPr>
          <w:rStyle w:val="StyleUnderline"/>
          <w:rFonts w:cs="Times New Roman"/>
        </w:rPr>
        <w:t xml:space="preserve">and one of the </w:t>
      </w:r>
      <w:r w:rsidRPr="00AF069E">
        <w:rPr>
          <w:rFonts w:ascii="Times New Roman" w:hAnsi="Times New Roman" w:cs="Times New Roman"/>
          <w:sz w:val="16"/>
        </w:rPr>
        <w:t xml:space="preserve">world’s </w:t>
      </w:r>
      <w:r w:rsidRPr="00AF069E">
        <w:rPr>
          <w:rStyle w:val="StyleUnderline"/>
          <w:rFonts w:cs="Times New Roman"/>
        </w:rPr>
        <w:t>most prosperous</w:t>
      </w:r>
      <w:r w:rsidRPr="00AF069E">
        <w:rPr>
          <w:rFonts w:ascii="Times New Roman" w:hAnsi="Times New Roman" w:cs="Times New Roman"/>
          <w:sz w:val="16"/>
        </w:rPr>
        <w:t xml:space="preserve">, efficient </w:t>
      </w:r>
      <w:r w:rsidRPr="00AF069E">
        <w:rPr>
          <w:rStyle w:val="StyleUnderline"/>
          <w:rFonts w:cs="Times New Roman"/>
        </w:rPr>
        <w:t>economies. It is a successful poster child for the liberal world order that the United States has built and guaranteed in Asia and Europe since World War II.</w:t>
      </w:r>
      <w:r w:rsidRPr="00AF069E">
        <w:rPr>
          <w:rFonts w:ascii="Times New Roman" w:hAnsi="Times New Roman" w:cs="Times New Roman"/>
          <w:sz w:val="16"/>
        </w:rPr>
        <w:t xml:space="preserve"> Richard Nixon and Henry Kissinger opened relations with </w:t>
      </w:r>
      <w:proofErr w:type="gramStart"/>
      <w:r w:rsidRPr="00AF069E">
        <w:rPr>
          <w:rFonts w:ascii="Times New Roman" w:hAnsi="Times New Roman" w:cs="Times New Roman"/>
          <w:sz w:val="16"/>
        </w:rPr>
        <w:t>China, but</w:t>
      </w:r>
      <w:proofErr w:type="gramEnd"/>
      <w:r w:rsidRPr="00AF069E">
        <w:rPr>
          <w:rFonts w:ascii="Times New Roman" w:hAnsi="Times New Roman" w:cs="Times New Roman"/>
          <w:sz w:val="16"/>
        </w:rPr>
        <w:t xml:space="preserve"> did so without endangering Taiwan. Therefore, </w:t>
      </w:r>
      <w:r w:rsidRPr="00AF069E">
        <w:rPr>
          <w:rStyle w:val="StyleUnderline"/>
          <w:rFonts w:cs="Times New Roman"/>
        </w:rPr>
        <w:t xml:space="preserve">if it ever became clear that the United States was both unable and unwilling to defend Taiwan in the event of a Chinese military attack on the island—or that </w:t>
      </w:r>
      <w:r w:rsidRPr="00AF069E">
        <w:rPr>
          <w:rFonts w:ascii="Times New Roman" w:hAnsi="Times New Roman" w:cs="Times New Roman"/>
          <w:sz w:val="16"/>
        </w:rPr>
        <w:t xml:space="preserve">an authoritarian </w:t>
      </w:r>
      <w:r w:rsidRPr="00AF069E">
        <w:rPr>
          <w:rStyle w:val="StyleUnderline"/>
          <w:rFonts w:cs="Times New Roman"/>
        </w:rPr>
        <w:t>China</w:t>
      </w:r>
      <w:r w:rsidRPr="00AF069E">
        <w:rPr>
          <w:rFonts w:ascii="Times New Roman" w:hAnsi="Times New Roman" w:cs="Times New Roman"/>
          <w:sz w:val="16"/>
        </w:rPr>
        <w:t xml:space="preserve"> had </w:t>
      </w:r>
      <w:r w:rsidRPr="00AF069E">
        <w:rPr>
          <w:rStyle w:val="StyleUnderline"/>
          <w:rFonts w:cs="Times New Roman"/>
        </w:rPr>
        <w:t xml:space="preserve">consolidated its grip on Taiwan without </w:t>
      </w:r>
      <w:r w:rsidRPr="00AF069E">
        <w:rPr>
          <w:rFonts w:ascii="Times New Roman" w:hAnsi="Times New Roman" w:cs="Times New Roman"/>
          <w:sz w:val="16"/>
        </w:rPr>
        <w:t xml:space="preserve">the need of such an </w:t>
      </w:r>
      <w:r w:rsidRPr="00AF069E">
        <w:rPr>
          <w:rStyle w:val="StyleUnderline"/>
          <w:rFonts w:cs="Times New Roman"/>
        </w:rPr>
        <w:t>attack</w:t>
      </w:r>
      <w:r w:rsidRPr="00AF069E">
        <w:rPr>
          <w:rFonts w:ascii="Times New Roman" w:hAnsi="Times New Roman" w:cs="Times New Roman"/>
          <w:sz w:val="16"/>
        </w:rPr>
        <w:t xml:space="preserve">—then </w:t>
      </w:r>
      <w:r w:rsidRPr="00AF069E">
        <w:rPr>
          <w:rStyle w:val="Emphasis"/>
          <w:rFonts w:ascii="Times New Roman" w:hAnsi="Times New Roman" w:cs="Times New Roman"/>
        </w:rPr>
        <w:t>it would signal the end of American strategic dominance in East Asia</w:t>
      </w:r>
      <w:r w:rsidRPr="00AF069E">
        <w:rPr>
          <w:rStyle w:val="StyleUnderline"/>
          <w:rFonts w:cs="Times New Roman"/>
        </w:rPr>
        <w:t xml:space="preserve">. Countries from Japan in the north to Australia in the south would </w:t>
      </w:r>
      <w:r w:rsidRPr="00AF069E">
        <w:rPr>
          <w:rStyle w:val="StyleUnderline"/>
          <w:rFonts w:cs="Times New Roman"/>
        </w:rPr>
        <w:lastRenderedPageBreak/>
        <w:t>have no choice but to seek compromising security assurances from China</w:t>
      </w:r>
      <w:r w:rsidRPr="00AF069E">
        <w:rPr>
          <w:rFonts w:ascii="Times New Roman" w:hAnsi="Times New Roman" w:cs="Times New Roman"/>
          <w:sz w:val="16"/>
        </w:rPr>
        <w:t xml:space="preserve"> in the event of such an eclipse of American power. This would be an insidious process often outside the strictures of the news headlines, but one day we would all wake up and realize that Asia has been partly Finlandized and the world had changed. </w:t>
      </w:r>
      <w:r w:rsidRPr="00AF069E">
        <w:rPr>
          <w:rStyle w:val="StyleUnderline"/>
          <w:rFonts w:cs="Times New Roman"/>
        </w:rPr>
        <w:t>Chinese domination of Taiwan would</w:t>
      </w:r>
      <w:r w:rsidRPr="00AF069E">
        <w:rPr>
          <w:rFonts w:ascii="Times New Roman" w:hAnsi="Times New Roman" w:cs="Times New Roman"/>
          <w:sz w:val="16"/>
        </w:rPr>
        <w:t xml:space="preserve"> also, by the way, </w:t>
      </w:r>
      <w:r w:rsidRPr="00AF069E">
        <w:rPr>
          <w:rStyle w:val="StyleUnderline"/>
          <w:rFonts w:cs="Times New Roman"/>
        </w:rPr>
        <w:t>virtually confirm China’s effective domination of the South China Sea</w:t>
      </w:r>
      <w:r w:rsidRPr="00AF069E">
        <w:rPr>
          <w:rFonts w:ascii="Times New Roman" w:hAnsi="Times New Roman" w:cs="Times New Roman"/>
          <w:sz w:val="16"/>
        </w:rPr>
        <w:t>, which, together, with its port building activities to the east and west of India, would help give the Chinese navy unimpeded access to two oceans.</w:t>
      </w:r>
    </w:p>
    <w:p w:rsidRPr="00AF069E" w:rsidR="00CF2AA9" w:rsidRDefault="00CF2AA9" w14:paraId="2E629EDB" w14:textId="68303D0A">
      <w:pPr>
        <w:rPr>
          <w:b/>
          <w:bCs/>
        </w:rPr>
      </w:pPr>
      <w:r w:rsidRPr="00AF069E">
        <w:rPr>
          <w:b/>
          <w:bCs/>
        </w:rPr>
        <w:br w:type="page"/>
      </w:r>
    </w:p>
    <w:p w:rsidRPr="00AF069E" w:rsidR="00850DFE" w:rsidP="00CF2AA9" w:rsidRDefault="00CF2AA9" w14:paraId="1DA2A517" w14:textId="2A0CA145">
      <w:pPr>
        <w:pStyle w:val="Heading3"/>
      </w:pPr>
      <w:r w:rsidRPr="00AF069E">
        <w:lastRenderedPageBreak/>
        <w:t>SCS War</w:t>
      </w:r>
    </w:p>
    <w:p w:rsidRPr="00AF069E" w:rsidR="00CF2AA9" w:rsidP="00CF2AA9" w:rsidRDefault="00CF2AA9" w14:paraId="58333516" w14:textId="77777777">
      <w:pPr>
        <w:pStyle w:val="Heading4"/>
      </w:pPr>
      <w:proofErr w:type="spellStart"/>
      <w:r w:rsidRPr="00AF069E">
        <w:t>Disad</w:t>
      </w:r>
      <w:proofErr w:type="spellEnd"/>
      <w:r w:rsidRPr="00AF069E">
        <w:t xml:space="preserve"> turns China rise—alliance breakup makes them hostile</w:t>
      </w:r>
    </w:p>
    <w:p w:rsidRPr="00AF069E" w:rsidR="00CF2AA9" w:rsidP="00CF2AA9" w:rsidRDefault="00CF2AA9" w14:paraId="3F88731F" w14:textId="11C91B53">
      <w:proofErr w:type="spellStart"/>
      <w:r w:rsidRPr="00AF069E">
        <w:rPr>
          <w:rStyle w:val="Style13ptBold"/>
        </w:rPr>
        <w:t>Ilman</w:t>
      </w:r>
      <w:proofErr w:type="spellEnd"/>
      <w:r w:rsidRPr="00AF069E">
        <w:rPr>
          <w:rStyle w:val="Style13ptBold"/>
        </w:rPr>
        <w:t>, 7-3</w:t>
      </w:r>
      <w:r w:rsidRPr="00AF069E">
        <w:t>—</w:t>
      </w:r>
      <w:proofErr w:type="spellStart"/>
      <w:r w:rsidRPr="00AF069E">
        <w:t>Pacivis</w:t>
      </w:r>
      <w:proofErr w:type="spellEnd"/>
      <w:r w:rsidRPr="00AF069E">
        <w:t xml:space="preserve"> (Global Civil Society Research Center) of University of Indonesia (</w:t>
      </w:r>
      <w:proofErr w:type="spellStart"/>
      <w:r w:rsidRPr="00AF069E">
        <w:t>Zidny</w:t>
      </w:r>
      <w:proofErr w:type="spellEnd"/>
      <w:r w:rsidRPr="00AF069E">
        <w:t xml:space="preserve">, “Is the South China Sea the Stage for the Next World War?,” </w:t>
      </w:r>
      <w:hyperlink w:history="1" r:id="rId42">
        <w:r w:rsidRPr="00AF069E">
          <w:rPr>
            <w:rStyle w:val="Hyperlink"/>
          </w:rPr>
          <w:t>http://nationalinterest.org/feature/the-south-china-sea-the-stage-the-next-world-war-16833?page=show</w:t>
        </w:r>
      </w:hyperlink>
      <w:r w:rsidRPr="00AF069E">
        <w:t>)</w:t>
      </w:r>
    </w:p>
    <w:p w:rsidRPr="00AF069E" w:rsidR="00CF2AA9" w:rsidP="00CF2AA9" w:rsidRDefault="00CF2AA9" w14:paraId="70B535D7" w14:textId="77777777"/>
    <w:p w:rsidRPr="00AF069E" w:rsidR="00CF2AA9" w:rsidP="00CF2AA9" w:rsidRDefault="00CF2AA9" w14:paraId="72DF612E" w14:textId="77777777">
      <w:pPr>
        <w:rPr>
          <w:rStyle w:val="StyleUnderline"/>
        </w:rPr>
      </w:pPr>
      <w:r w:rsidRPr="00AF069E">
        <w:rPr>
          <w:sz w:val="16"/>
        </w:rPr>
        <w:t xml:space="preserve">Recent </w:t>
      </w:r>
      <w:r w:rsidRPr="00AF069E">
        <w:rPr>
          <w:rStyle w:val="StyleUnderline"/>
        </w:rPr>
        <w:t>skirmishes in the South China Sea</w:t>
      </w:r>
      <w:r w:rsidRPr="00AF069E">
        <w:rPr>
          <w:sz w:val="16"/>
        </w:rPr>
        <w:t xml:space="preserve"> between the Indonesian navy and China’s coast guard </w:t>
      </w:r>
      <w:r w:rsidRPr="00AF069E">
        <w:rPr>
          <w:rStyle w:val="StyleUnderline"/>
        </w:rPr>
        <w:t>have reinvigorated public interest</w:t>
      </w:r>
      <w:r w:rsidRPr="00AF069E">
        <w:rPr>
          <w:sz w:val="16"/>
        </w:rPr>
        <w:t xml:space="preserve"> towards the region. Some applauded Indonesia’s resolve in defending her rightful maritime territory. However, </w:t>
      </w:r>
      <w:r w:rsidRPr="00AF069E">
        <w:rPr>
          <w:rStyle w:val="StyleUnderline"/>
        </w:rPr>
        <w:t>some are still left wondering over China’s motives in provoking such regional conflict</w:t>
      </w:r>
      <w:r w:rsidRPr="00AF069E">
        <w:rPr>
          <w:sz w:val="16"/>
        </w:rPr>
        <w:t xml:space="preserve">—including with Vietnam, Malaysia and the Philippines. </w:t>
      </w:r>
      <w:r w:rsidRPr="00AF069E">
        <w:rPr>
          <w:rStyle w:val="StyleUnderline"/>
        </w:rPr>
        <w:t>How can one explain why China risks a major war that could potentially drag the United States in for a bunch of uninhabited rocks?</w:t>
      </w:r>
    </w:p>
    <w:p w:rsidRPr="00AF069E" w:rsidR="00CF2AA9" w:rsidP="00CF2AA9" w:rsidRDefault="00CF2AA9" w14:paraId="7EA00716" w14:textId="77777777">
      <w:pPr>
        <w:rPr>
          <w:sz w:val="10"/>
          <w:szCs w:val="10"/>
        </w:rPr>
      </w:pPr>
      <w:r w:rsidRPr="00AF069E">
        <w:rPr>
          <w:sz w:val="10"/>
          <w:szCs w:val="10"/>
        </w:rPr>
        <w:t>Some say they are fighting for control over major oil and gas reserves in those seas. But this seems not to be the case. After all, great powers have rarely fought one another in a major war over economic resources in modern history, if at all. Or is it because of China’s nine-dash line? For sure, one needs to differentiate the means, ways and ends of phenomena. The nine-dash line is a means that China uses to justify its policy ends. But it does not explain the endgame it wants to achieve—therefore, it cannot be used to explain its motives in the South China Sea.</w:t>
      </w:r>
    </w:p>
    <w:p w:rsidRPr="00AF069E" w:rsidR="00CF2AA9" w:rsidP="00CF2AA9" w:rsidRDefault="00CF2AA9" w14:paraId="5C3CCE0D" w14:textId="77777777">
      <w:pPr>
        <w:rPr>
          <w:sz w:val="10"/>
          <w:szCs w:val="10"/>
        </w:rPr>
      </w:pPr>
      <w:r w:rsidRPr="00AF069E">
        <w:rPr>
          <w:sz w:val="10"/>
          <w:szCs w:val="10"/>
        </w:rPr>
        <w:t xml:space="preserve">Let’s </w:t>
      </w:r>
      <w:proofErr w:type="gramStart"/>
      <w:r w:rsidRPr="00AF069E">
        <w:rPr>
          <w:sz w:val="10"/>
          <w:szCs w:val="10"/>
        </w:rPr>
        <w:t>take a look</w:t>
      </w:r>
      <w:proofErr w:type="gramEnd"/>
      <w:r w:rsidRPr="00AF069E">
        <w:rPr>
          <w:sz w:val="10"/>
          <w:szCs w:val="10"/>
        </w:rPr>
        <w:t xml:space="preserve"> back at the twentieth century. World War I started when Austria-Hungary declared war on and attacked Serbia. So, does it mean that World War I was caused by Austria-Hungary’s invasion? No. Austria-Hungary did start the war, but it was certainly not caused by it. The cause of the war was the great powers’ concern about the prevalent regional order in Europe—and their wish to alter it.</w:t>
      </w:r>
    </w:p>
    <w:p w:rsidRPr="00AF069E" w:rsidR="00CF2AA9" w:rsidP="00CF2AA9" w:rsidRDefault="00CF2AA9" w14:paraId="23B9BAB1" w14:textId="77777777">
      <w:pPr>
        <w:rPr>
          <w:sz w:val="10"/>
          <w:szCs w:val="10"/>
        </w:rPr>
      </w:pPr>
      <w:r w:rsidRPr="00AF069E">
        <w:rPr>
          <w:sz w:val="10"/>
          <w:szCs w:val="10"/>
        </w:rPr>
        <w:t>The Germans (together with Austria-Hungary) looked uncomfortably at the shifting balance of power towards the Franco-Russian (and possibly British) alliance. They saw the erosion of Germany’s dominance over the European order while looking for a way to reverse the trend. The French and the Russians, boosted by newly gained power, had been humiliated during the German-led political order before and were also looking for a way to punish Germany along with her allies.</w:t>
      </w:r>
    </w:p>
    <w:p w:rsidRPr="00AF069E" w:rsidR="00CF2AA9" w:rsidP="00CF2AA9" w:rsidRDefault="00CF2AA9" w14:paraId="273BD658" w14:textId="77777777">
      <w:pPr>
        <w:rPr>
          <w:sz w:val="10"/>
          <w:szCs w:val="10"/>
        </w:rPr>
      </w:pPr>
      <w:proofErr w:type="gramStart"/>
      <w:r w:rsidRPr="00AF069E">
        <w:rPr>
          <w:sz w:val="10"/>
          <w:szCs w:val="10"/>
        </w:rPr>
        <w:t>Similar to</w:t>
      </w:r>
      <w:proofErr w:type="gramEnd"/>
      <w:r w:rsidRPr="00AF069E">
        <w:rPr>
          <w:sz w:val="10"/>
          <w:szCs w:val="10"/>
        </w:rPr>
        <w:t xml:space="preserve"> World War I, World War II started with an invasion, when Hitler invaded Poland. However, Poland was not the cause of the Anglo-French and German rivalry escalating to a war in 1939. Instead, the Anglo-French were concerned over the shifting balance of power towards Germany’s favor and sought to prevent it from going further in that direction. That determination finally led to war over Poland’s survival.</w:t>
      </w:r>
    </w:p>
    <w:p w:rsidRPr="00AF069E" w:rsidR="00CF2AA9" w:rsidP="00CF2AA9" w:rsidRDefault="00CF2AA9" w14:paraId="3D9AB0BB" w14:textId="77777777">
      <w:pPr>
        <w:rPr>
          <w:sz w:val="10"/>
          <w:szCs w:val="10"/>
        </w:rPr>
      </w:pPr>
      <w:r w:rsidRPr="00AF069E">
        <w:rPr>
          <w:sz w:val="10"/>
          <w:szCs w:val="10"/>
        </w:rPr>
        <w:t xml:space="preserve">Put simply, what Serbia and Poland have in common with the South and East China Seas is that they served as a venue of great-power rivalry. But they are </w:t>
      </w:r>
      <w:proofErr w:type="gramStart"/>
      <w:r w:rsidRPr="00AF069E">
        <w:rPr>
          <w:sz w:val="10"/>
          <w:szCs w:val="10"/>
        </w:rPr>
        <w:t>definitely not</w:t>
      </w:r>
      <w:proofErr w:type="gramEnd"/>
      <w:r w:rsidRPr="00AF069E">
        <w:rPr>
          <w:sz w:val="10"/>
          <w:szCs w:val="10"/>
        </w:rPr>
        <w:t xml:space="preserve"> the cause of that rivalry.</w:t>
      </w:r>
    </w:p>
    <w:p w:rsidRPr="00AF069E" w:rsidR="00CF2AA9" w:rsidP="00CF2AA9" w:rsidRDefault="00CF2AA9" w14:paraId="727AC9B3" w14:textId="77777777">
      <w:pPr>
        <w:rPr>
          <w:sz w:val="16"/>
        </w:rPr>
      </w:pPr>
      <w:r w:rsidRPr="00AF069E">
        <w:rPr>
          <w:sz w:val="16"/>
        </w:rPr>
        <w:t xml:space="preserve">To understand the cause of the current U.S.-China rivalry, one needs to see the history and strategic picture of the Asian region. Put simply, </w:t>
      </w:r>
      <w:r w:rsidRPr="00AF069E">
        <w:rPr>
          <w:rStyle w:val="StyleUnderline"/>
        </w:rPr>
        <w:t xml:space="preserve">one needs to see </w:t>
      </w:r>
      <w:r w:rsidRPr="00AF069E">
        <w:rPr>
          <w:rStyle w:val="Emphasis"/>
        </w:rPr>
        <w:t>beyond the South China Sea</w:t>
      </w:r>
      <w:r w:rsidRPr="00AF069E">
        <w:rPr>
          <w:sz w:val="16"/>
        </w:rPr>
        <w:t xml:space="preserve">. Following the defeat of Imperial Japan in World War II, </w:t>
      </w:r>
      <w:r w:rsidRPr="00AF069E">
        <w:rPr>
          <w:rStyle w:val="StyleUnderline"/>
        </w:rPr>
        <w:t xml:space="preserve">the United States has been the </w:t>
      </w:r>
      <w:r w:rsidRPr="00AF069E">
        <w:rPr>
          <w:rStyle w:val="Emphasis"/>
        </w:rPr>
        <w:t>sole great power</w:t>
      </w:r>
      <w:r w:rsidRPr="00AF069E">
        <w:rPr>
          <w:rStyle w:val="StyleUnderline"/>
        </w:rPr>
        <w:t xml:space="preserve"> that can project its power throughout the region</w:t>
      </w:r>
      <w:r w:rsidRPr="00AF069E">
        <w:rPr>
          <w:sz w:val="16"/>
        </w:rPr>
        <w:t xml:space="preserve">. Since that day, </w:t>
      </w:r>
      <w:r w:rsidRPr="00AF069E">
        <w:rPr>
          <w:rStyle w:val="StyleUnderline"/>
        </w:rPr>
        <w:t>the region has come under American-led regional order</w:t>
      </w:r>
      <w:r w:rsidRPr="00AF069E">
        <w:rPr>
          <w:sz w:val="16"/>
        </w:rPr>
        <w:t>. Having only a fraction of the United States’ power, other states in the region accepted American primacy.</w:t>
      </w:r>
    </w:p>
    <w:p w:rsidRPr="00AF069E" w:rsidR="00CF2AA9" w:rsidP="00CF2AA9" w:rsidRDefault="00CF2AA9" w14:paraId="6B98DB13" w14:textId="77777777">
      <w:pPr>
        <w:rPr>
          <w:sz w:val="16"/>
        </w:rPr>
      </w:pPr>
      <w:r w:rsidRPr="00AF069E">
        <w:rPr>
          <w:sz w:val="16"/>
        </w:rPr>
        <w:t xml:space="preserve">What is happening today is that </w:t>
      </w:r>
      <w:r w:rsidRPr="00AF069E">
        <w:rPr>
          <w:rStyle w:val="StyleUnderline"/>
        </w:rPr>
        <w:t xml:space="preserve">China has </w:t>
      </w:r>
      <w:r w:rsidRPr="00AF069E">
        <w:rPr>
          <w:rStyle w:val="Emphasis"/>
        </w:rPr>
        <w:t>gathered enough power</w:t>
      </w:r>
      <w:r w:rsidRPr="00AF069E">
        <w:rPr>
          <w:rStyle w:val="StyleUnderline"/>
        </w:rPr>
        <w:t xml:space="preserve"> and is </w:t>
      </w:r>
      <w:r w:rsidRPr="00AF069E">
        <w:rPr>
          <w:rStyle w:val="Emphasis"/>
        </w:rPr>
        <w:t>becoming powerful enough</w:t>
      </w:r>
      <w:r w:rsidRPr="00AF069E">
        <w:rPr>
          <w:rStyle w:val="StyleUnderline"/>
        </w:rPr>
        <w:t xml:space="preserve"> to match (or even surpass) America’s ability to project power throughout much of Asia</w:t>
      </w:r>
      <w:r w:rsidRPr="00AF069E">
        <w:rPr>
          <w:sz w:val="16"/>
        </w:rPr>
        <w:t xml:space="preserve">. Power means leadership throughout history and with its newly gained power, </w:t>
      </w:r>
      <w:r w:rsidRPr="00AF069E">
        <w:rPr>
          <w:rStyle w:val="StyleUnderline"/>
        </w:rPr>
        <w:t xml:space="preserve">China wants a </w:t>
      </w:r>
      <w:r w:rsidRPr="00AF069E">
        <w:rPr>
          <w:rStyle w:val="Emphasis"/>
        </w:rPr>
        <w:t>bigger role</w:t>
      </w:r>
      <w:r w:rsidRPr="00AF069E">
        <w:rPr>
          <w:rStyle w:val="StyleUnderline"/>
        </w:rPr>
        <w:t xml:space="preserve"> in regional leadership</w:t>
      </w:r>
      <w:r w:rsidRPr="00AF069E">
        <w:rPr>
          <w:sz w:val="16"/>
        </w:rPr>
        <w:t>. For sure, though it seems weird for most people, anyone who carefully study history will concede that this is a normal—though arguably regrettable—state behavior.</w:t>
      </w:r>
    </w:p>
    <w:p w:rsidRPr="00AF069E" w:rsidR="00CF2AA9" w:rsidP="00CF2AA9" w:rsidRDefault="00CF2AA9" w14:paraId="62195C44" w14:textId="77777777">
      <w:pPr>
        <w:rPr>
          <w:sz w:val="16"/>
        </w:rPr>
      </w:pPr>
      <w:r w:rsidRPr="00AF069E">
        <w:rPr>
          <w:sz w:val="16"/>
        </w:rPr>
        <w:t>One might point a finger towards Japan and Germany as comparisons—both of whose rise of power in recent times does not correspond with a regional crisis that risks regional war—and, therefore, accuse China’s behavior as not normal. However, history once again shows that both states are the anomaly—not China.</w:t>
      </w:r>
    </w:p>
    <w:p w:rsidRPr="00AF069E" w:rsidR="00CF2AA9" w:rsidP="00CF2AA9" w:rsidRDefault="00CF2AA9" w14:paraId="01F579FE" w14:textId="77777777">
      <w:pPr>
        <w:rPr>
          <w:sz w:val="16"/>
        </w:rPr>
      </w:pPr>
      <w:r w:rsidRPr="00AF069E">
        <w:rPr>
          <w:sz w:val="16"/>
        </w:rPr>
        <w:t xml:space="preserve">As Singaporean leader Lee </w:t>
      </w:r>
      <w:proofErr w:type="spellStart"/>
      <w:r w:rsidRPr="00AF069E">
        <w:rPr>
          <w:sz w:val="16"/>
        </w:rPr>
        <w:t>Kuan</w:t>
      </w:r>
      <w:proofErr w:type="spellEnd"/>
      <w:r w:rsidRPr="00AF069E">
        <w:rPr>
          <w:sz w:val="16"/>
        </w:rPr>
        <w:t xml:space="preserve"> Yew once remarked, “Unlike other emergent countries, China wants to be China and accepted as such, not as an honorary member of the West.” It is clear from his observation that </w:t>
      </w:r>
      <w:r w:rsidRPr="00AF069E">
        <w:rPr>
          <w:rStyle w:val="StyleUnderline"/>
        </w:rPr>
        <w:t xml:space="preserve">China has set its sights on </w:t>
      </w:r>
      <w:r w:rsidRPr="00AF069E">
        <w:rPr>
          <w:rStyle w:val="Emphasis"/>
        </w:rPr>
        <w:t>displacing the United States</w:t>
      </w:r>
      <w:r w:rsidRPr="00AF069E">
        <w:rPr>
          <w:rStyle w:val="StyleUnderline"/>
        </w:rPr>
        <w:t xml:space="preserve"> as the dominant power that will dictate the regional order in the Asia region</w:t>
      </w:r>
      <w:r w:rsidRPr="00AF069E">
        <w:rPr>
          <w:sz w:val="16"/>
        </w:rPr>
        <w:t xml:space="preserve">. This is not to say that we must agree with or accept all China wants to do. We may dislike how our rival thinks and behaves, but we </w:t>
      </w:r>
      <w:proofErr w:type="gramStart"/>
      <w:r w:rsidRPr="00AF069E">
        <w:rPr>
          <w:sz w:val="16"/>
        </w:rPr>
        <w:t>have to</w:t>
      </w:r>
      <w:proofErr w:type="gramEnd"/>
      <w:r w:rsidRPr="00AF069E">
        <w:rPr>
          <w:sz w:val="16"/>
        </w:rPr>
        <w:t xml:space="preserve"> understand them. Without understanding how China thinks, a plausible solution to the current conflict will be hard to devise.</w:t>
      </w:r>
    </w:p>
    <w:p w:rsidRPr="00AF069E" w:rsidR="00CF2AA9" w:rsidP="00CF2AA9" w:rsidRDefault="00CF2AA9" w14:paraId="4155BE38" w14:textId="77777777">
      <w:pPr>
        <w:rPr>
          <w:sz w:val="16"/>
        </w:rPr>
      </w:pPr>
      <w:r w:rsidRPr="00AF069E">
        <w:rPr>
          <w:sz w:val="16"/>
        </w:rPr>
        <w:t xml:space="preserve">China’s aspiration for greater regional leadership is unfortunately met with fierce challenges from the United States as well as other regional great powers such as Japan and India. </w:t>
      </w:r>
      <w:r w:rsidRPr="00AF069E">
        <w:rPr>
          <w:rStyle w:val="StyleUnderline"/>
        </w:rPr>
        <w:t xml:space="preserve">Following the rise of China’s assertiveness, the United States </w:t>
      </w:r>
      <w:r w:rsidRPr="00AF069E">
        <w:rPr>
          <w:rStyle w:val="StyleUnderline"/>
        </w:rPr>
        <w:lastRenderedPageBreak/>
        <w:t>introduced the term “pivot”</w:t>
      </w:r>
      <w:r w:rsidRPr="00AF069E">
        <w:rPr>
          <w:sz w:val="16"/>
        </w:rPr>
        <w:t xml:space="preserve"> (later rebranded as “rebalancing”) </w:t>
      </w:r>
      <w:r w:rsidRPr="00AF069E">
        <w:rPr>
          <w:rStyle w:val="StyleUnderline"/>
        </w:rPr>
        <w:t>while her ally, Japan, has reinterpreted her constitution, allowing Tokyo to be more active both politically and militarily abroad</w:t>
      </w:r>
      <w:r w:rsidRPr="00AF069E">
        <w:rPr>
          <w:sz w:val="16"/>
        </w:rPr>
        <w:t>. India, for her part, introduced an eastward-facing policy while trying to strengthen her maritime power to prevent Chinese incursion into the Indian Ocean.</w:t>
      </w:r>
    </w:p>
    <w:p w:rsidRPr="00AF069E" w:rsidR="00CF2AA9" w:rsidP="00CF2AA9" w:rsidRDefault="00CF2AA9" w14:paraId="116F45FD" w14:textId="77777777">
      <w:pPr>
        <w:rPr>
          <w:rStyle w:val="StyleUnderline"/>
        </w:rPr>
      </w:pPr>
      <w:r w:rsidRPr="00AF069E">
        <w:rPr>
          <w:sz w:val="16"/>
        </w:rPr>
        <w:t xml:space="preserve">Facing the prospect of containment (instead of accommodation), </w:t>
      </w:r>
      <w:r w:rsidRPr="00AF069E">
        <w:rPr>
          <w:rStyle w:val="StyleUnderline"/>
        </w:rPr>
        <w:t xml:space="preserve">the question of </w:t>
      </w:r>
      <w:r w:rsidRPr="00AF069E">
        <w:rPr>
          <w:rStyle w:val="Emphasis"/>
        </w:rPr>
        <w:t>paramount importance</w:t>
      </w:r>
      <w:r w:rsidRPr="00AF069E">
        <w:rPr>
          <w:rStyle w:val="StyleUnderline"/>
        </w:rPr>
        <w:t xml:space="preserve"> for China’s leaders is: how can China </w:t>
      </w:r>
      <w:r w:rsidRPr="00AF069E">
        <w:rPr>
          <w:rStyle w:val="Emphasis"/>
        </w:rPr>
        <w:t>displace the United States</w:t>
      </w:r>
      <w:r w:rsidRPr="00AF069E">
        <w:rPr>
          <w:sz w:val="16"/>
        </w:rPr>
        <w:t xml:space="preserve"> (and, therefore, U.S.-led regional order) </w:t>
      </w:r>
      <w:r w:rsidRPr="00AF069E">
        <w:rPr>
          <w:rStyle w:val="StyleUnderline"/>
        </w:rPr>
        <w:t>from Asia?</w:t>
      </w:r>
    </w:p>
    <w:p w:rsidRPr="00AF069E" w:rsidR="00CF2AA9" w:rsidP="00CF2AA9" w:rsidRDefault="00CF2AA9" w14:paraId="74DCA4A4" w14:textId="77777777">
      <w:pPr>
        <w:rPr>
          <w:rStyle w:val="StyleUnderline"/>
        </w:rPr>
      </w:pPr>
      <w:r w:rsidRPr="00AF069E">
        <w:rPr>
          <w:rStyle w:val="StyleUnderline"/>
        </w:rPr>
        <w:t>China seems to believe that the U.S.-led regional order is based on the U.S.-led political security regional order. This</w:t>
      </w:r>
      <w:r w:rsidRPr="00AF069E">
        <w:rPr>
          <w:sz w:val="16"/>
        </w:rPr>
        <w:t xml:space="preserve"> political security order in turn </w:t>
      </w:r>
      <w:r w:rsidRPr="00AF069E">
        <w:rPr>
          <w:rStyle w:val="StyleUnderline"/>
        </w:rPr>
        <w:t xml:space="preserve">is based on the U.S. </w:t>
      </w:r>
      <w:r w:rsidRPr="00AF069E">
        <w:rPr>
          <w:rStyle w:val="Emphasis"/>
        </w:rPr>
        <w:t>regional alliance system</w:t>
      </w:r>
      <w:r w:rsidRPr="00AF069E">
        <w:rPr>
          <w:sz w:val="16"/>
        </w:rPr>
        <w:t xml:space="preserve">, which is known as hub-and-spoke system, encompassing Japan, South Korea, Australia, the Philippines and Thailand. </w:t>
      </w:r>
      <w:r w:rsidRPr="00AF069E">
        <w:rPr>
          <w:rStyle w:val="StyleUnderline"/>
        </w:rPr>
        <w:t>This alliance system grants the United States access to forward bases that ensures her ability to rapidly project her power throughout the region whenever crisis erupts.</w:t>
      </w:r>
    </w:p>
    <w:p w:rsidRPr="00AF069E" w:rsidR="00CF2AA9" w:rsidP="00CF2AA9" w:rsidRDefault="00CF2AA9" w14:paraId="4FA52E73" w14:textId="77777777">
      <w:pPr>
        <w:rPr>
          <w:sz w:val="16"/>
        </w:rPr>
      </w:pPr>
      <w:r w:rsidRPr="00AF069E">
        <w:rPr>
          <w:rStyle w:val="StyleUnderline"/>
        </w:rPr>
        <w:t>Without such bases, the United States won’t be able to effectively project forces and</w:t>
      </w:r>
      <w:r w:rsidRPr="00AF069E">
        <w:rPr>
          <w:sz w:val="16"/>
        </w:rPr>
        <w:t xml:space="preserve">, therefore, </w:t>
      </w:r>
      <w:r w:rsidRPr="00AF069E">
        <w:rPr>
          <w:rStyle w:val="StyleUnderline"/>
        </w:rPr>
        <w:t xml:space="preserve">will have </w:t>
      </w:r>
      <w:r w:rsidRPr="00AF069E">
        <w:rPr>
          <w:rStyle w:val="Emphasis"/>
        </w:rPr>
        <w:t>only marginal influence</w:t>
      </w:r>
      <w:r w:rsidRPr="00AF069E">
        <w:rPr>
          <w:rStyle w:val="StyleUnderline"/>
        </w:rPr>
        <w:t xml:space="preserve"> in a crisis</w:t>
      </w:r>
      <w:r w:rsidRPr="00AF069E">
        <w:rPr>
          <w:sz w:val="16"/>
        </w:rPr>
        <w:t>. Thus, curtailing the United States’ capability to respond to a regional crisis means much less U.S. influence upon regional order.</w:t>
      </w:r>
    </w:p>
    <w:p w:rsidRPr="00AF069E" w:rsidR="00CF2AA9" w:rsidP="00CF2AA9" w:rsidRDefault="00CF2AA9" w14:paraId="0EF3C9D2" w14:textId="77777777">
      <w:pPr>
        <w:rPr>
          <w:rStyle w:val="StyleUnderline"/>
        </w:rPr>
      </w:pPr>
      <w:r w:rsidRPr="00AF069E">
        <w:rPr>
          <w:rStyle w:val="StyleUnderline"/>
        </w:rPr>
        <w:t>So</w:t>
      </w:r>
      <w:r w:rsidRPr="00AF069E">
        <w:rPr>
          <w:sz w:val="16"/>
        </w:rPr>
        <w:t xml:space="preserve">, as the logic goes, </w:t>
      </w:r>
      <w:r w:rsidRPr="00AF069E">
        <w:rPr>
          <w:rStyle w:val="StyleUnderline"/>
        </w:rPr>
        <w:t xml:space="preserve">breaking this alliance system will lead to a </w:t>
      </w:r>
      <w:r w:rsidRPr="00AF069E">
        <w:rPr>
          <w:rStyle w:val="Emphasis"/>
        </w:rPr>
        <w:t>breakup of the U.S.-led regional order</w:t>
      </w:r>
      <w:r w:rsidRPr="00AF069E">
        <w:rPr>
          <w:rStyle w:val="StyleUnderline"/>
        </w:rPr>
        <w:t>. Thus, the question</w:t>
      </w:r>
      <w:r w:rsidRPr="00AF069E">
        <w:rPr>
          <w:sz w:val="16"/>
        </w:rPr>
        <w:t xml:space="preserve"> now </w:t>
      </w:r>
      <w:r w:rsidRPr="00AF069E">
        <w:rPr>
          <w:rStyle w:val="StyleUnderline"/>
        </w:rPr>
        <w:t>becomes: how can China break up the U.S. alliance system?</w:t>
      </w:r>
    </w:p>
    <w:p w:rsidRPr="00AF069E" w:rsidR="00CF2AA9" w:rsidP="00CF2AA9" w:rsidRDefault="00CF2AA9" w14:paraId="3992412D" w14:textId="77777777">
      <w:pPr>
        <w:rPr>
          <w:sz w:val="16"/>
        </w:rPr>
      </w:pPr>
      <w:r w:rsidRPr="00AF069E">
        <w:rPr>
          <w:rStyle w:val="StyleUnderline"/>
        </w:rPr>
        <w:t>Alliance</w:t>
      </w:r>
      <w:r w:rsidRPr="00AF069E">
        <w:rPr>
          <w:sz w:val="16"/>
        </w:rPr>
        <w:t xml:space="preserve">, by its nature, </w:t>
      </w:r>
      <w:r w:rsidRPr="00AF069E">
        <w:rPr>
          <w:rStyle w:val="StyleUnderline"/>
        </w:rPr>
        <w:t>means an insurant. By inking an alliance, the United States has assured her allies that she will help defend them in times of crisis</w:t>
      </w:r>
      <w:r w:rsidRPr="00AF069E">
        <w:rPr>
          <w:sz w:val="16"/>
        </w:rPr>
        <w:t xml:space="preserve">. Just like a commercial insurance company, </w:t>
      </w:r>
      <w:r w:rsidRPr="00AF069E">
        <w:rPr>
          <w:rStyle w:val="StyleUnderline"/>
        </w:rPr>
        <w:t xml:space="preserve">the success of the business </w:t>
      </w:r>
      <w:r w:rsidRPr="00AF069E">
        <w:rPr>
          <w:rStyle w:val="Emphasis"/>
        </w:rPr>
        <w:t>rests on the insurer’s credibility</w:t>
      </w:r>
      <w:r w:rsidRPr="00AF069E">
        <w:rPr>
          <w:rStyle w:val="StyleUnderline"/>
        </w:rPr>
        <w:t xml:space="preserve">. </w:t>
      </w:r>
      <w:proofErr w:type="gramStart"/>
      <w:r w:rsidRPr="00AF069E">
        <w:rPr>
          <w:rStyle w:val="StyleUnderline"/>
        </w:rPr>
        <w:t>As long as</w:t>
      </w:r>
      <w:proofErr w:type="gramEnd"/>
      <w:r w:rsidRPr="00AF069E">
        <w:rPr>
          <w:rStyle w:val="StyleUnderline"/>
        </w:rPr>
        <w:t xml:space="preserve"> U.S. allies believe that Washington will </w:t>
      </w:r>
      <w:r w:rsidRPr="00AF069E">
        <w:rPr>
          <w:rStyle w:val="Emphasis"/>
        </w:rPr>
        <w:t>fulfill her words</w:t>
      </w:r>
      <w:r w:rsidRPr="00AF069E">
        <w:rPr>
          <w:rStyle w:val="StyleUnderline"/>
        </w:rPr>
        <w:t xml:space="preserve">, the alliance system </w:t>
      </w:r>
      <w:r w:rsidRPr="00AF069E">
        <w:rPr>
          <w:rStyle w:val="Emphasis"/>
        </w:rPr>
        <w:t>will hold up</w:t>
      </w:r>
      <w:r w:rsidRPr="00AF069E">
        <w:rPr>
          <w:rStyle w:val="StyleUnderline"/>
        </w:rPr>
        <w:t xml:space="preserve">. However, if U.S. allies </w:t>
      </w:r>
      <w:r w:rsidRPr="00AF069E">
        <w:rPr>
          <w:rStyle w:val="Emphasis"/>
        </w:rPr>
        <w:t>do not believe her words</w:t>
      </w:r>
      <w:r w:rsidRPr="00AF069E">
        <w:rPr>
          <w:rStyle w:val="StyleUnderline"/>
        </w:rPr>
        <w:t xml:space="preserve">—thereby </w:t>
      </w:r>
      <w:r w:rsidRPr="00AF069E">
        <w:rPr>
          <w:rStyle w:val="Emphasis"/>
        </w:rPr>
        <w:t>doubting the credibility</w:t>
      </w:r>
      <w:r w:rsidRPr="00AF069E">
        <w:rPr>
          <w:rStyle w:val="StyleUnderline"/>
        </w:rPr>
        <w:t xml:space="preserve"> of her words—the alliance system will </w:t>
      </w:r>
      <w:r w:rsidRPr="00AF069E">
        <w:rPr>
          <w:rStyle w:val="Emphasis"/>
        </w:rPr>
        <w:t>unravel</w:t>
      </w:r>
      <w:r w:rsidRPr="00AF069E">
        <w:rPr>
          <w:sz w:val="16"/>
        </w:rPr>
        <w:t>.</w:t>
      </w:r>
    </w:p>
    <w:p w:rsidRPr="00AF069E" w:rsidR="00CF2AA9" w:rsidP="00CF2AA9" w:rsidRDefault="00CF2AA9" w14:paraId="3ADB248E" w14:textId="77777777">
      <w:pPr>
        <w:rPr>
          <w:rStyle w:val="StyleUnderline"/>
        </w:rPr>
      </w:pPr>
      <w:r w:rsidRPr="00AF069E">
        <w:rPr>
          <w:sz w:val="16"/>
        </w:rPr>
        <w:t xml:space="preserve">A new question emerges </w:t>
      </w:r>
      <w:proofErr w:type="gramStart"/>
      <w:r w:rsidRPr="00AF069E">
        <w:rPr>
          <w:sz w:val="16"/>
        </w:rPr>
        <w:t>as a consequence</w:t>
      </w:r>
      <w:proofErr w:type="gramEnd"/>
      <w:r w:rsidRPr="00AF069E">
        <w:rPr>
          <w:sz w:val="16"/>
        </w:rPr>
        <w:t xml:space="preserve">: </w:t>
      </w:r>
      <w:r w:rsidRPr="00AF069E">
        <w:rPr>
          <w:rStyle w:val="StyleUnderline"/>
        </w:rPr>
        <w:t>how can China damage U.S. credibility so much that it will lead to the unraveling of its regional alliance system</w:t>
      </w:r>
      <w:r w:rsidRPr="00AF069E">
        <w:rPr>
          <w:sz w:val="16"/>
        </w:rPr>
        <w:t xml:space="preserve">? For sure, </w:t>
      </w:r>
      <w:r w:rsidRPr="00AF069E">
        <w:rPr>
          <w:rStyle w:val="StyleUnderline"/>
        </w:rPr>
        <w:t xml:space="preserve">there is </w:t>
      </w:r>
      <w:r w:rsidRPr="00AF069E">
        <w:rPr>
          <w:rStyle w:val="Emphasis"/>
        </w:rPr>
        <w:t>no better way</w:t>
      </w:r>
      <w:r w:rsidRPr="00AF069E">
        <w:rPr>
          <w:rStyle w:val="StyleUnderline"/>
        </w:rPr>
        <w:t xml:space="preserve"> to damage one’s credibility than </w:t>
      </w:r>
      <w:r w:rsidRPr="00AF069E">
        <w:rPr>
          <w:rStyle w:val="Emphasis"/>
        </w:rPr>
        <w:t>proving that one is unable to fulfill one’s words</w:t>
      </w:r>
      <w:r w:rsidRPr="00AF069E">
        <w:rPr>
          <w:sz w:val="16"/>
        </w:rPr>
        <w:t xml:space="preserve">. Put it another way, </w:t>
      </w:r>
      <w:r w:rsidRPr="00AF069E">
        <w:rPr>
          <w:rStyle w:val="StyleUnderline"/>
        </w:rPr>
        <w:t xml:space="preserve">China must show U.S. allies that the United States </w:t>
      </w:r>
      <w:r w:rsidRPr="00AF069E">
        <w:rPr>
          <w:rStyle w:val="Emphasis"/>
        </w:rPr>
        <w:t>will not come by their side</w:t>
      </w:r>
      <w:r w:rsidRPr="00AF069E">
        <w:rPr>
          <w:rStyle w:val="StyleUnderline"/>
        </w:rPr>
        <w:t xml:space="preserve"> when they need her. That means </w:t>
      </w:r>
      <w:r w:rsidRPr="00AF069E">
        <w:rPr>
          <w:rStyle w:val="Emphasis"/>
        </w:rPr>
        <w:t>instigating a conflict</w:t>
      </w:r>
      <w:r w:rsidRPr="00AF069E">
        <w:rPr>
          <w:rStyle w:val="StyleUnderline"/>
        </w:rPr>
        <w:t xml:space="preserve"> with U.S. allies, making sure they will call for U.S. assistance and</w:t>
      </w:r>
      <w:r w:rsidRPr="00AF069E">
        <w:rPr>
          <w:sz w:val="16"/>
        </w:rPr>
        <w:t xml:space="preserve">, at the same time, </w:t>
      </w:r>
      <w:r w:rsidRPr="00AF069E">
        <w:rPr>
          <w:rStyle w:val="StyleUnderline"/>
        </w:rPr>
        <w:t xml:space="preserve">making sure that the United States </w:t>
      </w:r>
      <w:r w:rsidRPr="00AF069E">
        <w:rPr>
          <w:rStyle w:val="Emphasis"/>
        </w:rPr>
        <w:t>will not fulfill her insurance policy</w:t>
      </w:r>
      <w:r w:rsidRPr="00AF069E">
        <w:rPr>
          <w:rStyle w:val="StyleUnderline"/>
        </w:rPr>
        <w:t>.</w:t>
      </w:r>
    </w:p>
    <w:p w:rsidRPr="00AF069E" w:rsidR="00CF2AA9" w:rsidRDefault="00CF2AA9" w14:paraId="4193A524" w14:textId="6BAA2C7F">
      <w:r w:rsidRPr="00AF069E">
        <w:br w:type="page"/>
      </w:r>
    </w:p>
    <w:p w:rsidRPr="00AF069E" w:rsidR="00CF2AA9" w:rsidP="00CF2AA9" w:rsidRDefault="00CF2AA9" w14:paraId="7A79F653" w14:textId="22EE8028">
      <w:pPr>
        <w:pStyle w:val="Heading3"/>
      </w:pPr>
      <w:proofErr w:type="spellStart"/>
      <w:r w:rsidRPr="00AF069E">
        <w:lastRenderedPageBreak/>
        <w:t>Prolif</w:t>
      </w:r>
      <w:proofErr w:type="spellEnd"/>
      <w:r w:rsidRPr="00AF069E" w:rsidR="009421EE">
        <w:t xml:space="preserve"> – Japan</w:t>
      </w:r>
    </w:p>
    <w:p w:rsidRPr="00AF069E" w:rsidR="00CF2AA9" w:rsidP="00CF2AA9" w:rsidRDefault="00CF2AA9" w14:paraId="4CA1285D" w14:textId="77777777">
      <w:pPr>
        <w:pStyle w:val="Heading4"/>
        <w:rPr>
          <w:u w:val="single"/>
        </w:rPr>
      </w:pPr>
      <w:r w:rsidRPr="00AF069E">
        <w:t xml:space="preserve">Japan </w:t>
      </w:r>
      <w:proofErr w:type="spellStart"/>
      <w:r w:rsidRPr="00AF069E">
        <w:t>prolif</w:t>
      </w:r>
      <w:proofErr w:type="spellEnd"/>
      <w:r w:rsidRPr="00AF069E">
        <w:t xml:space="preserve"> causes </w:t>
      </w:r>
      <w:r w:rsidRPr="00AF069E">
        <w:rPr>
          <w:u w:val="single"/>
        </w:rPr>
        <w:t>accidental nuclear war</w:t>
      </w:r>
    </w:p>
    <w:p w:rsidRPr="00AF069E" w:rsidR="00CF2AA9" w:rsidP="00CF2AA9" w:rsidRDefault="00CF2AA9" w14:paraId="5D9656B8" w14:textId="52EDA53B">
      <w:proofErr w:type="spellStart"/>
      <w:r w:rsidRPr="00AF069E">
        <w:rPr>
          <w:rStyle w:val="Style13ptBold"/>
        </w:rPr>
        <w:t>Mizokami</w:t>
      </w:r>
      <w:proofErr w:type="spellEnd"/>
      <w:r w:rsidRPr="00AF069E">
        <w:rPr>
          <w:rStyle w:val="Style13ptBold"/>
        </w:rPr>
        <w:t>, 15</w:t>
      </w:r>
      <w:r w:rsidRPr="00AF069E">
        <w:t xml:space="preserve">—cofounder of the defense and security blog Japan Security Watch (Kyle, “China’s Ultimate Nightmare: Japan Armed With Nuclear Weapons,” </w:t>
      </w:r>
      <w:hyperlink w:history="1" r:id="rId43">
        <w:r w:rsidRPr="00AF069E">
          <w:rPr>
            <w:rStyle w:val="Hyperlink"/>
          </w:rPr>
          <w:t>http://nationalinterest.org/feature/china%E2%80%99s-ultimate-nightmare-japan-armed-nuclear-weapons-14214</w:t>
        </w:r>
      </w:hyperlink>
      <w:r w:rsidRPr="00AF069E">
        <w:t>)</w:t>
      </w:r>
    </w:p>
    <w:p w:rsidRPr="00AF069E" w:rsidR="00CF2AA9" w:rsidP="00CF2AA9" w:rsidRDefault="00CF2AA9" w14:paraId="6B89B000" w14:textId="77777777"/>
    <w:p w:rsidRPr="00AF069E" w:rsidR="00CF2AA9" w:rsidP="00CF2AA9" w:rsidRDefault="00CF2AA9" w14:paraId="1C31E411" w14:textId="77777777">
      <w:pPr>
        <w:rPr>
          <w:rStyle w:val="StyleUnderline"/>
        </w:rPr>
      </w:pPr>
      <w:r w:rsidRPr="00AF069E">
        <w:rPr>
          <w:sz w:val="16"/>
        </w:rPr>
        <w:t>This is the least survivable of the three ideas</w:t>
      </w:r>
      <w:r w:rsidRPr="00AF069E">
        <w:rPr>
          <w:rStyle w:val="StyleUnderline"/>
        </w:rPr>
        <w:t xml:space="preserve">. Japan’s </w:t>
      </w:r>
      <w:proofErr w:type="gramStart"/>
      <w:r w:rsidRPr="00AF069E">
        <w:rPr>
          <w:rStyle w:val="Emphasis"/>
        </w:rPr>
        <w:t>close proximity</w:t>
      </w:r>
      <w:proofErr w:type="gramEnd"/>
      <w:r w:rsidRPr="00AF069E">
        <w:rPr>
          <w:rStyle w:val="StyleUnderline"/>
        </w:rPr>
        <w:t xml:space="preserve"> to China means that</w:t>
      </w:r>
      <w:r w:rsidRPr="00AF069E">
        <w:rPr>
          <w:sz w:val="16"/>
        </w:rPr>
        <w:t xml:space="preserve"> in the event of a nuclear attack from the latter </w:t>
      </w:r>
      <w:r w:rsidRPr="00AF069E">
        <w:rPr>
          <w:rStyle w:val="StyleUnderline"/>
        </w:rPr>
        <w:t>it would need to have a “</w:t>
      </w:r>
      <w:r w:rsidRPr="00AF069E">
        <w:rPr>
          <w:rStyle w:val="Emphasis"/>
        </w:rPr>
        <w:t>launch on warning</w:t>
      </w:r>
      <w:r w:rsidRPr="00AF069E">
        <w:rPr>
          <w:rStyle w:val="StyleUnderline"/>
        </w:rPr>
        <w:t xml:space="preserve">” doctrine to ensure the missiles survived. That would </w:t>
      </w:r>
      <w:r w:rsidRPr="00AF069E">
        <w:rPr>
          <w:rStyle w:val="Emphasis"/>
        </w:rPr>
        <w:t>considerably increase</w:t>
      </w:r>
      <w:r w:rsidRPr="00AF069E">
        <w:rPr>
          <w:rStyle w:val="StyleUnderline"/>
        </w:rPr>
        <w:t xml:space="preserve"> the possibility of </w:t>
      </w:r>
      <w:r w:rsidRPr="00AF069E">
        <w:rPr>
          <w:rStyle w:val="Emphasis"/>
        </w:rPr>
        <w:t>accidental nuclear war</w:t>
      </w:r>
      <w:r w:rsidRPr="00AF069E">
        <w:rPr>
          <w:rStyle w:val="StyleUnderline"/>
        </w:rPr>
        <w:t>, as a</w:t>
      </w:r>
      <w:r w:rsidRPr="00AF069E">
        <w:rPr>
          <w:sz w:val="16"/>
        </w:rPr>
        <w:t xml:space="preserve"> hardware or software </w:t>
      </w:r>
      <w:r w:rsidRPr="00AF069E">
        <w:rPr>
          <w:rStyle w:val="StyleUnderline"/>
        </w:rPr>
        <w:t xml:space="preserve">malfunction in Japan’s early warning system could be </w:t>
      </w:r>
      <w:r w:rsidRPr="00AF069E">
        <w:rPr>
          <w:rStyle w:val="Emphasis"/>
        </w:rPr>
        <w:t>incorrectly interpreted</w:t>
      </w:r>
      <w:r w:rsidRPr="00AF069E">
        <w:rPr>
          <w:rStyle w:val="StyleUnderline"/>
        </w:rPr>
        <w:t xml:space="preserve"> as an attack.</w:t>
      </w:r>
    </w:p>
    <w:p w:rsidRPr="00AF069E" w:rsidR="009A6354" w:rsidP="009A6354" w:rsidRDefault="009A6354" w14:paraId="0D980BC7" w14:textId="5F9FC8C2">
      <w:pPr>
        <w:pStyle w:val="Heading4"/>
        <w:rPr>
          <w:b w:val="0"/>
        </w:rPr>
      </w:pPr>
      <w:r w:rsidRPr="00AF069E">
        <w:t xml:space="preserve">Yes, Japan </w:t>
      </w:r>
      <w:proofErr w:type="spellStart"/>
      <w:r w:rsidRPr="00AF069E">
        <w:t>prolif</w:t>
      </w:r>
      <w:proofErr w:type="spellEnd"/>
      <w:r w:rsidRPr="00AF069E">
        <w:t xml:space="preserve"> – </w:t>
      </w:r>
      <w:r w:rsidRPr="00AF069E">
        <w:rPr>
          <w:b w:val="0"/>
          <w:u w:val="single"/>
        </w:rPr>
        <w:t>internal uncertainty</w:t>
      </w:r>
      <w:r w:rsidRPr="00AF069E">
        <w:rPr>
          <w:b w:val="0"/>
        </w:rPr>
        <w:t xml:space="preserve">, </w:t>
      </w:r>
      <w:r w:rsidRPr="00AF069E">
        <w:rPr>
          <w:b w:val="0"/>
          <w:u w:val="single"/>
        </w:rPr>
        <w:t>safeguards don’t check</w:t>
      </w:r>
    </w:p>
    <w:p w:rsidRPr="00AF069E" w:rsidR="009A6354" w:rsidP="009A6354" w:rsidRDefault="009A6354" w14:paraId="1D0891A9" w14:textId="24AD2855">
      <w:r w:rsidRPr="00AF069E">
        <w:rPr>
          <w:rStyle w:val="Style13ptBold"/>
        </w:rPr>
        <w:t>Burnie, et al, 16</w:t>
      </w:r>
      <w:r w:rsidRPr="00AF069E">
        <w:t xml:space="preserve">—senior nuclear specialist with Greenpeace Germany (Shaun, with Frank Barnaby, Nuclear Issues Consultant to the Oxford Research Group, Tom Clements, can’t find quals, Aileen </w:t>
      </w:r>
      <w:proofErr w:type="spellStart"/>
      <w:r w:rsidRPr="00AF069E">
        <w:t>Mioko</w:t>
      </w:r>
      <w:proofErr w:type="spellEnd"/>
      <w:r w:rsidRPr="00AF069E">
        <w:t xml:space="preserve"> Smith, executive director of Green Action, and Kendra Ulrich, Senior Global Energy Campaigner, Greenpeace Japan, “Nuclear Proliferation in Plain Sight: Japan’s Plutonium Fuel Cycle–A Technical and Economic Failure But a Strategic Success,” The Asia-Pacific Journal | Japan Focus Volume 14 | Issue 5 | Number 2 | Mar 2016)</w:t>
      </w:r>
    </w:p>
    <w:p w:rsidRPr="00AF069E" w:rsidR="009A6354" w:rsidP="009A6354" w:rsidRDefault="009A6354" w14:paraId="6CC8B4FE" w14:textId="77777777"/>
    <w:p w:rsidRPr="00AF069E" w:rsidR="009A6354" w:rsidP="009A6354" w:rsidRDefault="009A6354" w14:paraId="6AD461BE" w14:textId="77777777">
      <w:pPr>
        <w:rPr>
          <w:sz w:val="16"/>
        </w:rPr>
      </w:pPr>
      <w:r w:rsidRPr="00AF069E">
        <w:rPr>
          <w:sz w:val="16"/>
        </w:rPr>
        <w:t xml:space="preserve">As explained by successive governments and utilities, </w:t>
      </w:r>
      <w:r w:rsidRPr="00AF069E">
        <w:rPr>
          <w:rStyle w:val="StyleUnderline"/>
        </w:rPr>
        <w:t>the formal truth justifying the vast scale of Japan's plutonium fuel cycle is that historically it is driven by energy security considerations, is a resource poor nation, and that the deployment of fast breeder reactors and large scale plutonium reprocessing will provide that security</w:t>
      </w:r>
      <w:r w:rsidRPr="00AF069E">
        <w:rPr>
          <w:sz w:val="16"/>
        </w:rPr>
        <w:t xml:space="preserve"> – atomic '</w:t>
      </w:r>
      <w:proofErr w:type="spellStart"/>
      <w:r w:rsidRPr="00AF069E">
        <w:rPr>
          <w:sz w:val="16"/>
        </w:rPr>
        <w:t>tatemae</w:t>
      </w:r>
      <w:proofErr w:type="spellEnd"/>
      <w:r w:rsidRPr="00AF069E">
        <w:rPr>
          <w:sz w:val="16"/>
        </w:rPr>
        <w:t>'. Its latest incarnation, offered to explain the need for the national government to become more active in overseeing the nation's reprocessing and plutonium MOX program, has seen the energy security card once again deployed, "A nuclear fuel cycle is very important for Japan, which faces a scarcity of natural resources," a senior METI official said in November 2015.152</w:t>
      </w:r>
    </w:p>
    <w:p w:rsidRPr="00AF069E" w:rsidR="009A6354" w:rsidP="009A6354" w:rsidRDefault="009A6354" w14:paraId="70B69E65" w14:textId="77777777">
      <w:pPr>
        <w:rPr>
          <w:sz w:val="16"/>
        </w:rPr>
      </w:pPr>
      <w:r w:rsidRPr="00AF069E">
        <w:rPr>
          <w:sz w:val="16"/>
        </w:rPr>
        <w:t xml:space="preserve">The reality is that </w:t>
      </w:r>
      <w:r w:rsidRPr="00AF069E">
        <w:rPr>
          <w:rStyle w:val="StyleUnderline"/>
        </w:rPr>
        <w:t>Japan's plutonium program has nothing to do with energy security and everything to do with national security</w:t>
      </w:r>
      <w:r w:rsidRPr="00AF069E">
        <w:rPr>
          <w:sz w:val="16"/>
        </w:rPr>
        <w:t>.</w:t>
      </w:r>
    </w:p>
    <w:p w:rsidRPr="00AF069E" w:rsidR="009A6354" w:rsidP="009A6354" w:rsidRDefault="009A6354" w14:paraId="28E789F2" w14:textId="77777777">
      <w:pPr>
        <w:rPr>
          <w:sz w:val="16"/>
        </w:rPr>
      </w:pPr>
      <w:r w:rsidRPr="00AF069E">
        <w:rPr>
          <w:sz w:val="16"/>
        </w:rPr>
        <w:t>The possession of thousands of kilograms of plutonium capable of being used to manufacture nuclear weapons clearly also serves Japan's perceived strategic interests but without explicitly having to declare that this is one of its intended purposes – plutonium '</w:t>
      </w:r>
      <w:proofErr w:type="spellStart"/>
      <w:r w:rsidRPr="00AF069E">
        <w:rPr>
          <w:sz w:val="16"/>
        </w:rPr>
        <w:t>honne</w:t>
      </w:r>
      <w:proofErr w:type="spellEnd"/>
      <w:r w:rsidRPr="00AF069E">
        <w:rPr>
          <w:sz w:val="16"/>
        </w:rPr>
        <w:t>'.</w:t>
      </w:r>
    </w:p>
    <w:p w:rsidRPr="00AF069E" w:rsidR="009A6354" w:rsidP="009A6354" w:rsidRDefault="009A6354" w14:paraId="55A3C920" w14:textId="77777777">
      <w:pPr>
        <w:rPr>
          <w:sz w:val="16"/>
        </w:rPr>
      </w:pPr>
      <w:r w:rsidRPr="00AF069E">
        <w:rPr>
          <w:sz w:val="16"/>
        </w:rPr>
        <w:t xml:space="preserve">Yet, </w:t>
      </w:r>
      <w:r w:rsidRPr="00AF069E">
        <w:rPr>
          <w:rStyle w:val="StyleUnderline"/>
        </w:rPr>
        <w:t>much of this proliferation, conducted in plain sight over the decades, has been there for all to see. Located in a highly unstable region, with rising tensions, and with enormous uncertainties as to its future security needs, Japan's development of plutonium technologies and materials serves a future potential military application</w:t>
      </w:r>
      <w:r w:rsidRPr="00AF069E">
        <w:rPr>
          <w:sz w:val="16"/>
        </w:rPr>
        <w:t xml:space="preserve">. This was one of the determinants behind the decisions on the nuclear fuel cycle of the 1950s and 1960s. It gave the nation a future option – one that may never have to be </w:t>
      </w:r>
      <w:proofErr w:type="gramStart"/>
      <w:r w:rsidRPr="00AF069E">
        <w:rPr>
          <w:sz w:val="16"/>
        </w:rPr>
        <w:t>realized, but</w:t>
      </w:r>
      <w:proofErr w:type="gramEnd"/>
      <w:r w:rsidRPr="00AF069E">
        <w:rPr>
          <w:sz w:val="16"/>
        </w:rPr>
        <w:t xml:space="preserve"> is there all the same. This also serves its national interest vis a vis its regional neighbors as well in its security relationship with the United States.</w:t>
      </w:r>
    </w:p>
    <w:p w:rsidRPr="00AF069E" w:rsidR="009A6354" w:rsidP="009A6354" w:rsidRDefault="009A6354" w14:paraId="0767C405" w14:textId="77777777">
      <w:pPr>
        <w:rPr>
          <w:sz w:val="16"/>
        </w:rPr>
      </w:pPr>
      <w:r w:rsidRPr="00AF069E">
        <w:rPr>
          <w:sz w:val="16"/>
        </w:rPr>
        <w:lastRenderedPageBreak/>
        <w:t>The ambiguity of what Japan could do with its plutonium stocks, while remaining an active member state of the Nuclear Non Proliferation Treaty (NPT), demonstrates the major flaws in the non-proliferation regime, where the risks of a nation possessing weapons material is judged on political allegiance and not on the inherent nature of the nuclear material. Japan, along with other official non-nuclear weapon states, insisted on the right to acquire nuclear weapon material for peaceful use during their negotiation of the terms of the NPT during the late 1960s and their ratification of membership. In the case of Japan it took until 1975 for ratification, in part due to concerns within Japan's nuclear establishment that plans for reprocessing and the full development of the nuclear fuel cycle could be curtailed by NPT membership.153 The last four decades have shown that they should have had no such concerns.</w:t>
      </w:r>
    </w:p>
    <w:p w:rsidRPr="00AF069E" w:rsidR="009A6354" w:rsidP="009A6354" w:rsidRDefault="009A6354" w14:paraId="32D79CCE" w14:textId="77777777">
      <w:pPr>
        <w:rPr>
          <w:sz w:val="16"/>
        </w:rPr>
      </w:pPr>
      <w:r w:rsidRPr="00AF069E">
        <w:rPr>
          <w:sz w:val="16"/>
        </w:rPr>
        <w:t>The Safeguards Myth</w:t>
      </w:r>
    </w:p>
    <w:p w:rsidRPr="00AF069E" w:rsidR="009A6354" w:rsidP="009A6354" w:rsidRDefault="009A6354" w14:paraId="14A74C07" w14:textId="77777777">
      <w:pPr>
        <w:rPr>
          <w:sz w:val="16"/>
        </w:rPr>
      </w:pPr>
      <w:r w:rsidRPr="00AF069E">
        <w:rPr>
          <w:sz w:val="16"/>
        </w:rPr>
        <w:t xml:space="preserve">In addition to the possession of existing stocks of plutonium, which as detailed above will increase not decline in the coming years, </w:t>
      </w:r>
      <w:r w:rsidRPr="00AF069E">
        <w:rPr>
          <w:rStyle w:val="StyleUnderline"/>
        </w:rPr>
        <w:t xml:space="preserve">there is the question of the direct proliferation threat posed by the operation of the </w:t>
      </w:r>
      <w:proofErr w:type="spellStart"/>
      <w:r w:rsidRPr="00AF069E">
        <w:rPr>
          <w:rStyle w:val="StyleUnderline"/>
        </w:rPr>
        <w:t>Rokkasho-mura</w:t>
      </w:r>
      <w:proofErr w:type="spellEnd"/>
      <w:r w:rsidRPr="00AF069E">
        <w:rPr>
          <w:rStyle w:val="StyleUnderline"/>
        </w:rPr>
        <w:t xml:space="preserve"> reprocessing plant and J-MOX facility. The position of the Japanese government and the IAEA is that these plants will operate under strict international safeguards</w:t>
      </w:r>
      <w:r w:rsidRPr="00AF069E">
        <w:rPr>
          <w:sz w:val="16"/>
        </w:rPr>
        <w:t>, as required under the NPT and bilateral safeguards agreements between Japan and the Agency.154 The message from both parties is that this will ensure that plutonium will be accounted for with no risk of the material being diverted for non-peaceful purposes. This is the pretense of Japan's nuclear fuel cycle – added and abetted by the IAEA – the '</w:t>
      </w:r>
      <w:proofErr w:type="spellStart"/>
      <w:r w:rsidRPr="00AF069E">
        <w:rPr>
          <w:sz w:val="16"/>
        </w:rPr>
        <w:t>tatemae</w:t>
      </w:r>
      <w:proofErr w:type="spellEnd"/>
      <w:r w:rsidRPr="00AF069E">
        <w:rPr>
          <w:sz w:val="16"/>
        </w:rPr>
        <w:t>'</w:t>
      </w:r>
      <w:r w:rsidRPr="00AF069E">
        <w:rPr>
          <w:rStyle w:val="StyleUnderline"/>
        </w:rPr>
        <w:t>. The reality is that IAEA safeguards are incapable of meeting their stated aim</w:t>
      </w:r>
      <w:r w:rsidRPr="00AF069E">
        <w:rPr>
          <w:sz w:val="16"/>
        </w:rPr>
        <w:t xml:space="preserve"> – that is the '</w:t>
      </w:r>
      <w:proofErr w:type="spellStart"/>
      <w:r w:rsidRPr="00AF069E">
        <w:rPr>
          <w:sz w:val="16"/>
        </w:rPr>
        <w:t>honne</w:t>
      </w:r>
      <w:proofErr w:type="spellEnd"/>
      <w:r w:rsidRPr="00AF069E">
        <w:rPr>
          <w:sz w:val="16"/>
        </w:rPr>
        <w:t>'.</w:t>
      </w:r>
    </w:p>
    <w:p w:rsidRPr="00AF069E" w:rsidR="009A6354" w:rsidP="009A6354" w:rsidRDefault="009A6354" w14:paraId="711C5D11" w14:textId="77777777">
      <w:pPr>
        <w:rPr>
          <w:sz w:val="16"/>
        </w:rPr>
      </w:pPr>
      <w:r w:rsidRPr="00AF069E">
        <w:rPr>
          <w:sz w:val="16"/>
        </w:rPr>
        <w:t xml:space="preserve">The IAEA confirms that the design throughput of the </w:t>
      </w:r>
      <w:proofErr w:type="spellStart"/>
      <w:r w:rsidRPr="00AF069E">
        <w:rPr>
          <w:sz w:val="16"/>
        </w:rPr>
        <w:t>Rokkasho-mura</w:t>
      </w:r>
      <w:proofErr w:type="spellEnd"/>
      <w:r w:rsidRPr="00AF069E">
        <w:rPr>
          <w:sz w:val="16"/>
        </w:rPr>
        <w:t xml:space="preserve"> plant is 800 tons of spent fuel each year which if completed would yield 8 tons of plutonium, with a storage capacity at the site for 30 tons of plutonium155 – or around 4 years of operation. Safeguarding such a large amount of fissile material in a non-nuclear weapon state has been a unique challenge for the IAEA156 – one reason that it has been working with Japan for more than two decades to design and implement a safeguards system for </w:t>
      </w:r>
      <w:proofErr w:type="spellStart"/>
      <w:r w:rsidRPr="00AF069E">
        <w:rPr>
          <w:sz w:val="16"/>
        </w:rPr>
        <w:t>Rokkasho-mura</w:t>
      </w:r>
      <w:proofErr w:type="spellEnd"/>
      <w:r w:rsidRPr="00AF069E">
        <w:rPr>
          <w:sz w:val="16"/>
        </w:rPr>
        <w:t>.</w:t>
      </w:r>
    </w:p>
    <w:p w:rsidRPr="00AF069E" w:rsidR="009A6354" w:rsidP="009A6354" w:rsidRDefault="009A6354" w14:paraId="682B3BAD" w14:textId="77777777">
      <w:pPr>
        <w:rPr>
          <w:sz w:val="16"/>
        </w:rPr>
      </w:pPr>
      <w:r w:rsidRPr="00AF069E">
        <w:rPr>
          <w:sz w:val="16"/>
        </w:rPr>
        <w:t xml:space="preserve">Unfortunately, </w:t>
      </w:r>
      <w:r w:rsidRPr="00AF069E">
        <w:rPr>
          <w:rStyle w:val="StyleUnderline"/>
        </w:rPr>
        <w:t xml:space="preserve">due to the nature of the reprocessing plant and J-MOX plant at </w:t>
      </w:r>
      <w:proofErr w:type="spellStart"/>
      <w:r w:rsidRPr="00AF069E">
        <w:rPr>
          <w:rStyle w:val="StyleUnderline"/>
        </w:rPr>
        <w:t>Rokkasho-mura</w:t>
      </w:r>
      <w:proofErr w:type="spellEnd"/>
      <w:r w:rsidRPr="00AF069E">
        <w:rPr>
          <w:sz w:val="16"/>
        </w:rPr>
        <w:t>, not unique to Japan but the same for all such 'bulk handling' facilities, this effort is not capable of detecting the diversion of significant quantities of plutonium sufficient to yield multiple nuclear weapons. The IAEA and Japanese authorities remain silent on this fundamental flaw in nuclear safeguards. Fortunately, others have been more transparent:</w:t>
      </w:r>
    </w:p>
    <w:p w:rsidRPr="00AF069E" w:rsidR="009A6354" w:rsidP="009A6354" w:rsidRDefault="009A6354" w14:paraId="5D9D4844" w14:textId="77777777">
      <w:pPr>
        <w:rPr>
          <w:sz w:val="16"/>
        </w:rPr>
      </w:pPr>
      <w:r w:rsidRPr="00AF069E">
        <w:rPr>
          <w:sz w:val="16"/>
        </w:rPr>
        <w:t>"No safeguards scheme, including that of the International Atomic Energy Agency (IAEA), can be effective if such sensitive materials and facilities (plutonium and reprocessing plants) are widely available in Non-Nuclear Weapon States." U.S. National Defense Research Institute, Rand Corporation, November 1993.157</w:t>
      </w:r>
    </w:p>
    <w:p w:rsidRPr="00AF069E" w:rsidR="009A6354" w:rsidP="009A6354" w:rsidRDefault="009A6354" w14:paraId="75EA5289" w14:textId="77777777">
      <w:pPr>
        <w:rPr>
          <w:rStyle w:val="StyleUnderline"/>
        </w:rPr>
      </w:pPr>
      <w:r w:rsidRPr="00AF069E">
        <w:rPr>
          <w:rStyle w:val="StyleUnderline"/>
        </w:rPr>
        <w:t>The inability of safeguards to be applied to nuclear weapons material being used in peaceful nuclear programs has been known since the start of the nuclear age</w:t>
      </w:r>
      <w:r w:rsidRPr="00AF069E">
        <w:rPr>
          <w:sz w:val="16"/>
        </w:rPr>
        <w:t xml:space="preserve">.158 The </w:t>
      </w:r>
      <w:proofErr w:type="gramStart"/>
      <w:r w:rsidRPr="00AF069E">
        <w:rPr>
          <w:sz w:val="16"/>
        </w:rPr>
        <w:t>particular challenge</w:t>
      </w:r>
      <w:proofErr w:type="gramEnd"/>
      <w:r w:rsidRPr="00AF069E">
        <w:rPr>
          <w:sz w:val="16"/>
        </w:rPr>
        <w:t xml:space="preserve"> and threat from </w:t>
      </w:r>
      <w:proofErr w:type="spellStart"/>
      <w:r w:rsidRPr="00AF069E">
        <w:rPr>
          <w:sz w:val="16"/>
        </w:rPr>
        <w:t>Rokkasho-mura</w:t>
      </w:r>
      <w:proofErr w:type="spellEnd"/>
      <w:r w:rsidRPr="00AF069E">
        <w:rPr>
          <w:sz w:val="16"/>
        </w:rPr>
        <w:t xml:space="preserve"> has long been critiqued.159 Still the charade continues. </w:t>
      </w:r>
      <w:proofErr w:type="gramStart"/>
      <w:r w:rsidRPr="00AF069E">
        <w:rPr>
          <w:sz w:val="16"/>
        </w:rPr>
        <w:t>The end result</w:t>
      </w:r>
      <w:proofErr w:type="gramEnd"/>
      <w:r w:rsidRPr="00AF069E">
        <w:rPr>
          <w:sz w:val="16"/>
        </w:rPr>
        <w:t xml:space="preserve"> is that a safeguards system has been developed for </w:t>
      </w:r>
      <w:proofErr w:type="spellStart"/>
      <w:r w:rsidRPr="00AF069E">
        <w:rPr>
          <w:sz w:val="16"/>
        </w:rPr>
        <w:t>Rokkasho-mura</w:t>
      </w:r>
      <w:proofErr w:type="spellEnd"/>
      <w:r w:rsidRPr="00AF069E">
        <w:rPr>
          <w:sz w:val="16"/>
        </w:rPr>
        <w:t xml:space="preserve"> that reportedly absorbs 20 percent of the annual global safeguards budget of the IAEA. </w:t>
      </w:r>
      <w:r w:rsidRPr="00AF069E">
        <w:rPr>
          <w:rStyle w:val="StyleUnderline"/>
        </w:rPr>
        <w:t>All this to create the illusion that Japan, if it ever was attempted, would be unable to divert significant quantities of plutonium without the IAEA detecting it. All for a program that is already awash with a stockpile of weapons material, and for which there is no current or realistic future demand.</w:t>
      </w:r>
    </w:p>
    <w:p w:rsidRPr="00AF069E" w:rsidR="009A6354" w:rsidP="009A6354" w:rsidRDefault="009A6354" w14:paraId="396D38F2" w14:textId="77777777">
      <w:pPr>
        <w:rPr>
          <w:sz w:val="16"/>
        </w:rPr>
      </w:pPr>
      <w:r w:rsidRPr="00AF069E">
        <w:rPr>
          <w:sz w:val="16"/>
        </w:rPr>
        <w:t>Proliferation in Plain Sight</w:t>
      </w:r>
    </w:p>
    <w:p w:rsidRPr="00AF069E" w:rsidR="009A6354" w:rsidP="009A6354" w:rsidRDefault="009A6354" w14:paraId="2E2E7A66" w14:textId="77777777">
      <w:pPr>
        <w:rPr>
          <w:sz w:val="16"/>
        </w:rPr>
      </w:pPr>
      <w:r w:rsidRPr="00AF069E">
        <w:rPr>
          <w:rStyle w:val="StyleUnderline"/>
        </w:rPr>
        <w:t>Nuclear establishments</w:t>
      </w:r>
      <w:r w:rsidRPr="00AF069E">
        <w:rPr>
          <w:sz w:val="16"/>
        </w:rPr>
        <w:t xml:space="preserve"> (if not politicians) </w:t>
      </w:r>
      <w:r w:rsidRPr="00AF069E">
        <w:rPr>
          <w:rStyle w:val="StyleUnderline"/>
        </w:rPr>
        <w:t xml:space="preserve">worldwide are aware of the limitations of the IAEA safeguards system. These establishments include Japan's nearest neighbors in East Asia. Hence, it </w:t>
      </w:r>
      <w:proofErr w:type="gramStart"/>
      <w:r w:rsidRPr="00AF069E">
        <w:rPr>
          <w:rStyle w:val="StyleUnderline"/>
        </w:rPr>
        <w:t>actually serves</w:t>
      </w:r>
      <w:proofErr w:type="gramEnd"/>
      <w:r w:rsidRPr="00AF069E">
        <w:rPr>
          <w:rStyle w:val="StyleUnderline"/>
        </w:rPr>
        <w:t xml:space="preserve"> Japan's strategic interests to create the public illusion of guaranteed peaceful use for its plutonium, while in parallel sending a clear signal that it has the means and the material to use it otherwise</w:t>
      </w:r>
      <w:r w:rsidRPr="00AF069E">
        <w:rPr>
          <w:sz w:val="16"/>
        </w:rPr>
        <w:t xml:space="preserve">. But just in case nations are not alert to the potential of Japan, </w:t>
      </w:r>
      <w:r w:rsidRPr="00AF069E">
        <w:rPr>
          <w:rStyle w:val="StyleUnderline"/>
        </w:rPr>
        <w:t>successive politicians have</w:t>
      </w:r>
      <w:r w:rsidRPr="00AF069E">
        <w:rPr>
          <w:sz w:val="16"/>
        </w:rPr>
        <w:t xml:space="preserve"> - over the decades - </w:t>
      </w:r>
      <w:r w:rsidRPr="00AF069E">
        <w:rPr>
          <w:rStyle w:val="StyleUnderline"/>
        </w:rPr>
        <w:t>floated the idea that it has a latent weapons potential</w:t>
      </w:r>
      <w:r w:rsidRPr="00AF069E">
        <w:rPr>
          <w:sz w:val="16"/>
        </w:rPr>
        <w:t xml:space="preserve">. Most recently, in arguing against the phase-out of nuclear power following the Fukushima Daiichi accident, LDP heavyweight and former Defense Minister, Shigeru </w:t>
      </w:r>
      <w:proofErr w:type="spellStart"/>
      <w:r w:rsidRPr="00AF069E">
        <w:rPr>
          <w:sz w:val="16"/>
        </w:rPr>
        <w:t>Ishiba</w:t>
      </w:r>
      <w:proofErr w:type="spellEnd"/>
      <w:r w:rsidRPr="00AF069E">
        <w:rPr>
          <w:sz w:val="16"/>
        </w:rPr>
        <w:t xml:space="preserve"> stated in October of 2011 that "I don't think Japan needs to possess nuclear weapons, but it's important to maintain our commercial reactors because it would allow us to produce a nuclear warhead in a short amount of time".160</w:t>
      </w:r>
    </w:p>
    <w:p w:rsidRPr="00AF069E" w:rsidR="009A6354" w:rsidP="009A6354" w:rsidRDefault="009A6354" w14:paraId="481A76C4" w14:textId="77777777">
      <w:pPr>
        <w:pStyle w:val="Heading4"/>
      </w:pPr>
      <w:r w:rsidRPr="00AF069E">
        <w:lastRenderedPageBreak/>
        <w:t>Hawkish Japanese politicians hint at nuclear weapons all they time—they can remove legal checks</w:t>
      </w:r>
    </w:p>
    <w:p w:rsidRPr="00AF069E" w:rsidR="009A6354" w:rsidP="009A6354" w:rsidRDefault="009A6354" w14:paraId="3A4B23A1" w14:textId="77777777">
      <w:r w:rsidRPr="00AF069E">
        <w:rPr>
          <w:rStyle w:val="Style13ptBold"/>
        </w:rPr>
        <w:t>Hunt,</w:t>
      </w:r>
      <w:r w:rsidRPr="00AF069E">
        <w:t xml:space="preserve"> postdoctoral Stanton Nuclear Security Fellow at the RAND Corporation,</w:t>
      </w:r>
      <w:r w:rsidRPr="00AF069E">
        <w:rPr>
          <w:rStyle w:val="Style13ptBold"/>
        </w:rPr>
        <w:t xml:space="preserve"> 2015</w:t>
      </w:r>
    </w:p>
    <w:p w:rsidRPr="00AF069E" w:rsidR="009A6354" w:rsidP="009A6354" w:rsidRDefault="009A6354" w14:paraId="6FA2BCF0" w14:textId="76830D11">
      <w:pPr>
        <w:rPr>
          <w:rStyle w:val="StyleUnderline"/>
        </w:rPr>
      </w:pPr>
      <w:r w:rsidRPr="00AF069E">
        <w:t xml:space="preserve">[Jonathan, </w:t>
      </w:r>
      <w:r w:rsidRPr="00AF069E">
        <w:rPr>
          <w:i/>
        </w:rPr>
        <w:t>Foreign Policy</w:t>
      </w:r>
      <w:r w:rsidRPr="00AF069E">
        <w:t xml:space="preserve">, “Out of the Mushroom Cloud’s Shadow,” August 5, </w:t>
      </w:r>
      <w:hyperlink w:history="1" r:id="rId44">
        <w:r w:rsidRPr="00AF069E">
          <w:rPr>
            <w:rStyle w:val="Hyperlink"/>
          </w:rPr>
          <w:t>http://foreignpolicy.com/2015/08/05/japans-nuclear-obsession-hiroshima-nagasaki/</w:t>
        </w:r>
      </w:hyperlink>
      <w:r w:rsidRPr="00AF069E">
        <w:t>]</w:t>
      </w:r>
    </w:p>
    <w:p w:rsidRPr="00AF069E" w:rsidR="009A6354" w:rsidP="009A6354" w:rsidRDefault="009A6354" w14:paraId="51374124" w14:textId="77777777">
      <w:pPr>
        <w:rPr>
          <w:rStyle w:val="StyleUnderline"/>
        </w:rPr>
      </w:pPr>
      <w:r w:rsidRPr="00AF069E">
        <w:rPr>
          <w:rStyle w:val="StyleUnderline"/>
        </w:rPr>
        <w:t>Yet Japanese leaders’ renunciation of nuclear weapons has never been absolute. In private remarks, many of Japan’s prime ministers</w:t>
      </w:r>
      <w:r w:rsidRPr="00AF069E">
        <w:rPr>
          <w:sz w:val="16"/>
        </w:rPr>
        <w:t xml:space="preserve"> in the 1950s and 1960s </w:t>
      </w:r>
      <w:r w:rsidRPr="00AF069E">
        <w:rPr>
          <w:rStyle w:val="StyleUnderline"/>
        </w:rPr>
        <w:t>asserted that the weapons would enhance their country’s national security and international standing</w:t>
      </w:r>
      <w:r w:rsidRPr="00AF069E">
        <w:rPr>
          <w:sz w:val="16"/>
        </w:rPr>
        <w:t xml:space="preserve">. (This was partly a mark of the era, when President Dwight Eisenhower insisted that he saw “no reason why [nuclear weapons] shouldn’t be used just exactly as you would use a bullet or anything else.”) After China’s first nuclear test in 1964, Sato informed U.S. President Lyndon Johnson “that if the [Chinese] had nuclear weapons, the Japanese also should have them.” He later confided to the U.S. ambassador to Japan U. Alexis Johnson that the Three Non-Nuclear Principles were “nonsense.” </w:t>
      </w:r>
      <w:r w:rsidRPr="00AF069E">
        <w:rPr>
          <w:rStyle w:val="StyleUnderline"/>
        </w:rPr>
        <w:t>Why then did Japan not build atomic bombs</w:t>
      </w:r>
      <w:r w:rsidRPr="00AF069E">
        <w:rPr>
          <w:sz w:val="16"/>
        </w:rPr>
        <w:t xml:space="preserve"> in the 1960s? Mainly </w:t>
      </w:r>
      <w:r w:rsidRPr="00AF069E">
        <w:rPr>
          <w:rStyle w:val="StyleUnderline"/>
        </w:rPr>
        <w:t>because the United States offered to share its own. Security treaties</w:t>
      </w:r>
      <w:r w:rsidRPr="00AF069E">
        <w:rPr>
          <w:sz w:val="16"/>
        </w:rPr>
        <w:t xml:space="preserve"> signed in 1952 and 1960 </w:t>
      </w:r>
      <w:r w:rsidRPr="00AF069E">
        <w:rPr>
          <w:rStyle w:val="StyleUnderline"/>
        </w:rPr>
        <w:t>granted the U.S. military basing rights in exchange for protecting Japan</w:t>
      </w:r>
      <w:r w:rsidRPr="00AF069E">
        <w:rPr>
          <w:sz w:val="16"/>
        </w:rPr>
        <w:t xml:space="preserve">.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w:t>
      </w:r>
      <w:r w:rsidRPr="00AF069E">
        <w:rPr>
          <w:rStyle w:val="StyleUnderline"/>
        </w:rPr>
        <w:t>These reassurances seemed to have their intended effect</w:t>
      </w:r>
      <w:r w:rsidRPr="00AF069E">
        <w:rPr>
          <w:sz w:val="16"/>
        </w:rPr>
        <w:t xml:space="preserve">.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AF069E">
        <w:rPr>
          <w:rStyle w:val="StyleUnderline"/>
        </w:rPr>
        <w:t>Optimists claim that nuclear aversion, political checks, and international commitments will prevent a Japanese nuclear breakout in the future.</w:t>
      </w:r>
      <w:r w:rsidRPr="00AF069E">
        <w:rPr>
          <w:sz w:val="16"/>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AF069E">
        <w:rPr>
          <w:rStyle w:val="StyleUnderline"/>
        </w:rPr>
        <w:t>And yet, Japan is becoming increasingly ambivalent about its military restraint</w:t>
      </w:r>
      <w:r w:rsidRPr="00AF069E">
        <w:rPr>
          <w:sz w:val="16"/>
        </w:rPr>
        <w:t xml:space="preserve">. Before his speech in New York, Kishida finalized new arrangements with the United States that encourage Japan to function “more proactively” in East Asia. Prime Minister </w:t>
      </w:r>
      <w:r w:rsidRPr="00AF069E">
        <w:rPr>
          <w:rStyle w:val="StyleUnderline"/>
        </w:rPr>
        <w:t>Shinzo Abe is brushing aside widespread public resistance to a Diet resolution that would authorize the Japanese Self-Defense Forces to operate overseas</w:t>
      </w:r>
      <w:r w:rsidRPr="00AF069E">
        <w:rPr>
          <w:sz w:val="16"/>
        </w:rPr>
        <w:t xml:space="preserve"> for the first time since World War II. During his first administration, </w:t>
      </w:r>
      <w:r w:rsidRPr="00AF069E">
        <w:rPr>
          <w:rStyle w:val="StyleUnderline"/>
        </w:rPr>
        <w:t>in the wake of the first North Korean nuclear test in 2006, Abe declared that a limited nuclear arsenal “would not necessarily violate” the pacifist constitution</w:t>
      </w:r>
      <w:r w:rsidRPr="00AF069E">
        <w:rPr>
          <w:sz w:val="16"/>
        </w:rPr>
        <w:t xml:space="preserve">. Tokyo affirmed its non-nuclear status in 2006, but </w:t>
      </w:r>
      <w:r w:rsidRPr="00AF069E">
        <w:rPr>
          <w:rStyle w:val="StyleUnderline"/>
        </w:rPr>
        <w:t>with North Korea testing medium-range ballistic missiles, and China enhancing its conventional and nuclear forces</w:t>
      </w:r>
      <w:r w:rsidRPr="00AF069E">
        <w:rPr>
          <w:sz w:val="16"/>
        </w:rPr>
        <w:t xml:space="preserve"> amid the contest of wills over the disputed Senkaku/Diaoyu Islands, </w:t>
      </w:r>
      <w:r w:rsidRPr="00AF069E">
        <w:rPr>
          <w:rStyle w:val="StyleUnderline"/>
        </w:rPr>
        <w:t>another review seems inevitable</w:t>
      </w:r>
      <w:r w:rsidRPr="00AF069E">
        <w:rPr>
          <w:sz w:val="16"/>
        </w:rPr>
        <w:t xml:space="preserve">. In 2011, </w:t>
      </w:r>
      <w:proofErr w:type="spellStart"/>
      <w:r w:rsidRPr="00AF069E">
        <w:rPr>
          <w:sz w:val="16"/>
        </w:rPr>
        <w:t>Shintaro</w:t>
      </w:r>
      <w:proofErr w:type="spellEnd"/>
      <w:r w:rsidRPr="00AF069E">
        <w:rPr>
          <w:sz w:val="16"/>
        </w:rPr>
        <w:t xml:space="preserve"> </w:t>
      </w:r>
      <w:r w:rsidRPr="00AF069E">
        <w:rPr>
          <w:rStyle w:val="StyleUnderline"/>
        </w:rPr>
        <w:t xml:space="preserve">Ishihara, the then powerful governor of Tokyo, even called for Japan to build its own nuclear arsenal. </w:t>
      </w:r>
      <w:r w:rsidRPr="00AF069E">
        <w:rPr>
          <w:sz w:val="16"/>
        </w:rPr>
        <w:t xml:space="preserve">A key variable will be how Seoul reacts to Pyongyang’s provocations. South Korea is even more exposed to North Korean </w:t>
      </w:r>
      <w:proofErr w:type="gramStart"/>
      <w:r w:rsidRPr="00AF069E">
        <w:rPr>
          <w:sz w:val="16"/>
        </w:rPr>
        <w:t>threats, and</w:t>
      </w:r>
      <w:proofErr w:type="gramEnd"/>
      <w:r w:rsidRPr="00AF069E">
        <w:rPr>
          <w:sz w:val="16"/>
        </w:rPr>
        <w:t xml:space="preserve"> possesses an advanced civilian nuclear program of its own. If it took the radical step of nuclearizing, Japan would likely follow. And if </w:t>
      </w:r>
      <w:r w:rsidRPr="00AF069E">
        <w:rPr>
          <w:rStyle w:val="StyleUnderline"/>
        </w:rPr>
        <w:t>Tokyo</w:t>
      </w:r>
      <w:r w:rsidRPr="00AF069E">
        <w:rPr>
          <w:sz w:val="16"/>
        </w:rPr>
        <w:t xml:space="preserve"> invoked North Korea’s nuclear arsenal to withdraw from the NPT, which has a 90-day waiting period, it could build its own in short order. It </w:t>
      </w:r>
      <w:r w:rsidRPr="00AF069E">
        <w:rPr>
          <w:rStyle w:val="StyleUnderline"/>
        </w:rPr>
        <w:t xml:space="preserve">has a growing defense industry recently freed from export restrictions, mastery over missile technology thanks to its space program, and a reprocessing facility capable of producing enough weapons-useable plutonium to fuel more than 1000 bombs like </w:t>
      </w:r>
      <w:r w:rsidRPr="00AF069E">
        <w:rPr>
          <w:rStyle w:val="StyleUnderline"/>
        </w:rPr>
        <w:lastRenderedPageBreak/>
        <w:t>the one that leveled Nagasaki</w:t>
      </w:r>
      <w:r w:rsidRPr="00AF069E">
        <w:rPr>
          <w:sz w:val="16"/>
        </w:rPr>
        <w:t xml:space="preserve">. Indeed, </w:t>
      </w:r>
      <w:r w:rsidRPr="00AF069E">
        <w:rPr>
          <w:rStyle w:val="StyleUnderline"/>
        </w:rPr>
        <w:t>if Japan wanted to, it could probably develop basic explosives in less than a year and a sophisticated arsenal in three to five years. Faced with an existential crisis</w:t>
      </w:r>
      <w:r w:rsidRPr="00AF069E">
        <w:rPr>
          <w:sz w:val="16"/>
        </w:rPr>
        <w:t xml:space="preserve">, however, </w:t>
      </w:r>
      <w:r w:rsidRPr="00AF069E">
        <w:rPr>
          <w:rStyle w:val="StyleUnderline"/>
        </w:rPr>
        <w:t>those numbers would plummet, as Tokyo fast-tracked a national undertaking.</w:t>
      </w:r>
    </w:p>
    <w:p w:rsidRPr="00AF069E" w:rsidR="009A6354" w:rsidP="009A6354" w:rsidRDefault="009A6354" w14:paraId="4FCAE8F4" w14:textId="77777777"/>
    <w:p w:rsidRPr="00AF069E" w:rsidR="009A6354" w:rsidP="009A6354" w:rsidRDefault="009A6354" w14:paraId="3657C18B" w14:textId="77777777">
      <w:pPr>
        <w:pStyle w:val="Heading4"/>
        <w:rPr>
          <w:rFonts w:eastAsia="Times New Roman"/>
        </w:rPr>
      </w:pPr>
      <w:r w:rsidRPr="00AF069E">
        <w:rPr>
          <w:rFonts w:eastAsia="Times New Roman"/>
        </w:rPr>
        <w:t>Anti-</w:t>
      </w:r>
      <w:proofErr w:type="spellStart"/>
      <w:r w:rsidRPr="00AF069E">
        <w:rPr>
          <w:rFonts w:eastAsia="Times New Roman"/>
        </w:rPr>
        <w:t>prolif</w:t>
      </w:r>
      <w:proofErr w:type="spellEnd"/>
      <w:r w:rsidRPr="00AF069E">
        <w:rPr>
          <w:rFonts w:eastAsia="Times New Roman"/>
        </w:rPr>
        <w:t xml:space="preserve"> </w:t>
      </w:r>
      <w:proofErr w:type="spellStart"/>
      <w:r w:rsidRPr="00AF069E">
        <w:rPr>
          <w:rFonts w:eastAsia="Times New Roman"/>
        </w:rPr>
        <w:t>args</w:t>
      </w:r>
      <w:proofErr w:type="spellEnd"/>
      <w:r w:rsidRPr="00AF069E">
        <w:rPr>
          <w:rFonts w:eastAsia="Times New Roman"/>
        </w:rPr>
        <w:t xml:space="preserve"> are </w:t>
      </w:r>
      <w:r w:rsidRPr="00AF069E">
        <w:rPr>
          <w:rFonts w:eastAsia="Times New Roman"/>
          <w:u w:val="single"/>
        </w:rPr>
        <w:t>culturally outdated</w:t>
      </w:r>
      <w:r w:rsidRPr="00AF069E">
        <w:rPr>
          <w:rFonts w:eastAsia="Times New Roman"/>
        </w:rPr>
        <w:t xml:space="preserve"> and </w:t>
      </w:r>
      <w:r w:rsidRPr="00AF069E">
        <w:rPr>
          <w:rFonts w:eastAsia="Times New Roman"/>
          <w:u w:val="single"/>
        </w:rPr>
        <w:t>ignore internal politics</w:t>
      </w:r>
      <w:r w:rsidRPr="00AF069E">
        <w:rPr>
          <w:rFonts w:eastAsia="Times New Roman"/>
        </w:rPr>
        <w:t xml:space="preserve"> – Japan is shifting towards militarization, has the capacity, and are bypassing legal restraints</w:t>
      </w:r>
    </w:p>
    <w:p w:rsidRPr="00AF069E" w:rsidR="009A6354" w:rsidP="009A6354" w:rsidRDefault="009A6354" w14:paraId="5FA8B05C" w14:textId="77777777">
      <w:pPr>
        <w:rPr>
          <w:rFonts w:eastAsia="Times New Roman" w:cs="Times New Roman"/>
          <w:bCs/>
          <w:sz w:val="24"/>
        </w:rPr>
      </w:pPr>
      <w:r w:rsidRPr="00AF069E">
        <w:rPr>
          <w:rStyle w:val="Style13ptBold"/>
        </w:rPr>
        <w:t>Hunt 15</w:t>
      </w:r>
      <w:r w:rsidRPr="00AF069E">
        <w:rPr>
          <w:rFonts w:eastAsia="Times New Roman" w:cs="Times New Roman"/>
          <w:bCs/>
          <w:sz w:val="24"/>
        </w:rPr>
        <w:t xml:space="preserve"> </w:t>
      </w:r>
      <w:r w:rsidRPr="00AF069E">
        <w:rPr>
          <w:rFonts w:eastAsia="Times New Roman" w:cs="Times New Roman"/>
        </w:rPr>
        <w:t>[Jonathan Hunt (Post-Doctoral Fellow @ Stanton Nuclear Security Program, fellow @ Center for International Security and Cooperation at Stanford University, Visiting Professor @ Emory University), “Out of the Mushroom Cloud’s Shadow”, Foreign Policy, 8/5/15, http://foreignpolicy.com/2015/08/05/japans-nuclear-obsession-hiroshima-nagasaki/]</w:t>
      </w:r>
    </w:p>
    <w:p w:rsidRPr="00AF069E" w:rsidR="009A6354" w:rsidP="009A6354" w:rsidRDefault="009A6354" w14:paraId="6582A278" w14:textId="77777777">
      <w:pPr>
        <w:rPr>
          <w:rFonts w:eastAsia="Times New Roman" w:cs="Times New Roman"/>
          <w:bCs/>
          <w:u w:val="single"/>
        </w:rPr>
      </w:pPr>
      <w:r w:rsidRPr="00AF069E">
        <w:rPr>
          <w:rFonts w:eastAsia="Times New Roman" w:cs="Times New Roman"/>
          <w:bCs/>
          <w:u w:val="single"/>
        </w:rPr>
        <w:t>With the average age of the hibakusha</w:t>
      </w:r>
      <w:r w:rsidRPr="00AF069E">
        <w:rPr>
          <w:rFonts w:eastAsia="Times New Roman" w:cs="Times New Roman"/>
          <w:sz w:val="16"/>
        </w:rPr>
        <w:t xml:space="preserve"> now </w:t>
      </w:r>
      <w:r w:rsidRPr="00AF069E">
        <w:rPr>
          <w:rFonts w:eastAsia="Times New Roman" w:cs="Times New Roman"/>
          <w:bCs/>
          <w:u w:val="single"/>
        </w:rPr>
        <w:t>over 80, and Japanese society gradually leaving its pacifist and anti-nuclear roots behind</w:t>
      </w:r>
      <w:r w:rsidRPr="00AF069E">
        <w:rPr>
          <w:rFonts w:eastAsia="Times New Roman" w:cs="Times New Roman"/>
          <w:sz w:val="16"/>
        </w:rPr>
        <w:t xml:space="preserve">, however, </w:t>
      </w:r>
      <w:r w:rsidRPr="00AF069E">
        <w:rPr>
          <w:rFonts w:eastAsia="Times New Roman" w:cs="Times New Roman"/>
          <w:bCs/>
          <w:u w:val="single"/>
        </w:rPr>
        <w:t xml:space="preserve">the security alliance with the United States </w:t>
      </w:r>
      <w:r w:rsidRPr="00AF069E">
        <w:rPr>
          <w:rFonts w:eastAsia="Times New Roman" w:cs="Times New Roman"/>
          <w:sz w:val="16"/>
        </w:rPr>
        <w:t xml:space="preserve">and the nuclear umbrella that it affords </w:t>
      </w:r>
      <w:r w:rsidRPr="00AF069E">
        <w:rPr>
          <w:rFonts w:eastAsia="Times New Roman" w:cs="Times New Roman"/>
          <w:bCs/>
          <w:u w:val="single"/>
        </w:rPr>
        <w:t>are increasingly crucial backstops for Japan’s commitments to nonproliferation</w:t>
      </w:r>
      <w:r w:rsidRPr="00AF069E">
        <w:rPr>
          <w:rFonts w:eastAsia="Times New Roman" w:cs="Times New Roman"/>
          <w:sz w:val="16"/>
        </w:rPr>
        <w:t xml:space="preserve"> and disarmament. </w:t>
      </w:r>
      <w:r w:rsidRPr="00AF069E">
        <w:rPr>
          <w:rFonts w:eastAsia="Times New Roman" w:cs="Times New Roman"/>
          <w:bCs/>
          <w:u w:val="single"/>
        </w:rPr>
        <w:t>Without them, a nuclear arms race could ensue in East Asia. If Japan pursued nuclear weapons, it would upend efforts to restrict their spread</w:t>
      </w:r>
      <w:r w:rsidRPr="00AF069E">
        <w:rPr>
          <w:rFonts w:eastAsia="Times New Roman" w:cs="Times New Roman"/>
          <w:sz w:val="16"/>
        </w:rPr>
        <w:t xml:space="preserve">, especially </w:t>
      </w:r>
      <w:r w:rsidRPr="00AF069E">
        <w:rPr>
          <w:rFonts w:eastAsia="Times New Roman" w:cs="Times New Roman"/>
          <w:bCs/>
          <w:u w:val="single"/>
        </w:rPr>
        <w:t>in East Asia.</w:t>
      </w:r>
      <w:r w:rsidRPr="00AF069E">
        <w:rPr>
          <w:rFonts w:eastAsia="Times New Roman" w:cs="Times New Roman"/>
          <w:sz w:val="16"/>
        </w:rPr>
        <w:t xml:space="preserve"> With the largest nuclear program of any state outside the 9-member nuclear club, </w:t>
      </w:r>
      <w:r w:rsidRPr="00AF069E">
        <w:rPr>
          <w:rFonts w:eastAsia="Times New Roman" w:cs="Times New Roman"/>
          <w:bCs/>
          <w:u w:val="single"/>
        </w:rPr>
        <w:t>Japan has long been a poster child for nonproliferation.</w:t>
      </w:r>
      <w:r w:rsidRPr="00AF069E">
        <w:rPr>
          <w:rFonts w:eastAsia="Times New Roman" w:cs="Times New Roman"/>
          <w:sz w:val="16"/>
        </w:rPr>
        <w:t xml:space="preserve"> Besides its NPT membership, it accepts the safeguards of the International Atomic Energy Agency — the global nuclear watchdog — on activities ranging from uranium imports to plutonium reprocessing.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 </w:t>
      </w:r>
      <w:r w:rsidRPr="00AF069E">
        <w:rPr>
          <w:rFonts w:eastAsia="Times New Roman" w:cs="Times New Roman"/>
          <w:bCs/>
          <w:u w:val="single"/>
        </w:rPr>
        <w:t>These attitudes</w:t>
      </w:r>
      <w:r w:rsidRPr="00AF069E">
        <w:rPr>
          <w:rFonts w:eastAsia="Times New Roman" w:cs="Times New Roman"/>
          <w:sz w:val="16"/>
        </w:rPr>
        <w:t xml:space="preserve"> and behaviors </w:t>
      </w:r>
      <w:r w:rsidRPr="00AF069E">
        <w:rPr>
          <w:rFonts w:eastAsia="Times New Roman" w:cs="Times New Roman"/>
          <w:bCs/>
          <w:u w:val="single"/>
        </w:rPr>
        <w:t>are often ascribed to the bombs’ enduring impact on Japanese culture and politics.</w:t>
      </w:r>
      <w:r w:rsidRPr="00AF069E">
        <w:rPr>
          <w:rFonts w:eastAsia="Times New Roman" w:cs="Times New Roman"/>
          <w:sz w:val="16"/>
        </w:rPr>
        <w:t xml:space="preserve">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w:t>
      </w:r>
      <w:proofErr w:type="spellStart"/>
      <w:r w:rsidRPr="00AF069E">
        <w:rPr>
          <w:rFonts w:eastAsia="Times New Roman" w:cs="Times New Roman"/>
          <w:sz w:val="16"/>
        </w:rPr>
        <w:t>Eisaku</w:t>
      </w:r>
      <w:proofErr w:type="spellEnd"/>
      <w:r w:rsidRPr="00AF069E">
        <w:rPr>
          <w:rFonts w:eastAsia="Times New Roman" w:cs="Times New Roman"/>
          <w:sz w:val="16"/>
        </w:rPr>
        <w:t xml:space="preserve"> Sato further reinforced in 1967, when he introduced his Three Non-Nuclear Principles: non-possession, non-manufacture, and non-introduction of nuclear weapons. </w:t>
      </w:r>
      <w:r w:rsidRPr="00AF069E">
        <w:rPr>
          <w:rFonts w:eastAsia="Times New Roman" w:cs="Times New Roman"/>
          <w:bCs/>
          <w:u w:val="single"/>
        </w:rPr>
        <w:t>Yet Japanese leaders’ renunciation of nuclear weapons has never been absolute. In private remarks, many of Japan’s prime ministers</w:t>
      </w:r>
      <w:r w:rsidRPr="00AF069E">
        <w:rPr>
          <w:rFonts w:eastAsia="Times New Roman" w:cs="Times New Roman"/>
          <w:sz w:val="16"/>
        </w:rPr>
        <w:t xml:space="preserve"> in the 1950s and 1960s </w:t>
      </w:r>
      <w:r w:rsidRPr="00AF069E">
        <w:rPr>
          <w:rFonts w:eastAsia="Times New Roman" w:cs="Times New Roman"/>
          <w:bCs/>
          <w:u w:val="single"/>
        </w:rPr>
        <w:t>asserted that the weapons would enhance their country’s national security and international standing.</w:t>
      </w:r>
      <w:r w:rsidRPr="00AF069E">
        <w:rPr>
          <w:rFonts w:eastAsia="Times New Roman" w:cs="Times New Roman"/>
          <w:sz w:val="16"/>
        </w:rPr>
        <w:t xml:space="preserve"> (This was partly a mark of the era, when President Dwight Eisenhower insisted that he saw “no reason why [nuclear weapons] shouldn’t be used just exactly as you would use a bullet or anything else.”) </w:t>
      </w:r>
      <w:r w:rsidRPr="00AF069E">
        <w:rPr>
          <w:rFonts w:eastAsia="Times New Roman" w:cs="Times New Roman"/>
          <w:bCs/>
          <w:u w:val="single"/>
        </w:rPr>
        <w:t>After China’s first nuclear test in 1964, Sato</w:t>
      </w:r>
      <w:r w:rsidRPr="00AF069E">
        <w:rPr>
          <w:rFonts w:eastAsia="Times New Roman" w:cs="Times New Roman"/>
          <w:sz w:val="16"/>
        </w:rPr>
        <w:t xml:space="preserve"> informed U.S. President Lyndon Johnson “that if the [Chinese] had nuclear weapons, the Japanese also should have them.” He later </w:t>
      </w:r>
      <w:r w:rsidRPr="00AF069E">
        <w:rPr>
          <w:rFonts w:eastAsia="Times New Roman" w:cs="Times New Roman"/>
          <w:bCs/>
          <w:u w:val="single"/>
        </w:rPr>
        <w:t xml:space="preserve">confided to the U.S. ambassador </w:t>
      </w:r>
      <w:r w:rsidRPr="00AF069E">
        <w:rPr>
          <w:rFonts w:eastAsia="Times New Roman" w:cs="Times New Roman"/>
          <w:sz w:val="16"/>
        </w:rPr>
        <w:t xml:space="preserve">to Japan U. Alexis Johnson </w:t>
      </w:r>
      <w:r w:rsidRPr="00AF069E">
        <w:rPr>
          <w:rFonts w:eastAsia="Times New Roman" w:cs="Times New Roman"/>
          <w:bCs/>
          <w:u w:val="single"/>
        </w:rPr>
        <w:t xml:space="preserve">that the Three Non-Nuclear Principles were “nonsense.” </w:t>
      </w:r>
      <w:r w:rsidRPr="00AF069E">
        <w:rPr>
          <w:rFonts w:eastAsia="Times New Roman" w:cs="Times New Roman"/>
          <w:sz w:val="16"/>
        </w:rPr>
        <w:t xml:space="preserve">Why then did Japan not build atomic bombs in the 1960s? Mainly because the United States offered to share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w:t>
      </w:r>
      <w:r w:rsidRPr="00AF069E">
        <w:rPr>
          <w:rFonts w:eastAsia="Times New Roman" w:cs="Times New Roman"/>
          <w:sz w:val="16"/>
        </w:rPr>
        <w:lastRenderedPageBreak/>
        <w:t xml:space="preserve">foreign and defense ministers would thereafter meet to coordinate their common defense. </w:t>
      </w:r>
      <w:r w:rsidRPr="00AF069E">
        <w:rPr>
          <w:rFonts w:eastAsia="Times New Roman" w:cs="Times New Roman"/>
          <w:bCs/>
          <w:u w:val="single"/>
        </w:rPr>
        <w:t>Optimists claim that nuclear aversion, political checks, and international commitments will prevent a Japanese nuclear breakout in the future.</w:t>
      </w:r>
      <w:r w:rsidRPr="00AF069E">
        <w:rPr>
          <w:rFonts w:eastAsia="Times New Roman" w:cs="Times New Roman"/>
          <w:sz w:val="16"/>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AF069E">
        <w:rPr>
          <w:rFonts w:eastAsia="Times New Roman" w:cs="Times New Roman"/>
          <w:bCs/>
          <w:u w:val="single"/>
        </w:rPr>
        <w:t>And yet, Japan is becoming increasingly ambivalent about its military restraint.</w:t>
      </w:r>
      <w:r w:rsidRPr="00AF069E">
        <w:rPr>
          <w:rFonts w:eastAsia="Times New Roman" w:cs="Times New Roman"/>
          <w:sz w:val="16"/>
        </w:rPr>
        <w:t xml:space="preserve"> Before his speech in New York, Kishida finalized new arrangements with the United States that encourage Japan to function “more proactively” in East Asia. Prime Minister Shinzo </w:t>
      </w:r>
      <w:r w:rsidRPr="00AF069E">
        <w:rPr>
          <w:rFonts w:eastAsia="Times New Roman" w:cs="Times New Roman"/>
          <w:bCs/>
          <w:u w:val="single"/>
        </w:rPr>
        <w:t>Abe is brushing aside widespread public resistance to a Diet resolution that would authorize the Japanese Self-Defense Forces to operate overseas</w:t>
      </w:r>
      <w:r w:rsidRPr="00AF069E">
        <w:rPr>
          <w:rFonts w:eastAsia="Times New Roman" w:cs="Times New Roman"/>
          <w:sz w:val="16"/>
        </w:rPr>
        <w:t xml:space="preserve"> for the first time since World War II. During his first administration, in the wake of the first North Korean nuclear test </w:t>
      </w:r>
      <w:r w:rsidRPr="00AF069E">
        <w:rPr>
          <w:rFonts w:eastAsia="Times New Roman" w:cs="Times New Roman"/>
          <w:bCs/>
          <w:u w:val="single"/>
        </w:rPr>
        <w:t>in 2006, Abe declared that a limited nuclear arsenal “would not necessarily violate” the pacifist constitution.</w:t>
      </w:r>
      <w:r w:rsidRPr="00AF069E">
        <w:rPr>
          <w:rFonts w:eastAsia="Times New Roman" w:cs="Times New Roman"/>
          <w:sz w:val="16"/>
        </w:rPr>
        <w:t xml:space="preserve"> Tokyo affirmed its non-nuclear status in 2006, but </w:t>
      </w:r>
      <w:r w:rsidRPr="00AF069E">
        <w:rPr>
          <w:rFonts w:eastAsia="Times New Roman" w:cs="Times New Roman"/>
          <w:bCs/>
          <w:u w:val="single"/>
        </w:rPr>
        <w:t>with North Korea testing medium-range ballistic missiles, and China enhancing its conventional and nuclear forces amid the contest</w:t>
      </w:r>
      <w:r w:rsidRPr="00AF069E">
        <w:rPr>
          <w:rFonts w:eastAsia="Times New Roman" w:cs="Times New Roman"/>
          <w:sz w:val="16"/>
        </w:rPr>
        <w:t xml:space="preserve"> of wills </w:t>
      </w:r>
      <w:r w:rsidRPr="00AF069E">
        <w:rPr>
          <w:rFonts w:eastAsia="Times New Roman" w:cs="Times New Roman"/>
          <w:bCs/>
          <w:u w:val="single"/>
        </w:rPr>
        <w:t>over</w:t>
      </w:r>
      <w:r w:rsidRPr="00AF069E">
        <w:rPr>
          <w:rFonts w:eastAsia="Times New Roman" w:cs="Times New Roman"/>
          <w:sz w:val="16"/>
        </w:rPr>
        <w:t xml:space="preserve"> the disputed </w:t>
      </w:r>
      <w:r w:rsidRPr="00AF069E">
        <w:rPr>
          <w:rFonts w:eastAsia="Times New Roman" w:cs="Times New Roman"/>
          <w:bCs/>
          <w:u w:val="single"/>
        </w:rPr>
        <w:t>Senkaku</w:t>
      </w:r>
      <w:r w:rsidRPr="00AF069E">
        <w:rPr>
          <w:rFonts w:eastAsia="Times New Roman" w:cs="Times New Roman"/>
          <w:sz w:val="16"/>
        </w:rPr>
        <w:t xml:space="preserve">/Diaoyu Islands, </w:t>
      </w:r>
      <w:r w:rsidRPr="00AF069E">
        <w:rPr>
          <w:rFonts w:eastAsia="Times New Roman" w:cs="Times New Roman"/>
          <w:bCs/>
          <w:u w:val="single"/>
        </w:rPr>
        <w:t xml:space="preserve">another review seems inevitable. In 2011, </w:t>
      </w:r>
      <w:proofErr w:type="spellStart"/>
      <w:r w:rsidRPr="00AF069E">
        <w:rPr>
          <w:rFonts w:eastAsia="Times New Roman" w:cs="Times New Roman"/>
          <w:bCs/>
          <w:u w:val="single"/>
        </w:rPr>
        <w:t>Shintaro</w:t>
      </w:r>
      <w:proofErr w:type="spellEnd"/>
      <w:r w:rsidRPr="00AF069E">
        <w:rPr>
          <w:rFonts w:eastAsia="Times New Roman" w:cs="Times New Roman"/>
          <w:bCs/>
          <w:u w:val="single"/>
        </w:rPr>
        <w:t xml:space="preserve"> Ishihara, the then powerful governor of Tokyo, even called for Japan to build its own nuclear arsenal. </w:t>
      </w:r>
      <w:r w:rsidRPr="00AF069E">
        <w:rPr>
          <w:rFonts w:eastAsia="Times New Roman" w:cs="Times New Roman"/>
          <w:sz w:val="16"/>
        </w:rPr>
        <w:t xml:space="preserve">A key variable will be how Seoul reacts to Pyongyang’s provocations. South Korea is even more exposed to North Korean </w:t>
      </w:r>
      <w:proofErr w:type="gramStart"/>
      <w:r w:rsidRPr="00AF069E">
        <w:rPr>
          <w:rFonts w:eastAsia="Times New Roman" w:cs="Times New Roman"/>
          <w:sz w:val="16"/>
        </w:rPr>
        <w:t>threats, and</w:t>
      </w:r>
      <w:proofErr w:type="gramEnd"/>
      <w:r w:rsidRPr="00AF069E">
        <w:rPr>
          <w:rFonts w:eastAsia="Times New Roman" w:cs="Times New Roman"/>
          <w:sz w:val="16"/>
        </w:rPr>
        <w:t xml:space="preserve"> possesses an advanced civilian nuclear program of its own. If it took the radical step of nuclearizing, Japan would likely follow. And </w:t>
      </w:r>
      <w:r w:rsidRPr="00AF069E">
        <w:rPr>
          <w:rFonts w:eastAsia="Times New Roman" w:cs="Times New Roman"/>
          <w:bCs/>
          <w:u w:val="single"/>
        </w:rPr>
        <w:t>if Tokyo invoked North Korea’s nuclear arsenal to withdraw from the NPT</w:t>
      </w:r>
      <w:r w:rsidRPr="00AF069E">
        <w:rPr>
          <w:rFonts w:eastAsia="Times New Roman" w:cs="Times New Roman"/>
          <w:sz w:val="16"/>
        </w:rPr>
        <w:t xml:space="preserve">, which has a 90-day waiting period, </w:t>
      </w:r>
      <w:r w:rsidRPr="00AF069E">
        <w:rPr>
          <w:rFonts w:eastAsia="Times New Roman" w:cs="Times New Roman"/>
          <w:bCs/>
          <w:u w:val="single"/>
        </w:rPr>
        <w:t>it could build its own in short order. It has a growing defense industry recently freed from export restrictions, mastery over missile technology thanks to its space program, and a reprocessing facility capable of producing enough weapons-useable plutonium to fuel more than 1000 bombs</w:t>
      </w:r>
      <w:r w:rsidRPr="00AF069E">
        <w:rPr>
          <w:rFonts w:eastAsia="Times New Roman" w:cs="Times New Roman"/>
          <w:sz w:val="16"/>
        </w:rPr>
        <w:t xml:space="preserve"> like the one that leveled Nagasaki. Indeed, </w:t>
      </w:r>
      <w:r w:rsidRPr="00AF069E">
        <w:rPr>
          <w:rFonts w:eastAsia="Times New Roman" w:cs="Times New Roman"/>
          <w:bCs/>
          <w:u w:val="single"/>
        </w:rPr>
        <w:t>if Japan wanted to, it could probably develop basic explosives in less than a year and a sophisticated arsenal in three to five years. Faced with an existential crisis</w:t>
      </w:r>
      <w:r w:rsidRPr="00AF069E">
        <w:rPr>
          <w:rFonts w:eastAsia="Times New Roman" w:cs="Times New Roman"/>
          <w:sz w:val="16"/>
        </w:rPr>
        <w:t xml:space="preserve">, however, </w:t>
      </w:r>
      <w:r w:rsidRPr="00AF069E">
        <w:rPr>
          <w:rFonts w:eastAsia="Times New Roman" w:cs="Times New Roman"/>
          <w:bCs/>
          <w:u w:val="single"/>
        </w:rPr>
        <w:t xml:space="preserve">those numbers would plummet, as Tokyo fast-tracked a national undertaking. </w:t>
      </w:r>
      <w:r w:rsidRPr="00AF069E">
        <w:rPr>
          <w:rFonts w:eastAsia="Times New Roman" w:cs="Times New Roman"/>
          <w:sz w:val="16"/>
        </w:rPr>
        <w:t xml:space="preserve">For </w:t>
      </w:r>
      <w:proofErr w:type="gramStart"/>
      <w:r w:rsidRPr="00AF069E">
        <w:rPr>
          <w:rFonts w:eastAsia="Times New Roman" w:cs="Times New Roman"/>
          <w:sz w:val="16"/>
        </w:rPr>
        <w:t>all of</w:t>
      </w:r>
      <w:proofErr w:type="gramEnd"/>
      <w:r w:rsidRPr="00AF069E">
        <w:rPr>
          <w:rFonts w:eastAsia="Times New Roman" w:cs="Times New Roman"/>
          <w:sz w:val="16"/>
        </w:rPr>
        <w:t xml:space="preserve">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 </w:t>
      </w:r>
      <w:r w:rsidRPr="00AF069E">
        <w:rPr>
          <w:rFonts w:eastAsia="Times New Roman" w:cs="Times New Roman"/>
          <w:bCs/>
          <w:u w:val="single"/>
        </w:rPr>
        <w:t>Hibakusha have educated Japan and humanity about the lifelong harm that nuclear weapons can inflict. Their advancing age is representative of the generational changes facing Japan</w:t>
      </w:r>
      <w:r w:rsidRPr="00AF069E">
        <w:rPr>
          <w:rFonts w:eastAsia="Times New Roman" w:cs="Times New Roman"/>
          <w:sz w:val="16"/>
        </w:rPr>
        <w:t xml:space="preserve">, however, </w:t>
      </w:r>
      <w:r w:rsidRPr="00AF069E">
        <w:rPr>
          <w:rFonts w:eastAsia="Times New Roman" w:cs="Times New Roman"/>
          <w:bCs/>
          <w:u w:val="single"/>
        </w:rPr>
        <w:t>with profound implications for its foreign policies. As Japan assumes a more active security role in East Asia, it may be tempted to rethink its nuclear options.</w:t>
      </w:r>
      <w:r w:rsidRPr="00AF069E">
        <w:rPr>
          <w:rFonts w:eastAsia="Times New Roman" w:cs="Times New Roman"/>
          <w:sz w:val="16"/>
        </w:rPr>
        <w:t xml:space="preserve"> With some experts promoting “tailored” proliferation to U.S. allies to counter China’s rise, </w:t>
      </w:r>
      <w:r w:rsidRPr="00AF069E">
        <w:rPr>
          <w:rFonts w:eastAsia="Times New Roman" w:cs="Times New Roman"/>
          <w:bCs/>
          <w:u w:val="single"/>
        </w:rPr>
        <w:t xml:space="preserve">U.S.-Japanese efforts to reduce nuclear risks regionally and worldwide appear increasingly in jeopardy. </w:t>
      </w:r>
      <w:r w:rsidRPr="00AF069E">
        <w:rPr>
          <w:rFonts w:eastAsia="Times New Roman" w:cs="Times New Roman"/>
          <w:sz w:val="16"/>
        </w:rPr>
        <w:t xml:space="preserve">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AF069E">
        <w:rPr>
          <w:rFonts w:eastAsia="Times New Roman" w:cs="Times New Roman"/>
          <w:bCs/>
          <w:u w:val="single"/>
        </w:rPr>
        <w:t>With Japan’s nuclear restraint no longer the article of faith it once was, the significance of</w:t>
      </w:r>
      <w:r w:rsidRPr="00AF069E">
        <w:rPr>
          <w:rFonts w:eastAsia="Times New Roman" w:cs="Times New Roman"/>
          <w:sz w:val="16"/>
        </w:rPr>
        <w:t xml:space="preserve"> the nuclear </w:t>
      </w:r>
      <w:r w:rsidRPr="00AF069E">
        <w:rPr>
          <w:rFonts w:eastAsia="Times New Roman" w:cs="Times New Roman"/>
          <w:bCs/>
          <w:u w:val="single"/>
        </w:rPr>
        <w:t>pacts struck decades ago will become ever more consequential.</w:t>
      </w:r>
    </w:p>
    <w:p w:rsidRPr="00AF069E" w:rsidR="00CF2AA9" w:rsidRDefault="00CF2AA9" w14:paraId="7A2A879A" w14:textId="683D81A4">
      <w:r w:rsidRPr="00AF069E">
        <w:br w:type="page"/>
      </w:r>
    </w:p>
    <w:p w:rsidRPr="00AF069E" w:rsidR="009A6354" w:rsidP="00CF2AA9" w:rsidRDefault="009A6354" w14:paraId="18F7C2EE" w14:textId="01C0D284">
      <w:pPr>
        <w:pStyle w:val="Heading3"/>
      </w:pPr>
      <w:r w:rsidRPr="00AF069E">
        <w:lastRenderedPageBreak/>
        <w:t xml:space="preserve">AT: Abe Won’t </w:t>
      </w:r>
      <w:proofErr w:type="spellStart"/>
      <w:r w:rsidRPr="00AF069E">
        <w:t>Prolif</w:t>
      </w:r>
      <w:proofErr w:type="spellEnd"/>
    </w:p>
    <w:p w:rsidRPr="00AF069E" w:rsidR="009A6354" w:rsidP="009A6354" w:rsidRDefault="009A6354" w14:paraId="31C5FCB2" w14:textId="77777777">
      <w:pPr>
        <w:pStyle w:val="Heading4"/>
      </w:pPr>
      <w:r w:rsidRPr="00AF069E">
        <w:t xml:space="preserve">Abe irrelevant – important officials support nuclear </w:t>
      </w:r>
      <w:proofErr w:type="spellStart"/>
      <w:r w:rsidRPr="00AF069E">
        <w:t>prolif</w:t>
      </w:r>
      <w:proofErr w:type="spellEnd"/>
    </w:p>
    <w:p w:rsidRPr="00AF069E" w:rsidR="009A6354" w:rsidP="009A6354" w:rsidRDefault="009A6354" w14:paraId="137C119B" w14:textId="4ACD9DB0">
      <w:r w:rsidRPr="00AF069E">
        <w:rPr>
          <w:rStyle w:val="Style13ptBold"/>
        </w:rPr>
        <w:t>Smith et al 14</w:t>
      </w:r>
      <w:r w:rsidRPr="00AF069E">
        <w:t xml:space="preserve">, Jeffrey Smith is a reporter at the Washington Post and was awarded the Pulitzer Prize for Investigative Reporting in 2006, went to duke, Douglas birch, reporter on national security and foreign affairs, Jake Adelstein is a Jewish American journalist crime writer and blogger who has spent most of his career in Japan (“Japan’s Nuclear Fever”, Foreign Policy, March 12, </w:t>
      </w:r>
      <w:hyperlink w:history="1" r:id="rId45">
        <w:r w:rsidRPr="00AF069E">
          <w:rPr>
            <w:rStyle w:val="Hyperlink"/>
          </w:rPr>
          <w:t>http://foreignpolicy.com/2014/03/12/japans-nuclear-fever/</w:t>
        </w:r>
      </w:hyperlink>
      <w:r w:rsidRPr="00AF069E">
        <w:t xml:space="preserve">) </w:t>
      </w:r>
    </w:p>
    <w:p w:rsidRPr="00AF069E" w:rsidR="009A6354" w:rsidP="009A6354" w:rsidRDefault="009A6354" w14:paraId="19BC3217" w14:textId="77777777">
      <w:pPr>
        <w:rPr>
          <w:sz w:val="14"/>
        </w:rPr>
      </w:pPr>
      <w:r w:rsidRPr="00AF069E">
        <w:rPr>
          <w:sz w:val="14"/>
        </w:rPr>
        <w:t xml:space="preserve">That decision followed a formal, secret study of options for building nuclear arms, conducted in 1970 at the behest of Yasuhiro Nakasone, then Japan’s defense minister. After two years of work, the group concluded "it would be possible in a legal sense to possess small-yield, tactical, purely defensive nuclear weapons without violating the constitution." But it decided that the effort would be costly, take years, and alienate Japan’s neighbors. The country decided instead to stay under the U.S. nuclear umbrella. But </w:t>
      </w:r>
      <w:r w:rsidRPr="00AF069E">
        <w:rPr>
          <w:rStyle w:val="StyleUnderline"/>
        </w:rPr>
        <w:t>many prominent Japanese officials still want the capability to produce nuclear arms if they were needed, according to Naoto Kan, who held a series of top government financial and strategic policy positions before becoming Japan’s prime minister from 2010 to 2011, representing the Democratic Party of Japan</w:t>
      </w:r>
      <w:r w:rsidRPr="00AF069E">
        <w:rPr>
          <w:sz w:val="14"/>
        </w:rPr>
        <w:t xml:space="preserve"> — the LDP’s main rival. </w:t>
      </w:r>
      <w:r w:rsidRPr="00AF069E">
        <w:rPr>
          <w:rStyle w:val="StyleUnderline"/>
        </w:rPr>
        <w:t>He said the desire for a nuclear weapons capability is an important source of support for Japan’s plutonium programs</w:t>
      </w:r>
      <w:r w:rsidRPr="00AF069E">
        <w:rPr>
          <w:sz w:val="14"/>
        </w:rPr>
        <w:t>. "</w:t>
      </w:r>
      <w:r w:rsidRPr="00AF069E">
        <w:rPr>
          <w:rStyle w:val="StyleUnderline"/>
        </w:rPr>
        <w:t>Inside Japan, and that is not only within the Democratic Party of Japan, there are entities who wish to be able to maintain the ability to produce Japan’s own plutonium</w:t>
      </w:r>
      <w:r w:rsidRPr="00AF069E">
        <w:rPr>
          <w:sz w:val="14"/>
        </w:rPr>
        <w:t>," Kan said in an interview with the Center for Public Integrity. "</w:t>
      </w:r>
      <w:r w:rsidRPr="00AF069E">
        <w:rPr>
          <w:rStyle w:val="StyleUnderline"/>
        </w:rPr>
        <w:t>They do not say it in public, but</w:t>
      </w:r>
      <w:r w:rsidRPr="00AF069E">
        <w:rPr>
          <w:sz w:val="14"/>
        </w:rPr>
        <w:t xml:space="preserve"> they </w:t>
      </w:r>
      <w:r w:rsidRPr="00AF069E">
        <w:rPr>
          <w:rStyle w:val="StyleUnderline"/>
        </w:rPr>
        <w:t>wish to have</w:t>
      </w:r>
      <w:r w:rsidRPr="00AF069E">
        <w:rPr>
          <w:sz w:val="14"/>
        </w:rPr>
        <w:t xml:space="preserve"> the </w:t>
      </w:r>
      <w:r w:rsidRPr="00AF069E">
        <w:rPr>
          <w:rStyle w:val="StyleUnderline"/>
        </w:rPr>
        <w:t>capability to create nuclear weapons</w:t>
      </w:r>
      <w:r w:rsidRPr="00AF069E">
        <w:rPr>
          <w:sz w:val="14"/>
        </w:rPr>
        <w:t xml:space="preserve"> in case of a threat." It’s a bold assertion, which independent figures — like Hiroaki </w:t>
      </w:r>
      <w:proofErr w:type="spellStart"/>
      <w:r w:rsidRPr="00AF069E">
        <w:rPr>
          <w:sz w:val="14"/>
        </w:rPr>
        <w:t>Kodai</w:t>
      </w:r>
      <w:proofErr w:type="spellEnd"/>
      <w:r w:rsidRPr="00AF069E">
        <w:rPr>
          <w:sz w:val="14"/>
        </w:rPr>
        <w:t xml:space="preserve">, a 63-year old physicist at Kyoto University — say Japanese society usually does not tolerate. </w:t>
      </w:r>
      <w:proofErr w:type="spellStart"/>
      <w:r w:rsidRPr="00AF069E">
        <w:rPr>
          <w:sz w:val="14"/>
        </w:rPr>
        <w:t>Kodai</w:t>
      </w:r>
      <w:proofErr w:type="spellEnd"/>
      <w:r w:rsidRPr="00AF069E">
        <w:rPr>
          <w:sz w:val="14"/>
        </w:rPr>
        <w:t xml:space="preserve">, who is an assistant professor, says his own similar declarations have "not been good for my career." </w:t>
      </w:r>
    </w:p>
    <w:p w:rsidRPr="00AF069E" w:rsidR="009A6354" w:rsidP="009A6354" w:rsidRDefault="009A6354" w14:paraId="5D58C68D" w14:textId="77777777"/>
    <w:p w:rsidRPr="00AF069E" w:rsidR="009E7B6F" w:rsidP="00CF2AA9" w:rsidRDefault="009E7B6F" w14:paraId="672082ED" w14:textId="29593EA7">
      <w:pPr>
        <w:pStyle w:val="Heading3"/>
      </w:pPr>
      <w:r w:rsidRPr="00AF069E">
        <w:lastRenderedPageBreak/>
        <w:t>AT: Japan Lacks Tech</w:t>
      </w:r>
    </w:p>
    <w:p w:rsidRPr="00AF069E" w:rsidR="009E7B6F" w:rsidP="009E7B6F" w:rsidRDefault="009E7B6F" w14:paraId="2DCA56A6" w14:textId="77777777">
      <w:pPr>
        <w:pStyle w:val="Heading4"/>
      </w:pPr>
      <w:r w:rsidRPr="00AF069E">
        <w:t>Japan has the tech, their breakout would be quick</w:t>
      </w:r>
    </w:p>
    <w:p w:rsidRPr="00AF069E" w:rsidR="009E7B6F" w:rsidP="009E7B6F" w:rsidRDefault="009E7B6F" w14:paraId="466AE975" w14:textId="40489637">
      <w:proofErr w:type="spellStart"/>
      <w:r w:rsidRPr="00AF069E">
        <w:rPr>
          <w:rStyle w:val="Style13ptBold"/>
        </w:rPr>
        <w:t>Rowberry</w:t>
      </w:r>
      <w:proofErr w:type="spellEnd"/>
      <w:r w:rsidRPr="00AF069E">
        <w:rPr>
          <w:rStyle w:val="Style13ptBold"/>
        </w:rPr>
        <w:t xml:space="preserve"> 2015</w:t>
      </w:r>
      <w:r w:rsidRPr="00AF069E">
        <w:t xml:space="preserve"> - Herbert Scoville Jr. Peace Fellow @ Brookings </w:t>
      </w:r>
      <w:r w:rsidRPr="00AF069E">
        <w:br/>
      </w:r>
      <w:r w:rsidRPr="00AF069E">
        <w:t>Ariana Navarro, "Advanced Conventional Weapons, Deterrence and the U.S.-Japan Alliance," www.brookings.edu/~/media/research/files/reports/2015/01/06-advanced-conventional-weapons-deterrence-us-japan-alliance-rowberry/advanced-conventional-weapons-deterrence-and-the-usjapan-alliance</w:t>
      </w:r>
    </w:p>
    <w:p w:rsidRPr="00AF069E" w:rsidR="009E7B6F" w:rsidP="009E7B6F" w:rsidRDefault="009E7B6F" w14:paraId="0E8B0E77" w14:textId="77777777">
      <w:pPr>
        <w:rPr>
          <w:rStyle w:val="StyleUnderline"/>
        </w:rPr>
      </w:pPr>
      <w:r w:rsidRPr="00AF069E">
        <w:rPr>
          <w:sz w:val="16"/>
        </w:rPr>
        <w:t xml:space="preserve">Outside of the U.S. extended nuclear deterrent, </w:t>
      </w:r>
      <w:r w:rsidRPr="00AF069E">
        <w:rPr>
          <w:rStyle w:val="StyleUnderline"/>
        </w:rPr>
        <w:t>Japan maintains one of the world’s largest atomic energy programs,</w:t>
      </w:r>
      <w:r w:rsidRPr="00AF069E">
        <w:rPr>
          <w:sz w:val="16"/>
        </w:rPr>
        <w:t xml:space="preserve"> considered by many to be a strategic hedge. Prior to the 2011 </w:t>
      </w:r>
      <w:proofErr w:type="spellStart"/>
      <w:r w:rsidRPr="00AF069E">
        <w:rPr>
          <w:sz w:val="16"/>
        </w:rPr>
        <w:t>Fukishima</w:t>
      </w:r>
      <w:proofErr w:type="spellEnd"/>
      <w:r w:rsidRPr="00AF069E">
        <w:rPr>
          <w:sz w:val="16"/>
        </w:rPr>
        <w:t xml:space="preserve"> disaster, Japan received around 30 percent of its electricity from nuclear power. While Japan has idled its reactors in response to </w:t>
      </w:r>
      <w:proofErr w:type="spellStart"/>
      <w:r w:rsidRPr="00AF069E">
        <w:rPr>
          <w:sz w:val="16"/>
        </w:rPr>
        <w:t>Fukishima</w:t>
      </w:r>
      <w:proofErr w:type="spellEnd"/>
      <w:r w:rsidRPr="00AF069E">
        <w:rPr>
          <w:sz w:val="16"/>
        </w:rPr>
        <w:t xml:space="preserve">, it hopes to maintain a robust nuclear energy program. In contrast to most other non-nuclear weapon states with large nuclear energy programs, </w:t>
      </w:r>
      <w:r w:rsidRPr="00AF069E">
        <w:rPr>
          <w:rStyle w:val="StyleUnderline"/>
        </w:rPr>
        <w:t xml:space="preserve">Japan has both </w:t>
      </w:r>
      <w:r w:rsidRPr="00AF069E">
        <w:rPr>
          <w:rStyle w:val="Emphasis"/>
        </w:rPr>
        <w:t>uranium enrichment and reprocessing capabilities</w:t>
      </w:r>
      <w:r w:rsidRPr="00AF069E">
        <w:rPr>
          <w:rStyle w:val="StyleUnderline"/>
        </w:rPr>
        <w:t xml:space="preserve">, as well as vast stocks of separated </w:t>
      </w:r>
      <w:r w:rsidRPr="00AF069E">
        <w:rPr>
          <w:rStyle w:val="Emphasis"/>
        </w:rPr>
        <w:t>reactor-grade plutonium that could be used in nuclear weapons</w:t>
      </w:r>
      <w:r w:rsidRPr="00AF069E">
        <w:rPr>
          <w:sz w:val="16"/>
        </w:rPr>
        <w:t xml:space="preserve">.16 </w:t>
      </w:r>
      <w:r w:rsidRPr="00AF069E">
        <w:rPr>
          <w:rStyle w:val="StyleUnderline"/>
        </w:rPr>
        <w:t>Right-wing Japanese officials have referred to the large stocks of weapons-usable plutonium as a deterrent</w:t>
      </w:r>
      <w:r w:rsidRPr="00AF069E">
        <w:rPr>
          <w:sz w:val="16"/>
        </w:rPr>
        <w:t xml:space="preserve">, and some states, including South Korea and China, have expressed concern that Japan is allowed to possess weapons-usable materials. Japan maintains policy restrictions on nuclear energy. Japan’s 1955 Atomic Basic Energy Law states that “The research, development, and utilization of nuclear energy shall be limited to peaceful purposes, shall aim at ensuring safety, and shall be performed independently under democratic administration, and the results obtained shall be made public so as to actively contribute to international cooperation.”17 </w:t>
      </w:r>
      <w:r w:rsidRPr="00AF069E">
        <w:rPr>
          <w:rStyle w:val="StyleUnderline"/>
        </w:rPr>
        <w:t>In 2012, this article was amended to add “national security” as a justification for preserving a civil nuclear energy program.</w:t>
      </w:r>
      <w:r w:rsidRPr="00AF069E">
        <w:rPr>
          <w:sz w:val="16"/>
        </w:rPr>
        <w:t xml:space="preserve"> Responses to the amendment are varied. Some Japanese officials argue that the addition of “national security” does not conflict with the commitment to only pursue nuclear energy for peaceful reasons. Others are more skeptical, claiming that this change directly conflicts with the constitution.18 </w:t>
      </w:r>
      <w:r w:rsidRPr="00AF069E">
        <w:rPr>
          <w:rStyle w:val="StyleUnderline"/>
        </w:rPr>
        <w:t xml:space="preserve">If Japan were to decide to pursue an indigenous nuclear weapons capability, some estimates suggest that </w:t>
      </w:r>
      <w:r w:rsidRPr="00AF069E">
        <w:rPr>
          <w:rStyle w:val="Emphasis"/>
        </w:rPr>
        <w:t>it could create a nuclear weapon in two years</w:t>
      </w:r>
      <w:r w:rsidRPr="00AF069E">
        <w:rPr>
          <w:sz w:val="16"/>
        </w:rPr>
        <w:t xml:space="preserve">.19 Given this, Japan’s nuclear energy program is considered by some to be a hedge against potential security threats. This hedge is supplemented by Japan’s investment in space-launch vehicles (SLVs), including the H-11 and Epilson-1, which were developed for Japan’s civil space program.20 </w:t>
      </w:r>
      <w:r w:rsidRPr="00AF069E">
        <w:rPr>
          <w:rStyle w:val="StyleUnderline"/>
        </w:rPr>
        <w:t>The technology of SLVs is very similar to that of ballistic missiles, and SLVs could be modified to deliver nuclear weapons.</w:t>
      </w:r>
    </w:p>
    <w:p w:rsidRPr="00AF069E" w:rsidR="009E7B6F" w:rsidP="009E7B6F" w:rsidRDefault="009E7B6F" w14:paraId="07B6A05C" w14:textId="77777777"/>
    <w:p w:rsidRPr="00AF069E" w:rsidR="009E7B6F" w:rsidP="009E7B6F" w:rsidRDefault="009E7B6F" w14:paraId="04329496" w14:textId="77777777">
      <w:pPr>
        <w:pStyle w:val="Heading4"/>
        <w:rPr>
          <w:rStyle w:val="Style13ptBold"/>
          <w:b/>
        </w:rPr>
      </w:pPr>
      <w:r w:rsidRPr="00AF069E">
        <w:rPr>
          <w:rStyle w:val="Style13ptBold"/>
          <w:b/>
        </w:rPr>
        <w:t>There are no obstacles to a nuke weapon for Japan.</w:t>
      </w:r>
    </w:p>
    <w:p w:rsidRPr="00AF069E" w:rsidR="009E7B6F" w:rsidP="009E7B6F" w:rsidRDefault="009E7B6F" w14:paraId="237AE395" w14:textId="0E73FA06">
      <w:r w:rsidRPr="00AF069E">
        <w:rPr>
          <w:rStyle w:val="Style13ptBold"/>
        </w:rPr>
        <w:t xml:space="preserve">Hunt 15 — </w:t>
      </w:r>
      <w:r w:rsidRPr="00AF069E">
        <w:t>Jonathan Hunt, Hunt is a postdoctoral Stanton Nuclear Security Fellow at the nonprofit, nonpartisan Rand Corp, 2015 (“Out of the Mushroom Cloud’s Shadow”, Foreign Policy, August 5</w:t>
      </w:r>
      <w:r w:rsidRPr="00AF069E">
        <w:rPr>
          <w:vertAlign w:val="superscript"/>
        </w:rPr>
        <w:t>th</w:t>
      </w:r>
      <w:r w:rsidRPr="00AF069E">
        <w:t xml:space="preserve">, Available Online at </w:t>
      </w:r>
      <w:hyperlink r:id="rId46">
        <w:r w:rsidRPr="00AF069E">
          <w:rPr>
            <w:rStyle w:val="Hyperlink"/>
          </w:rPr>
          <w:t>http://foreignpolicy.com/2015/08/05/japans-nuclear-obsession-hiroshima-nagasaki/</w:t>
        </w:r>
      </w:hyperlink>
      <w:r w:rsidRPr="00AF069E">
        <w:t>)</w:t>
      </w:r>
    </w:p>
    <w:p w:rsidRPr="00AF069E" w:rsidR="009E7B6F" w:rsidP="009E7B6F" w:rsidRDefault="009E7B6F" w14:paraId="3C79A199" w14:textId="77777777">
      <w:pPr>
        <w:rPr>
          <w:sz w:val="16"/>
        </w:rPr>
      </w:pPr>
      <w:r w:rsidRPr="00AF069E">
        <w:rPr>
          <w:rStyle w:val="StyleUnderline"/>
        </w:rPr>
        <w:t xml:space="preserve">A key variable will be how Seoul reacts to Pyongyang’s provocations. South Korea is even more exposed to North Korean </w:t>
      </w:r>
      <w:proofErr w:type="gramStart"/>
      <w:r w:rsidRPr="00AF069E">
        <w:rPr>
          <w:rStyle w:val="StyleUnderline"/>
        </w:rPr>
        <w:t>threats, and</w:t>
      </w:r>
      <w:proofErr w:type="gramEnd"/>
      <w:r w:rsidRPr="00AF069E">
        <w:rPr>
          <w:rStyle w:val="StyleUnderline"/>
        </w:rPr>
        <w:t xml:space="preserve"> possesses an advanced civilian nuclear program of its own. If it took the radical step of nuclearizing, Japan would likely follow.</w:t>
      </w:r>
      <w:r w:rsidRPr="00AF069E">
        <w:rPr>
          <w:sz w:val="16"/>
        </w:rPr>
        <w:t xml:space="preserve"> And if Tokyo invoked North Korea’s nuclear arsenal to withdraw from the NPT, which has a 90-day waiting period, it could build its own in short order</w:t>
      </w:r>
      <w:r w:rsidRPr="00AF069E">
        <w:rPr>
          <w:rStyle w:val="StyleUnderline"/>
        </w:rPr>
        <w:t xml:space="preserve">. It has a growing defense industry recently freed from export restrictions, mastery over missile technology thanks to its space program, and a reprocessing facility capable of producing enough weapons-useable plutonium to fuel more than 1000 bombs like the one that leveled </w:t>
      </w:r>
      <w:r w:rsidRPr="00AF069E">
        <w:rPr>
          <w:rStyle w:val="StyleUnderline"/>
        </w:rPr>
        <w:lastRenderedPageBreak/>
        <w:t>Nagasaki</w:t>
      </w:r>
      <w:r w:rsidRPr="00AF069E">
        <w:rPr>
          <w:sz w:val="16"/>
        </w:rPr>
        <w:t xml:space="preserve">. Indeed, </w:t>
      </w:r>
      <w:r w:rsidRPr="00AF069E">
        <w:rPr>
          <w:rStyle w:val="StyleUnderline"/>
        </w:rPr>
        <w:t xml:space="preserve">if Japan wanted to, it could probably develop basic explosives in less than a year and a sophisticated arsenal in three to five years. Faced with an existential crisis, however, those numbers would plummet, as Tokyo fast-tracked a national undertaking. For </w:t>
      </w:r>
      <w:proofErr w:type="gramStart"/>
      <w:r w:rsidRPr="00AF069E">
        <w:rPr>
          <w:rStyle w:val="StyleUnderline"/>
        </w:rPr>
        <w:t>all of</w:t>
      </w:r>
      <w:proofErr w:type="gramEnd"/>
      <w:r w:rsidRPr="00AF069E">
        <w:rPr>
          <w:rStyle w:val="StyleUnderline"/>
        </w:rPr>
        <w:t xml:space="preserve"> these reasons, Washington needs Tokyo to play a more active role in regional security</w:t>
      </w:r>
      <w:r w:rsidRPr="00AF069E">
        <w:rPr>
          <w:sz w:val="16"/>
        </w:rPr>
        <w:t xml:space="preserve">. The bilateral Extended Deterrence Dialogue formalized mid-level consultations in 2010; the meetings should expand to include South Korea — trilateral coordination is overdue. The United States should continue urging Japan to invest more on conventional forces. For decades, </w:t>
      </w:r>
      <w:r w:rsidRPr="00AF069E">
        <w:rPr>
          <w:rStyle w:val="StyleUnderline"/>
        </w:rPr>
        <w:t>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w:t>
      </w:r>
    </w:p>
    <w:p w:rsidRPr="00AF069E" w:rsidR="009E7B6F" w:rsidP="009E7B6F" w:rsidRDefault="009E7B6F" w14:paraId="21393596" w14:textId="77777777"/>
    <w:p w:rsidRPr="00AF069E" w:rsidR="009E7B6F" w:rsidP="009E7B6F" w:rsidRDefault="009E7B6F" w14:paraId="2AC98E84" w14:textId="77777777">
      <w:pPr>
        <w:pStyle w:val="Heading4"/>
        <w:rPr>
          <w:rStyle w:val="Style13ptBold"/>
          <w:b/>
        </w:rPr>
      </w:pPr>
      <w:r w:rsidRPr="00AF069E">
        <w:rPr>
          <w:rStyle w:val="Style13ptBold"/>
          <w:b/>
        </w:rPr>
        <w:t xml:space="preserve">Japan has enough plutonium and tech capabilities to build a nuke. </w:t>
      </w:r>
    </w:p>
    <w:p w:rsidRPr="00AF069E" w:rsidR="009E7B6F" w:rsidP="009E7B6F" w:rsidRDefault="009E7B6F" w14:paraId="116D1B53" w14:textId="2B681D50">
      <w:pPr>
        <w:rPr>
          <w:rStyle w:val="StyleUnderline"/>
        </w:rPr>
      </w:pPr>
      <w:r w:rsidRPr="00AF069E">
        <w:rPr>
          <w:rStyle w:val="Style13ptBold"/>
        </w:rPr>
        <w:t>Keck 2014</w:t>
      </w:r>
      <w:r w:rsidRPr="00AF069E">
        <w:t xml:space="preserve"> </w:t>
      </w:r>
      <w:r w:rsidRPr="00AF069E">
        <w:rPr>
          <w:rFonts w:ascii="Arial,Times New Roman" w:hAnsi="Arial,Times New Roman" w:eastAsia="Arial,Times New Roman" w:cs="Arial,Times New Roman"/>
          <w:color w:val="222222"/>
          <w:sz w:val="19"/>
          <w:szCs w:val="19"/>
        </w:rPr>
        <w:t xml:space="preserve">— Zachary Keck, worked as Deputy Editor of e-International Relations and has interned at the Center for a New American Security and in the U.S. Congress, 2014 </w:t>
      </w:r>
      <w:r w:rsidRPr="00AF069E">
        <w:t>(“Japan and China’s Dispute Goes Nuclear</w:t>
      </w:r>
      <w:proofErr w:type="gramStart"/>
      <w:r w:rsidRPr="00AF069E">
        <w:t>”,  The</w:t>
      </w:r>
      <w:proofErr w:type="gramEnd"/>
      <w:r w:rsidRPr="00AF069E">
        <w:t xml:space="preserve"> Diplomat, 3/18, Available Online at http://thediplomat.com/2014/03/japan-and-chinas-dispute-goes-nuclear/)</w:t>
      </w:r>
    </w:p>
    <w:p w:rsidRPr="00AF069E" w:rsidR="009E7B6F" w:rsidP="009E7B6F" w:rsidRDefault="009E7B6F" w14:paraId="21BDE990" w14:textId="77777777">
      <w:pPr>
        <w:rPr>
          <w:rStyle w:val="Style13ptBold"/>
          <w:b w:val="0"/>
          <w:bCs w:val="0"/>
        </w:rPr>
      </w:pPr>
      <w:r w:rsidRPr="00AF069E">
        <w:rPr>
          <w:rStyle w:val="StyleUnderline"/>
        </w:rPr>
        <w:t xml:space="preserve">Japan and China </w:t>
      </w:r>
      <w:r w:rsidRPr="00AF069E">
        <w:rPr>
          <w:sz w:val="16"/>
          <w:szCs w:val="16"/>
        </w:rPr>
        <w:t>appear to be</w:t>
      </w:r>
      <w:r w:rsidRPr="00AF069E">
        <w:rPr>
          <w:rStyle w:val="StyleUnderline"/>
        </w:rPr>
        <w:t xml:space="preserve"> trading nuclear barbs with one another. </w:t>
      </w:r>
      <w:r w:rsidRPr="00AF069E">
        <w:rPr>
          <w:sz w:val="16"/>
          <w:szCs w:val="16"/>
        </w:rPr>
        <w:t xml:space="preserve">For some weeks now, </w:t>
      </w:r>
      <w:r w:rsidRPr="00AF069E">
        <w:rPr>
          <w:rStyle w:val="StyleUnderline"/>
        </w:rPr>
        <w:t>China has been raising concerns about the amount of enriched uranium and weapons-grade plutonium Japan currently stockpiles.</w:t>
      </w:r>
      <w:r w:rsidRPr="00AF069E">
        <w:rPr>
          <w:sz w:val="16"/>
          <w:szCs w:val="16"/>
        </w:rPr>
        <w:t xml:space="preserve"> “We continue to urge the Japanese government to take a responsible attitude and explain itself to international community,” a Chinese Foreign Ministry spokesperson said at the end of last month. The following week, the same spokesperson asked: “</w:t>
      </w:r>
      <w:r w:rsidRPr="00AF069E">
        <w:rPr>
          <w:rStyle w:val="StyleUnderline"/>
        </w:rPr>
        <w:t>Has Japan kept</w:t>
      </w:r>
      <w:r w:rsidRPr="00AF069E">
        <w:rPr>
          <w:sz w:val="16"/>
          <w:szCs w:val="16"/>
        </w:rPr>
        <w:t xml:space="preserve"> an </w:t>
      </w:r>
      <w:r w:rsidRPr="00AF069E">
        <w:rPr>
          <w:rStyle w:val="StyleUnderline"/>
        </w:rPr>
        <w:t>excessive amount of sensitive nuclear material</w:t>
      </w:r>
      <w:r w:rsidRPr="00AF069E">
        <w:rPr>
          <w:sz w:val="16"/>
          <w:szCs w:val="16"/>
        </w:rPr>
        <w:t xml:space="preserve"> that is </w:t>
      </w:r>
      <w:r w:rsidRPr="00AF069E">
        <w:rPr>
          <w:rStyle w:val="StyleUnderline"/>
        </w:rPr>
        <w:t>beyond its actual needs?</w:t>
      </w:r>
      <w:r w:rsidRPr="00AF069E">
        <w:rPr>
          <w:sz w:val="16"/>
          <w:szCs w:val="16"/>
        </w:rPr>
        <w:t xml:space="preserve"> Does one </w:t>
      </w:r>
      <w:r w:rsidRPr="00AF069E">
        <w:rPr>
          <w:rStyle w:val="StyleUnderline"/>
        </w:rPr>
        <w:t>need</w:t>
      </w:r>
      <w:r w:rsidRPr="00AF069E">
        <w:rPr>
          <w:sz w:val="16"/>
          <w:szCs w:val="16"/>
        </w:rPr>
        <w:t xml:space="preserve"> so much sensitive </w:t>
      </w:r>
      <w:r w:rsidRPr="00AF069E">
        <w:rPr>
          <w:rStyle w:val="StyleUnderline"/>
        </w:rPr>
        <w:t>nuclear material for peaceful use</w:t>
      </w:r>
      <w:r w:rsidRPr="00AF069E">
        <w:rPr>
          <w:sz w:val="16"/>
          <w:szCs w:val="16"/>
        </w:rPr>
        <w:t xml:space="preserve">? Should one keep excessive weapons-grade nuclear material?” He added: “More importantly, does Japan have higher-enriched and weapons-grade uranium, and how much does it have? What are those used for? How can Japan ensure a balance between the demand and supply of nuclear materials? These are the real concerns and questions of the international community.” Japan has one of the most advanced civilian nuclear programs of any country without nuclear weapons. According to NBC News, </w:t>
      </w:r>
      <w:r w:rsidRPr="00AF069E">
        <w:rPr>
          <w:rStyle w:val="StyleUnderline"/>
        </w:rPr>
        <w:t>Tokyo has 9 tons of plutonium stockpiled in different places throughout Japan,</w:t>
      </w:r>
      <w:r w:rsidRPr="00AF069E">
        <w:rPr>
          <w:sz w:val="16"/>
          <w:szCs w:val="16"/>
        </w:rPr>
        <w:t xml:space="preserve"> while </w:t>
      </w:r>
      <w:r w:rsidRPr="00AF069E">
        <w:rPr>
          <w:rStyle w:val="StyleUnderline"/>
        </w:rPr>
        <w:t>35 tons of Japanese plutonium is stockpiled in different countries in Europe</w:t>
      </w:r>
      <w:r w:rsidRPr="00AF069E">
        <w:rPr>
          <w:sz w:val="16"/>
          <w:szCs w:val="16"/>
        </w:rPr>
        <w:t xml:space="preserve">. Only about </w:t>
      </w:r>
      <w:r w:rsidRPr="00AF069E">
        <w:rPr>
          <w:rStyle w:val="StyleUnderline"/>
        </w:rPr>
        <w:t>5 to 10 kilograms is needed to produce a nuclear weapon. Japan</w:t>
      </w:r>
      <w:r w:rsidRPr="00AF069E">
        <w:rPr>
          <w:sz w:val="16"/>
          <w:szCs w:val="16"/>
        </w:rPr>
        <w:t xml:space="preserve"> also </w:t>
      </w:r>
      <w:r w:rsidRPr="00AF069E">
        <w:rPr>
          <w:rStyle w:val="StyleUnderline"/>
        </w:rPr>
        <w:t>has</w:t>
      </w:r>
      <w:r w:rsidRPr="00AF069E">
        <w:rPr>
          <w:sz w:val="16"/>
          <w:szCs w:val="16"/>
        </w:rPr>
        <w:t xml:space="preserve"> an additional </w:t>
      </w:r>
      <w:r w:rsidRPr="00AF069E">
        <w:rPr>
          <w:rStyle w:val="StyleUnderline"/>
        </w:rPr>
        <w:t>1.2 tons of enriched uranium. It is</w:t>
      </w:r>
      <w:r w:rsidRPr="00AF069E">
        <w:rPr>
          <w:sz w:val="16"/>
          <w:szCs w:val="16"/>
        </w:rPr>
        <w:t xml:space="preserve"> also </w:t>
      </w:r>
      <w:r w:rsidRPr="00AF069E">
        <w:rPr>
          <w:rStyle w:val="StyleUnderline"/>
        </w:rPr>
        <w:t>building a fast-breeder plutonium reactor</w:t>
      </w:r>
      <w:r w:rsidRPr="00AF069E">
        <w:rPr>
          <w:sz w:val="16"/>
          <w:szCs w:val="16"/>
        </w:rPr>
        <w:t xml:space="preserve"> in </w:t>
      </w:r>
      <w:proofErr w:type="spellStart"/>
      <w:r w:rsidRPr="00AF069E">
        <w:rPr>
          <w:sz w:val="16"/>
          <w:szCs w:val="16"/>
        </w:rPr>
        <w:t>Rokkasho</w:t>
      </w:r>
      <w:proofErr w:type="spellEnd"/>
      <w:r w:rsidRPr="00AF069E">
        <w:rPr>
          <w:sz w:val="16"/>
          <w:szCs w:val="16"/>
        </w:rPr>
        <w:t xml:space="preserve"> </w:t>
      </w:r>
      <w:r w:rsidRPr="00AF069E">
        <w:rPr>
          <w:rStyle w:val="StyleUnderline"/>
        </w:rPr>
        <w:t>that will produce 8 tons of plutonium annually</w:t>
      </w:r>
      <w:r w:rsidRPr="00AF069E">
        <w:rPr>
          <w:sz w:val="16"/>
          <w:szCs w:val="16"/>
        </w:rPr>
        <w:t xml:space="preserve">. Many experts believe that </w:t>
      </w:r>
      <w:r w:rsidRPr="00AF069E">
        <w:rPr>
          <w:rStyle w:val="StyleUnderline"/>
        </w:rPr>
        <w:t>Japan could produce nuclear weapons within 6 months of deciding to do so</w:t>
      </w:r>
      <w:r w:rsidRPr="00AF069E">
        <w:rPr>
          <w:sz w:val="16"/>
          <w:szCs w:val="16"/>
        </w:rPr>
        <w:t xml:space="preserve">, and some believe that </w:t>
      </w:r>
      <w:r w:rsidRPr="00AF069E">
        <w:rPr>
          <w:rStyle w:val="StyleUnderline"/>
        </w:rPr>
        <w:t>Tokyo is pursuing a “nuclear hedging” strategy.</w:t>
      </w:r>
      <w:r w:rsidRPr="00AF069E">
        <w:rPr>
          <w:sz w:val="16"/>
          <w:szCs w:val="16"/>
        </w:rPr>
        <w:t xml:space="preserve"> Japan has done little to mollify these concerns. In fact, it has often encouraged them, with a Japanese official recently saying off the record that “</w:t>
      </w:r>
      <w:r w:rsidRPr="00AF069E">
        <w:rPr>
          <w:rStyle w:val="StyleUnderline"/>
        </w:rPr>
        <w:t>Japan already has the technical capability [to build a nuclear bomb</w:t>
      </w:r>
      <w:proofErr w:type="gramStart"/>
      <w:r w:rsidRPr="00AF069E">
        <w:rPr>
          <w:rStyle w:val="StyleUnderline"/>
        </w:rPr>
        <w:t>], and</w:t>
      </w:r>
      <w:proofErr w:type="gramEnd"/>
      <w:r w:rsidRPr="00AF069E">
        <w:rPr>
          <w:rStyle w:val="StyleUnderline"/>
        </w:rPr>
        <w:t xml:space="preserve"> has had it since the 1980s</w:t>
      </w:r>
      <w:r w:rsidRPr="00AF069E">
        <w:rPr>
          <w:sz w:val="16"/>
          <w:szCs w:val="16"/>
        </w:rPr>
        <w:t xml:space="preserve">.” </w:t>
      </w:r>
      <w:r w:rsidRPr="00AF069E">
        <w:rPr>
          <w:rStyle w:val="StyleUnderline"/>
        </w:rPr>
        <w:t>Having a “bomb in the basement” largely suits Japan’s interests in its competition with China.</w:t>
      </w:r>
      <w:r w:rsidRPr="00AF069E">
        <w:rPr>
          <w:sz w:val="16"/>
          <w:szCs w:val="16"/>
        </w:rPr>
        <w:t xml:space="preserve"> By indulging Beijing’s concerns that Japan may build nuclear weapons, Tokyo is hoping to deter China from racketing up bilateral tensions too heavily. At the same, Tokyo is hoping to use its nuclear hedge strategy as leverage over the U.S. to ensure that Washington stays engaged in region.</w:t>
      </w:r>
    </w:p>
    <w:p w:rsidRPr="00AF069E" w:rsidR="009E7B6F" w:rsidP="009E7B6F" w:rsidRDefault="009E7B6F" w14:paraId="0DB60BD0" w14:textId="77777777">
      <w:pPr>
        <w:pStyle w:val="Heading4"/>
      </w:pPr>
      <w:r w:rsidRPr="00AF069E">
        <w:t xml:space="preserve">Japan can create nuke bomb quickly, and China </w:t>
      </w:r>
      <w:proofErr w:type="gramStart"/>
      <w:r w:rsidRPr="00AF069E">
        <w:t>is scared of</w:t>
      </w:r>
      <w:proofErr w:type="gramEnd"/>
      <w:r w:rsidRPr="00AF069E">
        <w:t xml:space="preserve"> it</w:t>
      </w:r>
    </w:p>
    <w:p w:rsidRPr="00AF069E" w:rsidR="009E7B6F" w:rsidP="009E7B6F" w:rsidRDefault="009E7B6F" w14:paraId="1BEFDD84" w14:textId="21F0FF07">
      <w:pPr>
        <w:rPr>
          <w:rStyle w:val="Style13ptBold"/>
          <w:b w:val="0"/>
        </w:rPr>
      </w:pPr>
      <w:proofErr w:type="spellStart"/>
      <w:r w:rsidRPr="00AF069E">
        <w:rPr>
          <w:rStyle w:val="Style13ptBold"/>
        </w:rPr>
        <w:t>Windrem</w:t>
      </w:r>
      <w:proofErr w:type="spellEnd"/>
      <w:r w:rsidRPr="00AF069E">
        <w:rPr>
          <w:rStyle w:val="Style13ptBold"/>
        </w:rPr>
        <w:t xml:space="preserve"> 14 — </w:t>
      </w:r>
      <w:r w:rsidRPr="00AF069E">
        <w:t xml:space="preserve">Robert </w:t>
      </w:r>
      <w:proofErr w:type="spellStart"/>
      <w:r w:rsidRPr="00AF069E">
        <w:t>Windrem</w:t>
      </w:r>
      <w:proofErr w:type="spellEnd"/>
      <w:r w:rsidRPr="00AF069E">
        <w:t>, Award-winning investigative writer, reporter and producer for nearly 40 years, mainly in national security, graduated from Seton Hall University, 2014 (“Japan Has Nuclear 'Bomb in the Basement,' and China Isn't Happy”, NBC News, March 11</w:t>
      </w:r>
      <w:r w:rsidRPr="00AF069E">
        <w:rPr>
          <w:vertAlign w:val="superscript"/>
        </w:rPr>
        <w:t>th</w:t>
      </w:r>
      <w:r w:rsidRPr="00AF069E">
        <w:t xml:space="preserve">, Available Online at </w:t>
      </w:r>
      <w:hyperlink r:id="rId47">
        <w:r w:rsidRPr="00AF069E">
          <w:rPr>
            <w:rStyle w:val="Hyperlink"/>
          </w:rPr>
          <w:t>http://www.nbcnews.com/storyline/fukushima-anniversary/japan-has-nuclear-bomb-basement-china-isnt-happy-n48976</w:t>
        </w:r>
      </w:hyperlink>
      <w:r w:rsidRPr="00AF069E">
        <w:t>)</w:t>
      </w:r>
    </w:p>
    <w:p w:rsidRPr="00AF069E" w:rsidR="009E7B6F" w:rsidP="009E7B6F" w:rsidRDefault="009E7B6F" w14:paraId="5C11D835" w14:textId="77777777">
      <w:pPr>
        <w:rPr>
          <w:b/>
          <w:bCs/>
          <w:sz w:val="16"/>
        </w:rPr>
      </w:pPr>
      <w:r w:rsidRPr="00AF069E">
        <w:rPr>
          <w:sz w:val="16"/>
        </w:rPr>
        <w:t xml:space="preserve">No nation has suffered more in the nuclear age than Japan, where atomic bombs flattened two cities in World War II and three reactors melted down at Fukushima just three years ago. But government officials and proliferation experts say </w:t>
      </w:r>
      <w:r w:rsidRPr="00AF069E">
        <w:rPr>
          <w:rStyle w:val="StyleUnderline"/>
        </w:rPr>
        <w:t>Japan is happy to let neighbors like China and North Korea believe it is part of the nuclear club, because it has a “bomb in the basement”</w:t>
      </w:r>
      <w:r w:rsidRPr="00AF069E">
        <w:rPr>
          <w:sz w:val="16"/>
        </w:rPr>
        <w:t xml:space="preserve"> -– </w:t>
      </w:r>
      <w:r w:rsidRPr="00AF069E">
        <w:rPr>
          <w:rStyle w:val="StyleUnderline"/>
        </w:rPr>
        <w:t xml:space="preserve">the material and the means to produce nuclear weapons </w:t>
      </w:r>
      <w:r w:rsidRPr="00AF069E">
        <w:rPr>
          <w:rStyle w:val="Emphasis"/>
        </w:rPr>
        <w:t>within six months</w:t>
      </w:r>
      <w:r w:rsidRPr="00AF069E">
        <w:rPr>
          <w:rStyle w:val="StyleUnderline"/>
        </w:rPr>
        <w:t xml:space="preserve">, </w:t>
      </w:r>
      <w:r w:rsidRPr="00AF069E">
        <w:rPr>
          <w:sz w:val="16"/>
        </w:rPr>
        <w:t xml:space="preserve">according to some estimates. And with tensions rising in the region, </w:t>
      </w:r>
      <w:r w:rsidRPr="00AF069E">
        <w:rPr>
          <w:rStyle w:val="StyleUnderline"/>
        </w:rPr>
        <w:t>China’s belief in the “bomb in the basement” is strong enough that it has demanded Japan get rid of its massive stockpile of plutonium and drop plans to open a new breeder reactor this fall. Japan signed the international Nuclear Non-Proliferation Treaty, which bans it from developing nuclear weapons, more than 40 years ago. But according to a senior Japanese government official deeply involved in the country’s nuclear energy program, Japan has been able to build nuclear weapons ever since it launched a plutonium breeder reactor and a uranium enrichment plant 30 years ago.</w:t>
      </w:r>
      <w:r w:rsidRPr="00AF069E">
        <w:rPr>
          <w:sz w:val="16"/>
        </w:rPr>
        <w:t xml:space="preserve"> “Japan already has the technical capability, and has had it since the 1980s,” said the official. He said that once Japan had more than five to 10 kilograms of plutonium, the amount needed for a single weapon, it had “already gone over the threshold,” and had a nuclear deterrent. </w:t>
      </w:r>
      <w:r w:rsidRPr="00AF069E">
        <w:rPr>
          <w:rStyle w:val="StyleUnderline"/>
        </w:rPr>
        <w:t>Japan now has 9 tons of plutonium stockpiled at several locations in Japan and another 35 tons stored in France and the U.K. The material is enough to create 5,000 nuclear bombs</w:t>
      </w:r>
      <w:r w:rsidRPr="00AF069E">
        <w:rPr>
          <w:sz w:val="16"/>
        </w:rPr>
        <w:t xml:space="preserve">. The country also has 1.2 tons of enriched uranium. Technical ability doesn’t equate to a bomb, but </w:t>
      </w:r>
      <w:r w:rsidRPr="00AF069E">
        <w:rPr>
          <w:rStyle w:val="StyleUnderline"/>
        </w:rPr>
        <w:t>experts suggest getting from raw plutonium to a nuclear weapon could take as little as six months</w:t>
      </w:r>
      <w:r w:rsidRPr="00AF069E">
        <w:rPr>
          <w:sz w:val="16"/>
        </w:rPr>
        <w:t xml:space="preserve"> after the political decision to go forward. A senior U.S. official familiar with Japanese nuclear strategy said the six-month figure for a country with Japan’s advanced nuclear engineering infrastructure was not out of the ballpark, and no expert gave an estimate of more than two years. In fact, many of Japan’s conservative politicians have long supported Japan’s nuclear power program because of its military potential. </w:t>
      </w:r>
      <w:r w:rsidRPr="00AF069E">
        <w:rPr>
          <w:rStyle w:val="StyleUnderline"/>
        </w:rPr>
        <w:t>“The hawks love nuclear weapons, so they like the nuclear power program as the best they can do</w:t>
      </w:r>
      <w:r w:rsidRPr="00AF069E">
        <w:rPr>
          <w:sz w:val="16"/>
        </w:rPr>
        <w:t xml:space="preserve">,” said Jeffrey Lewis, director of the East Asia Non-Proliferation Program at the Monterey Institute of International Studies in California. </w:t>
      </w:r>
      <w:r w:rsidRPr="00AF069E">
        <w:rPr>
          <w:sz w:val="16"/>
          <w:szCs w:val="14"/>
        </w:rPr>
        <w:t>“They don’t want to give up the idea they have, to use it as a deterrent.” Many experts now see statements by Japanese politicians about the potential military use of the nation’s nuclear stores as part of the “bomb in the basement” strategy, at least as much about celebrating Japan’s abilities and keeping its neighbors guessing as actually building weapons. But pressure has been growing on Japan to dump some of the trappings of its deterrent regardless</w:t>
      </w:r>
      <w:r w:rsidRPr="00AF069E">
        <w:rPr>
          <w:sz w:val="16"/>
        </w:rPr>
        <w:t xml:space="preserve">. </w:t>
      </w:r>
      <w:r w:rsidRPr="00AF069E">
        <w:rPr>
          <w:sz w:val="16"/>
          <w:szCs w:val="16"/>
        </w:rPr>
        <w:t xml:space="preserve">The U.S. wants Japan to return 331 kilos of weapons grade plutonium – enough for between 40 and 50 weapons – that it supplied during the Cold War. Japan and the U.S. are expected to sign a deal for the return at a nuclear security summit next week in the Netherlands. Yet Japan is sending mixed signals. It also has plans to open a new fast-breeder plutonium reactor in </w:t>
      </w:r>
      <w:proofErr w:type="spellStart"/>
      <w:r w:rsidRPr="00AF069E">
        <w:rPr>
          <w:sz w:val="16"/>
          <w:szCs w:val="16"/>
        </w:rPr>
        <w:t>Rokkasho</w:t>
      </w:r>
      <w:proofErr w:type="spellEnd"/>
      <w:r w:rsidRPr="00AF069E">
        <w:rPr>
          <w:sz w:val="16"/>
          <w:szCs w:val="16"/>
        </w:rPr>
        <w:t xml:space="preserve"> in October. The reactor would be able to produce 8 tons of plutonium a year, or enough for 1,000 Nagasaki-sized weapons. China seems to take the basement bomb seriously. It has taken advantage of the publicity over the pending return of the 331 kilos to ask that Japan dispose of its larger stockpile of </w:t>
      </w:r>
      <w:proofErr w:type="gramStart"/>
      <w:r w:rsidRPr="00AF069E">
        <w:rPr>
          <w:sz w:val="16"/>
          <w:szCs w:val="16"/>
        </w:rPr>
        <w:t>plutonium, and</w:t>
      </w:r>
      <w:proofErr w:type="gramEnd"/>
      <w:r w:rsidRPr="00AF069E">
        <w:rPr>
          <w:sz w:val="16"/>
          <w:szCs w:val="16"/>
        </w:rPr>
        <w:t xml:space="preserve"> keep the new </w:t>
      </w:r>
      <w:proofErr w:type="spellStart"/>
      <w:r w:rsidRPr="00AF069E">
        <w:rPr>
          <w:sz w:val="16"/>
          <w:szCs w:val="16"/>
        </w:rPr>
        <w:t>Rokkasho</w:t>
      </w:r>
      <w:proofErr w:type="spellEnd"/>
      <w:r w:rsidRPr="00AF069E">
        <w:rPr>
          <w:sz w:val="16"/>
          <w:szCs w:val="16"/>
        </w:rPr>
        <w:t xml:space="preserve"> plant off-line. Chinese officials have argued that </w:t>
      </w:r>
      <w:proofErr w:type="spellStart"/>
      <w:r w:rsidRPr="00AF069E">
        <w:rPr>
          <w:sz w:val="16"/>
          <w:szCs w:val="16"/>
        </w:rPr>
        <w:t>Rokkasho</w:t>
      </w:r>
      <w:proofErr w:type="spellEnd"/>
      <w:r w:rsidRPr="00AF069E">
        <w:rPr>
          <w:sz w:val="16"/>
          <w:szCs w:val="16"/>
        </w:rPr>
        <w:t xml:space="preserve"> was launched when Japan had ambitious plans to use plutonium as fuel for a whole new generation of reactors, but that those plans are on hold post-Fukushima and the plutonium no longer has a peacetime use. </w:t>
      </w:r>
      <w:r w:rsidRPr="00AF069E">
        <w:rPr>
          <w:sz w:val="16"/>
        </w:rPr>
        <w:t xml:space="preserve">In February, the official Chinese news agency </w:t>
      </w:r>
      <w:r w:rsidRPr="00AF069E">
        <w:rPr>
          <w:rStyle w:val="StyleUnderline"/>
        </w:rPr>
        <w:t>Xinhua published a commentary that said if a country "hoards far more nuclear materials than it needs, including a massive amount of weapons grade plutonium, the world has good reason to ask why."</w:t>
      </w:r>
    </w:p>
    <w:p w:rsidRPr="00AF069E" w:rsidR="009E7B6F" w:rsidP="009E7B6F" w:rsidRDefault="009E7B6F" w14:paraId="33A05F7E" w14:textId="77777777">
      <w:pPr>
        <w:pStyle w:val="Heading4"/>
      </w:pPr>
      <w:r w:rsidRPr="00AF069E">
        <w:t xml:space="preserve">Handover irrelevant – Japan still has means </w:t>
      </w:r>
      <w:proofErr w:type="spellStart"/>
      <w:r w:rsidRPr="00AF069E">
        <w:t>prolif</w:t>
      </w:r>
      <w:proofErr w:type="spellEnd"/>
    </w:p>
    <w:p w:rsidRPr="00AF069E" w:rsidR="009E7B6F" w:rsidP="009E7B6F" w:rsidRDefault="009E7B6F" w14:paraId="2A7C3061" w14:textId="7417117A">
      <w:proofErr w:type="spellStart"/>
      <w:r w:rsidRPr="00AF069E">
        <w:rPr>
          <w:rStyle w:val="Style13ptBold"/>
        </w:rPr>
        <w:t>Cassella</w:t>
      </w:r>
      <w:proofErr w:type="spellEnd"/>
      <w:r w:rsidRPr="00AF069E">
        <w:rPr>
          <w:rStyle w:val="Style13ptBold"/>
        </w:rPr>
        <w:t xml:space="preserve"> 16</w:t>
      </w:r>
      <w:r w:rsidRPr="00AF069E">
        <w:t xml:space="preserve">, Aaron </w:t>
      </w:r>
      <w:proofErr w:type="spellStart"/>
      <w:r w:rsidRPr="00AF069E">
        <w:t>Sheldrick</w:t>
      </w:r>
      <w:proofErr w:type="spellEnd"/>
      <w:r w:rsidRPr="00AF069E">
        <w:t xml:space="preserve">, Chief Correspondent, Commodities and Energy, Japan at Reuters, School of Oriental and African Studies, U. of London, Reuters News Agency, </w:t>
      </w:r>
      <w:proofErr w:type="spellStart"/>
      <w:r w:rsidRPr="00AF069E">
        <w:t>TDx</w:t>
      </w:r>
      <w:proofErr w:type="spellEnd"/>
      <w:r w:rsidRPr="00AF069E">
        <w:t xml:space="preserve"> Media LLC, UNC Kenan-Flagler, UNC School of Media and Journalism, 2016(“South Carolina governor urges U.S. to divert plutonium from Japan”, Reuters News Agency, March 24, </w:t>
      </w:r>
      <w:hyperlink w:history="1" r:id="rId48">
        <w:r w:rsidRPr="00AF069E">
          <w:rPr>
            <w:rStyle w:val="Hyperlink"/>
          </w:rPr>
          <w:t>http://www.reuters.com/article/us-usa-japan-nuclear-idUSKCN0WQ1NO</w:t>
        </w:r>
      </w:hyperlink>
      <w:r w:rsidRPr="00AF069E">
        <w:t xml:space="preserve">) </w:t>
      </w:r>
    </w:p>
    <w:p w:rsidRPr="00AF069E" w:rsidR="009E7B6F" w:rsidP="009E7B6F" w:rsidRDefault="009E7B6F" w14:paraId="7958B747" w14:textId="77777777">
      <w:pPr>
        <w:rPr>
          <w:sz w:val="14"/>
        </w:rPr>
      </w:pPr>
      <w:r w:rsidRPr="00AF069E">
        <w:rPr>
          <w:rStyle w:val="StyleUnderline"/>
        </w:rPr>
        <w:lastRenderedPageBreak/>
        <w:t>Japan wants to use the plutonium extracted from spent fuel in nuclear plants as fuel for modified reactors.</w:t>
      </w:r>
      <w:r w:rsidRPr="00AF069E">
        <w:rPr>
          <w:sz w:val="14"/>
        </w:rPr>
        <w:t xml:space="preserve"> But with nearly all the country's units still shut down in the wake of the Fukushima nuclear disaster five years ago and no schedule for further restarts there is little use for the material. Only a few reactors can take plutonium as fuel. A homegrown reprocessing plant being built in northern Japan, which has relied on the British and French to extract plutonium from spent uranium fuel rods, also has the potential to add to the stockpile, although its start has been repeatedly delayed. The plutonium being shipped, enough to make about 50 nuclear weapons, was taken from the nuclear research center in the port town of Tokai Mura near Tokyo, for transport to South Carolina. Shipments of plutonium are highly sensitive because it can be used in nuclear weapons or to make a so-called dirty bomb. In Japan, public sensitivity is also high because it is the only country that has been attacked with nuclear bombs. </w:t>
      </w:r>
      <w:r w:rsidRPr="00AF069E">
        <w:rPr>
          <w:rStyle w:val="StyleUnderline"/>
        </w:rPr>
        <w:t xml:space="preserve">Japan is also the only nation without atomic weapons with significant amounts of plutonium, </w:t>
      </w:r>
      <w:r w:rsidRPr="00AF069E">
        <w:rPr>
          <w:sz w:val="14"/>
        </w:rPr>
        <w:t xml:space="preserve">which has led to constant criticism from neighboring countries, scientists and others. </w:t>
      </w:r>
      <w:r w:rsidRPr="00AF069E">
        <w:rPr>
          <w:rStyle w:val="StyleUnderline"/>
        </w:rPr>
        <w:t>China</w:t>
      </w:r>
      <w:r w:rsidRPr="00AF069E">
        <w:rPr>
          <w:sz w:val="14"/>
        </w:rPr>
        <w:t xml:space="preserve">, a nuclear weapons state, this week </w:t>
      </w:r>
      <w:r w:rsidRPr="00AF069E">
        <w:rPr>
          <w:rStyle w:val="StyleUnderline"/>
        </w:rPr>
        <w:t>said Japan should abide by</w:t>
      </w:r>
      <w:r w:rsidRPr="00AF069E">
        <w:rPr>
          <w:sz w:val="14"/>
        </w:rPr>
        <w:t xml:space="preserve"> its </w:t>
      </w:r>
      <w:r w:rsidRPr="00AF069E">
        <w:rPr>
          <w:rStyle w:val="StyleUnderline"/>
        </w:rPr>
        <w:t xml:space="preserve">non-proliferation obligations. "Japan is still stockpiling a large amount of other sensitive nuclear materials, including separated plutonium and </w:t>
      </w:r>
      <w:r w:rsidRPr="00AF069E">
        <w:rPr>
          <w:rStyle w:val="Emphasis"/>
        </w:rPr>
        <w:t>h</w:t>
      </w:r>
      <w:r w:rsidRPr="00AF069E">
        <w:rPr>
          <w:sz w:val="14"/>
        </w:rPr>
        <w:t xml:space="preserve">ighly </w:t>
      </w:r>
      <w:r w:rsidRPr="00AF069E">
        <w:rPr>
          <w:rStyle w:val="Emphasis"/>
        </w:rPr>
        <w:t>e</w:t>
      </w:r>
      <w:r w:rsidRPr="00AF069E">
        <w:rPr>
          <w:sz w:val="14"/>
        </w:rPr>
        <w:t xml:space="preserve">nriched </w:t>
      </w:r>
      <w:r w:rsidRPr="00AF069E">
        <w:rPr>
          <w:rStyle w:val="Emphasis"/>
        </w:rPr>
        <w:t>u</w:t>
      </w:r>
      <w:r w:rsidRPr="00AF069E">
        <w:rPr>
          <w:sz w:val="14"/>
        </w:rPr>
        <w:t xml:space="preserve">ranium. </w:t>
      </w:r>
      <w:r w:rsidRPr="00AF069E">
        <w:rPr>
          <w:rStyle w:val="StyleUnderline"/>
        </w:rPr>
        <w:t>This</w:t>
      </w:r>
      <w:r w:rsidRPr="00AF069E">
        <w:rPr>
          <w:sz w:val="14"/>
        </w:rPr>
        <w:t xml:space="preserve"> certainly </w:t>
      </w:r>
      <w:r w:rsidRPr="00AF069E">
        <w:rPr>
          <w:rStyle w:val="StyleUnderline"/>
        </w:rPr>
        <w:t>is an issue</w:t>
      </w:r>
      <w:r w:rsidRPr="00AF069E">
        <w:rPr>
          <w:sz w:val="14"/>
        </w:rPr>
        <w:t xml:space="preserve"> for the international community </w:t>
      </w:r>
      <w:r w:rsidRPr="00AF069E">
        <w:rPr>
          <w:rStyle w:val="StyleUnderline"/>
        </w:rPr>
        <w:t>to be concerned about</w:t>
      </w:r>
      <w:r w:rsidRPr="00AF069E">
        <w:rPr>
          <w:sz w:val="14"/>
        </w:rPr>
        <w:t xml:space="preserve">,” Chinese Foreign Ministry spokeswoman </w:t>
      </w:r>
      <w:r w:rsidRPr="00AF069E">
        <w:rPr>
          <w:rStyle w:val="StyleUnderline"/>
        </w:rPr>
        <w:t>Hua</w:t>
      </w:r>
      <w:r w:rsidRPr="00AF069E">
        <w:rPr>
          <w:sz w:val="14"/>
        </w:rPr>
        <w:t xml:space="preserve"> </w:t>
      </w:r>
      <w:proofErr w:type="spellStart"/>
      <w:r w:rsidRPr="00AF069E">
        <w:rPr>
          <w:sz w:val="14"/>
        </w:rPr>
        <w:t>Chunying</w:t>
      </w:r>
      <w:proofErr w:type="spellEnd"/>
      <w:r w:rsidRPr="00AF069E">
        <w:rPr>
          <w:sz w:val="14"/>
        </w:rPr>
        <w:t xml:space="preserve"> </w:t>
      </w:r>
      <w:r w:rsidRPr="00AF069E">
        <w:rPr>
          <w:rStyle w:val="StyleUnderline"/>
        </w:rPr>
        <w:t>said</w:t>
      </w:r>
      <w:r w:rsidRPr="00AF069E">
        <w:rPr>
          <w:sz w:val="14"/>
        </w:rPr>
        <w:t xml:space="preserve"> on Tuesday. Thomas </w:t>
      </w:r>
      <w:r w:rsidRPr="00AF069E">
        <w:rPr>
          <w:rStyle w:val="StyleUnderline"/>
        </w:rPr>
        <w:t>Countryman, an assistant U.S. secretary of state in charge of non-proliferation, has called into question the renewal of an agreement between Washington and Tokyo that allows Japan to reprocess and produce weapons-grade plutonium.</w:t>
      </w:r>
      <w:r w:rsidRPr="00AF069E">
        <w:rPr>
          <w:sz w:val="14"/>
        </w:rPr>
        <w:t xml:space="preserve"> The agreement is due to be extended in 2018, but with a new U.S. administration starting in January its status is unclear. "We think that there are genuine economic questions where it's important that the U.S. and its partners in Asia have a common understanding of the economic and non-proliferation issues at stake before making a decision about renewal of the 1-2-3 Agreement, for example, with Japan," Countryman told a Senate hearing last week.</w:t>
      </w:r>
    </w:p>
    <w:p w:rsidRPr="00AF069E" w:rsidR="009E7B6F" w:rsidP="009E7B6F" w:rsidRDefault="009E7B6F" w14:paraId="5FC543E3" w14:textId="77777777"/>
    <w:p w:rsidRPr="00AF069E" w:rsidR="009E7B6F" w:rsidP="00CF2AA9" w:rsidRDefault="009E7B6F" w14:paraId="786BFF18" w14:textId="04E9C9F7">
      <w:pPr>
        <w:pStyle w:val="Heading3"/>
      </w:pPr>
      <w:r w:rsidRPr="00AF069E">
        <w:lastRenderedPageBreak/>
        <w:t>AT: Japan Constitution</w:t>
      </w:r>
    </w:p>
    <w:p w:rsidRPr="00AF069E" w:rsidR="009E7B6F" w:rsidP="009E7B6F" w:rsidRDefault="009E7B6F" w14:paraId="4B97F407" w14:textId="77777777">
      <w:pPr>
        <w:pStyle w:val="Heading4"/>
      </w:pPr>
      <w:r w:rsidRPr="00AF069E">
        <w:t>Japan Constitution allows for the development of nukes- even if it isn’t Abe doesn’t care</w:t>
      </w:r>
    </w:p>
    <w:p w:rsidRPr="00AF069E" w:rsidR="009E7B6F" w:rsidP="009E7B6F" w:rsidRDefault="009E7B6F" w14:paraId="1F797CBF" w14:textId="1ED74478">
      <w:r w:rsidRPr="00AF069E">
        <w:rPr>
          <w:rStyle w:val="Style13ptBold"/>
        </w:rPr>
        <w:t>Ryall 16</w:t>
      </w:r>
      <w:r w:rsidRPr="00AF069E">
        <w:t>— Julian Ryall is a writer for South China Morning Post, 2016 (“Shinzo Abe’s government insists Japanese constitution does not explicitly prohibit nuclear weapons”, April 4</w:t>
      </w:r>
      <w:r w:rsidRPr="00AF069E">
        <w:rPr>
          <w:vertAlign w:val="superscript"/>
        </w:rPr>
        <w:t>th</w:t>
      </w:r>
      <w:r w:rsidRPr="00AF069E">
        <w:t xml:space="preserve">, Accessed 6/24/16, Available online at </w:t>
      </w:r>
      <w:hyperlink r:id="rId49">
        <w:r w:rsidRPr="00AF069E">
          <w:rPr>
            <w:rStyle w:val="Hyperlink"/>
          </w:rPr>
          <w:t>http://www.scmp.com/news/asia/east-asia/article/1933540/shinzo-abes-government-insists-japanese-constitution-does-not#comments</w:t>
        </w:r>
      </w:hyperlink>
      <w:r w:rsidRPr="00AF069E">
        <w:t>)</w:t>
      </w:r>
    </w:p>
    <w:p w:rsidRPr="00AF069E" w:rsidR="009E7B6F" w:rsidP="009E7B6F" w:rsidRDefault="009E7B6F" w14:paraId="12B37AD0" w14:textId="77777777">
      <w:pPr>
        <w:rPr>
          <w:sz w:val="16"/>
        </w:rPr>
      </w:pPr>
      <w:r w:rsidRPr="00AF069E">
        <w:rPr>
          <w:rStyle w:val="StyleUnderline"/>
        </w:rPr>
        <w:t xml:space="preserve">The government of Shinzo Abe has stated that there is nothing in the nation’s Constitution that explicitly forbids Japan from possessing or using nuclear weapons. </w:t>
      </w:r>
      <w:r w:rsidRPr="00AF069E">
        <w:rPr>
          <w:sz w:val="16"/>
          <w:szCs w:val="16"/>
        </w:rPr>
        <w:t xml:space="preserve">The government’s position on the issue was made clear in a written response to a question posed by two opposition politicians in the Diet on Friday. And although the present government interprets Article 9 of the war-renouncing Constitution as not banning Japan from having a nuclear deterrent, it </w:t>
      </w:r>
      <w:proofErr w:type="spellStart"/>
      <w:r w:rsidRPr="00AF069E">
        <w:rPr>
          <w:sz w:val="16"/>
          <w:szCs w:val="16"/>
        </w:rPr>
        <w:t>emphasised</w:t>
      </w:r>
      <w:proofErr w:type="spellEnd"/>
      <w:r w:rsidRPr="00AF069E">
        <w:rPr>
          <w:sz w:val="16"/>
          <w:szCs w:val="16"/>
        </w:rPr>
        <w:t xml:space="preserve"> in the written response that the government “firmly maintains a policy principle that it does not possess nuclear weapons of any type under the three non-nuclear principles”. I would assume this has come as something of a surprise to the Japanese public </w:t>
      </w:r>
      <w:r w:rsidRPr="00AF069E">
        <w:rPr>
          <w:rStyle w:val="StyleUnderline"/>
        </w:rPr>
        <w:t>Analysts point out that Abe’s reading of the Constitution is actually consistent with the previous government’s interpretation</w:t>
      </w:r>
      <w:r w:rsidRPr="00AF069E">
        <w:rPr>
          <w:sz w:val="16"/>
          <w:szCs w:val="16"/>
        </w:rPr>
        <w:t>, although the revelation has caused headlines in some left-of-</w:t>
      </w:r>
      <w:proofErr w:type="spellStart"/>
      <w:r w:rsidRPr="00AF069E">
        <w:rPr>
          <w:sz w:val="16"/>
          <w:szCs w:val="16"/>
        </w:rPr>
        <w:t>centre</w:t>
      </w:r>
      <w:proofErr w:type="spellEnd"/>
      <w:r w:rsidRPr="00AF069E">
        <w:rPr>
          <w:sz w:val="16"/>
          <w:szCs w:val="16"/>
        </w:rPr>
        <w:t xml:space="preserve"> newspapers and surprise among the majority of the public. In a statement in the Diet in 1978, Prime Minister Takeo Fukuda said </w:t>
      </w:r>
      <w:r w:rsidRPr="00AF069E">
        <w:rPr>
          <w:rStyle w:val="StyleUnderline"/>
        </w:rPr>
        <w:t>Article 9 does not “absolutely prohibit” Japan from having nuclear weapons, as long as they are “limited to the minimum necessary level”</w:t>
      </w:r>
      <w:r w:rsidRPr="00AF069E">
        <w:rPr>
          <w:sz w:val="16"/>
          <w:szCs w:val="16"/>
        </w:rPr>
        <w:t xml:space="preserve">, the Asahi newspaper reported. That comment had largely been forgotten until Yusuke </w:t>
      </w:r>
      <w:proofErr w:type="spellStart"/>
      <w:r w:rsidRPr="00AF069E">
        <w:rPr>
          <w:sz w:val="16"/>
          <w:szCs w:val="16"/>
        </w:rPr>
        <w:t>Yokobatake</w:t>
      </w:r>
      <w:proofErr w:type="spellEnd"/>
      <w:r w:rsidRPr="00AF069E">
        <w:rPr>
          <w:sz w:val="16"/>
          <w:szCs w:val="16"/>
        </w:rPr>
        <w:t xml:space="preserve">, the director general of the Cabinet Legislation Bureau, stated at a meeting of the Upper House Budget Committee on March 18 that the Constitution does not ban Japan from using nuclear weapons. That comment was seized upon by the opposition and led to questions to the prime minister. </w:t>
      </w:r>
      <w:r w:rsidRPr="00AF069E">
        <w:rPr>
          <w:rStyle w:val="StyleUnderline"/>
        </w:rPr>
        <w:t>“I would assume this has come as something of a surprise to the Japanese p</w:t>
      </w:r>
      <w:r w:rsidRPr="00AF069E">
        <w:rPr>
          <w:sz w:val="16"/>
          <w:szCs w:val="16"/>
        </w:rPr>
        <w:t xml:space="preserve">ublic,” said Jun Okumura, a visiting scholar at the Meiji Institute for Global Affairs. “I was dimly aware in my youth that there had been serious talks about Japan having nuclear weapons, under the administration of </w:t>
      </w:r>
      <w:proofErr w:type="spellStart"/>
      <w:r w:rsidRPr="00AF069E">
        <w:rPr>
          <w:sz w:val="16"/>
          <w:szCs w:val="16"/>
        </w:rPr>
        <w:t>Eisaku</w:t>
      </w:r>
      <w:proofErr w:type="spellEnd"/>
      <w:r w:rsidRPr="00AF069E">
        <w:rPr>
          <w:sz w:val="16"/>
          <w:szCs w:val="16"/>
        </w:rPr>
        <w:t xml:space="preserve"> Sato in the late 1960s and early ‘70s. Donald Trump has raised the prospect of a nuclear-armed Japan. “</w:t>
      </w:r>
      <w:r w:rsidRPr="00AF069E">
        <w:rPr>
          <w:rStyle w:val="StyleUnderline"/>
        </w:rPr>
        <w:t xml:space="preserve">But that was at the time of the cold war and nuclear weapons were being considered by several nations in the region, including Taiwan and South Korea. </w:t>
      </w:r>
      <w:r w:rsidRPr="00AF069E">
        <w:rPr>
          <w:sz w:val="16"/>
          <w:szCs w:val="16"/>
        </w:rPr>
        <w:t xml:space="preserve">“It was not until much more recently – perhaps the last decade or so – that I learned that the right to have nuclear weapons is actually Japan’s accepted doctrine.” </w:t>
      </w:r>
      <w:r w:rsidRPr="00AF069E">
        <w:rPr>
          <w:rStyle w:val="StyleUnderline"/>
        </w:rPr>
        <w:t xml:space="preserve">The government’s tacit position, now made clear, may cause renewed concerns among </w:t>
      </w:r>
      <w:proofErr w:type="spellStart"/>
      <w:r w:rsidRPr="00AF069E">
        <w:rPr>
          <w:rStyle w:val="StyleUnderline"/>
        </w:rPr>
        <w:t>neighbouring</w:t>
      </w:r>
      <w:proofErr w:type="spellEnd"/>
      <w:r w:rsidRPr="00AF069E">
        <w:rPr>
          <w:rStyle w:val="StyleUnderline"/>
        </w:rPr>
        <w:t xml:space="preserve"> countries already watching Abe’s administration warily, as well as a proportion of the Japanese public. </w:t>
      </w:r>
      <w:r w:rsidRPr="00AF069E">
        <w:rPr>
          <w:sz w:val="16"/>
          <w:szCs w:val="16"/>
        </w:rPr>
        <w:t xml:space="preserve">It was only in 2014, for example, that an estimated 10,000 demonstrators gathered outside the prime minister’s official residence in Tokyo to protest Abe’s interpretation of the Constitution to mean that Japanese troops are permitted to go to the assistance of forces of allied nations in the event of a military incident. In addition, </w:t>
      </w:r>
      <w:r w:rsidRPr="00AF069E">
        <w:rPr>
          <w:rStyle w:val="StyleUnderline"/>
        </w:rPr>
        <w:t xml:space="preserve">the new reading of the Constitution allows Tokyo to send troops to combat zones to assist in military operations. Abe had stated previously that he is keen for Japan to play a more proactive role that is more commensurate with its economic power in international peacekeeping operations and in other security hot spots. </w:t>
      </w:r>
      <w:r w:rsidRPr="00AF069E">
        <w:rPr>
          <w:sz w:val="16"/>
          <w:szCs w:val="16"/>
        </w:rPr>
        <w:t xml:space="preserve">The government’s comments coincide with statements by Donald Trump, the front runner for the Republican Party’s nomination for this year’s US elections. Over the weekend, Trump reiterated his belief that the US should reduce its military presence overseas and, to pick up the security slack, Japan and South Korea should develop and deploy nuclear weapons. “I would rather have them not armed but I’m not going to continue to lose this tremendous amount of money,” Trump told supporters during a rally in Wisconsin on Saturday. “And frankly, the case could be made that ... let them protect themselves against North Korea. They would probably wipe them out </w:t>
      </w:r>
      <w:proofErr w:type="gramStart"/>
      <w:r w:rsidRPr="00AF069E">
        <w:rPr>
          <w:sz w:val="16"/>
          <w:szCs w:val="16"/>
        </w:rPr>
        <w:t>pretty quick</w:t>
      </w:r>
      <w:proofErr w:type="gramEnd"/>
      <w:r w:rsidRPr="00AF069E">
        <w:rPr>
          <w:sz w:val="16"/>
          <w:szCs w:val="16"/>
        </w:rPr>
        <w:t>. “Good luck, folks. Enjoy yourselves. If they fight, that would be terrible, right? But if they do, they do.”</w:t>
      </w:r>
    </w:p>
    <w:p w:rsidRPr="00AF069E" w:rsidR="009E7B6F" w:rsidP="009E7B6F" w:rsidRDefault="009E7B6F" w14:paraId="0A7B45B9" w14:textId="77777777">
      <w:pPr>
        <w:pStyle w:val="Heading4"/>
      </w:pPr>
      <w:r w:rsidRPr="00AF069E">
        <w:lastRenderedPageBreak/>
        <w:t>Japan Constitution does allow nuclear armament- prefer Prime Minster Abe’s interpretation</w:t>
      </w:r>
    </w:p>
    <w:p w:rsidRPr="00AF069E" w:rsidR="009E7B6F" w:rsidP="009E7B6F" w:rsidRDefault="009E7B6F" w14:paraId="362E7A9D" w14:textId="45D159F4">
      <w:r w:rsidRPr="00AF069E">
        <w:rPr>
          <w:rStyle w:val="Style13ptBold"/>
        </w:rPr>
        <w:t>Glum 16</w:t>
      </w:r>
      <w:r w:rsidRPr="00AF069E">
        <w:t>—Julia Glum is a reporter for International Business Times, 2016 (“Japan's Constitution Allows Nuclear Weapons, Says Shinzo Abe's Government After Donald Trump Comments”, April 4</w:t>
      </w:r>
      <w:r w:rsidRPr="00AF069E">
        <w:rPr>
          <w:vertAlign w:val="superscript"/>
        </w:rPr>
        <w:t>th</w:t>
      </w:r>
      <w:r w:rsidRPr="00AF069E">
        <w:t xml:space="preserve">, Accessed 6/22/16, Available online at </w:t>
      </w:r>
      <w:hyperlink r:id="rId50">
        <w:r w:rsidRPr="00AF069E">
          <w:rPr>
            <w:rStyle w:val="Hyperlink"/>
          </w:rPr>
          <w:t>http://www.ibtimes.com/japans-constitution-allows-nuclear-weapons-says-shinzo-abes-government-after-donald-2347884</w:t>
        </w:r>
      </w:hyperlink>
      <w:r w:rsidRPr="00AF069E">
        <w:t>)</w:t>
      </w:r>
    </w:p>
    <w:p w:rsidRPr="00AF069E" w:rsidR="009E7B6F" w:rsidP="009E7B6F" w:rsidRDefault="009E7B6F" w14:paraId="3022998D" w14:textId="77777777">
      <w:pPr>
        <w:rPr>
          <w:sz w:val="16"/>
        </w:rPr>
      </w:pPr>
      <w:r w:rsidRPr="00AF069E">
        <w:rPr>
          <w:rStyle w:val="StyleUnderline"/>
        </w:rPr>
        <w:t>Japan's constitution does not ban the country from having nuclear weapons</w:t>
      </w:r>
      <w:r w:rsidRPr="00AF069E">
        <w:rPr>
          <w:sz w:val="16"/>
          <w:szCs w:val="16"/>
        </w:rPr>
        <w:t>, contrary to popular belief</w:t>
      </w:r>
      <w:r w:rsidRPr="00AF069E">
        <w:rPr>
          <w:rStyle w:val="StyleUnderline"/>
        </w:rPr>
        <w:t>, officials under Prime Minister Shinzo Abe insisted recently. The Japanese Cabinet wrote in a response to lawmakers' inquiries Friday that the nation could own and use nukes</w:t>
      </w:r>
      <w:r w:rsidRPr="00AF069E">
        <w:rPr>
          <w:sz w:val="16"/>
          <w:szCs w:val="16"/>
        </w:rPr>
        <w:t xml:space="preserve">, the Asahi Shimbun of Tokyo reported. But it then noted that the government "firmly maintains a policy principle that it does not possess nuclear weapons of any type under the three non-nuclear principles.” </w:t>
      </w:r>
      <w:r w:rsidRPr="00AF069E">
        <w:rPr>
          <w:rStyle w:val="StyleUnderline"/>
        </w:rPr>
        <w:t xml:space="preserve">The statement concerned Article 9 of Japan's constitution, which condemns war and establishes the country as a pacifist nation. The 1947 regulation prohibits Japan, the only country to suffer atomic attack, from having a traditional military </w:t>
      </w:r>
      <w:proofErr w:type="gramStart"/>
      <w:r w:rsidRPr="00AF069E">
        <w:rPr>
          <w:rStyle w:val="StyleUnderline"/>
        </w:rPr>
        <w:t>and also</w:t>
      </w:r>
      <w:proofErr w:type="gramEnd"/>
      <w:r w:rsidRPr="00AF069E">
        <w:rPr>
          <w:rStyle w:val="StyleUnderline"/>
        </w:rPr>
        <w:t xml:space="preserve"> renounces offensive weapons</w:t>
      </w:r>
      <w:r w:rsidRPr="00AF069E">
        <w:rPr>
          <w:sz w:val="16"/>
          <w:szCs w:val="16"/>
        </w:rPr>
        <w:t xml:space="preserve">, according to the Council on Foreign Relations. </w:t>
      </w:r>
      <w:r w:rsidRPr="00AF069E">
        <w:rPr>
          <w:rStyle w:val="StyleUnderline"/>
        </w:rPr>
        <w:t>The provision has been reinterpreted over the past few decades,</w:t>
      </w:r>
      <w:r w:rsidRPr="00AF069E">
        <w:rPr>
          <w:sz w:val="16"/>
          <w:szCs w:val="16"/>
        </w:rPr>
        <w:t xml:space="preserve"> most recently by Abe, who in 2012 started his second period as prime minister. In July 2014</w:t>
      </w:r>
      <w:r w:rsidRPr="00AF069E">
        <w:rPr>
          <w:rStyle w:val="StyleUnderline"/>
        </w:rPr>
        <w:t>, Abe allowed Japan's Self-Defense Forces to become more assertive and militarily assist foreign countries</w:t>
      </w:r>
      <w:r w:rsidRPr="00AF069E">
        <w:rPr>
          <w:sz w:val="16"/>
          <w:szCs w:val="16"/>
        </w:rPr>
        <w:t xml:space="preserve">, in part to strengthen the relationship between Japan and the United States, the New York Times reported. Last week, </w:t>
      </w:r>
      <w:r w:rsidRPr="00AF069E">
        <w:rPr>
          <w:rStyle w:val="StyleUnderline"/>
        </w:rPr>
        <w:t>Abe's government referenced a 1978 address by then-Prime Minister Takeo Fukuda suggesting that nuclear weapons were constitutionally acceptable</w:t>
      </w:r>
      <w:r w:rsidRPr="00AF069E">
        <w:rPr>
          <w:sz w:val="16"/>
          <w:szCs w:val="16"/>
        </w:rPr>
        <w:t>, the Asahi Shimbun reported. “</w:t>
      </w:r>
      <w:r w:rsidRPr="00AF069E">
        <w:rPr>
          <w:rStyle w:val="StyleUnderline"/>
        </w:rPr>
        <w:t>Even if it involves nuclear weapons, the constitution does not necessarily ban the possession of them as long as they are restricted to such a minimum necessary level</w:t>
      </w:r>
      <w:r w:rsidRPr="00AF069E">
        <w:rPr>
          <w:sz w:val="16"/>
          <w:szCs w:val="16"/>
        </w:rPr>
        <w:t xml:space="preserve">,” it read. Jun Okumura, a scholar at Tokyo's Meiji Institute for Global Affairs, told the South China Morning Post of Hong Kong the recent announcement was likely "something of a surprise to the Japanese public." But residents might not need to </w:t>
      </w:r>
      <w:proofErr w:type="gramStart"/>
      <w:r w:rsidRPr="00AF069E">
        <w:rPr>
          <w:sz w:val="16"/>
          <w:szCs w:val="16"/>
        </w:rPr>
        <w:t>worry:</w:t>
      </w:r>
      <w:proofErr w:type="gramEnd"/>
      <w:r w:rsidRPr="00AF069E">
        <w:rPr>
          <w:sz w:val="16"/>
          <w:szCs w:val="16"/>
        </w:rPr>
        <w:t xml:space="preserve"> Yasuhisa Kawamura, a representative of the Foreign Ministry, declared at the Nuclear Security Summit in Washington Friday that "it is unthinkable that Japan use or possess nuclear weapons," USA Today reported. Japan's defense policy also made international news recently when American presidential candidate Donald Trump suggested Japan and South Korea start to protect themselves "against this maniac in North Korea" (dictator Kim Jong Un) instead of relying on U.S. troops, according to CNN.</w:t>
      </w:r>
    </w:p>
    <w:p w:rsidRPr="00AF069E" w:rsidR="009E7B6F" w:rsidP="009E7B6F" w:rsidRDefault="009E7B6F" w14:paraId="3A6978C2" w14:textId="77777777">
      <w:pPr>
        <w:pStyle w:val="Heading4"/>
      </w:pPr>
      <w:r w:rsidRPr="00AF069E">
        <w:t xml:space="preserve">Constitution has allowed nuclear weapons since 1978. </w:t>
      </w:r>
    </w:p>
    <w:p w:rsidRPr="00AF069E" w:rsidR="009E7B6F" w:rsidP="009E7B6F" w:rsidRDefault="009E7B6F" w14:paraId="7B4A8FB4" w14:textId="58C68DD5">
      <w:r w:rsidRPr="00AF069E">
        <w:rPr>
          <w:rStyle w:val="Style13ptBold"/>
        </w:rPr>
        <w:t xml:space="preserve">Mina </w:t>
      </w:r>
      <w:proofErr w:type="spellStart"/>
      <w:r w:rsidRPr="00AF069E">
        <w:rPr>
          <w:rStyle w:val="Style13ptBold"/>
        </w:rPr>
        <w:t>Pollmann</w:t>
      </w:r>
      <w:proofErr w:type="spellEnd"/>
      <w:r w:rsidRPr="00AF069E">
        <w:rPr>
          <w:rStyle w:val="Style13ptBold"/>
        </w:rPr>
        <w:t xml:space="preserve"> 2016</w:t>
      </w:r>
      <w:r w:rsidRPr="00AF069E">
        <w:t xml:space="preserve"> </w:t>
      </w:r>
      <w:r w:rsidRPr="00AF069E">
        <w:rPr>
          <w:rFonts w:ascii="Arial,Times New Roman" w:hAnsi="Arial,Times New Roman" w:eastAsia="Arial,Times New Roman" w:cs="Arial,Times New Roman"/>
          <w:color w:val="222222"/>
          <w:sz w:val="19"/>
          <w:szCs w:val="19"/>
        </w:rPr>
        <w:t xml:space="preserve">—  Mina </w:t>
      </w:r>
      <w:proofErr w:type="spellStart"/>
      <w:r w:rsidRPr="00AF069E">
        <w:rPr>
          <w:rFonts w:ascii="Arial,Times New Roman" w:hAnsi="Arial,Times New Roman" w:eastAsia="Arial,Times New Roman" w:cs="Arial,Times New Roman"/>
          <w:color w:val="222222"/>
          <w:sz w:val="19"/>
          <w:szCs w:val="19"/>
        </w:rPr>
        <w:t>Pollmann</w:t>
      </w:r>
      <w:proofErr w:type="spellEnd"/>
      <w:r w:rsidRPr="00AF069E">
        <w:rPr>
          <w:rFonts w:ascii="Arial,Times New Roman" w:hAnsi="Arial,Times New Roman" w:eastAsia="Arial,Times New Roman" w:cs="Arial,Times New Roman"/>
          <w:color w:val="222222"/>
          <w:sz w:val="19"/>
          <w:szCs w:val="19"/>
        </w:rPr>
        <w:t xml:space="preserve">, received Bachelor of Science in Foreign Service from Georgetown University, majoring in International Politics with a concentration in Foreign Policy and received the Dean’s and the Peter F. Krogh Millennial Award and the Ernst H. </w:t>
      </w:r>
      <w:proofErr w:type="spellStart"/>
      <w:r w:rsidRPr="00AF069E">
        <w:rPr>
          <w:rFonts w:ascii="Arial,Times New Roman" w:hAnsi="Arial,Times New Roman" w:eastAsia="Arial,Times New Roman" w:cs="Arial,Times New Roman"/>
          <w:color w:val="222222"/>
          <w:sz w:val="19"/>
          <w:szCs w:val="19"/>
        </w:rPr>
        <w:t>Feilchenfeld</w:t>
      </w:r>
      <w:proofErr w:type="spellEnd"/>
      <w:r w:rsidRPr="00AF069E">
        <w:rPr>
          <w:rFonts w:ascii="Arial,Times New Roman" w:hAnsi="Arial,Times New Roman" w:eastAsia="Arial,Times New Roman" w:cs="Arial,Times New Roman"/>
          <w:color w:val="222222"/>
          <w:sz w:val="19"/>
          <w:szCs w:val="19"/>
        </w:rPr>
        <w:t xml:space="preserve"> </w:t>
      </w:r>
      <w:proofErr w:type="spellStart"/>
      <w:r w:rsidRPr="00AF069E">
        <w:rPr>
          <w:rFonts w:ascii="Arial,Times New Roman" w:hAnsi="Arial,Times New Roman" w:eastAsia="Arial,Times New Roman" w:cs="Arial,Times New Roman"/>
          <w:color w:val="222222"/>
          <w:sz w:val="19"/>
          <w:szCs w:val="19"/>
        </w:rPr>
        <w:t>Award.Yin</w:t>
      </w:r>
      <w:proofErr w:type="spellEnd"/>
      <w:r w:rsidRPr="00AF069E">
        <w:rPr>
          <w:rFonts w:ascii="Arial,Times New Roman" w:hAnsi="Arial,Times New Roman" w:eastAsia="Arial,Times New Roman" w:cs="Arial,Times New Roman"/>
          <w:color w:val="222222"/>
          <w:sz w:val="19"/>
          <w:szCs w:val="19"/>
        </w:rPr>
        <w:t xml:space="preserve"> </w:t>
      </w:r>
      <w:proofErr w:type="spellStart"/>
      <w:r w:rsidRPr="00AF069E">
        <w:rPr>
          <w:rFonts w:ascii="Arial,Times New Roman" w:hAnsi="Arial,Times New Roman" w:eastAsia="Arial,Times New Roman" w:cs="Arial,Times New Roman"/>
          <w:color w:val="222222"/>
          <w:sz w:val="19"/>
          <w:szCs w:val="19"/>
        </w:rPr>
        <w:t>Xiaoliang</w:t>
      </w:r>
      <w:proofErr w:type="spellEnd"/>
      <w:r w:rsidRPr="00AF069E">
        <w:rPr>
          <w:rFonts w:ascii="Arial,Times New Roman" w:hAnsi="Arial,Times New Roman" w:eastAsia="Arial,Times New Roman" w:cs="Arial,Times New Roman"/>
          <w:color w:val="222222"/>
          <w:sz w:val="19"/>
          <w:szCs w:val="19"/>
        </w:rPr>
        <w:t xml:space="preserve"> , 2016 </w:t>
      </w:r>
      <w:r w:rsidRPr="00AF069E">
        <w:t>(“Japan's Nuclear Weapons Conundrum”,  The Diplomat, 4/6,  Available Online at http://thediplomat.com/2016/04/japans-nuclear-weapons-conundrum/)</w:t>
      </w:r>
    </w:p>
    <w:p w:rsidRPr="00AF069E" w:rsidR="009E7B6F" w:rsidP="009E7B6F" w:rsidRDefault="009E7B6F" w14:paraId="7677D570" w14:textId="77777777">
      <w:pPr>
        <w:rPr>
          <w:rStyle w:val="StyleUnderline"/>
        </w:rPr>
      </w:pPr>
      <w:r w:rsidRPr="00AF069E">
        <w:rPr>
          <w:sz w:val="16"/>
          <w:szCs w:val="16"/>
        </w:rPr>
        <w:t xml:space="preserve">On March 18, </w:t>
      </w:r>
      <w:r w:rsidRPr="00AF069E">
        <w:rPr>
          <w:rStyle w:val="StyleUnderline"/>
        </w:rPr>
        <w:t xml:space="preserve">Yusuke </w:t>
      </w:r>
      <w:proofErr w:type="spellStart"/>
      <w:r w:rsidRPr="00AF069E">
        <w:rPr>
          <w:rStyle w:val="StyleUnderline"/>
        </w:rPr>
        <w:t>Yokobatake</w:t>
      </w:r>
      <w:proofErr w:type="spellEnd"/>
      <w:r w:rsidRPr="00AF069E">
        <w:rPr>
          <w:rStyle w:val="StyleUnderline"/>
        </w:rPr>
        <w:t>, director-general of the Cabinet Legislation Bureau</w:t>
      </w:r>
      <w:r w:rsidRPr="00AF069E">
        <w:rPr>
          <w:sz w:val="16"/>
          <w:szCs w:val="16"/>
        </w:rPr>
        <w:t xml:space="preserve">, told the Upper House Budget Committee that, even though domestic and international laws limit the use of nuclear weapons, </w:t>
      </w:r>
      <w:r w:rsidRPr="00AF069E">
        <w:rPr>
          <w:rStyle w:val="StyleUnderline"/>
        </w:rPr>
        <w:t xml:space="preserve">Japan’s Constitution does not necessarily ban nuclear weapons. </w:t>
      </w:r>
      <w:r w:rsidRPr="00AF069E">
        <w:rPr>
          <w:sz w:val="16"/>
          <w:szCs w:val="16"/>
        </w:rPr>
        <w:t xml:space="preserve">Shinzo Abe’s Cabinet further clarified its position in a written statement provided on April 1. Even though the government continues to uphold the three non-nuclear principles, the statement argued that </w:t>
      </w:r>
      <w:r w:rsidRPr="00AF069E">
        <w:rPr>
          <w:rStyle w:val="StyleUnderline"/>
        </w:rPr>
        <w:t xml:space="preserve">Article 9 does not prohibit </w:t>
      </w:r>
      <w:r w:rsidRPr="00AF069E">
        <w:rPr>
          <w:sz w:val="16"/>
          <w:szCs w:val="16"/>
        </w:rPr>
        <w:t xml:space="preserve">the country from </w:t>
      </w:r>
      <w:r w:rsidRPr="00AF069E">
        <w:rPr>
          <w:rStyle w:val="StyleUnderline"/>
        </w:rPr>
        <w:t xml:space="preserve">possessing the minimum armed forces needed for self-defense, and </w:t>
      </w:r>
      <w:r w:rsidRPr="00AF069E">
        <w:rPr>
          <w:sz w:val="16"/>
          <w:szCs w:val="16"/>
        </w:rPr>
        <w:t>there is</w:t>
      </w:r>
      <w:r w:rsidRPr="00AF069E">
        <w:rPr>
          <w:rStyle w:val="StyleUnderline"/>
        </w:rPr>
        <w:t xml:space="preserve"> no distinction between nuclear and conventional weapons when it comes to this minimum requirement. </w:t>
      </w:r>
      <w:r w:rsidRPr="00AF069E">
        <w:rPr>
          <w:sz w:val="16"/>
          <w:szCs w:val="16"/>
        </w:rPr>
        <w:t>“</w:t>
      </w:r>
      <w:r w:rsidRPr="00AF069E">
        <w:rPr>
          <w:rStyle w:val="StyleUnderline"/>
        </w:rPr>
        <w:t xml:space="preserve">Even if it involves nuclear weapons, the Constitution does not necessarily ban the possession of them as long as they are restricted to such a minimum </w:t>
      </w:r>
      <w:r w:rsidRPr="00AF069E">
        <w:rPr>
          <w:rStyle w:val="StyleUnderline"/>
        </w:rPr>
        <w:lastRenderedPageBreak/>
        <w:t>necessary level</w:t>
      </w:r>
      <w:r w:rsidRPr="00AF069E">
        <w:rPr>
          <w:sz w:val="16"/>
          <w:szCs w:val="16"/>
        </w:rPr>
        <w:t xml:space="preserve">,” the statement said. In this, Abe’s Cabinet is not necessarily breaking new ground, as it conforms to then-Prime </w:t>
      </w:r>
      <w:proofErr w:type="spellStart"/>
      <w:r w:rsidRPr="00AF069E">
        <w:rPr>
          <w:sz w:val="16"/>
          <w:szCs w:val="16"/>
        </w:rPr>
        <w:t>Minsiter</w:t>
      </w:r>
      <w:proofErr w:type="spellEnd"/>
      <w:r w:rsidRPr="00AF069E">
        <w:rPr>
          <w:sz w:val="16"/>
          <w:szCs w:val="16"/>
        </w:rPr>
        <w:t xml:space="preserve"> </w:t>
      </w:r>
      <w:r w:rsidRPr="00AF069E">
        <w:rPr>
          <w:rStyle w:val="StyleUnderline"/>
        </w:rPr>
        <w:t>Takeo Fukuda’s position, articulated as far back as 1978.</w:t>
      </w:r>
    </w:p>
    <w:p w:rsidRPr="00AF069E" w:rsidR="009E7B6F" w:rsidP="009E7B6F" w:rsidRDefault="009E7B6F" w14:paraId="17F5CBCB" w14:textId="77777777"/>
    <w:p w:rsidRPr="00AF069E" w:rsidR="009E7B6F" w:rsidP="00CF2AA9" w:rsidRDefault="009E7B6F" w14:paraId="0BB8C744" w14:textId="10A2DB76">
      <w:pPr>
        <w:pStyle w:val="Heading3"/>
      </w:pPr>
      <w:r w:rsidRPr="00AF069E">
        <w:lastRenderedPageBreak/>
        <w:t xml:space="preserve">AT: Japan </w:t>
      </w:r>
      <w:proofErr w:type="spellStart"/>
      <w:r w:rsidRPr="00AF069E">
        <w:t>Prolif</w:t>
      </w:r>
      <w:proofErr w:type="spellEnd"/>
      <w:r w:rsidRPr="00AF069E">
        <w:t xml:space="preserve"> Too Slow</w:t>
      </w:r>
    </w:p>
    <w:p w:rsidRPr="00AF069E" w:rsidR="009E7B6F" w:rsidP="009E7B6F" w:rsidRDefault="009E7B6F" w14:paraId="2A0B59D2" w14:textId="77777777">
      <w:pPr>
        <w:pStyle w:val="Heading4"/>
      </w:pPr>
      <w:r w:rsidRPr="00AF069E">
        <w:t xml:space="preserve">Japanese anti-nuclear sentiment is </w:t>
      </w:r>
      <w:r w:rsidRPr="00AF069E">
        <w:rPr>
          <w:u w:val="single"/>
        </w:rPr>
        <w:t>dependent on the alliance</w:t>
      </w:r>
      <w:r w:rsidRPr="00AF069E">
        <w:t xml:space="preserve">—it’s a </w:t>
      </w:r>
      <w:r w:rsidRPr="00AF069E">
        <w:rPr>
          <w:u w:val="single"/>
        </w:rPr>
        <w:t>bargaining chip</w:t>
      </w:r>
    </w:p>
    <w:p w:rsidRPr="00AF069E" w:rsidR="009E7B6F" w:rsidP="009E7B6F" w:rsidRDefault="009E7B6F" w14:paraId="10819B5E" w14:textId="7ED0B76B">
      <w:r w:rsidRPr="00AF069E">
        <w:rPr>
          <w:rStyle w:val="Style13ptBold"/>
        </w:rPr>
        <w:t>Mehta, 6-9</w:t>
      </w:r>
      <w:r w:rsidRPr="00AF069E">
        <w:t>—Assistant Professor in the Department of Political Science at the University of Nebraska-Lincoln (</w:t>
      </w:r>
      <w:proofErr w:type="spellStart"/>
      <w:r w:rsidRPr="00AF069E">
        <w:t>Rupal</w:t>
      </w:r>
      <w:proofErr w:type="spellEnd"/>
      <w:r w:rsidRPr="00AF069E">
        <w:t xml:space="preserve">, “IS A NUCLEAR-ARMED JAPAN INCONCEIVABLE?,” </w:t>
      </w:r>
      <w:hyperlink w:history="1" r:id="rId51">
        <w:r w:rsidRPr="00AF069E">
          <w:rPr>
            <w:rStyle w:val="Hyperlink"/>
          </w:rPr>
          <w:t>http://warontherocks.com/2016/06/is-a-nuclear-armed-japan-inconceivable/</w:t>
        </w:r>
      </w:hyperlink>
      <w:r w:rsidRPr="00AF069E">
        <w:t>)</w:t>
      </w:r>
    </w:p>
    <w:p w:rsidRPr="00AF069E" w:rsidR="009E7B6F" w:rsidP="009E7B6F" w:rsidRDefault="009E7B6F" w14:paraId="573222F7" w14:textId="77777777"/>
    <w:p w:rsidRPr="00AF069E" w:rsidR="009E7B6F" w:rsidP="009E7B6F" w:rsidRDefault="009E7B6F" w14:paraId="397431F3" w14:textId="77777777">
      <w:pPr>
        <w:rPr>
          <w:sz w:val="16"/>
        </w:rPr>
      </w:pPr>
      <w:r w:rsidRPr="00AF069E">
        <w:rPr>
          <w:rStyle w:val="StyleUnderline"/>
        </w:rPr>
        <w:t>The distaste for having their own nuclear deterrent coupled with being in a dangerous neighborhood has required that Japan turn to</w:t>
      </w:r>
      <w:r w:rsidRPr="00AF069E">
        <w:rPr>
          <w:sz w:val="16"/>
        </w:rPr>
        <w:t xml:space="preserve"> other countries, like </w:t>
      </w:r>
      <w:r w:rsidRPr="00AF069E">
        <w:rPr>
          <w:rStyle w:val="StyleUnderline"/>
        </w:rPr>
        <w:t>the United States, for security.   It is here, in the U.S.-Japanese alliance, “the cornerstone of Japan’s diplomacy”</w:t>
      </w:r>
      <w:r w:rsidRPr="00AF069E">
        <w:rPr>
          <w:sz w:val="16"/>
        </w:rPr>
        <w:t xml:space="preserve">, according to Shinzo Abe, </w:t>
      </w:r>
      <w:r w:rsidRPr="00AF069E">
        <w:rPr>
          <w:rStyle w:val="StyleUnderline"/>
        </w:rPr>
        <w:t>that we find the rest of the explanation</w:t>
      </w:r>
      <w:r w:rsidRPr="00AF069E">
        <w:rPr>
          <w:sz w:val="16"/>
        </w:rPr>
        <w:t>.</w:t>
      </w:r>
    </w:p>
    <w:p w:rsidRPr="00AF069E" w:rsidR="009E7B6F" w:rsidP="009E7B6F" w:rsidRDefault="009E7B6F" w14:paraId="39AD1769" w14:textId="77777777">
      <w:pPr>
        <w:rPr>
          <w:rStyle w:val="StyleUnderline"/>
        </w:rPr>
      </w:pPr>
      <w:r w:rsidRPr="00AF069E">
        <w:rPr>
          <w:sz w:val="16"/>
        </w:rPr>
        <w:t xml:space="preserve">For the past 70 years, since the introduction of nuclear weapons, it is the policy of the United States to counter proliferation and curb the expansion of the nuclear club. </w:t>
      </w:r>
      <w:r w:rsidRPr="00AF069E">
        <w:rPr>
          <w:rStyle w:val="StyleUnderline"/>
        </w:rPr>
        <w:t>The United States has been very successful in providing hefty incentives to states that stop their exploration or pursuit of nuclear weapons</w:t>
      </w:r>
      <w:r w:rsidRPr="00AF069E">
        <w:rPr>
          <w:sz w:val="16"/>
        </w:rPr>
        <w:t xml:space="preserve">. One of these inducements, an extended nuclear deterrent, obliges the United States to provide defense and security to allies in the event of an attack or conflict. </w:t>
      </w:r>
      <w:r w:rsidRPr="00AF069E">
        <w:rPr>
          <w:rStyle w:val="StyleUnderline"/>
        </w:rPr>
        <w:t>Rather than disregarding domestic public opinion and risking punishment in the international community, Japan can rely on America’s nuclear arsenal.</w:t>
      </w:r>
    </w:p>
    <w:p w:rsidRPr="00AF069E" w:rsidR="009E7B6F" w:rsidP="009E7B6F" w:rsidRDefault="009E7B6F" w14:paraId="4067F2B5" w14:textId="77777777">
      <w:pPr>
        <w:rPr>
          <w:sz w:val="16"/>
        </w:rPr>
      </w:pPr>
      <w:r w:rsidRPr="00AF069E">
        <w:rPr>
          <w:rStyle w:val="StyleUnderline"/>
        </w:rPr>
        <w:t>This is how the United States has been able to use its protection to constrain risky behavior among its allies</w:t>
      </w:r>
      <w:r w:rsidRPr="00AF069E">
        <w:rPr>
          <w:sz w:val="16"/>
        </w:rPr>
        <w:t>. Research in political science would suggest that these types of alliances may entrap and force the United States to get involved when allies take unnecessary risks to get their way. Neil Narang and I show in a recent working paper, however, that nuclear umbrellas can positively shape ally behavior. We find that protected allies, like Japan, are not any more likely to engage in risky business and instead use the alliance to reap political and economic gains.</w:t>
      </w:r>
    </w:p>
    <w:p w:rsidRPr="00AF069E" w:rsidR="009E7B6F" w:rsidP="009E7B6F" w:rsidRDefault="009E7B6F" w14:paraId="6ED6E23E" w14:textId="77777777">
      <w:pPr>
        <w:rPr>
          <w:rStyle w:val="StyleUnderline"/>
        </w:rPr>
      </w:pPr>
      <w:r w:rsidRPr="00AF069E">
        <w:rPr>
          <w:rStyle w:val="StyleUnderline"/>
        </w:rPr>
        <w:t>This is not to say that Japan has no bargaining power of its own. Japan maintains one of the highest latent nuclear capacities in the world. Experts argue that if Japan were to desire nuclear weapons its “break out” time would be short</w:t>
      </w:r>
      <w:r w:rsidRPr="00AF069E">
        <w:rPr>
          <w:sz w:val="16"/>
        </w:rPr>
        <w:t xml:space="preserve">. But </w:t>
      </w:r>
      <w:r w:rsidRPr="00AF069E">
        <w:rPr>
          <w:rStyle w:val="StyleUnderline"/>
        </w:rPr>
        <w:t>it’s this capability that provides Japan with leverage</w:t>
      </w:r>
      <w:r w:rsidRPr="00AF069E">
        <w:rPr>
          <w:sz w:val="16"/>
        </w:rPr>
        <w:t xml:space="preserve">. In a new working paper, Gene </w:t>
      </w:r>
      <w:proofErr w:type="spellStart"/>
      <w:r w:rsidRPr="00AF069E">
        <w:rPr>
          <w:sz w:val="16"/>
        </w:rPr>
        <w:t>Gerzhoy</w:t>
      </w:r>
      <w:proofErr w:type="spellEnd"/>
      <w:r w:rsidRPr="00AF069E">
        <w:rPr>
          <w:sz w:val="16"/>
        </w:rPr>
        <w:t xml:space="preserve">, Rachel </w:t>
      </w:r>
      <w:proofErr w:type="spellStart"/>
      <w:r w:rsidRPr="00AF069E">
        <w:rPr>
          <w:sz w:val="16"/>
        </w:rPr>
        <w:t>Whitlark</w:t>
      </w:r>
      <w:proofErr w:type="spellEnd"/>
      <w:r w:rsidRPr="00AF069E">
        <w:rPr>
          <w:sz w:val="16"/>
        </w:rPr>
        <w:t xml:space="preserve">, and I find that this capability doesn’t necessarily embolden countries. Instead, </w:t>
      </w:r>
      <w:r w:rsidRPr="00AF069E">
        <w:rPr>
          <w:rStyle w:val="StyleUnderline"/>
        </w:rPr>
        <w:t>they use it, short of opting to get nuclear weapons, to settle disputes, gain concessions, and side-step external aggression.</w:t>
      </w:r>
    </w:p>
    <w:p w:rsidRPr="00AF069E" w:rsidR="009E7B6F" w:rsidP="009E7B6F" w:rsidRDefault="009E7B6F" w14:paraId="52C9FD68" w14:textId="77777777"/>
    <w:p w:rsidRPr="00AF069E" w:rsidR="009E7B6F" w:rsidP="00CF2AA9" w:rsidRDefault="009E7B6F" w14:paraId="7B8F9467" w14:textId="5E2272A1">
      <w:pPr>
        <w:pStyle w:val="Heading3"/>
      </w:pPr>
      <w:r w:rsidRPr="00AF069E">
        <w:lastRenderedPageBreak/>
        <w:t>AT: Japan Lacks Plutonium</w:t>
      </w:r>
    </w:p>
    <w:p w:rsidRPr="00AF069E" w:rsidR="009E7B6F" w:rsidP="009E7B6F" w:rsidRDefault="009E7B6F" w14:paraId="5AEACFE6" w14:textId="77777777">
      <w:pPr>
        <w:pStyle w:val="Heading4"/>
      </w:pPr>
      <w:r w:rsidRPr="00AF069E">
        <w:t xml:space="preserve">Japan has a huge stockpile of plutonium- when they want </w:t>
      </w:r>
      <w:proofErr w:type="gramStart"/>
      <w:r w:rsidRPr="00AF069E">
        <w:t>to</w:t>
      </w:r>
      <w:proofErr w:type="gramEnd"/>
      <w:r w:rsidRPr="00AF069E">
        <w:t xml:space="preserve"> they can have tons of nukes</w:t>
      </w:r>
    </w:p>
    <w:p w:rsidRPr="00AF069E" w:rsidR="009E7B6F" w:rsidP="009E7B6F" w:rsidRDefault="009E7B6F" w14:paraId="7D36A270" w14:textId="28197AC9">
      <w:r w:rsidRPr="00AF069E">
        <w:rPr>
          <w:rStyle w:val="Style13ptBold"/>
        </w:rPr>
        <w:t>Lewis 14</w:t>
      </w:r>
      <w:r w:rsidRPr="00AF069E">
        <w:t xml:space="preserve">—Jeffrey Lewis is director of the East Asia Nonproliferation Program for the James Martin Center for Nonproliferation Studies at the Middlebury Institute of International Studies at Monterey, 2014 (“Japan Has Enough Plutonium to Make Thousands of Nukes”, December 1, 2014, </w:t>
      </w:r>
      <w:hyperlink r:id="rId52">
        <w:r w:rsidRPr="00AF069E">
          <w:rPr>
            <w:rStyle w:val="Hyperlink"/>
          </w:rPr>
          <w:t>http://foreignpolicy.com/2014/12/01/japan-has-enough-plutonium-to-make-thousands-of-nukes/</w:t>
        </w:r>
      </w:hyperlink>
      <w:r w:rsidRPr="00AF069E">
        <w:t>)</w:t>
      </w:r>
    </w:p>
    <w:p w:rsidRPr="00AF069E" w:rsidR="009E7B6F" w:rsidP="009E7B6F" w:rsidRDefault="009E7B6F" w14:paraId="6A946B71" w14:textId="6207EF67">
      <w:pPr>
        <w:rPr>
          <w:sz w:val="16"/>
        </w:rPr>
      </w:pPr>
      <w:r w:rsidRPr="00AF069E">
        <w:rPr>
          <w:sz w:val="16"/>
          <w:szCs w:val="16"/>
        </w:rPr>
        <w:t>Japan’s plutonium stockpile is a constant topic of discussion</w:t>
      </w:r>
      <w:r w:rsidRPr="00AF069E">
        <w:rPr>
          <w:rStyle w:val="StyleUnderline"/>
        </w:rPr>
        <w:t>. Japan is the only non-nuclear weapons state that sits on tons of separated plutonium</w:t>
      </w:r>
      <w:r w:rsidRPr="00AF069E">
        <w:rPr>
          <w:sz w:val="16"/>
          <w:szCs w:val="16"/>
        </w:rPr>
        <w:t xml:space="preserve">, </w:t>
      </w:r>
      <w:r w:rsidRPr="00AF069E">
        <w:rPr>
          <w:rStyle w:val="StyleUnderline"/>
        </w:rPr>
        <w:t>which could be used to make nuclear weapons</w:t>
      </w:r>
      <w:r w:rsidRPr="00AF069E">
        <w:rPr>
          <w:sz w:val="16"/>
          <w:szCs w:val="16"/>
        </w:rPr>
        <w:t xml:space="preserve">. Japan’s neighbors never tire of pointing out Tokyo’s stockpile of plutonium in the same breath as the empire’s wartime past. I doubt much of this carping is sincere, </w:t>
      </w:r>
      <w:r w:rsidRPr="00AF069E">
        <w:rPr>
          <w:rStyle w:val="StyleUnderline"/>
        </w:rPr>
        <w:t>but Japan’s plutonium policies do create nonproliferation problems.</w:t>
      </w:r>
      <w:r w:rsidRPr="00AF069E">
        <w:rPr>
          <w:sz w:val="16"/>
          <w:szCs w:val="16"/>
        </w:rPr>
        <w:t xml:space="preserve"> Although I don’t believe Japan would use its civil plutonium in a bomb program, </w:t>
      </w:r>
      <w:r w:rsidRPr="00AF069E">
        <w:rPr>
          <w:rStyle w:val="StyleUnderline"/>
        </w:rPr>
        <w:t>the stockpile</w:t>
      </w:r>
      <w:r w:rsidRPr="00AF069E">
        <w:rPr>
          <w:sz w:val="16"/>
          <w:szCs w:val="16"/>
        </w:rPr>
        <w:t xml:space="preserve"> — and Tokyo’s repeated comments about the importance of reprocessing for energy security — </w:t>
      </w:r>
      <w:r w:rsidRPr="00AF069E">
        <w:rPr>
          <w:rStyle w:val="StyleUnderline"/>
        </w:rPr>
        <w:t>makes it much harder to convince countries with worse nonproliferation records</w:t>
      </w:r>
      <w:r w:rsidRPr="00AF069E">
        <w:rPr>
          <w:sz w:val="16"/>
          <w:szCs w:val="16"/>
        </w:rPr>
        <w:t xml:space="preserve"> (from Iran to South Korea) </w:t>
      </w:r>
      <w:r w:rsidRPr="00AF069E">
        <w:rPr>
          <w:rStyle w:val="StyleUnderline"/>
        </w:rPr>
        <w:t>to restrain themselves</w:t>
      </w:r>
      <w:r w:rsidRPr="00AF069E">
        <w:rPr>
          <w:sz w:val="16"/>
          <w:szCs w:val="16"/>
        </w:rPr>
        <w:t xml:space="preserve">. The Abe government should take advantage of the delay in operations at </w:t>
      </w:r>
      <w:proofErr w:type="spellStart"/>
      <w:r w:rsidRPr="00AF069E">
        <w:rPr>
          <w:sz w:val="16"/>
          <w:szCs w:val="16"/>
        </w:rPr>
        <w:t>Rokkasho</w:t>
      </w:r>
      <w:proofErr w:type="spellEnd"/>
      <w:r w:rsidRPr="00AF069E">
        <w:rPr>
          <w:sz w:val="16"/>
          <w:szCs w:val="16"/>
        </w:rPr>
        <w:t xml:space="preserve"> to think about setting a better example. Japan’s long-standing emphasis on nuclear energy reflects a national neuralgia about energy security. Japan has few traditional energy sources on its home islands. After all, Japan’s attack on Pearl Harbor was a prelude to the seizure of the Dutch East Indies oil resources that Tokyo believed were essential to continue the war. Post-war Japan has been peaceful, but no less mindful of energy security issues. </w:t>
      </w:r>
      <w:r w:rsidRPr="00AF069E">
        <w:rPr>
          <w:rStyle w:val="StyleUnderline"/>
        </w:rPr>
        <w:t xml:space="preserve">Today, Japan maintains the world’s second-largest petroleum reserve after Uncle Sam. </w:t>
      </w:r>
      <w:r w:rsidRPr="00AF069E">
        <w:rPr>
          <w:sz w:val="16"/>
          <w:szCs w:val="16"/>
        </w:rPr>
        <w:t xml:space="preserve">And, more importantly, </w:t>
      </w:r>
      <w:r w:rsidRPr="00AF069E">
        <w:rPr>
          <w:rStyle w:val="StyleUnderline"/>
        </w:rPr>
        <w:t>Japan has invested heavily in nuclear energy.</w:t>
      </w:r>
      <w:r w:rsidRPr="00AF069E">
        <w:rPr>
          <w:sz w:val="16"/>
          <w:szCs w:val="16"/>
        </w:rPr>
        <w:t xml:space="preserve"> </w:t>
      </w:r>
      <w:r w:rsidRPr="00AF069E">
        <w:rPr>
          <w:rStyle w:val="StyleUnderline"/>
        </w:rPr>
        <w:t>Since Japan has no uranium, it spent vast sums to develop the infrastructure to recover and reuse plutonium from spent fuel.</w:t>
      </w:r>
      <w:r w:rsidRPr="00AF069E">
        <w:rPr>
          <w:sz w:val="16"/>
          <w:szCs w:val="16"/>
        </w:rPr>
        <w:t xml:space="preserve"> The massive $30 billion </w:t>
      </w:r>
      <w:proofErr w:type="spellStart"/>
      <w:r w:rsidRPr="00AF069E">
        <w:rPr>
          <w:sz w:val="16"/>
          <w:szCs w:val="16"/>
        </w:rPr>
        <w:t>Rokkasho</w:t>
      </w:r>
      <w:proofErr w:type="spellEnd"/>
      <w:r w:rsidRPr="00AF069E">
        <w:rPr>
          <w:sz w:val="16"/>
          <w:szCs w:val="16"/>
        </w:rPr>
        <w:t xml:space="preserve"> plant — where Japan will separate plutonium from spent fuel — is the centerpiece of this effort. Despite massive investments, however, Japan has never been able to develop the companion technology: a fast reactor that will consume the plutonium. Japan’s fast reactor at </w:t>
      </w:r>
      <w:proofErr w:type="spellStart"/>
      <w:r w:rsidRPr="00AF069E">
        <w:rPr>
          <w:sz w:val="16"/>
          <w:szCs w:val="16"/>
        </w:rPr>
        <w:t>Monju</w:t>
      </w:r>
      <w:proofErr w:type="spellEnd"/>
      <w:r w:rsidRPr="00AF069E">
        <w:rPr>
          <w:sz w:val="16"/>
          <w:szCs w:val="16"/>
        </w:rPr>
        <w:t xml:space="preserve"> — like others attempted in the United States, France, and elsewhere — is so hot it is cooled by molten sodium. Molten sodium explodes on contact with water. Guess how well that works out? Sodium-related nuclear accidents occurred in the United States in 1959 and again in 1964, the latter giving us the Reader’s Digest book, We Almost Lost Detroit. (We also got a great Gil Scott Heron song out of it, which has been sampled a couple of times.) </w:t>
      </w:r>
      <w:proofErr w:type="spellStart"/>
      <w:r w:rsidRPr="00AF069E">
        <w:rPr>
          <w:sz w:val="16"/>
          <w:szCs w:val="16"/>
        </w:rPr>
        <w:t>Monju</w:t>
      </w:r>
      <w:proofErr w:type="spellEnd"/>
      <w:r w:rsidRPr="00AF069E">
        <w:rPr>
          <w:sz w:val="16"/>
          <w:szCs w:val="16"/>
        </w:rPr>
        <w:t xml:space="preserve"> itself experienced a serious accident in 1995; regulators recently discovered it sits on a fault line. Japanese authorities are now considering pulling the plug on </w:t>
      </w:r>
      <w:proofErr w:type="spellStart"/>
      <w:r w:rsidRPr="00AF069E">
        <w:rPr>
          <w:sz w:val="16"/>
          <w:szCs w:val="16"/>
        </w:rPr>
        <w:t>Monju</w:t>
      </w:r>
      <w:proofErr w:type="spellEnd"/>
      <w:r w:rsidRPr="00AF069E">
        <w:rPr>
          <w:sz w:val="16"/>
          <w:szCs w:val="16"/>
        </w:rPr>
        <w:t xml:space="preserve">. Without it, Japan will have to mix the plutonium with uranium in something called mixed oxide </w:t>
      </w:r>
      <w:proofErr w:type="gramStart"/>
      <w:r w:rsidRPr="00AF069E">
        <w:rPr>
          <w:sz w:val="16"/>
          <w:szCs w:val="16"/>
        </w:rPr>
        <w:t>fuel(</w:t>
      </w:r>
      <w:proofErr w:type="gramEnd"/>
      <w:r w:rsidRPr="00AF069E">
        <w:rPr>
          <w:sz w:val="16"/>
          <w:szCs w:val="16"/>
        </w:rPr>
        <w:t xml:space="preserve">MOX) that can be used in existing reactors after a bit of conversion. The problem is that Japan has not yet completed the MOX plant at </w:t>
      </w:r>
      <w:proofErr w:type="spellStart"/>
      <w:r w:rsidRPr="00AF069E">
        <w:rPr>
          <w:sz w:val="16"/>
          <w:szCs w:val="16"/>
        </w:rPr>
        <w:t>Rokkasho</w:t>
      </w:r>
      <w:proofErr w:type="spellEnd"/>
      <w:r w:rsidRPr="00AF069E">
        <w:rPr>
          <w:sz w:val="16"/>
          <w:szCs w:val="16"/>
        </w:rPr>
        <w:t xml:space="preserve"> and only a small number of Japanese nuclear power plants were converted before the Fukushima accident. Like the rest of Japan’s nuclear power plants, these are not operating. That means that once Japan begins operating </w:t>
      </w:r>
      <w:proofErr w:type="spellStart"/>
      <w:r w:rsidRPr="00AF069E">
        <w:rPr>
          <w:sz w:val="16"/>
          <w:szCs w:val="16"/>
        </w:rPr>
        <w:t>Rokkasho</w:t>
      </w:r>
      <w:proofErr w:type="spellEnd"/>
      <w:r w:rsidRPr="00AF069E">
        <w:rPr>
          <w:sz w:val="16"/>
          <w:szCs w:val="16"/>
        </w:rPr>
        <w:t>, there is no place for the plutonium to go</w:t>
      </w:r>
      <w:r w:rsidRPr="00AF069E">
        <w:rPr>
          <w:rStyle w:val="StyleUnderline"/>
        </w:rPr>
        <w:t xml:space="preserve">. </w:t>
      </w:r>
      <w:r w:rsidRPr="00AF069E">
        <w:rPr>
          <w:rStyle w:val="Emphasis"/>
        </w:rPr>
        <w:t>Its stockpile of plutonium will grow. And grow. And grow. Japan has more than 10 tons of separated plutonium — enough for thousands of nuclear warheads</w:t>
      </w:r>
      <w:r w:rsidRPr="00AF069E">
        <w:rPr>
          <w:rStyle w:val="StyleUnderline"/>
        </w:rPr>
        <w:t>. And don’t let anyone tell you that plutonium produced in a commercial reactor can’t be used in a nuclear weapon. The United States did it in 1962</w:t>
      </w:r>
      <w:r w:rsidRPr="00AF069E">
        <w:rPr>
          <w:sz w:val="16"/>
          <w:szCs w:val="16"/>
        </w:rPr>
        <w:t>. Here is the definitive statement on the matter from the U.S. Department of Energy: "</w:t>
      </w:r>
      <w:r w:rsidRPr="00AF069E">
        <w:rPr>
          <w:rStyle w:val="StyleUnderline"/>
        </w:rPr>
        <w:t>a potential proliferating state could build a nuclear weapon from reactor grade plutonium that would have an assured, reliable yield of one or a few kilotons</w:t>
      </w:r>
      <w:r w:rsidRPr="00AF069E">
        <w:rPr>
          <w:sz w:val="16"/>
          <w:szCs w:val="16"/>
        </w:rPr>
        <w:t xml:space="preserve"> (and a probable </w:t>
      </w:r>
      <w:r w:rsidRPr="00AF069E">
        <w:rPr>
          <w:rStyle w:val="StyleUnderline"/>
        </w:rPr>
        <w:t>yield significantly higher than that</w:t>
      </w:r>
      <w:r w:rsidRPr="00AF069E">
        <w:rPr>
          <w:sz w:val="16"/>
          <w:szCs w:val="16"/>
        </w:rPr>
        <w:t xml:space="preserve">)." One kiloton is wimpy by modern standards, but it will still "suck the paint off your house and give your family a permanent orange Afro." Despite having nowhere for the plutonium to go, Japan has invested an enormous amount of money in </w:t>
      </w:r>
      <w:proofErr w:type="spellStart"/>
      <w:r w:rsidRPr="00AF069E">
        <w:rPr>
          <w:sz w:val="16"/>
          <w:szCs w:val="16"/>
        </w:rPr>
        <w:t>Rokkasho</w:t>
      </w:r>
      <w:proofErr w:type="spellEnd"/>
      <w:r w:rsidRPr="00AF069E">
        <w:rPr>
          <w:sz w:val="16"/>
          <w:szCs w:val="16"/>
        </w:rPr>
        <w:t xml:space="preserve">. The local community in Aomori prefecture accepted the storage of Japan’s spent nuclear fuel based on the expectation that the spent fuel would be </w:t>
      </w:r>
      <w:proofErr w:type="gramStart"/>
      <w:r w:rsidRPr="00AF069E">
        <w:rPr>
          <w:sz w:val="16"/>
          <w:szCs w:val="16"/>
        </w:rPr>
        <w:t>separated</w:t>
      </w:r>
      <w:proofErr w:type="gramEnd"/>
      <w:r w:rsidRPr="00AF069E">
        <w:rPr>
          <w:sz w:val="16"/>
          <w:szCs w:val="16"/>
        </w:rPr>
        <w:t xml:space="preserve"> and the waste shipped elsewhere for long-term disposal. But there is no repository </w:t>
      </w:r>
      <w:proofErr w:type="gramStart"/>
      <w:r w:rsidRPr="00AF069E">
        <w:rPr>
          <w:sz w:val="16"/>
          <w:szCs w:val="16"/>
        </w:rPr>
        <w:t>at the moment</w:t>
      </w:r>
      <w:proofErr w:type="gramEnd"/>
      <w:r w:rsidRPr="00AF069E">
        <w:rPr>
          <w:sz w:val="16"/>
          <w:szCs w:val="16"/>
        </w:rPr>
        <w:t>. Japan’s energy policy is screwed up, but things are usually screwed up for a reason. Tokyo started down this path in the 1970s when reprocessing was all the rage. (People had a lot of terrible ideas in the 1970s. Look how angry it made Mike Watt.) I understand how hard it would be for Japan to walk away from a $30 billion investment with no clear plan to store and dispose of the spent fuel.</w:t>
      </w:r>
    </w:p>
    <w:p w:rsidRPr="00AF069E" w:rsidR="009E7B6F" w:rsidP="00CF2AA9" w:rsidRDefault="009E7B6F" w14:paraId="7DD07D86" w14:textId="6BD370FB">
      <w:pPr>
        <w:pStyle w:val="Heading3"/>
      </w:pPr>
      <w:r w:rsidRPr="00AF069E">
        <w:lastRenderedPageBreak/>
        <w:t>AT: Japan = Pacifist</w:t>
      </w:r>
    </w:p>
    <w:p w:rsidRPr="00AF069E" w:rsidR="009E7B6F" w:rsidP="009E7B6F" w:rsidRDefault="009E7B6F" w14:paraId="51CA88C9" w14:textId="77777777">
      <w:pPr>
        <w:pStyle w:val="Heading4"/>
      </w:pPr>
      <w:r w:rsidRPr="00AF069E">
        <w:t xml:space="preserve">Pacifism is </w:t>
      </w:r>
      <w:proofErr w:type="gramStart"/>
      <w:r w:rsidRPr="00AF069E">
        <w:t>wrong—fears</w:t>
      </w:r>
      <w:proofErr w:type="gramEnd"/>
      <w:r w:rsidRPr="00AF069E">
        <w:t xml:space="preserve"> of Chinese assertiveness outweigh</w:t>
      </w:r>
    </w:p>
    <w:p w:rsidRPr="00AF069E" w:rsidR="009E7B6F" w:rsidP="009E7B6F" w:rsidRDefault="009E7B6F" w14:paraId="61EE577E" w14:textId="03CD2F27">
      <w:r w:rsidRPr="00AF069E">
        <w:rPr>
          <w:rStyle w:val="Style13ptBold"/>
        </w:rPr>
        <w:t>Menon, IR Prof, 16 –</w:t>
      </w:r>
      <w:r w:rsidRPr="00AF069E">
        <w:t xml:space="preserve"> (</w:t>
      </w:r>
      <w:proofErr w:type="spellStart"/>
      <w:r w:rsidRPr="00AF069E">
        <w:t>Rajan</w:t>
      </w:r>
      <w:proofErr w:type="spellEnd"/>
      <w:r w:rsidRPr="00AF069E">
        <w:t xml:space="preserve"> Menon is Anne and Bernard Spitzer Professor of International Relations at the Powell School, City College of New York/CUNY and senior research fellow at the Saltzman Institute of War and Peace Studies, Columbia University; 10/20/16, “China May Be Rising, But America Is Not in Retreat,” </w:t>
      </w:r>
      <w:r w:rsidRPr="00AF069E">
        <w:rPr>
          <w:i/>
        </w:rPr>
        <w:t>National Interest</w:t>
      </w:r>
      <w:r w:rsidRPr="00AF069E">
        <w:t xml:space="preserve">, </w:t>
      </w:r>
      <w:hyperlink w:history="1" r:id="rId53">
        <w:r w:rsidRPr="00AF069E">
          <w:rPr>
            <w:rStyle w:val="Hyperlink"/>
          </w:rPr>
          <w:t>http://nationalinterest.org/feature/china-may-be-rising-america-not-retreat-18127?page=show</w:t>
        </w:r>
      </w:hyperlink>
      <w:r w:rsidRPr="00AF069E">
        <w:t>)</w:t>
      </w:r>
    </w:p>
    <w:p w:rsidRPr="00AF069E" w:rsidR="009E7B6F" w:rsidP="009E7B6F" w:rsidRDefault="009E7B6F" w14:paraId="0F9F59C3" w14:textId="77777777"/>
    <w:p w:rsidRPr="00AF069E" w:rsidR="009E7B6F" w:rsidP="009E7B6F" w:rsidRDefault="009E7B6F" w14:paraId="6F435146" w14:textId="77777777">
      <w:r w:rsidRPr="00AF069E">
        <w:rPr>
          <w:rStyle w:val="StyleUnderline"/>
        </w:rPr>
        <w:t>China’s growing</w:t>
      </w:r>
      <w:r w:rsidRPr="00AF069E">
        <w:t xml:space="preserve"> power and </w:t>
      </w:r>
      <w:r w:rsidRPr="00AF069E">
        <w:rPr>
          <w:rStyle w:val="StyleUnderline"/>
        </w:rPr>
        <w:t xml:space="preserve">assertiveness will trigger other </w:t>
      </w:r>
      <w:r w:rsidRPr="00AF069E">
        <w:rPr>
          <w:rStyle w:val="Emphasis"/>
        </w:rPr>
        <w:t>new Asian alignments</w:t>
      </w:r>
      <w:r w:rsidRPr="00AF069E">
        <w:t>—ones starkly different than those of the Cold War—</w:t>
      </w:r>
      <w:r w:rsidRPr="00AF069E">
        <w:rPr>
          <w:rStyle w:val="StyleUnderline"/>
        </w:rPr>
        <w:t>and changes in its strategic landscape. One of them will result from the slow change in the</w:t>
      </w:r>
      <w:r w:rsidRPr="00AF069E">
        <w:t xml:space="preserve"> minimalist </w:t>
      </w:r>
      <w:r w:rsidRPr="00AF069E">
        <w:rPr>
          <w:rStyle w:val="StyleUnderline"/>
        </w:rPr>
        <w:t>defense policy of Japan</w:t>
      </w:r>
      <w:r w:rsidRPr="00AF069E">
        <w:t xml:space="preserve">, which for a generation following World War II could count comfortably on America’s capacity to defend it against all major powers. Any dramatic changes in Tokyo’s national-security strategy spurred by China’s rise will perforce spark controversy and encounter resistance within Japan. Prime Minister Shinzo </w:t>
      </w:r>
      <w:r w:rsidRPr="00AF069E">
        <w:rPr>
          <w:rStyle w:val="StyleUnderline"/>
        </w:rPr>
        <w:t>Abe has pushed through legislation that permits Japan to participate in collective self-defense in its neighborhood</w:t>
      </w:r>
      <w:r w:rsidRPr="00AF069E">
        <w:t xml:space="preserve"> (in particular, defending American forces that come under attack) </w:t>
      </w:r>
      <w:r w:rsidRPr="00AF069E">
        <w:rPr>
          <w:rStyle w:val="StyleUnderline"/>
        </w:rPr>
        <w:t xml:space="preserve">and </w:t>
      </w:r>
      <w:r w:rsidRPr="00AF069E">
        <w:rPr>
          <w:rStyle w:val="Emphasis"/>
        </w:rPr>
        <w:t>perhaps beyond.</w:t>
      </w:r>
    </w:p>
    <w:p w:rsidRPr="00AF069E" w:rsidR="009E7B6F" w:rsidP="009E7B6F" w:rsidRDefault="009E7B6F" w14:paraId="0491D68E" w14:textId="77777777">
      <w:r w:rsidRPr="00AF069E">
        <w:rPr>
          <w:rStyle w:val="StyleUnderline"/>
        </w:rPr>
        <w:t>In 2014, Tokyo ended the ban on military exports</w:t>
      </w:r>
      <w:r w:rsidRPr="00AF069E">
        <w:t xml:space="preserve">, which originated in 1967. </w:t>
      </w:r>
      <w:r w:rsidRPr="00AF069E">
        <w:rPr>
          <w:rStyle w:val="StyleUnderline"/>
        </w:rPr>
        <w:t>In February 2016, Japan and the Philippines signed a defense-cooperation agreement</w:t>
      </w:r>
      <w:r w:rsidRPr="00AF069E">
        <w:t>. The lease by the Philippines of Japanese TC-90 maritime surveillance aircraft represented the first step in arms sales.</w:t>
      </w:r>
    </w:p>
    <w:p w:rsidRPr="00AF069E" w:rsidR="009E7B6F" w:rsidP="009E7B6F" w:rsidRDefault="009E7B6F" w14:paraId="69E0BD41" w14:textId="77777777">
      <w:r w:rsidRPr="00AF069E">
        <w:rPr>
          <w:rStyle w:val="StyleUnderline"/>
        </w:rPr>
        <w:t>Japan has also deepened its ties with Vietnam, which, too, looks askance at China</w:t>
      </w:r>
      <w:r w:rsidRPr="00AF069E">
        <w:t xml:space="preserve"> and has been embroiled with Beijing on disputes over the South China Sea. Since the early 1990s, Japan has expanded trade with Vietnam and increased its economic aid. The two states signed a security-cooperation accord in 2006, which was upgraded in 2014 to an “Extensive Strategic Partnership,” and commenced annual defense consultations in 2011. In 2016, Japan decided to supply Hanoi with used maritime patrol vessels. Vietnam, in turn, agreed to allow ships from Japan’s Maritime Self-Defense Force (the euphemism for its navy) to make port calls at Cam </w:t>
      </w:r>
      <w:proofErr w:type="spellStart"/>
      <w:r w:rsidRPr="00AF069E">
        <w:t>Ranh</w:t>
      </w:r>
      <w:proofErr w:type="spellEnd"/>
      <w:r w:rsidRPr="00AF069E">
        <w:t xml:space="preserve"> Bay.</w:t>
      </w:r>
    </w:p>
    <w:p w:rsidRPr="00AF069E" w:rsidR="009E7B6F" w:rsidP="009E7B6F" w:rsidRDefault="009E7B6F" w14:paraId="6DC9653D" w14:textId="77777777">
      <w:r w:rsidRPr="00AF069E">
        <w:rPr>
          <w:rStyle w:val="StyleUnderline"/>
        </w:rPr>
        <w:t>These</w:t>
      </w:r>
      <w:r w:rsidRPr="00AF069E">
        <w:t xml:space="preserve"> and other </w:t>
      </w:r>
      <w:r w:rsidRPr="00AF069E">
        <w:rPr>
          <w:rStyle w:val="StyleUnderline"/>
        </w:rPr>
        <w:t>steps have</w:t>
      </w:r>
      <w:r w:rsidRPr="00AF069E">
        <w:t xml:space="preserve"> already </w:t>
      </w:r>
      <w:r w:rsidRPr="00AF069E">
        <w:rPr>
          <w:rStyle w:val="StyleUnderline"/>
        </w:rPr>
        <w:t>provoked opposition from Japan’s political class</w:t>
      </w:r>
      <w:r w:rsidRPr="00AF069E">
        <w:t xml:space="preserve"> and citizenry. </w:t>
      </w:r>
      <w:r w:rsidRPr="00AF069E">
        <w:rPr>
          <w:rStyle w:val="StyleUnderline"/>
        </w:rPr>
        <w:t xml:space="preserve">The crux is whether domestic opposition will be </w:t>
      </w:r>
      <w:r w:rsidRPr="00AF069E">
        <w:rPr>
          <w:rStyle w:val="Emphasis"/>
        </w:rPr>
        <w:t>trumped by national-security exigencies created by the shift in the U.S.-China balance of power</w:t>
      </w:r>
      <w:r w:rsidRPr="00AF069E">
        <w:t>. Japan’s changing defense policy has already produced disquiet in certain regional capitals, particularly Beijing and Seoul. Tokyo will have to strike a balance between ensuring adequate deterrence against its adversaries, on the one hand, and reassuring its neighbors and building the domestic consensus required to beef up its military capacity, on the other.</w:t>
      </w:r>
    </w:p>
    <w:p w:rsidRPr="00AF069E" w:rsidR="009E7B6F" w:rsidP="009E7B6F" w:rsidRDefault="009E7B6F" w14:paraId="623DD450" w14:textId="77777777">
      <w:pPr>
        <w:rPr>
          <w:rStyle w:val="Emphasis"/>
        </w:rPr>
      </w:pPr>
      <w:r w:rsidRPr="00AF069E">
        <w:rPr>
          <w:rStyle w:val="StyleUnderline"/>
        </w:rPr>
        <w:t>The proposition that Japan’s defense posture and national-security strategy will remain frozen in place because of</w:t>
      </w:r>
      <w:r w:rsidRPr="00AF069E">
        <w:t xml:space="preserve"> the potency of </w:t>
      </w:r>
      <w:r w:rsidRPr="00AF069E">
        <w:rPr>
          <w:rStyle w:val="StyleUnderline"/>
        </w:rPr>
        <w:t xml:space="preserve">post–World War II pacifism </w:t>
      </w:r>
      <w:r w:rsidRPr="00AF069E">
        <w:rPr>
          <w:rStyle w:val="Emphasis"/>
        </w:rPr>
        <w:t>amounts to oversimplification</w:t>
      </w:r>
      <w:r w:rsidRPr="00AF069E">
        <w:t xml:space="preserve">. </w:t>
      </w:r>
      <w:r w:rsidRPr="00AF069E">
        <w:rPr>
          <w:rStyle w:val="Emphasis"/>
        </w:rPr>
        <w:t>Dramatic defense-policy changes have occurred repeatedly</w:t>
      </w:r>
      <w:r w:rsidRPr="00AF069E">
        <w:t xml:space="preserve"> since </w:t>
      </w:r>
      <w:r w:rsidRPr="00AF069E">
        <w:lastRenderedPageBreak/>
        <w:t xml:space="preserve">the Tokugawa era, </w:t>
      </w:r>
      <w:r w:rsidRPr="00AF069E">
        <w:rPr>
          <w:rStyle w:val="Emphasis"/>
        </w:rPr>
        <w:t>with external challenges playing a major role in initiating them</w:t>
      </w:r>
      <w:r w:rsidRPr="00AF069E">
        <w:t xml:space="preserve">. </w:t>
      </w:r>
      <w:r w:rsidRPr="00AF069E">
        <w:rPr>
          <w:rStyle w:val="StyleUnderline"/>
        </w:rPr>
        <w:t>Given</w:t>
      </w:r>
      <w:r w:rsidRPr="00AF069E">
        <w:t xml:space="preserve"> the size of its economy and </w:t>
      </w:r>
      <w:r w:rsidRPr="00AF069E">
        <w:rPr>
          <w:rStyle w:val="StyleUnderline"/>
        </w:rPr>
        <w:t xml:space="preserve">its </w:t>
      </w:r>
      <w:r w:rsidRPr="00AF069E">
        <w:rPr>
          <w:rStyle w:val="Emphasis"/>
        </w:rPr>
        <w:t>technological capabilities</w:t>
      </w:r>
      <w:r w:rsidRPr="00AF069E">
        <w:rPr>
          <w:rStyle w:val="StyleUnderline"/>
        </w:rPr>
        <w:t xml:space="preserve">, a Japan that casts off minimalism could </w:t>
      </w:r>
      <w:r w:rsidRPr="00AF069E">
        <w:rPr>
          <w:rStyle w:val="Emphasis"/>
        </w:rPr>
        <w:t>reshape Asia’s strategic landscape.</w:t>
      </w:r>
    </w:p>
    <w:p w:rsidRPr="00AF069E" w:rsidR="009E7B6F" w:rsidP="009E7B6F" w:rsidRDefault="009E7B6F" w14:paraId="29A248AB" w14:textId="77777777"/>
    <w:p w:rsidRPr="00AF069E" w:rsidR="009E7B6F" w:rsidP="00CF2AA9" w:rsidRDefault="009E7B6F" w14:paraId="36B141A2" w14:textId="3091B9C0">
      <w:pPr>
        <w:pStyle w:val="Heading3"/>
      </w:pPr>
      <w:r w:rsidRPr="00AF069E">
        <w:lastRenderedPageBreak/>
        <w:t>AT: Japan Lacks Public Support</w:t>
      </w:r>
    </w:p>
    <w:p w:rsidRPr="00AF069E" w:rsidR="009E7B6F" w:rsidP="009E7B6F" w:rsidRDefault="009E7B6F" w14:paraId="63E46D28" w14:textId="77777777">
      <w:pPr>
        <w:pStyle w:val="Heading4"/>
        <w:rPr>
          <w:color w:val="000000" w:themeColor="text1"/>
        </w:rPr>
      </w:pPr>
      <w:r w:rsidRPr="00AF069E">
        <w:rPr>
          <w:color w:val="000000" w:themeColor="text1"/>
        </w:rPr>
        <w:t>Public less averse to nuclearization</w:t>
      </w:r>
    </w:p>
    <w:p w:rsidRPr="00AF069E" w:rsidR="009E7B6F" w:rsidP="009E7B6F" w:rsidRDefault="009E7B6F" w14:paraId="4D3C8F91" w14:textId="43FA2064">
      <w:proofErr w:type="spellStart"/>
      <w:r w:rsidRPr="00AF069E">
        <w:rPr>
          <w:rStyle w:val="Style13ptBold"/>
          <w:color w:val="000000" w:themeColor="text1"/>
        </w:rPr>
        <w:t>Kageyama</w:t>
      </w:r>
      <w:proofErr w:type="spellEnd"/>
      <w:r w:rsidRPr="00AF069E">
        <w:rPr>
          <w:rStyle w:val="Style13ptBold"/>
          <w:color w:val="000000" w:themeColor="text1"/>
        </w:rPr>
        <w:t xml:space="preserve"> 16 – </w:t>
      </w:r>
      <w:r w:rsidRPr="00AF069E">
        <w:t xml:space="preserve">Yuri has </w:t>
      </w:r>
      <w:proofErr w:type="gramStart"/>
      <w:r w:rsidRPr="00AF069E">
        <w:t>a B.A. magna</w:t>
      </w:r>
      <w:proofErr w:type="gramEnd"/>
      <w:r w:rsidRPr="00AF069E">
        <w:t xml:space="preserve"> cum laude, Sociology, Anthropology, Social Psychology from Cornell and a M.A., Sociology from Cal. She is a correspondent for the Associated Press. 2016 (“Japan’s Ruling Coalition Wins Election, Promises Revival,” The Washington Post, 2016, https://www.washingtonpost.com/world/asia_pacific/economy-security-key-issues-as-japan-votes-for-upper-house/2016/07/09/b1048f94-4639-11e6-a76d-3550dba926ac_story.html)</w:t>
      </w:r>
    </w:p>
    <w:p w:rsidRPr="00AF069E" w:rsidR="009E7B6F" w:rsidP="009E7B6F" w:rsidRDefault="009E7B6F" w14:paraId="275C8711" w14:textId="77777777">
      <w:pPr>
        <w:widowControl w:val="0"/>
        <w:autoSpaceDE w:val="0"/>
        <w:autoSpaceDN w:val="0"/>
        <w:adjustRightInd w:val="0"/>
        <w:rPr>
          <w:rFonts w:cs="Georgia"/>
          <w:color w:val="000000" w:themeColor="text1"/>
          <w:sz w:val="10"/>
          <w:szCs w:val="12"/>
        </w:rPr>
      </w:pPr>
      <w:r w:rsidRPr="00AF069E">
        <w:rPr>
          <w:rFonts w:cs="Georgia"/>
          <w:color w:val="000000" w:themeColor="text1"/>
          <w:sz w:val="10"/>
        </w:rPr>
        <w:t xml:space="preserve">TOKYO — </w:t>
      </w:r>
      <w:r w:rsidRPr="00AF069E">
        <w:rPr>
          <w:rStyle w:val="StyleUnderline"/>
        </w:rPr>
        <w:t>Japan’s ruling coalition was a clear winner</w:t>
      </w:r>
      <w:r w:rsidRPr="00AF069E">
        <w:rPr>
          <w:rFonts w:cs="Georgia"/>
          <w:color w:val="000000" w:themeColor="text1"/>
          <w:sz w:val="10"/>
        </w:rPr>
        <w:t xml:space="preserve"> </w:t>
      </w:r>
      <w:r w:rsidRPr="00AF069E">
        <w:rPr>
          <w:rFonts w:cs="Georgia"/>
          <w:color w:val="000000" w:themeColor="text1"/>
          <w:sz w:val="10"/>
          <w:szCs w:val="16"/>
        </w:rPr>
        <w:t>in Sunday’s parliamentary elections, preliminary results and Japanese media exit polls indicated</w:t>
      </w:r>
      <w:r w:rsidRPr="00AF069E">
        <w:rPr>
          <w:rFonts w:cs="Georgia"/>
          <w:color w:val="000000" w:themeColor="text1"/>
          <w:sz w:val="16"/>
          <w:szCs w:val="16"/>
          <w:u w:val="single"/>
        </w:rPr>
        <w:t>,</w:t>
      </w:r>
      <w:r w:rsidRPr="00AF069E">
        <w:rPr>
          <w:rStyle w:val="StyleUnderline"/>
        </w:rPr>
        <w:t xml:space="preserve"> paving the way for Prime Minister Shinzo Abe to push ahead</w:t>
      </w:r>
      <w:r w:rsidRPr="00AF069E">
        <w:rPr>
          <w:rFonts w:cs="Georgia"/>
          <w:color w:val="000000" w:themeColor="text1"/>
          <w:sz w:val="10"/>
        </w:rPr>
        <w:t xml:space="preserve"> with his economic revival policies, but also possibly </w:t>
      </w:r>
      <w:r w:rsidRPr="00AF069E">
        <w:rPr>
          <w:rStyle w:val="StyleUnderline"/>
        </w:rPr>
        <w:t>changing the nation’s postwar pacifist constitution.</w:t>
      </w:r>
      <w:r w:rsidRPr="00AF069E">
        <w:rPr>
          <w:rFonts w:cs="Georgia"/>
          <w:color w:val="000000" w:themeColor="text1"/>
          <w:sz w:val="10"/>
        </w:rPr>
        <w:t xml:space="preserve"> </w:t>
      </w:r>
      <w:r w:rsidRPr="00AF069E">
        <w:rPr>
          <w:rFonts w:cs="Georgia"/>
          <w:color w:val="000000" w:themeColor="text1"/>
          <w:sz w:val="10"/>
          <w:szCs w:val="16"/>
        </w:rPr>
        <w:t xml:space="preserve">Half of the seats of the less powerful upper house </w:t>
      </w:r>
      <w:proofErr w:type="gramStart"/>
      <w:r w:rsidRPr="00AF069E">
        <w:rPr>
          <w:rFonts w:cs="Georgia"/>
          <w:color w:val="000000" w:themeColor="text1"/>
          <w:sz w:val="10"/>
          <w:szCs w:val="16"/>
        </w:rPr>
        <w:t>were</w:t>
      </w:r>
      <w:proofErr w:type="gramEnd"/>
      <w:r w:rsidRPr="00AF069E">
        <w:rPr>
          <w:rFonts w:cs="Georgia"/>
          <w:color w:val="000000" w:themeColor="text1"/>
          <w:sz w:val="10"/>
          <w:szCs w:val="16"/>
        </w:rPr>
        <w:t xml:space="preserve"> up for grabs. There had been no possibility for a change of power because the ruling coalition, headed by Abe’s Liberal Democratic Party, already controls the more powerful lower house, but the balloting was a key gauge of how much support Abe’s coalition has among the public. The opposition had called on voters to show their rejection of Abe’s position to have a more assertive military role for Japan. According to the exit polls, the Liberal Democrats won 57 to 59 seats among the 121 that were contested. Its coalition partner </w:t>
      </w:r>
      <w:proofErr w:type="spellStart"/>
      <w:r w:rsidRPr="00AF069E">
        <w:rPr>
          <w:rFonts w:cs="Georgia"/>
          <w:color w:val="000000" w:themeColor="text1"/>
          <w:sz w:val="10"/>
          <w:szCs w:val="16"/>
        </w:rPr>
        <w:t>Komeito</w:t>
      </w:r>
      <w:proofErr w:type="spellEnd"/>
      <w:r w:rsidRPr="00AF069E">
        <w:rPr>
          <w:rFonts w:cs="Georgia"/>
          <w:color w:val="000000" w:themeColor="text1"/>
          <w:sz w:val="10"/>
          <w:szCs w:val="16"/>
        </w:rPr>
        <w:t xml:space="preserve"> won about 14 seats. Combined with other conservative politicians, the coalition may win a two-thirds majority in the upper house, which would be critical to propose a referendum needed to change the constitution. Japanese broadcaster NHK reported that the Liberal Democrats may clinch the majority on their own. </w:t>
      </w:r>
      <w:proofErr w:type="gramStart"/>
      <w:r w:rsidRPr="00AF069E">
        <w:rPr>
          <w:rFonts w:cs="Georgia"/>
          <w:color w:val="000000" w:themeColor="text1"/>
          <w:sz w:val="10"/>
          <w:szCs w:val="16"/>
        </w:rPr>
        <w:t>Final results</w:t>
      </w:r>
      <w:proofErr w:type="gramEnd"/>
      <w:r w:rsidRPr="00AF069E">
        <w:rPr>
          <w:rFonts w:cs="Georgia"/>
          <w:color w:val="000000" w:themeColor="text1"/>
          <w:sz w:val="10"/>
          <w:szCs w:val="16"/>
        </w:rPr>
        <w:t xml:space="preserve"> of the balloting aren’t expected until early Monday. Abe showed up before TV cameras at party headquarters, all smiles, to pin red flowers, indicating confirmed wins, next to his candidates’ names written on a big board. “I am honestly so relieved,” he told NHK, promising new government spending to help wrest the economy out of the doldrums in a “total and aggressive” way. He declined to give the amount for the spending. He also said discussions should start on changing the constitution to work out details.</w:t>
      </w:r>
      <w:r w:rsidRPr="00AF069E">
        <w:rPr>
          <w:rFonts w:cs="Georgia"/>
          <w:color w:val="000000" w:themeColor="text1"/>
          <w:sz w:val="10"/>
        </w:rPr>
        <w:t xml:space="preserve"> </w:t>
      </w:r>
      <w:r w:rsidRPr="00AF069E">
        <w:rPr>
          <w:rFonts w:cs="Georgia"/>
          <w:color w:val="000000" w:themeColor="text1"/>
          <w:sz w:val="10"/>
          <w:szCs w:val="16"/>
        </w:rPr>
        <w:t>With their pro-business policies, the Liberal Democrats have ruled Japan almost continuously since World War II, and until recently enjoyed solid support from rural areas. The few years the opposition held power coincided with the 2011 earthquake, tsunami and nuclear disasters that devastated northeastern Japan. The opposition, however, fell out of favor after being heavily criticized for its reconstruction efforts. Robert Dujarric</w:t>
      </w:r>
      <w:r w:rsidRPr="00AF069E">
        <w:rPr>
          <w:rStyle w:val="StyleUnderline"/>
        </w:rPr>
        <w:t>, professor and director of the Institute of Contemporary Asian Studies at Temple University Japan in Tokyo, said the win reflected voters’</w:t>
      </w:r>
      <w:r w:rsidRPr="00AF069E">
        <w:rPr>
          <w:rFonts w:cs="Georgia"/>
          <w:color w:val="000000" w:themeColor="text1"/>
          <w:sz w:val="10"/>
        </w:rPr>
        <w:t xml:space="preserve"> </w:t>
      </w:r>
      <w:r w:rsidRPr="00AF069E">
        <w:rPr>
          <w:rFonts w:cs="Georgia"/>
          <w:color w:val="000000" w:themeColor="text1"/>
          <w:sz w:val="10"/>
          <w:szCs w:val="16"/>
        </w:rPr>
        <w:t>disenchantment with the opposition, rather than their</w:t>
      </w:r>
      <w:r w:rsidRPr="00AF069E">
        <w:rPr>
          <w:rFonts w:cs="Georgia"/>
          <w:color w:val="000000" w:themeColor="text1"/>
          <w:sz w:val="10"/>
        </w:rPr>
        <w:t xml:space="preserve"> </w:t>
      </w:r>
      <w:r w:rsidRPr="00AF069E">
        <w:rPr>
          <w:rStyle w:val="StyleUnderline"/>
        </w:rPr>
        <w:t>excitement about Abe’s policies.</w:t>
      </w:r>
      <w:r w:rsidRPr="00AF069E">
        <w:rPr>
          <w:rFonts w:cs="Georgia"/>
          <w:color w:val="000000" w:themeColor="text1"/>
          <w:sz w:val="12"/>
          <w:szCs w:val="12"/>
          <w:u w:val="single"/>
        </w:rPr>
        <w:t xml:space="preserve"> </w:t>
      </w:r>
      <w:r w:rsidRPr="00AF069E">
        <w:rPr>
          <w:rFonts w:cs="Georgia"/>
          <w:color w:val="000000" w:themeColor="text1"/>
          <w:sz w:val="10"/>
          <w:szCs w:val="12"/>
        </w:rPr>
        <w:t xml:space="preserve">“The public is old. It doesn’t want change,” he said. “It doesn’t want what Japan really needs — more structural reform, less money for the old and more funding for families and children.” The Japanese constitution, written by the United States after Japan’s defeat in World War II, limits its military to a self-defense role, although Japan has a well-equipped modern army, navy and air force that work closely with the U.S., Japan’s most important ally. Many members of Japan’s military don’t anticipate becoming involved in overseas wars, expecting that their work will be limited to disaster relief. But some </w:t>
      </w:r>
      <w:r w:rsidRPr="00AF069E">
        <w:rPr>
          <w:rStyle w:val="StyleUnderline"/>
        </w:rPr>
        <w:t>Japanese agree with Abe’s views on security because of growing fears about terrorism, the recent missile launches by North Korea and China’s military assertiveness</w:t>
      </w:r>
      <w:r w:rsidRPr="00AF069E">
        <w:rPr>
          <w:rFonts w:cs="Georgia"/>
          <w:color w:val="000000" w:themeColor="text1"/>
          <w:sz w:val="10"/>
        </w:rPr>
        <w:t xml:space="preserve">. </w:t>
      </w:r>
      <w:r w:rsidRPr="00AF069E">
        <w:rPr>
          <w:rFonts w:cs="Georgia"/>
          <w:color w:val="000000" w:themeColor="text1"/>
          <w:sz w:val="10"/>
          <w:szCs w:val="12"/>
        </w:rPr>
        <w:t>Sunday’s was the first major election since Japan lowered the voting age from 20 to 18, potentially adding 2.4 million voters. Although “manga” animation and other events were used to woo young voters, results from early and absentee voting pointed to a low turnout, highlighting how many young Japanese are disillusioned with mainstream politics</w:t>
      </w:r>
      <w:r w:rsidRPr="00AF069E">
        <w:rPr>
          <w:rFonts w:cs="Georgia"/>
          <w:color w:val="000000" w:themeColor="text1"/>
          <w:sz w:val="12"/>
          <w:szCs w:val="12"/>
          <w:u w:val="single"/>
        </w:rPr>
        <w:t xml:space="preserve">. </w:t>
      </w:r>
      <w:r w:rsidRPr="00AF069E">
        <w:rPr>
          <w:rStyle w:val="StyleUnderline"/>
        </w:rPr>
        <w:t>Masses of people have come out against nuclear power since the March 2011 Fukushima catastrophe. But that has not weakened Abe in recent elections</w:t>
      </w:r>
      <w:r w:rsidRPr="00AF069E">
        <w:rPr>
          <w:rFonts w:cs="Georgia"/>
          <w:color w:val="000000" w:themeColor="text1"/>
          <w:sz w:val="10"/>
        </w:rPr>
        <w:t xml:space="preserve">, </w:t>
      </w:r>
      <w:r w:rsidRPr="00AF069E">
        <w:rPr>
          <w:rFonts w:cs="Georgia"/>
          <w:color w:val="000000" w:themeColor="text1"/>
          <w:sz w:val="10"/>
          <w:szCs w:val="12"/>
        </w:rPr>
        <w:t xml:space="preserve">although he has made clear that he is eager to restart reactors that were idled after the nuclear disaster, the worst since Chernobyl, and make atomic energy a Japanese export. Abe had repeatedly stressed during his campaign that his “Abenomics” program, centered on easy lending and a cheap yen to encourage exports, is still unfinished, and that patience is needed for results. “I voted hoping the economy of the country gets better,” Jiro </w:t>
      </w:r>
      <w:proofErr w:type="spellStart"/>
      <w:r w:rsidRPr="00AF069E">
        <w:rPr>
          <w:rFonts w:cs="Georgia"/>
          <w:color w:val="000000" w:themeColor="text1"/>
          <w:sz w:val="10"/>
          <w:szCs w:val="12"/>
        </w:rPr>
        <w:t>Yonehara</w:t>
      </w:r>
      <w:proofErr w:type="spellEnd"/>
      <w:r w:rsidRPr="00AF069E">
        <w:rPr>
          <w:rFonts w:cs="Georgia"/>
          <w:color w:val="000000" w:themeColor="text1"/>
          <w:sz w:val="10"/>
          <w:szCs w:val="12"/>
        </w:rPr>
        <w:t>, a “salaryman,” as company employees are called, said after emerging from a voting booth. “I think the economy is</w:t>
      </w:r>
      <w:r w:rsidRPr="00AF069E">
        <w:rPr>
          <w:rFonts w:cs="Georgia"/>
          <w:color w:val="000000" w:themeColor="text1"/>
          <w:sz w:val="10"/>
          <w:szCs w:val="12"/>
          <w14:shadow w14:blurRad="50800" w14:dist="38100" w14:dir="2700000" w14:sx="100000" w14:sy="100000" w14:kx="0" w14:ky="0" w14:algn="tl">
            <w14:srgbClr w14:val="000000">
              <w14:alpha w14:val="60000"/>
            </w14:srgbClr>
          </w14:shadow>
        </w:rPr>
        <w:t xml:space="preserve"> </w:t>
      </w:r>
      <w:proofErr w:type="spellStart"/>
      <w:r w:rsidRPr="00AF069E">
        <w:rPr>
          <w:rFonts w:cs="Georgia"/>
          <w:color w:val="000000" w:themeColor="text1"/>
          <w:sz w:val="10"/>
          <w:szCs w:val="12"/>
        </w:rPr>
        <w:t>Tetsuro</w:t>
      </w:r>
      <w:proofErr w:type="spellEnd"/>
      <w:r w:rsidRPr="00AF069E">
        <w:rPr>
          <w:rFonts w:cs="Georgia"/>
          <w:color w:val="000000" w:themeColor="text1"/>
          <w:sz w:val="10"/>
          <w:szCs w:val="12"/>
        </w:rPr>
        <w:t xml:space="preserve"> Kato, professor of politics at </w:t>
      </w:r>
      <w:proofErr w:type="spellStart"/>
      <w:r w:rsidRPr="00AF069E">
        <w:rPr>
          <w:rFonts w:cs="Georgia"/>
          <w:color w:val="000000" w:themeColor="text1"/>
          <w:sz w:val="10"/>
          <w:szCs w:val="12"/>
        </w:rPr>
        <w:t>Waseda</w:t>
      </w:r>
      <w:proofErr w:type="spellEnd"/>
      <w:r w:rsidRPr="00AF069E">
        <w:rPr>
          <w:rFonts w:cs="Georgia"/>
          <w:color w:val="000000" w:themeColor="text1"/>
          <w:sz w:val="10"/>
          <w:szCs w:val="12"/>
        </w:rPr>
        <w:t xml:space="preserve"> University, said the election showed an opposition in shambles. He said some members of the opposition may defect to the ruling coalition, as some agree with Abe’s views. The opposition leadership will likely have to resign to take responsibility for the election defeat, as their platform failed to appeal to the public, he said. Even so, Abe won’t rush to change the constitution, hoping for better timing because the recent strengthening of the yen, a minus for exports, and concerns about global growth are weighing on the economy, according to Kato. Yukio </w:t>
      </w:r>
      <w:proofErr w:type="spellStart"/>
      <w:r w:rsidRPr="00AF069E">
        <w:rPr>
          <w:rFonts w:cs="Georgia"/>
          <w:color w:val="000000" w:themeColor="text1"/>
          <w:sz w:val="10"/>
          <w:szCs w:val="12"/>
        </w:rPr>
        <w:t>Edano</w:t>
      </w:r>
      <w:proofErr w:type="spellEnd"/>
      <w:r w:rsidRPr="00AF069E">
        <w:rPr>
          <w:rFonts w:cs="Georgia"/>
          <w:color w:val="000000" w:themeColor="text1"/>
          <w:sz w:val="10"/>
          <w:szCs w:val="12"/>
        </w:rPr>
        <w:t>, the legislator who ran the campaign for the main opposition Democratic Party, acknowledged that winning back people’s trust has been difficult, but said the public agreed with his party’s message that Abenomics wasn’t working for regular people. “But people felt we did not offer enough of an alternative,” he told NHK TV.  still hitting bottom, and I hope it gets better even just a bit so that my life gets easier.”</w:t>
      </w:r>
    </w:p>
    <w:p w:rsidRPr="00AF069E" w:rsidR="009E7B6F" w:rsidP="009E7B6F" w:rsidRDefault="009E7B6F" w14:paraId="618FC77A" w14:textId="77777777"/>
    <w:p w:rsidRPr="00AF069E" w:rsidR="009421EE" w:rsidP="00CF2AA9" w:rsidRDefault="009421EE" w14:paraId="3C08A5BD" w14:textId="0CB92AF2">
      <w:pPr>
        <w:pStyle w:val="Heading3"/>
      </w:pPr>
      <w:proofErr w:type="spellStart"/>
      <w:r w:rsidRPr="00AF069E">
        <w:lastRenderedPageBreak/>
        <w:t>Prolif</w:t>
      </w:r>
      <w:proofErr w:type="spellEnd"/>
      <w:r w:rsidRPr="00AF069E">
        <w:t xml:space="preserve"> – Regional</w:t>
      </w:r>
    </w:p>
    <w:p w:rsidRPr="00AF069E" w:rsidR="009421EE" w:rsidP="009421EE" w:rsidRDefault="009421EE" w14:paraId="5A883D00" w14:textId="77777777">
      <w:pPr>
        <w:pStyle w:val="Heading4"/>
        <w:rPr>
          <w:rStyle w:val="Hyperlink"/>
          <w:u w:val="single"/>
        </w:rPr>
      </w:pPr>
      <w:r w:rsidRPr="00AF069E">
        <w:rPr>
          <w:rStyle w:val="Hyperlink"/>
        </w:rPr>
        <w:t xml:space="preserve">Asian allies are </w:t>
      </w:r>
      <w:r w:rsidRPr="00AF069E">
        <w:rPr>
          <w:rStyle w:val="Hyperlink"/>
          <w:u w:val="single"/>
        </w:rPr>
        <w:t>reliant</w:t>
      </w:r>
      <w:r w:rsidRPr="00AF069E">
        <w:rPr>
          <w:rStyle w:val="Hyperlink"/>
        </w:rPr>
        <w:t xml:space="preserve"> on the US—if Trump </w:t>
      </w:r>
      <w:r w:rsidRPr="00AF069E">
        <w:rPr>
          <w:rStyle w:val="Hyperlink"/>
          <w:u w:val="single"/>
        </w:rPr>
        <w:t>degrades</w:t>
      </w:r>
      <w:r w:rsidRPr="00AF069E">
        <w:rPr>
          <w:rStyle w:val="Hyperlink"/>
        </w:rPr>
        <w:t xml:space="preserve"> our security guarantees, it guarantees </w:t>
      </w:r>
      <w:r w:rsidRPr="00AF069E">
        <w:rPr>
          <w:rStyle w:val="Hyperlink"/>
          <w:u w:val="single"/>
        </w:rPr>
        <w:t>Chinese hegemony</w:t>
      </w:r>
      <w:r w:rsidRPr="00AF069E">
        <w:rPr>
          <w:rStyle w:val="Hyperlink"/>
        </w:rPr>
        <w:t xml:space="preserve">, </w:t>
      </w:r>
      <w:r w:rsidRPr="00AF069E">
        <w:rPr>
          <w:rStyle w:val="Hyperlink"/>
          <w:u w:val="single"/>
        </w:rPr>
        <w:t>regional instability</w:t>
      </w:r>
      <w:r w:rsidRPr="00AF069E">
        <w:rPr>
          <w:rStyle w:val="Hyperlink"/>
        </w:rPr>
        <w:t xml:space="preserve">, and </w:t>
      </w:r>
      <w:r w:rsidRPr="00AF069E">
        <w:rPr>
          <w:rStyle w:val="Hyperlink"/>
          <w:u w:val="single"/>
        </w:rPr>
        <w:t xml:space="preserve">nuclear </w:t>
      </w:r>
      <w:proofErr w:type="spellStart"/>
      <w:r w:rsidRPr="00AF069E">
        <w:rPr>
          <w:rStyle w:val="Hyperlink"/>
          <w:u w:val="single"/>
        </w:rPr>
        <w:t>prolif</w:t>
      </w:r>
      <w:proofErr w:type="spellEnd"/>
    </w:p>
    <w:p w:rsidRPr="00AF069E" w:rsidR="009421EE" w:rsidP="009421EE" w:rsidRDefault="009421EE" w14:paraId="37990A42" w14:textId="42688A07">
      <w:r w:rsidRPr="00AF069E">
        <w:rPr>
          <w:rStyle w:val="Style13ptBold"/>
        </w:rPr>
        <w:t>Jakobsen 17</w:t>
      </w:r>
      <w:r w:rsidRPr="00AF069E">
        <w:t xml:space="preserve">—Associate Professor at the Royal Danish </w:t>
      </w:r>
      <w:proofErr w:type="spellStart"/>
      <w:r w:rsidRPr="00AF069E">
        <w:t>Defence</w:t>
      </w:r>
      <w:proofErr w:type="spellEnd"/>
      <w:r w:rsidRPr="00AF069E">
        <w:t xml:space="preserve"> College and a Professor (part-time) at the Center for War Studies at University of Southern Denmark (Peter Viggo, 3/2/17, “DOOMSDAY CANCELLED: TRUMP IS GOOD NEWS FOR ALLIES AND WORLD PEACE,” </w:t>
      </w:r>
      <w:hyperlink w:history="1" r:id="rId54">
        <w:r w:rsidRPr="00AF069E">
          <w:rPr>
            <w:rStyle w:val="Hyperlink"/>
          </w:rPr>
          <w:t>https://warontherocks.com/2017/03/doomsday-cancelled-trump-is-good-news-for-allies-and-world-peace/</w:t>
        </w:r>
      </w:hyperlink>
      <w:r w:rsidRPr="00AF069E">
        <w:t>)</w:t>
      </w:r>
    </w:p>
    <w:p w:rsidRPr="00AF069E" w:rsidR="009421EE" w:rsidP="009421EE" w:rsidRDefault="009421EE" w14:paraId="281A45E0" w14:textId="02EDA16F">
      <w:pPr>
        <w:rPr>
          <w:sz w:val="16"/>
        </w:rPr>
      </w:pPr>
      <w:r w:rsidRPr="00AF069E">
        <w:rPr>
          <w:sz w:val="16"/>
        </w:rPr>
        <w:t xml:space="preserve">Consequences for U.S. Allies </w:t>
      </w:r>
      <w:r w:rsidRPr="00AF069E">
        <w:rPr>
          <w:rStyle w:val="StyleUnderline"/>
        </w:rPr>
        <w:t xml:space="preserve">Since the late 1940s, U.S. allies in Europe and Asia have based their national security on the assumption that the </w:t>
      </w:r>
      <w:r w:rsidRPr="00AF069E">
        <w:rPr>
          <w:rStyle w:val="Emphasis"/>
        </w:rPr>
        <w:t>U</w:t>
      </w:r>
      <w:r w:rsidRPr="00AF069E">
        <w:rPr>
          <w:rStyle w:val="StyleUnderline"/>
        </w:rPr>
        <w:t xml:space="preserve">nited </w:t>
      </w:r>
      <w:r w:rsidRPr="00AF069E">
        <w:rPr>
          <w:rStyle w:val="Emphasis"/>
        </w:rPr>
        <w:t>S</w:t>
      </w:r>
      <w:r w:rsidRPr="00AF069E">
        <w:rPr>
          <w:rStyle w:val="StyleUnderline"/>
        </w:rPr>
        <w:t>tates will assist them in a crisis</w:t>
      </w:r>
      <w:r w:rsidRPr="00AF069E">
        <w:rPr>
          <w:sz w:val="16"/>
        </w:rPr>
        <w:t xml:space="preserve">. This assumption and the post-Cold War downsizing of Europe’s military forces have rendered Europeans incapable of conducting even relatively small-scale military operations without substantial American support. NATO’s air war against Libya (2011) and the French intervention in Mali (2013) are two recent cases in point. Neither operation would have been possible without American logistics, lift, munitions, intelligence, and other forms of support. The </w:t>
      </w:r>
      <w:r w:rsidRPr="00AF069E">
        <w:rPr>
          <w:rStyle w:val="StyleUnderline"/>
        </w:rPr>
        <w:t xml:space="preserve">situation in the same in Asia: Australia, </w:t>
      </w:r>
      <w:r w:rsidRPr="00AF069E">
        <w:rPr>
          <w:rStyle w:val="Emphasis"/>
        </w:rPr>
        <w:t>Japan</w:t>
      </w:r>
      <w:r w:rsidRPr="00AF069E">
        <w:rPr>
          <w:rStyle w:val="StyleUnderline"/>
        </w:rPr>
        <w:t xml:space="preserve">, New Zealand, Singapore, </w:t>
      </w:r>
      <w:r w:rsidRPr="00AF069E">
        <w:rPr>
          <w:rStyle w:val="Emphasis"/>
        </w:rPr>
        <w:t>South Korea</w:t>
      </w:r>
      <w:r w:rsidRPr="00AF069E">
        <w:rPr>
          <w:rStyle w:val="StyleUnderline"/>
        </w:rPr>
        <w:t xml:space="preserve">, and </w:t>
      </w:r>
      <w:r w:rsidRPr="00AF069E">
        <w:rPr>
          <w:rStyle w:val="Emphasis"/>
        </w:rPr>
        <w:t>Taiwan</w:t>
      </w:r>
      <w:r w:rsidRPr="00AF069E">
        <w:rPr>
          <w:rStyle w:val="StyleUnderline"/>
        </w:rPr>
        <w:t xml:space="preserve"> have all </w:t>
      </w:r>
      <w:r w:rsidRPr="00AF069E">
        <w:rPr>
          <w:rStyle w:val="Emphasis"/>
        </w:rPr>
        <w:t>based their defense forces</w:t>
      </w:r>
      <w:r w:rsidRPr="00AF069E">
        <w:rPr>
          <w:rStyle w:val="StyleUnderline"/>
        </w:rPr>
        <w:t xml:space="preserve"> and defense spending </w:t>
      </w:r>
      <w:r w:rsidRPr="00AF069E">
        <w:rPr>
          <w:rStyle w:val="Emphasis"/>
        </w:rPr>
        <w:t>on the assumption that the U.S.</w:t>
      </w:r>
      <w:r w:rsidRPr="00AF069E">
        <w:rPr>
          <w:rStyle w:val="StyleUnderline"/>
        </w:rPr>
        <w:t xml:space="preserve"> cavalry </w:t>
      </w:r>
      <w:r w:rsidRPr="00AF069E">
        <w:rPr>
          <w:rStyle w:val="Emphasis"/>
        </w:rPr>
        <w:t>will come to their rescue if necessary</w:t>
      </w:r>
      <w:r w:rsidRPr="00AF069E">
        <w:rPr>
          <w:sz w:val="16"/>
        </w:rPr>
        <w:t xml:space="preserve">. </w:t>
      </w:r>
      <w:r w:rsidRPr="00AF069E">
        <w:rPr>
          <w:rStyle w:val="StyleUnderline"/>
        </w:rPr>
        <w:t xml:space="preserve">If Trump </w:t>
      </w:r>
      <w:r w:rsidRPr="00AF069E">
        <w:rPr>
          <w:rStyle w:val="Emphasis"/>
        </w:rPr>
        <w:t>degrades</w:t>
      </w:r>
      <w:r w:rsidRPr="00AF069E">
        <w:rPr>
          <w:rStyle w:val="StyleUnderline"/>
        </w:rPr>
        <w:t xml:space="preserve"> or </w:t>
      </w:r>
      <w:r w:rsidRPr="00AF069E">
        <w:rPr>
          <w:rStyle w:val="Emphasis"/>
        </w:rPr>
        <w:t>withdraws these security guarantees</w:t>
      </w:r>
      <w:r w:rsidRPr="00AF069E">
        <w:rPr>
          <w:rStyle w:val="StyleUnderline"/>
        </w:rPr>
        <w:t xml:space="preserve">, the allies will face a stark choice between </w:t>
      </w:r>
      <w:r w:rsidRPr="00AF069E">
        <w:rPr>
          <w:rStyle w:val="Emphasis"/>
        </w:rPr>
        <w:t>deterrence</w:t>
      </w:r>
      <w:r w:rsidRPr="00AF069E">
        <w:rPr>
          <w:rStyle w:val="StyleUnderline"/>
        </w:rPr>
        <w:t xml:space="preserve"> and </w:t>
      </w:r>
      <w:r w:rsidRPr="00AF069E">
        <w:rPr>
          <w:rStyle w:val="Emphasis"/>
        </w:rPr>
        <w:t>appeasement</w:t>
      </w:r>
      <w:r w:rsidRPr="00AF069E">
        <w:rPr>
          <w:sz w:val="16"/>
        </w:rPr>
        <w:t xml:space="preserve">. In Europe deterrence is the most likely choice because the big three (Germany, France, and the United Kingdom) are strong enough to constitute the core of a new alliance that can credibly deter Russia. </w:t>
      </w:r>
      <w:r w:rsidRPr="00AF069E">
        <w:rPr>
          <w:rStyle w:val="StyleUnderline"/>
        </w:rPr>
        <w:t xml:space="preserve">In Asia, China will become so strong that most states bordering the East China Sea will have no choice but to </w:t>
      </w:r>
      <w:r w:rsidRPr="00AF069E">
        <w:rPr>
          <w:rStyle w:val="Emphasis"/>
        </w:rPr>
        <w:t>appease Beijing</w:t>
      </w:r>
      <w:r w:rsidRPr="00AF069E">
        <w:rPr>
          <w:rStyle w:val="StyleUnderline"/>
        </w:rPr>
        <w:t xml:space="preserve"> and </w:t>
      </w:r>
      <w:r w:rsidRPr="00AF069E">
        <w:rPr>
          <w:rStyle w:val="Emphasis"/>
        </w:rPr>
        <w:t>accept its hegemony</w:t>
      </w:r>
      <w:r w:rsidRPr="00AF069E">
        <w:rPr>
          <w:sz w:val="16"/>
        </w:rPr>
        <w:t xml:space="preserve">. </w:t>
      </w:r>
      <w:r w:rsidRPr="00AF069E">
        <w:rPr>
          <w:rStyle w:val="StyleUnderline"/>
        </w:rPr>
        <w:t>Regardless</w:t>
      </w:r>
      <w:r w:rsidRPr="00AF069E">
        <w:rPr>
          <w:sz w:val="16"/>
        </w:rPr>
        <w:t xml:space="preserve"> of the outcome, both Europe and </w:t>
      </w:r>
      <w:r w:rsidRPr="00AF069E">
        <w:rPr>
          <w:rStyle w:val="StyleUnderline"/>
        </w:rPr>
        <w:t xml:space="preserve">Asia would face a period characterized by </w:t>
      </w:r>
      <w:r w:rsidRPr="00AF069E">
        <w:rPr>
          <w:rStyle w:val="Emphasis"/>
        </w:rPr>
        <w:t>high instability</w:t>
      </w:r>
      <w:r w:rsidRPr="00AF069E">
        <w:rPr>
          <w:rStyle w:val="StyleUnderline"/>
        </w:rPr>
        <w:t xml:space="preserve"> and a </w:t>
      </w:r>
      <w:r w:rsidRPr="00AF069E">
        <w:rPr>
          <w:rStyle w:val="Emphasis"/>
        </w:rPr>
        <w:t>heightened risk of war.</w:t>
      </w:r>
      <w:r w:rsidRPr="00AF069E">
        <w:rPr>
          <w:sz w:val="16"/>
        </w:rPr>
        <w:t xml:space="preserve"> </w:t>
      </w:r>
      <w:r w:rsidRPr="00AF069E">
        <w:rPr>
          <w:rStyle w:val="Emphasis"/>
        </w:rPr>
        <w:t>Japan</w:t>
      </w:r>
      <w:r w:rsidRPr="00AF069E">
        <w:rPr>
          <w:rStyle w:val="StyleUnderline"/>
        </w:rPr>
        <w:t xml:space="preserve">, </w:t>
      </w:r>
      <w:r w:rsidRPr="00AF069E">
        <w:rPr>
          <w:rStyle w:val="Emphasis"/>
        </w:rPr>
        <w:t>South Korea</w:t>
      </w:r>
      <w:r w:rsidRPr="00AF069E">
        <w:rPr>
          <w:rStyle w:val="StyleUnderline"/>
        </w:rPr>
        <w:t xml:space="preserve">, and </w:t>
      </w:r>
      <w:r w:rsidRPr="00AF069E">
        <w:rPr>
          <w:rStyle w:val="Emphasis"/>
        </w:rPr>
        <w:t>Taiwan</w:t>
      </w:r>
      <w:r w:rsidRPr="00AF069E">
        <w:rPr>
          <w:rStyle w:val="StyleUnderline"/>
        </w:rPr>
        <w:t xml:space="preserve"> would </w:t>
      </w:r>
      <w:r w:rsidRPr="00AF069E">
        <w:rPr>
          <w:rStyle w:val="Emphasis"/>
        </w:rPr>
        <w:t>seek to develop nuclear weapons</w:t>
      </w:r>
      <w:r w:rsidRPr="00AF069E">
        <w:rPr>
          <w:sz w:val="16"/>
        </w:rPr>
        <w:t xml:space="preserve">. </w:t>
      </w:r>
      <w:r w:rsidRPr="00AF069E">
        <w:rPr>
          <w:rStyle w:val="StyleUnderline"/>
        </w:rPr>
        <w:t>In Europe, Germany and Poland would have a strong incentive to do the same</w:t>
      </w:r>
      <w:r w:rsidRPr="00AF069E">
        <w:rPr>
          <w:sz w:val="16"/>
        </w:rPr>
        <w:t xml:space="preserve"> unless France and Britain extend their nuclear umbrellas over them. Indeed, </w:t>
      </w:r>
      <w:proofErr w:type="gramStart"/>
      <w:r w:rsidRPr="00AF069E">
        <w:rPr>
          <w:rStyle w:val="StyleUnderline"/>
        </w:rPr>
        <w:t>all of</w:t>
      </w:r>
      <w:proofErr w:type="gramEnd"/>
      <w:r w:rsidRPr="00AF069E">
        <w:rPr>
          <w:rStyle w:val="StyleUnderline"/>
        </w:rPr>
        <w:t xml:space="preserve"> these countries</w:t>
      </w:r>
      <w:r w:rsidRPr="00AF069E">
        <w:rPr>
          <w:sz w:val="16"/>
        </w:rPr>
        <w:t xml:space="preserve">, except Poland, </w:t>
      </w:r>
      <w:r w:rsidRPr="00AF069E">
        <w:rPr>
          <w:rStyle w:val="StyleUnderline"/>
        </w:rPr>
        <w:t>either contemplated the development of nuclear weapons</w:t>
      </w:r>
      <w:r w:rsidRPr="00AF069E">
        <w:rPr>
          <w:sz w:val="16"/>
        </w:rPr>
        <w:t xml:space="preserve"> (Germany and Japan) </w:t>
      </w:r>
      <w:r w:rsidRPr="00AF069E">
        <w:rPr>
          <w:rStyle w:val="StyleUnderline"/>
        </w:rPr>
        <w:t>or had active nuclear weapons programs during the Cold War</w:t>
      </w:r>
      <w:r w:rsidRPr="00AF069E">
        <w:rPr>
          <w:sz w:val="16"/>
        </w:rPr>
        <w:t xml:space="preserve"> (South Korea and Taiwan).</w:t>
      </w:r>
    </w:p>
    <w:p w:rsidRPr="00AF069E" w:rsidR="009421EE" w:rsidP="009421EE" w:rsidRDefault="009421EE" w14:paraId="49CD0D68" w14:textId="77777777"/>
    <w:p w:rsidRPr="00AF069E" w:rsidR="009A6354" w:rsidP="00CF2AA9" w:rsidRDefault="009A6354" w14:paraId="2CE6F1EA" w14:textId="2FBB2065">
      <w:pPr>
        <w:pStyle w:val="Heading3"/>
      </w:pPr>
      <w:proofErr w:type="spellStart"/>
      <w:r w:rsidRPr="00AF069E">
        <w:lastRenderedPageBreak/>
        <w:t>Prolif</w:t>
      </w:r>
      <w:proofErr w:type="spellEnd"/>
      <w:r w:rsidRPr="00AF069E">
        <w:t xml:space="preserve"> – Taiwan</w:t>
      </w:r>
    </w:p>
    <w:p w:rsidRPr="00AF069E" w:rsidR="009A6354" w:rsidP="009A6354" w:rsidRDefault="009A6354" w14:paraId="19B91C2E" w14:textId="77777777">
      <w:pPr>
        <w:pStyle w:val="Heading4"/>
      </w:pPr>
      <w:r w:rsidRPr="00AF069E">
        <w:t xml:space="preserve">Abandoning Taiwan guarantees </w:t>
      </w:r>
      <w:proofErr w:type="spellStart"/>
      <w:r w:rsidRPr="00AF069E">
        <w:t>prolif</w:t>
      </w:r>
      <w:proofErr w:type="spellEnd"/>
    </w:p>
    <w:p w:rsidRPr="00AF069E" w:rsidR="009A6354" w:rsidP="009A6354" w:rsidRDefault="009A6354" w14:paraId="6D7ACA41" w14:textId="77777777">
      <w:r w:rsidRPr="00AF069E">
        <w:t>--though not cited in the card, this article is an explicit response to Glaser 15</w:t>
      </w:r>
    </w:p>
    <w:p w:rsidRPr="00AF069E" w:rsidR="009A6354" w:rsidP="009A6354" w:rsidRDefault="009A6354" w14:paraId="1AAE0CA3" w14:textId="77777777">
      <w:r w:rsidRPr="00AF069E">
        <w:rPr>
          <w:rStyle w:val="Style13ptBold"/>
        </w:rPr>
        <w:t>Weber, 16</w:t>
      </w:r>
      <w:r w:rsidRPr="00AF069E">
        <w:t xml:space="preserve">—Masters of Public Affairs at Princeton (Mike, “Taiwan’s Nuclear History: Lessons for Today?,” </w:t>
      </w:r>
      <w:hyperlink w:history="1" r:id="rId55">
        <w:r w:rsidRPr="00AF069E">
          <w:rPr>
            <w:rStyle w:val="Hyperlink"/>
          </w:rPr>
          <w:t>http://thinking-taiwan.com/taiwan-nuclear-weber/</w:t>
        </w:r>
      </w:hyperlink>
      <w:r w:rsidRPr="00AF069E">
        <w:t xml:space="preserve">, </w:t>
      </w:r>
      <w:proofErr w:type="spellStart"/>
      <w:r w:rsidRPr="00AF069E">
        <w:t>dml</w:t>
      </w:r>
      <w:proofErr w:type="spellEnd"/>
      <w:r w:rsidRPr="00AF069E">
        <w:t>) [ROC=Republic of China=Taiwan]</w:t>
      </w:r>
    </w:p>
    <w:p w:rsidRPr="00AF069E" w:rsidR="009A6354" w:rsidP="009A6354" w:rsidRDefault="009A6354" w14:paraId="222787C8" w14:textId="77777777"/>
    <w:p w:rsidRPr="00AF069E" w:rsidR="009A6354" w:rsidP="009A6354" w:rsidRDefault="009A6354" w14:paraId="6190D0D5" w14:textId="77777777">
      <w:pPr>
        <w:rPr>
          <w:sz w:val="16"/>
        </w:rPr>
      </w:pPr>
      <w:r w:rsidRPr="00AF069E">
        <w:rPr>
          <w:sz w:val="16"/>
        </w:rPr>
        <w:t xml:space="preserve">Declassified U.S. government documents draw this connection explicitly, noting the need for continued vigilance as </w:t>
      </w:r>
      <w:r w:rsidRPr="00AF069E">
        <w:rPr>
          <w:rStyle w:val="StyleUnderline"/>
        </w:rPr>
        <w:t>the “</w:t>
      </w:r>
      <w:r w:rsidRPr="00AF069E">
        <w:rPr>
          <w:rStyle w:val="Emphasis"/>
        </w:rPr>
        <w:t>underlying security fears</w:t>
      </w:r>
      <w:r w:rsidRPr="00AF069E">
        <w:rPr>
          <w:rStyle w:val="StyleUnderline"/>
        </w:rPr>
        <w:t xml:space="preserve"> of the ROC” would remain while “our protection becomes </w:t>
      </w:r>
      <w:r w:rsidRPr="00AF069E">
        <w:rPr>
          <w:rStyle w:val="Emphasis"/>
        </w:rPr>
        <w:t>increasingly less credible</w:t>
      </w:r>
      <w:r w:rsidRPr="00AF069E">
        <w:rPr>
          <w:rStyle w:val="StyleUnderline"/>
        </w:rPr>
        <w:t>.</w:t>
      </w:r>
      <w:r w:rsidRPr="00AF069E">
        <w:rPr>
          <w:sz w:val="16"/>
        </w:rPr>
        <w:t xml:space="preserve">” It was also noted </w:t>
      </w:r>
      <w:r w:rsidRPr="00AF069E">
        <w:rPr>
          <w:rStyle w:val="StyleUnderline"/>
        </w:rPr>
        <w:t>that the problem of Taiwan’s nuclear weapons program may “</w:t>
      </w:r>
      <w:r w:rsidRPr="00AF069E">
        <w:rPr>
          <w:rStyle w:val="Emphasis"/>
        </w:rPr>
        <w:t>recur again in the future</w:t>
      </w:r>
      <w:r w:rsidRPr="00AF069E">
        <w:rPr>
          <w:rStyle w:val="StyleUnderline"/>
        </w:rPr>
        <w:t xml:space="preserve"> when the supervision and pressure of the USG is relaxed.”[</w:t>
      </w:r>
      <w:r w:rsidRPr="00AF069E">
        <w:rPr>
          <w:sz w:val="16"/>
        </w:rPr>
        <w:t xml:space="preserve">39] The U.S. correctly understood that </w:t>
      </w:r>
      <w:r w:rsidRPr="00AF069E">
        <w:rPr>
          <w:rStyle w:val="StyleUnderline"/>
        </w:rPr>
        <w:t xml:space="preserve">ROC insecurity, stoked by the </w:t>
      </w:r>
      <w:r w:rsidRPr="00AF069E">
        <w:rPr>
          <w:rStyle w:val="Emphasis"/>
        </w:rPr>
        <w:t>changing U.S.</w:t>
      </w:r>
      <w:r w:rsidRPr="00AF069E">
        <w:rPr>
          <w:sz w:val="16"/>
        </w:rPr>
        <w:t xml:space="preserve"> secure </w:t>
      </w:r>
      <w:r w:rsidRPr="00AF069E">
        <w:rPr>
          <w:rStyle w:val="Emphasis"/>
        </w:rPr>
        <w:t>posture</w:t>
      </w:r>
      <w:r w:rsidRPr="00AF069E">
        <w:rPr>
          <w:rStyle w:val="StyleUnderline"/>
        </w:rPr>
        <w:t xml:space="preserve">, had driven Taiwan to take on </w:t>
      </w:r>
      <w:r w:rsidRPr="00AF069E">
        <w:rPr>
          <w:rStyle w:val="Emphasis"/>
        </w:rPr>
        <w:t>immense risks</w:t>
      </w:r>
      <w:r w:rsidRPr="00AF069E">
        <w:rPr>
          <w:rStyle w:val="StyleUnderline"/>
        </w:rPr>
        <w:t xml:space="preserve"> in search of a </w:t>
      </w:r>
      <w:r w:rsidRPr="00AF069E">
        <w:rPr>
          <w:rStyle w:val="Emphasis"/>
        </w:rPr>
        <w:t>credible deterrent</w:t>
      </w:r>
      <w:r w:rsidRPr="00AF069E">
        <w:rPr>
          <w:rStyle w:val="StyleUnderline"/>
        </w:rPr>
        <w:t xml:space="preserve"> against potential PRC aggression.</w:t>
      </w:r>
      <w:r w:rsidRPr="00AF069E">
        <w:rPr>
          <w:sz w:val="16"/>
        </w:rPr>
        <w:t xml:space="preserve"> It was this insecurity that made achieving a nuclear reversal so difficult.</w:t>
      </w:r>
    </w:p>
    <w:p w:rsidRPr="00AF069E" w:rsidR="009A6354" w:rsidP="009A6354" w:rsidRDefault="009A6354" w14:paraId="0BA858AB" w14:textId="77777777">
      <w:pPr>
        <w:rPr>
          <w:sz w:val="16"/>
        </w:rPr>
      </w:pPr>
      <w:r w:rsidRPr="00AF069E">
        <w:rPr>
          <w:sz w:val="16"/>
        </w:rPr>
        <w:t>Lessons for today?</w:t>
      </w:r>
    </w:p>
    <w:p w:rsidRPr="00AF069E" w:rsidR="009A6354" w:rsidP="009A6354" w:rsidRDefault="009A6354" w14:paraId="545E5111" w14:textId="77777777">
      <w:pPr>
        <w:rPr>
          <w:sz w:val="16"/>
        </w:rPr>
      </w:pPr>
      <w:r w:rsidRPr="00AF069E">
        <w:rPr>
          <w:sz w:val="16"/>
        </w:rPr>
        <w:t xml:space="preserve">While perceptions of the threat posed by the PRC drove Taiwan’s initial decision to pursue nuclear weapons research and development, the weakening security commitment from the U.S. appears to be have been the crucial additional factor that accounts for the program’s longevity. </w:t>
      </w:r>
      <w:r w:rsidRPr="00AF069E">
        <w:rPr>
          <w:rStyle w:val="StyleUnderline"/>
        </w:rPr>
        <w:t xml:space="preserve">Once the U.S. security posture began to </w:t>
      </w:r>
      <w:r w:rsidRPr="00AF069E">
        <w:rPr>
          <w:rStyle w:val="Emphasis"/>
        </w:rPr>
        <w:t>indicate potential abandonment</w:t>
      </w:r>
      <w:r w:rsidRPr="00AF069E">
        <w:rPr>
          <w:rStyle w:val="StyleUnderline"/>
        </w:rPr>
        <w:t xml:space="preserve">, the ROC </w:t>
      </w:r>
      <w:r w:rsidRPr="00AF069E">
        <w:rPr>
          <w:rStyle w:val="Emphasis"/>
        </w:rPr>
        <w:t>intensified its nuclear weapons program</w:t>
      </w:r>
      <w:r w:rsidRPr="00AF069E">
        <w:rPr>
          <w:rStyle w:val="StyleUnderline"/>
        </w:rPr>
        <w:t>, undertaking greater risks of detection in the process. These same fears of abandonment drove Taiwan to persist in these efforts in the face of strong U.S. opposition</w:t>
      </w:r>
      <w:r w:rsidRPr="00AF069E">
        <w:rPr>
          <w:sz w:val="16"/>
        </w:rPr>
        <w:t>. Only after repeated failed attempts to continue these efforts clandestinely, and faced with wholesale abandonment by the U.S., did the ROC leadership finally relent and abandon the program.</w:t>
      </w:r>
    </w:p>
    <w:p w:rsidRPr="00AF069E" w:rsidR="009A6354" w:rsidP="009A6354" w:rsidRDefault="009A6354" w14:paraId="4158D4D0" w14:textId="77777777">
      <w:pPr>
        <w:rPr>
          <w:sz w:val="16"/>
        </w:rPr>
      </w:pPr>
      <w:r w:rsidRPr="00AF069E">
        <w:rPr>
          <w:sz w:val="16"/>
        </w:rPr>
        <w:t xml:space="preserve">What implications might this history have for policymakers today? </w:t>
      </w:r>
      <w:r w:rsidRPr="00AF069E">
        <w:rPr>
          <w:rStyle w:val="StyleUnderline"/>
        </w:rPr>
        <w:t xml:space="preserve">Although Taiwan is believed to have the capacity to develop nuclear weapons in a </w:t>
      </w:r>
      <w:r w:rsidRPr="00AF069E">
        <w:rPr>
          <w:rStyle w:val="Emphasis"/>
        </w:rPr>
        <w:t>relatively short period of time</w:t>
      </w:r>
      <w:r w:rsidRPr="00AF069E">
        <w:rPr>
          <w:rStyle w:val="StyleUnderline"/>
        </w:rPr>
        <w:t xml:space="preserve"> if it chose to do so, it is </w:t>
      </w:r>
      <w:r w:rsidRPr="00AF069E">
        <w:rPr>
          <w:rStyle w:val="Emphasis"/>
        </w:rPr>
        <w:t>very unlikely</w:t>
      </w:r>
      <w:r w:rsidRPr="00AF069E">
        <w:rPr>
          <w:rStyle w:val="StyleUnderline"/>
        </w:rPr>
        <w:t xml:space="preserve"> to contemplate such a move in the current context</w:t>
      </w:r>
      <w:r w:rsidRPr="00AF069E">
        <w:rPr>
          <w:sz w:val="16"/>
        </w:rPr>
        <w:t xml:space="preserve">. As before, </w:t>
      </w:r>
      <w:r w:rsidRPr="00AF069E">
        <w:rPr>
          <w:rStyle w:val="StyleUnderline"/>
        </w:rPr>
        <w:t xml:space="preserve">doing so would obviously </w:t>
      </w:r>
      <w:r w:rsidRPr="00AF069E">
        <w:rPr>
          <w:rStyle w:val="Emphasis"/>
        </w:rPr>
        <w:t>jeopardize continued U.S. support</w:t>
      </w:r>
      <w:r w:rsidRPr="00AF069E">
        <w:rPr>
          <w:sz w:val="16"/>
        </w:rPr>
        <w:t>. Moreover, Taiwan today is markedly different from what it was in the 1970s and 1980s. The level of transparency and independent media brought about by its democratization would make the secret pursuit of a nuclear program challenging even if the leadership were interested in going down that road. [40] Such secrecy would be crucial given that the PRC has been explicit in its opposition to the development of nuclear weapons in Taiwan. As Derek Mitchell has written, by returning to nuclear weapons development, Taiwan would run the risk of provoking the very attack it seeks to deter.[41]</w:t>
      </w:r>
    </w:p>
    <w:p w:rsidRPr="00AF069E" w:rsidR="009A6354" w:rsidP="009A6354" w:rsidRDefault="009A6354" w14:paraId="07E90F06" w14:textId="77777777">
      <w:pPr>
        <w:rPr>
          <w:sz w:val="16"/>
        </w:rPr>
      </w:pPr>
      <w:r w:rsidRPr="00AF069E">
        <w:rPr>
          <w:sz w:val="16"/>
        </w:rPr>
        <w:t xml:space="preserve">That said, </w:t>
      </w:r>
      <w:r w:rsidRPr="00AF069E">
        <w:rPr>
          <w:rStyle w:val="StyleUnderline"/>
        </w:rPr>
        <w:t xml:space="preserve">the </w:t>
      </w:r>
      <w:r w:rsidRPr="00AF069E">
        <w:rPr>
          <w:rStyle w:val="Emphasis"/>
        </w:rPr>
        <w:t>underlying security challenge</w:t>
      </w:r>
      <w:r w:rsidRPr="00AF069E">
        <w:rPr>
          <w:rStyle w:val="StyleUnderline"/>
        </w:rPr>
        <w:t xml:space="preserve"> that provoked the nuclear weapons program remains, and</w:t>
      </w:r>
      <w:r w:rsidRPr="00AF069E">
        <w:rPr>
          <w:sz w:val="16"/>
        </w:rPr>
        <w:t xml:space="preserve"> by some measures </w:t>
      </w:r>
      <w:r w:rsidRPr="00AF069E">
        <w:rPr>
          <w:rStyle w:val="StyleUnderline"/>
        </w:rPr>
        <w:t xml:space="preserve">is </w:t>
      </w:r>
      <w:r w:rsidRPr="00AF069E">
        <w:rPr>
          <w:rStyle w:val="Emphasis"/>
        </w:rPr>
        <w:t>becoming more intense</w:t>
      </w:r>
      <w:r w:rsidRPr="00AF069E">
        <w:rPr>
          <w:sz w:val="16"/>
        </w:rPr>
        <w:t>. The balance of conventional military power has been continually shifting in China’s favor since that time, while PRC resolve for unification is as strong as ever. In 2005, the PRC enshrined in its domestic law its willingness to resolve the “Taiwan issue” by force if peaceful means have been exhausted.[42] More recently, public statements by President Xi Jinping (</w:t>
      </w:r>
      <w:proofErr w:type="spellStart"/>
      <w:r w:rsidRPr="00AF069E">
        <w:rPr>
          <w:rFonts w:hint="eastAsia" w:ascii="MS Gothic" w:hAnsi="MS Gothic" w:eastAsia="MS Gothic" w:cs="MS Gothic"/>
          <w:sz w:val="16"/>
        </w:rPr>
        <w:t>習近平</w:t>
      </w:r>
      <w:proofErr w:type="spellEnd"/>
      <w:r w:rsidRPr="00AF069E">
        <w:rPr>
          <w:sz w:val="16"/>
        </w:rPr>
        <w:t>) indicate a strong desire to at least make progress on resolving the issue to China’s satisfaction sooner rather than later, perhaps as part of his broader political legacy.[43] But to Beijing’s frustration, China’s strategy of economic and then political integration with Taiwan appears to be at a dead end. The Taiwanese public has rejected the cross-strait trade policies of the Ma Ying-</w:t>
      </w:r>
      <w:proofErr w:type="spellStart"/>
      <w:r w:rsidRPr="00AF069E">
        <w:rPr>
          <w:sz w:val="16"/>
        </w:rPr>
        <w:t>jeou</w:t>
      </w:r>
      <w:proofErr w:type="spellEnd"/>
      <w:r w:rsidRPr="00AF069E">
        <w:rPr>
          <w:sz w:val="16"/>
        </w:rPr>
        <w:t xml:space="preserve"> (</w:t>
      </w:r>
      <w:proofErr w:type="spellStart"/>
      <w:r w:rsidRPr="00AF069E">
        <w:rPr>
          <w:rFonts w:hint="eastAsia" w:ascii="MS Gothic" w:hAnsi="MS Gothic" w:eastAsia="MS Gothic" w:cs="MS Gothic"/>
          <w:sz w:val="16"/>
        </w:rPr>
        <w:t>馬英九</w:t>
      </w:r>
      <w:proofErr w:type="spellEnd"/>
      <w:r w:rsidRPr="00AF069E">
        <w:rPr>
          <w:sz w:val="16"/>
        </w:rPr>
        <w:t>) administration. Central government interference in Hong Kong makes it look less attractive as a potential model for Taiwan by the day. And, as has been thoroughly documented, people in Taiwan increasingly conceive of their identity as separate and distinct from China. These trends must have the leadership in Beijing contemplating a long-term change in strategy, a fact that is not lost on their counterparts in Taipei, though they can at least take comfort in the fact that at this point Beijing remains thoroughly preoccupied with domestic challenges.</w:t>
      </w:r>
    </w:p>
    <w:p w:rsidRPr="00AF069E" w:rsidR="009A6354" w:rsidP="009A6354" w:rsidRDefault="009A6354" w14:paraId="12F21C65" w14:textId="77777777">
      <w:pPr>
        <w:rPr>
          <w:sz w:val="16"/>
        </w:rPr>
      </w:pPr>
      <w:r w:rsidRPr="00AF069E">
        <w:rPr>
          <w:rStyle w:val="StyleUnderline"/>
        </w:rPr>
        <w:lastRenderedPageBreak/>
        <w:t xml:space="preserve">U.S. policy, as before, remains the </w:t>
      </w:r>
      <w:r w:rsidRPr="00AF069E">
        <w:rPr>
          <w:rStyle w:val="Emphasis"/>
        </w:rPr>
        <w:t>crucial factor</w:t>
      </w:r>
      <w:r w:rsidRPr="00AF069E">
        <w:rPr>
          <w:rStyle w:val="StyleUnderline"/>
        </w:rPr>
        <w:t xml:space="preserve"> in this equation in constraining not just Beijing’s actions but Taiwan’s as well. Signs of </w:t>
      </w:r>
      <w:r w:rsidRPr="00AF069E">
        <w:rPr>
          <w:rStyle w:val="Emphasis"/>
        </w:rPr>
        <w:t>weakened U.S. resolve</w:t>
      </w:r>
      <w:r w:rsidRPr="00AF069E">
        <w:rPr>
          <w:rStyle w:val="StyleUnderline"/>
        </w:rPr>
        <w:t xml:space="preserve"> to defend Taiwan would not only change the risk calculus for Beijing, but they could also </w:t>
      </w:r>
      <w:r w:rsidRPr="00AF069E">
        <w:rPr>
          <w:rStyle w:val="Emphasis"/>
        </w:rPr>
        <w:t>trigger the kind of insecurity</w:t>
      </w:r>
      <w:r w:rsidRPr="00AF069E">
        <w:rPr>
          <w:rStyle w:val="StyleUnderline"/>
        </w:rPr>
        <w:t xml:space="preserve"> on the part of Taiwan’s leadership that led to the island-nation’s </w:t>
      </w:r>
      <w:r w:rsidRPr="00AF069E">
        <w:rPr>
          <w:rStyle w:val="Emphasis"/>
        </w:rPr>
        <w:t>pursuit of nuclear weapons</w:t>
      </w:r>
      <w:r w:rsidRPr="00AF069E">
        <w:rPr>
          <w:sz w:val="16"/>
        </w:rPr>
        <w:t xml:space="preserve"> in prior decades. </w:t>
      </w:r>
      <w:r w:rsidRPr="00AF069E">
        <w:rPr>
          <w:rStyle w:val="StyleUnderline"/>
        </w:rPr>
        <w:t xml:space="preserve">This is </w:t>
      </w:r>
      <w:r w:rsidRPr="00AF069E">
        <w:rPr>
          <w:rStyle w:val="Emphasis"/>
        </w:rPr>
        <w:t>particularly true</w:t>
      </w:r>
      <w:r w:rsidRPr="00AF069E">
        <w:rPr>
          <w:rStyle w:val="StyleUnderline"/>
        </w:rPr>
        <w:t xml:space="preserve"> if the U.S. were to pursue a </w:t>
      </w:r>
      <w:r w:rsidRPr="00AF069E">
        <w:rPr>
          <w:rStyle w:val="Emphasis"/>
        </w:rPr>
        <w:t>wholesale abandonment strategy</w:t>
      </w:r>
      <w:r w:rsidRPr="00AF069E">
        <w:rPr>
          <w:sz w:val="16"/>
        </w:rPr>
        <w:t xml:space="preserve"> as some have advocated. In such a case, Taipei may still conclude that the risks of pursuing nuclear weapons are too high. However, given how dangerous such a course would be for the prospects of continued peace, </w:t>
      </w:r>
      <w:r w:rsidRPr="00AF069E">
        <w:rPr>
          <w:rStyle w:val="StyleUnderline"/>
        </w:rPr>
        <w:t xml:space="preserve">any U.S. action that brings forth the level of insecurity that led Taiwan down the nuclear path in prior decades is </w:t>
      </w:r>
      <w:r w:rsidRPr="00AF069E">
        <w:rPr>
          <w:rStyle w:val="Emphasis"/>
        </w:rPr>
        <w:t>worthy of concern</w:t>
      </w:r>
      <w:r w:rsidRPr="00AF069E">
        <w:rPr>
          <w:rStyle w:val="StyleUnderline"/>
        </w:rPr>
        <w:t>.</w:t>
      </w:r>
      <w:r w:rsidRPr="00AF069E">
        <w:rPr>
          <w:sz w:val="16"/>
        </w:rPr>
        <w:t xml:space="preserve"> The broader point that policymakers in the U.S. must be cognizant of is that </w:t>
      </w:r>
      <w:r w:rsidRPr="00AF069E">
        <w:rPr>
          <w:rStyle w:val="Emphasis"/>
        </w:rPr>
        <w:t>the U.S. security posture remains essential in shaping Taiwan’s decisions today</w:t>
      </w:r>
      <w:r w:rsidRPr="00AF069E">
        <w:rPr>
          <w:sz w:val="16"/>
        </w:rPr>
        <w:t>, just as it did then.</w:t>
      </w:r>
    </w:p>
    <w:p w:rsidRPr="00AF069E" w:rsidR="009A6354" w:rsidP="009A6354" w:rsidRDefault="009A6354" w14:paraId="6D37FF8B" w14:textId="77777777"/>
    <w:p w:rsidRPr="00AF069E" w:rsidR="009A6354" w:rsidP="009A6354" w:rsidRDefault="009A6354" w14:paraId="185361D2" w14:textId="77777777">
      <w:pPr>
        <w:pStyle w:val="Heading4"/>
      </w:pPr>
      <w:r w:rsidRPr="00AF069E">
        <w:t xml:space="preserve">That turns US-China war and causes cascading East Asian </w:t>
      </w:r>
      <w:proofErr w:type="spellStart"/>
      <w:r w:rsidRPr="00AF069E">
        <w:t>prolif</w:t>
      </w:r>
      <w:proofErr w:type="spellEnd"/>
      <w:r w:rsidRPr="00AF069E">
        <w:t xml:space="preserve"> and nuclear war</w:t>
      </w:r>
    </w:p>
    <w:p w:rsidRPr="00AF069E" w:rsidR="009A6354" w:rsidP="009A6354" w:rsidRDefault="009A6354" w14:paraId="51DC8589" w14:textId="3D1658C8">
      <w:r w:rsidRPr="00AF069E">
        <w:rPr>
          <w:rStyle w:val="Style13ptBold"/>
        </w:rPr>
        <w:t>Mearsheimer 14 –</w:t>
      </w:r>
      <w:r w:rsidRPr="00AF069E">
        <w:t xml:space="preserve"> (John J. Mearsheimer is the R. Wendell Harrison Distinguished Service Professor of Political Science at the University of Chicago; March-April 2014, “Say Goodbye to Taiwan,” </w:t>
      </w:r>
      <w:hyperlink w:history="1" r:id="rId56">
        <w:r w:rsidRPr="00AF069E">
          <w:rPr>
            <w:rStyle w:val="Hyperlink"/>
          </w:rPr>
          <w:t>http://nationalinterest.org/article/say-goodbye-taiwan-9931?page=5</w:t>
        </w:r>
      </w:hyperlink>
      <w:r w:rsidRPr="00AF069E">
        <w:t>)</w:t>
      </w:r>
    </w:p>
    <w:p w:rsidRPr="00AF069E" w:rsidR="009A6354" w:rsidP="009A6354" w:rsidRDefault="009A6354" w14:paraId="13FBC738" w14:textId="77777777">
      <w:r w:rsidRPr="00AF069E">
        <w:rPr>
          <w:rStyle w:val="StyleUnderline"/>
        </w:rPr>
        <w:t>China will adamantly oppose Taiwan obtaining a nuclear deterrent</w:t>
      </w:r>
      <w:r w:rsidRPr="00AF069E">
        <w:t xml:space="preserve">, in large part </w:t>
      </w:r>
      <w:r w:rsidRPr="00AF069E">
        <w:rPr>
          <w:rStyle w:val="StyleUnderline"/>
        </w:rPr>
        <w:t>because Beijing</w:t>
      </w:r>
      <w:r w:rsidRPr="00AF069E">
        <w:t xml:space="preserve"> surely </w:t>
      </w:r>
      <w:r w:rsidRPr="00AF069E">
        <w:rPr>
          <w:rStyle w:val="StyleUnderline"/>
        </w:rPr>
        <w:t>understands that it would make it difficult</w:t>
      </w:r>
      <w:r w:rsidRPr="00AF069E">
        <w:t>—maybe even impossible—</w:t>
      </w:r>
      <w:r w:rsidRPr="00AF069E">
        <w:rPr>
          <w:rStyle w:val="StyleUnderline"/>
        </w:rPr>
        <w:t>to conquer Taiwan</w:t>
      </w:r>
      <w:r w:rsidRPr="00AF069E">
        <w:t xml:space="preserve">. What’s more, China will recognize that </w:t>
      </w:r>
      <w:r w:rsidRPr="00AF069E">
        <w:rPr>
          <w:rStyle w:val="Emphasis"/>
        </w:rPr>
        <w:t>Taiwanese nuclear weapons would facilitate nuclear proliferation in East Asia</w:t>
      </w:r>
      <w:r w:rsidRPr="00AF069E">
        <w:t xml:space="preserve">, </w:t>
      </w:r>
      <w:r w:rsidRPr="00AF069E">
        <w:rPr>
          <w:rStyle w:val="StyleUnderline"/>
        </w:rPr>
        <w:t>which</w:t>
      </w:r>
      <w:r w:rsidRPr="00AF069E">
        <w:t xml:space="preserve"> would not only limit China’s ability to throw its weight around in that region, but also </w:t>
      </w:r>
      <w:r w:rsidRPr="00AF069E">
        <w:rPr>
          <w:rStyle w:val="StyleUnderline"/>
        </w:rPr>
        <w:t xml:space="preserve">would increase the likelihood that </w:t>
      </w:r>
      <w:r w:rsidRPr="00AF069E">
        <w:rPr>
          <w:rStyle w:val="Emphasis"/>
        </w:rPr>
        <w:t>any conventional war that breaks out would escalate to the nuclear level</w:t>
      </w:r>
      <w:r w:rsidRPr="00AF069E">
        <w:t xml:space="preserve">. For these reasons, </w:t>
      </w:r>
      <w:r w:rsidRPr="00AF069E">
        <w:rPr>
          <w:rStyle w:val="StyleUnderline"/>
        </w:rPr>
        <w:t>China is likely to make it</w:t>
      </w:r>
      <w:r w:rsidRPr="00AF069E">
        <w:t xml:space="preserve"> manifestly </w:t>
      </w:r>
      <w:r w:rsidRPr="00AF069E">
        <w:rPr>
          <w:rStyle w:val="StyleUnderline"/>
        </w:rPr>
        <w:t xml:space="preserve">clear that </w:t>
      </w:r>
      <w:r w:rsidRPr="00AF069E">
        <w:rPr>
          <w:rStyle w:val="Emphasis"/>
        </w:rPr>
        <w:t>if Taiwan decides to pursue nuclear weapons, it will</w:t>
      </w:r>
      <w:r w:rsidRPr="00AF069E">
        <w:rPr>
          <w:rStyle w:val="StyleUnderline"/>
        </w:rPr>
        <w:t xml:space="preserve"> strike its nuclear facilities, and maybe even </w:t>
      </w:r>
      <w:r w:rsidRPr="00AF069E">
        <w:rPr>
          <w:rStyle w:val="Emphasis"/>
        </w:rPr>
        <w:t>launch a war to conquer the island</w:t>
      </w:r>
      <w:r w:rsidRPr="00AF069E">
        <w:t>. In short, it appears that it is too late for Taiwan to pursue the nuclear option.</w:t>
      </w:r>
    </w:p>
    <w:p w:rsidRPr="00AF069E" w:rsidR="009A6354" w:rsidP="009A6354" w:rsidRDefault="009A6354" w14:paraId="38D68BAC" w14:textId="77777777"/>
    <w:p w:rsidRPr="00AF069E" w:rsidR="009E7B6F" w:rsidP="00CF2AA9" w:rsidRDefault="009E7B6F" w14:paraId="29B92446" w14:textId="6B48306C">
      <w:pPr>
        <w:pStyle w:val="Heading3"/>
      </w:pPr>
      <w:r w:rsidRPr="00AF069E">
        <w:lastRenderedPageBreak/>
        <w:t xml:space="preserve">AT: Taiwan </w:t>
      </w:r>
      <w:proofErr w:type="spellStart"/>
      <w:r w:rsidRPr="00AF069E">
        <w:t>Prolif</w:t>
      </w:r>
      <w:proofErr w:type="spellEnd"/>
      <w:r w:rsidRPr="00AF069E">
        <w:t xml:space="preserve"> Too Slow</w:t>
      </w:r>
    </w:p>
    <w:p w:rsidRPr="00AF069E" w:rsidR="009E7B6F" w:rsidP="009E7B6F" w:rsidRDefault="009E7B6F" w14:paraId="205C629C" w14:textId="77777777">
      <w:pPr>
        <w:pStyle w:val="Heading4"/>
      </w:pPr>
      <w:r w:rsidRPr="00AF069E">
        <w:t>They don’t assume the link—post-plan crisis mode makes Taiwan rush nuclear development</w:t>
      </w:r>
    </w:p>
    <w:p w:rsidRPr="00AF069E" w:rsidR="009E7B6F" w:rsidP="009E7B6F" w:rsidRDefault="009E7B6F" w14:paraId="133FC00F" w14:textId="23887159">
      <w:r w:rsidRPr="00AF069E">
        <w:rPr>
          <w:rStyle w:val="Style13ptBold"/>
        </w:rPr>
        <w:t>Fitzpatrick, 16</w:t>
      </w:r>
      <w:r w:rsidRPr="00AF069E">
        <w:t xml:space="preserve">—Executive Director, IISS-Americas (Mark, </w:t>
      </w:r>
      <w:r w:rsidRPr="00AF069E">
        <w:rPr>
          <w:i/>
        </w:rPr>
        <w:t>Asia’s Latent Nuclear Powers</w:t>
      </w:r>
      <w:r w:rsidRPr="00AF069E">
        <w:t xml:space="preserve"> </w:t>
      </w:r>
      <w:proofErr w:type="spellStart"/>
      <w:r w:rsidRPr="00AF069E">
        <w:t>pg</w:t>
      </w:r>
      <w:proofErr w:type="spellEnd"/>
      <w:r w:rsidRPr="00AF069E">
        <w:t xml:space="preserve"> 142)</w:t>
      </w:r>
    </w:p>
    <w:p w:rsidRPr="00AF069E" w:rsidR="009E7B6F" w:rsidP="009E7B6F" w:rsidRDefault="009E7B6F" w14:paraId="0FB7BA92" w14:textId="77777777"/>
    <w:p w:rsidRPr="00AF069E" w:rsidR="009E7B6F" w:rsidP="009E7B6F" w:rsidRDefault="009E7B6F" w14:paraId="167D3295" w14:textId="77777777">
      <w:pPr>
        <w:rPr>
          <w:sz w:val="16"/>
        </w:rPr>
      </w:pPr>
      <w:r w:rsidRPr="00AF069E">
        <w:rPr>
          <w:rStyle w:val="StyleUnderline"/>
        </w:rPr>
        <w:t>Some</w:t>
      </w:r>
      <w:r w:rsidRPr="00AF069E">
        <w:rPr>
          <w:sz w:val="16"/>
        </w:rPr>
        <w:t xml:space="preserve"> analysts </w:t>
      </w:r>
      <w:r w:rsidRPr="00AF069E">
        <w:rPr>
          <w:rStyle w:val="StyleUnderline"/>
        </w:rPr>
        <w:t>claim that if Taiwan decided to produce nuclear weapons, it would take eight to ten years</w:t>
      </w:r>
      <w:r w:rsidRPr="00AF069E">
        <w:rPr>
          <w:sz w:val="16"/>
        </w:rPr>
        <w:t xml:space="preserve">66 </w:t>
      </w:r>
      <w:r w:rsidRPr="00AF069E">
        <w:rPr>
          <w:rStyle w:val="StyleUnderline"/>
        </w:rPr>
        <w:t>or longer</w:t>
      </w:r>
      <w:r w:rsidRPr="00AF069E">
        <w:rPr>
          <w:sz w:val="16"/>
        </w:rPr>
        <w:t xml:space="preserve">.67 </w:t>
      </w:r>
      <w:r w:rsidRPr="00AF069E">
        <w:rPr>
          <w:rStyle w:val="StyleUnderline"/>
        </w:rPr>
        <w:t>Such estimates apparently assume a systematic development effort</w:t>
      </w:r>
      <w:r w:rsidRPr="00AF069E">
        <w:rPr>
          <w:sz w:val="16"/>
        </w:rPr>
        <w:t xml:space="preserve">, </w:t>
      </w:r>
      <w:proofErr w:type="gramStart"/>
      <w:r w:rsidRPr="00AF069E">
        <w:rPr>
          <w:sz w:val="16"/>
        </w:rPr>
        <w:t>similar to</w:t>
      </w:r>
      <w:proofErr w:type="gramEnd"/>
      <w:r w:rsidRPr="00AF069E">
        <w:rPr>
          <w:sz w:val="16"/>
        </w:rPr>
        <w:t xml:space="preserve"> the past </w:t>
      </w:r>
      <w:proofErr w:type="spellStart"/>
      <w:r w:rsidRPr="00AF069E">
        <w:rPr>
          <w:sz w:val="16"/>
        </w:rPr>
        <w:t>programmes</w:t>
      </w:r>
      <w:proofErr w:type="spellEnd"/>
      <w:r w:rsidRPr="00AF069E">
        <w:rPr>
          <w:sz w:val="16"/>
        </w:rPr>
        <w:t xml:space="preserve"> of Pakistan and North Korea. Those countries had time for a measured approach since they did not face an imminent existential threat. </w:t>
      </w:r>
      <w:r w:rsidRPr="00AF069E">
        <w:rPr>
          <w:rStyle w:val="StyleUnderline"/>
        </w:rPr>
        <w:t>If</w:t>
      </w:r>
      <w:r w:rsidRPr="00AF069E">
        <w:rPr>
          <w:sz w:val="16"/>
        </w:rPr>
        <w:t xml:space="preserve">, on the contrary, </w:t>
      </w:r>
      <w:r w:rsidRPr="00AF069E">
        <w:rPr>
          <w:rStyle w:val="StyleUnderline"/>
        </w:rPr>
        <w:t xml:space="preserve">Taiwan’s security circumstances were so dire as to prompt a </w:t>
      </w:r>
      <w:proofErr w:type="spellStart"/>
      <w:r w:rsidRPr="00AF069E">
        <w:rPr>
          <w:rStyle w:val="StyleUnderline"/>
        </w:rPr>
        <w:t>weaponisation</w:t>
      </w:r>
      <w:proofErr w:type="spellEnd"/>
      <w:r w:rsidRPr="00AF069E">
        <w:rPr>
          <w:rStyle w:val="StyleUnderline"/>
        </w:rPr>
        <w:t xml:space="preserve"> decision, the government would need to embark on a crash course. Such an emergency </w:t>
      </w:r>
      <w:proofErr w:type="spellStart"/>
      <w:r w:rsidRPr="00AF069E">
        <w:rPr>
          <w:rStyle w:val="StyleUnderline"/>
        </w:rPr>
        <w:t>programme</w:t>
      </w:r>
      <w:proofErr w:type="spellEnd"/>
      <w:r w:rsidRPr="00AF069E">
        <w:rPr>
          <w:rStyle w:val="StyleUnderline"/>
        </w:rPr>
        <w:t xml:space="preserve"> that </w:t>
      </w:r>
      <w:proofErr w:type="spellStart"/>
      <w:r w:rsidRPr="00AF069E">
        <w:rPr>
          <w:rStyle w:val="StyleUnderline"/>
        </w:rPr>
        <w:t>mobilised</w:t>
      </w:r>
      <w:proofErr w:type="spellEnd"/>
      <w:r w:rsidRPr="00AF069E">
        <w:rPr>
          <w:rStyle w:val="StyleUnderline"/>
        </w:rPr>
        <w:t xml:space="preserve"> the nation’s top talent and </w:t>
      </w:r>
      <w:proofErr w:type="spellStart"/>
      <w:r w:rsidRPr="00AF069E">
        <w:rPr>
          <w:rStyle w:val="StyleUnderline"/>
        </w:rPr>
        <w:t>prioritised</w:t>
      </w:r>
      <w:proofErr w:type="spellEnd"/>
      <w:r w:rsidRPr="00AF069E">
        <w:rPr>
          <w:rStyle w:val="StyleUnderline"/>
        </w:rPr>
        <w:t xml:space="preserve"> speed over safety could perhaps produce crude weapons within two years</w:t>
      </w:r>
      <w:r w:rsidRPr="00AF069E">
        <w:rPr>
          <w:sz w:val="16"/>
        </w:rPr>
        <w:t>.</w:t>
      </w:r>
    </w:p>
    <w:p w:rsidRPr="00AF069E" w:rsidR="009E7B6F" w:rsidP="009E7B6F" w:rsidRDefault="009E7B6F" w14:paraId="4B769C70" w14:textId="77777777"/>
    <w:p w:rsidRPr="00AF069E" w:rsidR="009A6354" w:rsidP="00CF2AA9" w:rsidRDefault="009A6354" w14:paraId="1B33815B" w14:textId="6281D444">
      <w:pPr>
        <w:pStyle w:val="Heading3"/>
      </w:pPr>
      <w:r w:rsidRPr="00AF069E">
        <w:lastRenderedPageBreak/>
        <w:t xml:space="preserve">AT: </w:t>
      </w:r>
      <w:proofErr w:type="spellStart"/>
      <w:r w:rsidRPr="00AF069E">
        <w:t>Prolif</w:t>
      </w:r>
      <w:proofErr w:type="spellEnd"/>
      <w:r w:rsidRPr="00AF069E">
        <w:t xml:space="preserve"> </w:t>
      </w:r>
      <w:r w:rsidRPr="00AF069E">
        <w:rPr>
          <w:rFonts w:cs="Calibri"/>
        </w:rPr>
        <w:t>≠</w:t>
      </w:r>
      <w:r w:rsidRPr="00AF069E">
        <w:t xml:space="preserve"> War</w:t>
      </w:r>
    </w:p>
    <w:p w:rsidRPr="00AF069E" w:rsidR="009A6354" w:rsidP="009A6354" w:rsidRDefault="009A6354" w14:paraId="482326F7" w14:textId="77777777">
      <w:pPr>
        <w:pStyle w:val="Heading4"/>
      </w:pPr>
      <w:proofErr w:type="gramStart"/>
      <w:r w:rsidRPr="00AF069E">
        <w:t>Yes</w:t>
      </w:r>
      <w:proofErr w:type="gramEnd"/>
      <w:r w:rsidRPr="00AF069E">
        <w:t xml:space="preserve"> it does—uniquely true for Asia</w:t>
      </w:r>
    </w:p>
    <w:p w:rsidRPr="00AF069E" w:rsidR="009A6354" w:rsidP="009A6354" w:rsidRDefault="009A6354" w14:paraId="079AAC3F" w14:textId="45088C64">
      <w:pPr>
        <w:rPr>
          <w:rStyle w:val="Style13ptBold"/>
          <w:sz w:val="28"/>
        </w:rPr>
      </w:pPr>
      <w:proofErr w:type="spellStart"/>
      <w:r w:rsidRPr="00AF069E">
        <w:rPr>
          <w:rStyle w:val="Style13ptBold"/>
          <w:szCs w:val="26"/>
        </w:rPr>
        <w:t>Cimbala</w:t>
      </w:r>
      <w:proofErr w:type="spellEnd"/>
      <w:r w:rsidRPr="00AF069E">
        <w:rPr>
          <w:rStyle w:val="Style13ptBold"/>
          <w:szCs w:val="26"/>
        </w:rPr>
        <w:t xml:space="preserve"> 14</w:t>
      </w:r>
      <w:r w:rsidRPr="00AF069E">
        <w:rPr>
          <w:rStyle w:val="Style13ptBold"/>
          <w:sz w:val="28"/>
        </w:rPr>
        <w:t xml:space="preserve"> </w:t>
      </w:r>
      <w:r w:rsidRPr="00AF069E">
        <w:t>—</w:t>
      </w:r>
      <w:r w:rsidRPr="00AF069E">
        <w:rPr>
          <w:rStyle w:val="Style13ptBold"/>
          <w:sz w:val="28"/>
        </w:rPr>
        <w:t xml:space="preserve"> </w:t>
      </w:r>
      <w:r w:rsidRPr="00AF069E">
        <w:t xml:space="preserve">Stephen J. </w:t>
      </w:r>
      <w:proofErr w:type="spellStart"/>
      <w:r w:rsidRPr="00AF069E">
        <w:t>Cimbala</w:t>
      </w:r>
      <w:proofErr w:type="spellEnd"/>
      <w:r w:rsidRPr="00AF069E">
        <w:t xml:space="preserve">, Distinguished Professor of Political Science at Pennsylvania State University, Brandywine, 2014 ("Nuclear Weapons in Asia: Perils and Prospects," </w:t>
      </w:r>
      <w:r w:rsidRPr="00AF069E">
        <w:rPr>
          <w:i/>
        </w:rPr>
        <w:t>Military and Strategic Affairs</w:t>
      </w:r>
      <w:r w:rsidRPr="00AF069E">
        <w:t xml:space="preserve">, Vol. 6, No. 1, March, Available Online at </w:t>
      </w:r>
      <w:hyperlink r:id="rId57">
        <w:r w:rsidRPr="00AF069E">
          <w:rPr>
            <w:rStyle w:val="Hyperlink"/>
          </w:rPr>
          <w:t>http://www.inss.org.il/uploadImages/systemFiles/MASA6-1Eng%20(4)_Cimbala.pdf</w:t>
        </w:r>
      </w:hyperlink>
      <w:r w:rsidRPr="00AF069E">
        <w:t>)</w:t>
      </w:r>
    </w:p>
    <w:p w:rsidRPr="00AF069E" w:rsidR="009A6354" w:rsidP="009A6354" w:rsidRDefault="009A6354" w14:paraId="53CEB08C" w14:textId="77777777">
      <w:r w:rsidRPr="00AF069E">
        <w:rPr>
          <w:rStyle w:val="StyleUnderline"/>
        </w:rPr>
        <w:t>Failure to contain proliferation</w:t>
      </w:r>
      <w:r w:rsidRPr="00AF069E">
        <w:t xml:space="preserve"> in Pyongyang </w:t>
      </w:r>
      <w:r w:rsidRPr="00AF069E">
        <w:rPr>
          <w:rStyle w:val="StyleUnderline"/>
        </w:rPr>
        <w:t xml:space="preserve">could spread nuclear fever </w:t>
      </w:r>
      <w:r w:rsidRPr="00AF069E">
        <w:rPr>
          <w:rStyle w:val="Emphasis"/>
        </w:rPr>
        <w:t>throughout Asia</w:t>
      </w:r>
      <w:r w:rsidRPr="00AF069E">
        <w:rPr>
          <w:rStyle w:val="StyleUnderline"/>
        </w:rPr>
        <w:t>. Japan and South Korea might seek nuclear weapons and missile defenses.</w:t>
      </w:r>
      <w:r w:rsidRPr="00AF069E">
        <w:t xml:space="preserve"> </w:t>
      </w:r>
      <w:r w:rsidRPr="00AF069E">
        <w:rPr>
          <w:rStyle w:val="Emphasis"/>
        </w:rPr>
        <w:t>A pentagonal configuration of nuclear powers in the Pacific basin</w:t>
      </w:r>
      <w:r w:rsidRPr="00AF069E">
        <w:t xml:space="preserve"> (Russia, China, Japan, South Korea, and North Korea – not including the United States, with its own Pacific interests) </w:t>
      </w:r>
      <w:r w:rsidRPr="00AF069E">
        <w:rPr>
          <w:rStyle w:val="Emphasis"/>
        </w:rPr>
        <w:t>could put deterrence at risk and create enormous temptation toward nuclear preemption</w:t>
      </w:r>
      <w:r w:rsidRPr="00AF069E">
        <w:t>. Apart from actual use or threat of use, North Korea could exploit the mere existence of an assumed nuclear capability in order to support its coercive diplomacy.19 In Paul Bracken’s terms, North Korea can use its nuclear weapons to support either a “strategy of extreme provocation” or one intended to “keep the nuclear pot boiling” without having crossed the threshold of nuclear first use.20 In October 2013 there were reports of the DPRK renewing nuclear activities, and perhaps preparing for new nuclear tests.</w:t>
      </w:r>
    </w:p>
    <w:p w:rsidRPr="00AF069E" w:rsidR="009A6354" w:rsidP="009A6354" w:rsidRDefault="009A6354" w14:paraId="3B57C586" w14:textId="77777777">
      <w:pPr>
        <w:rPr>
          <w:sz w:val="26"/>
          <w:u w:val="single"/>
        </w:rPr>
      </w:pPr>
      <w:r w:rsidRPr="00AF069E">
        <w:t>A</w:t>
      </w:r>
      <w:r w:rsidRPr="00AF069E">
        <w:rPr>
          <w:rStyle w:val="StyleUnderline"/>
        </w:rPr>
        <w:t xml:space="preserve"> five-sided nuclear competition in the Pacific would be linked, in geopolitical deterrence and proliferation space, to the existing nuclear deterrents of India and Pakistan, and to the emerging nuclear weapons status of Iran. An arc of nuclear instability from Tehran to Tokyo could place US proliferation strategies into the </w:t>
      </w:r>
      <w:r w:rsidRPr="00AF069E">
        <w:rPr>
          <w:rStyle w:val="Emphasis"/>
        </w:rPr>
        <w:t>ash heap of history</w:t>
      </w:r>
      <w:r w:rsidRPr="00AF069E">
        <w:t xml:space="preserve"> and call for more drastic military options, not excluding preemptive war, defenses, and counter-deterrent special operations. In addition, </w:t>
      </w:r>
      <w:r w:rsidRPr="00AF069E">
        <w:rPr>
          <w:rStyle w:val="Emphasis"/>
        </w:rPr>
        <w:t>an unrestricted nuclear arms race in Asia would most likely increase the chance of accidental or inadvertent nuclear war</w:t>
      </w:r>
      <w:r w:rsidRPr="00AF069E">
        <w:rPr>
          <w:rStyle w:val="StyleUnderline"/>
        </w:rPr>
        <w:t>. It would do so because</w:t>
      </w:r>
      <w:r w:rsidRPr="00AF069E">
        <w:t xml:space="preserve">: (a) </w:t>
      </w:r>
      <w:r w:rsidRPr="00AF069E">
        <w:rPr>
          <w:rStyle w:val="StyleUnderline"/>
        </w:rPr>
        <w:t xml:space="preserve">some states in the region already have </w:t>
      </w:r>
      <w:r w:rsidRPr="00AF069E">
        <w:rPr>
          <w:rStyle w:val="Emphasis"/>
        </w:rPr>
        <w:t>histories of protracted conflict</w:t>
      </w:r>
      <w:r w:rsidRPr="00AF069E">
        <w:t xml:space="preserve">; (b) </w:t>
      </w:r>
      <w:r w:rsidRPr="00AF069E">
        <w:rPr>
          <w:rStyle w:val="StyleUnderline"/>
        </w:rPr>
        <w:t xml:space="preserve">states may have politically </w:t>
      </w:r>
      <w:r w:rsidRPr="00AF069E">
        <w:rPr>
          <w:rStyle w:val="Emphasis"/>
        </w:rPr>
        <w:t>unreliable</w:t>
      </w:r>
      <w:r w:rsidRPr="00AF069E">
        <w:rPr>
          <w:rStyle w:val="StyleUnderline"/>
        </w:rPr>
        <w:t xml:space="preserve"> or </w:t>
      </w:r>
      <w:r w:rsidRPr="00AF069E">
        <w:rPr>
          <w:rStyle w:val="Emphasis"/>
        </w:rPr>
        <w:t>immature command and control systems</w:t>
      </w:r>
      <w:r w:rsidRPr="00AF069E">
        <w:rPr>
          <w:rStyle w:val="StyleUnderline"/>
        </w:rPr>
        <w:t xml:space="preserve">, especially during a crisis involving a decision for </w:t>
      </w:r>
      <w:r w:rsidRPr="00AF069E">
        <w:rPr>
          <w:rStyle w:val="Emphasis"/>
        </w:rPr>
        <w:t>nuclear first strike</w:t>
      </w:r>
      <w:r w:rsidRPr="00AF069E">
        <w:rPr>
          <w:rStyle w:val="StyleUnderline"/>
        </w:rPr>
        <w:t xml:space="preserve"> or </w:t>
      </w:r>
      <w:r w:rsidRPr="00AF069E">
        <w:rPr>
          <w:rStyle w:val="Emphasis"/>
        </w:rPr>
        <w:t>retaliation</w:t>
      </w:r>
      <w:r w:rsidRPr="00AF069E">
        <w:t xml:space="preserve">; (c) </w:t>
      </w:r>
      <w:r w:rsidRPr="00AF069E">
        <w:rPr>
          <w:rStyle w:val="StyleUnderline"/>
        </w:rPr>
        <w:t xml:space="preserve">unreliable or immature systems might permit a </w:t>
      </w:r>
      <w:r w:rsidRPr="00AF069E">
        <w:rPr>
          <w:rStyle w:val="Emphasis"/>
        </w:rPr>
        <w:t>technical malfunction</w:t>
      </w:r>
      <w:r w:rsidRPr="00AF069E">
        <w:rPr>
          <w:rStyle w:val="StyleUnderline"/>
        </w:rPr>
        <w:t xml:space="preserve"> resulting in an </w:t>
      </w:r>
      <w:r w:rsidRPr="00AF069E">
        <w:rPr>
          <w:rStyle w:val="Emphasis"/>
        </w:rPr>
        <w:t>unintended launch</w:t>
      </w:r>
      <w:r w:rsidRPr="00AF069E">
        <w:rPr>
          <w:rStyle w:val="StyleUnderline"/>
        </w:rPr>
        <w:t>,</w:t>
      </w:r>
      <w:r w:rsidRPr="00AF069E">
        <w:t xml:space="preserve"> or a deliberate but unauthorized launch, by rogue commanders; (d) </w:t>
      </w:r>
      <w:r w:rsidRPr="00AF069E">
        <w:rPr>
          <w:rStyle w:val="StyleUnderline"/>
        </w:rPr>
        <w:t xml:space="preserve">faulty intelligence and warning systems might cause one side to </w:t>
      </w:r>
      <w:r w:rsidRPr="00AF069E">
        <w:rPr>
          <w:rStyle w:val="Emphasis"/>
        </w:rPr>
        <w:t>misinterpret the other’s defensive moves</w:t>
      </w:r>
      <w:r w:rsidRPr="00AF069E">
        <w:rPr>
          <w:rStyle w:val="StyleUnderline"/>
        </w:rPr>
        <w:t xml:space="preserve"> to forestall attack as offensive preparations for attack, thus triggering a mistaken preemption.</w:t>
      </w:r>
    </w:p>
    <w:p w:rsidRPr="00AF069E" w:rsidR="009A6354" w:rsidP="009A6354" w:rsidRDefault="009A6354" w14:paraId="31417747" w14:textId="77777777"/>
    <w:p w:rsidRPr="00AF069E" w:rsidR="009A6354" w:rsidP="009A6354" w:rsidRDefault="009A6354" w14:paraId="3789B137" w14:textId="77777777"/>
    <w:p w:rsidRPr="00AF069E" w:rsidR="009A6354" w:rsidP="009A6354" w:rsidRDefault="009A6354" w14:paraId="38605D54" w14:textId="77777777">
      <w:pPr>
        <w:pStyle w:val="Heading4"/>
      </w:pPr>
      <w:r w:rsidRPr="00AF069E">
        <w:t>Arms races and proliferation causes nuclear war</w:t>
      </w:r>
    </w:p>
    <w:p w:rsidRPr="00AF069E" w:rsidR="009A6354" w:rsidP="009A6354" w:rsidRDefault="009A6354" w14:paraId="63E92AE4" w14:textId="77777777">
      <w:pPr>
        <w:rPr>
          <w:sz w:val="16"/>
          <w:szCs w:val="16"/>
        </w:rPr>
      </w:pPr>
      <w:proofErr w:type="spellStart"/>
      <w:r w:rsidRPr="00AF069E">
        <w:rPr>
          <w:rStyle w:val="Style13ptBold"/>
        </w:rPr>
        <w:t>Kroenig</w:t>
      </w:r>
      <w:proofErr w:type="spellEnd"/>
      <w:r w:rsidRPr="00AF069E">
        <w:rPr>
          <w:rStyle w:val="Style13ptBold"/>
        </w:rPr>
        <w:t xml:space="preserve"> 15</w:t>
      </w:r>
      <w:r w:rsidRPr="00AF069E">
        <w:rPr>
          <w:sz w:val="16"/>
          <w:szCs w:val="16"/>
        </w:rPr>
        <w:t>. [Matthew, Associate Professor and International Relations Field Chair, Department of Government, Georgetown University and Nonresident Senior Fellow, Brent Scowcroft Center on International Security, The Atlantic Council, “The History of Proliferation Optimism: Does It Have a Future?” Journal of Strategic Studies, Volume 38, Issue 1-2, 2015, pp. 98-125, Taylor &amp; Francis]</w:t>
      </w:r>
    </w:p>
    <w:p w:rsidRPr="00AF069E" w:rsidR="009A6354" w:rsidP="009A6354" w:rsidRDefault="009A6354" w14:paraId="031F62B2" w14:textId="77777777">
      <w:r w:rsidRPr="00AF069E">
        <w:rPr>
          <w:sz w:val="14"/>
        </w:rPr>
        <w:lastRenderedPageBreak/>
        <w:t xml:space="preserve">Nuclear War </w:t>
      </w:r>
      <w:r w:rsidRPr="00AF069E">
        <w:rPr>
          <w:rStyle w:val="StyleUnderline"/>
        </w:rPr>
        <w:t>The greatest threat posed by the spread of nuclear weapons is</w:t>
      </w:r>
      <w:r w:rsidRPr="00AF069E">
        <w:t xml:space="preserve"> </w:t>
      </w:r>
      <w:r w:rsidRPr="00AF069E">
        <w:rPr>
          <w:rStyle w:val="Emphasis"/>
        </w:rPr>
        <w:t>nuclear war</w:t>
      </w:r>
      <w:r w:rsidRPr="00AF069E">
        <w:rPr>
          <w:sz w:val="14"/>
        </w:rPr>
        <w:t xml:space="preserve">. </w:t>
      </w:r>
      <w:r w:rsidRPr="00AF069E">
        <w:rPr>
          <w:rStyle w:val="StyleUnderline"/>
        </w:rPr>
        <w:t>The more states in possession of nuclear weapons, the greater the probability that somewhere, someday, there will be a</w:t>
      </w:r>
      <w:r w:rsidRPr="00AF069E">
        <w:t xml:space="preserve"> </w:t>
      </w:r>
      <w:r w:rsidRPr="00AF069E">
        <w:rPr>
          <w:rStyle w:val="Emphasis"/>
        </w:rPr>
        <w:t>catastrophic nuclear war</w:t>
      </w:r>
      <w:r w:rsidRPr="00AF069E">
        <w:t xml:space="preserve">. </w:t>
      </w:r>
      <w:r w:rsidRPr="00AF069E">
        <w:rPr>
          <w:sz w:val="14"/>
        </w:rPr>
        <w:t xml:space="preserve">To date, </w:t>
      </w:r>
      <w:r w:rsidRPr="00AF069E">
        <w:rPr>
          <w:rStyle w:val="StyleUnderline"/>
        </w:rPr>
        <w:t>nuclear weapons have only been used in warfare once</w:t>
      </w:r>
      <w:r w:rsidRPr="00AF069E">
        <w:rPr>
          <w:sz w:val="14"/>
        </w:rPr>
        <w:t xml:space="preserve">. In 1945, the United States used nuclear weapons on Hiroshima and Nagasaki, bringing World War II to a close. </w:t>
      </w:r>
      <w:r w:rsidRPr="00AF069E">
        <w:rPr>
          <w:rStyle w:val="StyleUnderline"/>
        </w:rPr>
        <w:t>Many analysts point to the 65-plus-year tradition of nuclear non-use as evidence that nuclear weapons are unusable, but it would be naïve to think that nuclear weapons will never be used again</w:t>
      </w:r>
      <w:r w:rsidRPr="00AF069E">
        <w:rPr>
          <w:sz w:val="14"/>
        </w:rPr>
        <w:t xml:space="preserve"> simply </w:t>
      </w:r>
      <w:r w:rsidRPr="00AF069E">
        <w:rPr>
          <w:rStyle w:val="StyleUnderline"/>
        </w:rPr>
        <w:t>because they have not been used for some time. After all, analysts in the 1990s argued that worldwide economic downturns like the Great Depression were a thing of the past, only to be surprised by the dot-com bubble</w:t>
      </w:r>
      <w:r w:rsidRPr="00AF069E">
        <w:rPr>
          <w:sz w:val="14"/>
        </w:rPr>
        <w:t xml:space="preserve"> bursting later in the decade and the Great Recession of the late 2000s.48 This author, for one, would be surprised if nuclear weapons are not used again sometime in his lifetime.</w:t>
      </w:r>
      <w:r w:rsidRPr="00AF069E">
        <w:t xml:space="preserve"> </w:t>
      </w:r>
      <w:r w:rsidRPr="00AF069E">
        <w:rPr>
          <w:rStyle w:val="StyleUnderline"/>
        </w:rPr>
        <w:t>Before reaching a state of MAD, new nuclear states go through a transition period in which they lack a secure-second strike capability</w:t>
      </w:r>
      <w:r w:rsidRPr="00AF069E">
        <w:rPr>
          <w:sz w:val="14"/>
        </w:rPr>
        <w:t xml:space="preserve">. In this context, </w:t>
      </w:r>
      <w:r w:rsidRPr="00AF069E">
        <w:rPr>
          <w:rStyle w:val="StyleUnderline"/>
        </w:rPr>
        <w:t>one or both states might believe that it has an incentive to use nuclear weapons first.</w:t>
      </w:r>
      <w:r w:rsidRPr="00AF069E">
        <w:rPr>
          <w:sz w:val="14"/>
        </w:rPr>
        <w:t xml:space="preserve"> For example, </w:t>
      </w:r>
      <w:r w:rsidRPr="00AF069E">
        <w:rPr>
          <w:rStyle w:val="StyleUnderline"/>
        </w:rPr>
        <w:t>if Iran acquires nuclear weapons, neither Iran, nor</w:t>
      </w:r>
      <w:r w:rsidRPr="00AF069E">
        <w:rPr>
          <w:sz w:val="14"/>
        </w:rPr>
        <w:t xml:space="preserve"> its nuclear-armed rival, </w:t>
      </w:r>
      <w:r w:rsidRPr="00AF069E">
        <w:rPr>
          <w:rStyle w:val="StyleUnderline"/>
        </w:rPr>
        <w:t>Israel, will have a secure, second-strike capability</w:t>
      </w:r>
      <w:r w:rsidRPr="00AF069E">
        <w:rPr>
          <w:sz w:val="14"/>
        </w:rPr>
        <w:t xml:space="preserve">. Even though it is believed to have a large arsenal, given its small size and lack of strategic depth, </w:t>
      </w:r>
      <w:r w:rsidRPr="00AF069E">
        <w:rPr>
          <w:rStyle w:val="StyleUnderline"/>
        </w:rPr>
        <w:t>Israel might not be confident that it could absorb a nuclear strike and respond with a devastating counterstrike</w:t>
      </w:r>
      <w:r w:rsidRPr="00AF069E">
        <w:rPr>
          <w:sz w:val="14"/>
        </w:rPr>
        <w:t xml:space="preserve">. Similarly, Iran might eventually be able to build a large and survivable nuclear arsenal, but, when it first crosses the nuclear threshold, Tehran will have a small and vulnerable nuclear force. </w:t>
      </w:r>
      <w:r w:rsidRPr="00AF069E">
        <w:rPr>
          <w:rStyle w:val="StyleUnderline"/>
        </w:rPr>
        <w:t>In these pre-MAD situations, there are at least three ways that nuclear war could occur</w:t>
      </w:r>
      <w:r w:rsidRPr="00AF069E">
        <w:rPr>
          <w:sz w:val="14"/>
        </w:rPr>
        <w:t xml:space="preserve">. First, </w:t>
      </w:r>
      <w:r w:rsidRPr="00AF069E">
        <w:rPr>
          <w:rStyle w:val="StyleUnderline"/>
        </w:rPr>
        <w:t>the state</w:t>
      </w:r>
      <w:r w:rsidRPr="00AF069E">
        <w:rPr>
          <w:sz w:val="14"/>
        </w:rPr>
        <w:t xml:space="preserve"> with the nuclear advantage </w:t>
      </w:r>
      <w:r w:rsidRPr="00AF069E">
        <w:rPr>
          <w:rStyle w:val="StyleUnderline"/>
        </w:rPr>
        <w:t>might believe it has a splendid first strike capability</w:t>
      </w:r>
      <w:r w:rsidRPr="00AF069E">
        <w:rPr>
          <w:sz w:val="14"/>
        </w:rPr>
        <w:t xml:space="preserve">. In a crisis, </w:t>
      </w:r>
      <w:r w:rsidRPr="00AF069E">
        <w:rPr>
          <w:rStyle w:val="StyleUnderline"/>
        </w:rPr>
        <w:t>Israel might</w:t>
      </w:r>
      <w:r w:rsidRPr="00AF069E">
        <w:rPr>
          <w:sz w:val="14"/>
        </w:rPr>
        <w:t xml:space="preserve">, therefore, </w:t>
      </w:r>
      <w:r w:rsidRPr="00AF069E">
        <w:rPr>
          <w:rStyle w:val="StyleUnderline"/>
        </w:rPr>
        <w:t>decide to launch a preventive nuclear strike to disarm Iran’s nuclear capabilities</w:t>
      </w:r>
      <w:r w:rsidRPr="00AF069E">
        <w:rPr>
          <w:sz w:val="14"/>
        </w:rPr>
        <w:t xml:space="preserve">. Indeed, </w:t>
      </w:r>
      <w:r w:rsidRPr="00AF069E">
        <w:rPr>
          <w:rStyle w:val="StyleUnderline"/>
        </w:rPr>
        <w:t>this incentive might be further increased by Israel’s aggressive strategic culture</w:t>
      </w:r>
      <w:r w:rsidRPr="00AF069E">
        <w:rPr>
          <w:sz w:val="14"/>
        </w:rPr>
        <w:t xml:space="preserve"> that emphasizes preemptive action. </w:t>
      </w:r>
      <w:r w:rsidRPr="00AF069E">
        <w:rPr>
          <w:rStyle w:val="StyleUnderline"/>
        </w:rPr>
        <w:t>Second, the state with a small and vulnerable nuclear arsenal</w:t>
      </w:r>
      <w:r w:rsidRPr="00AF069E">
        <w:rPr>
          <w:sz w:val="14"/>
        </w:rPr>
        <w:t xml:space="preserve">, in this case Iran, </w:t>
      </w:r>
      <w:r w:rsidRPr="00AF069E">
        <w:rPr>
          <w:rStyle w:val="StyleUnderline"/>
        </w:rPr>
        <w:t>might feel</w:t>
      </w:r>
      <w:r w:rsidRPr="00AF069E">
        <w:t xml:space="preserve"> </w:t>
      </w:r>
      <w:r w:rsidRPr="00AF069E">
        <w:rPr>
          <w:rStyle w:val="Emphasis"/>
        </w:rPr>
        <w:t>use them or lose them pressures</w:t>
      </w:r>
      <w:r w:rsidRPr="00AF069E">
        <w:rPr>
          <w:sz w:val="14"/>
        </w:rPr>
        <w:t xml:space="preserve">. That is, in a crisis, </w:t>
      </w:r>
      <w:r w:rsidRPr="00AF069E">
        <w:rPr>
          <w:rStyle w:val="StyleUnderline"/>
        </w:rPr>
        <w:t>Iran might decide to</w:t>
      </w:r>
      <w:r w:rsidRPr="00AF069E">
        <w:t xml:space="preserve"> </w:t>
      </w:r>
      <w:r w:rsidRPr="00AF069E">
        <w:rPr>
          <w:rStyle w:val="Emphasis"/>
        </w:rPr>
        <w:t>strike first</w:t>
      </w:r>
      <w:r w:rsidRPr="00AF069E">
        <w:t xml:space="preserve"> </w:t>
      </w:r>
      <w:r w:rsidRPr="00AF069E">
        <w:rPr>
          <w:rStyle w:val="StyleUnderline"/>
        </w:rPr>
        <w:t>rather than risk having its entire nuclear arsenal destroyed</w:t>
      </w:r>
      <w:r w:rsidRPr="00AF069E">
        <w:rPr>
          <w:sz w:val="14"/>
        </w:rPr>
        <w:t xml:space="preserve">. Third, as Thomas Schelling has argued, </w:t>
      </w:r>
      <w:r w:rsidRPr="00AF069E">
        <w:rPr>
          <w:rStyle w:val="Emphasis"/>
        </w:rPr>
        <w:t>nuclear war could result</w:t>
      </w:r>
      <w:r w:rsidRPr="00AF069E">
        <w:t xml:space="preserve"> </w:t>
      </w:r>
      <w:r w:rsidRPr="00AF069E">
        <w:rPr>
          <w:rStyle w:val="StyleUnderline"/>
        </w:rPr>
        <w:t>due to the reciprocal fear of surprise attack.49 If there are advantages to striking first, one state might start a nuclear war in the belief that war is inevitable and that it would be better to go first than to go second</w:t>
      </w:r>
      <w:r w:rsidRPr="00AF069E">
        <w:rPr>
          <w:sz w:val="14"/>
        </w:rPr>
        <w:t xml:space="preserve">. Fortunately, </w:t>
      </w:r>
      <w:r w:rsidRPr="00AF069E">
        <w:t>there is no historic evidence of this dynamic occurring in a nuclear context, but</w:t>
      </w:r>
      <w:r w:rsidRPr="00AF069E">
        <w:rPr>
          <w:rStyle w:val="StyleUnderline"/>
        </w:rPr>
        <w:t xml:space="preserve"> it is still possible</w:t>
      </w:r>
      <w:r w:rsidRPr="00AF069E">
        <w:rPr>
          <w:sz w:val="14"/>
        </w:rPr>
        <w:t xml:space="preserve">. </w:t>
      </w:r>
      <w:r w:rsidRPr="00AF069E">
        <w:rPr>
          <w:rStyle w:val="StyleUnderline"/>
        </w:rPr>
        <w:t xml:space="preserve">In an </w:t>
      </w:r>
      <w:proofErr w:type="gramStart"/>
      <w:r w:rsidRPr="00AF069E">
        <w:rPr>
          <w:rStyle w:val="StyleUnderline"/>
        </w:rPr>
        <w:t>Israeli–Iranian</w:t>
      </w:r>
      <w:proofErr w:type="gramEnd"/>
      <w:r w:rsidRPr="00AF069E">
        <w:rPr>
          <w:rStyle w:val="StyleUnderline"/>
        </w:rPr>
        <w:t xml:space="preserve"> crisis</w:t>
      </w:r>
      <w:r w:rsidRPr="00AF069E">
        <w:rPr>
          <w:sz w:val="14"/>
        </w:rPr>
        <w:t xml:space="preserve">, for example, </w:t>
      </w:r>
      <w:r w:rsidRPr="00AF069E">
        <w:rPr>
          <w:rStyle w:val="StyleUnderline"/>
        </w:rPr>
        <w:t>Israel and Iran might both prefer to avoid a nuclear war, but decide to strike first rather than suffer a devastating first attack</w:t>
      </w:r>
      <w:r w:rsidRPr="00AF069E">
        <w:rPr>
          <w:sz w:val="14"/>
        </w:rPr>
        <w:t xml:space="preserve"> from an opponent. </w:t>
      </w:r>
      <w:r w:rsidRPr="00AF069E">
        <w:rPr>
          <w:rStyle w:val="Emphasis"/>
        </w:rPr>
        <w:t>Even in a world of MAD</w:t>
      </w:r>
      <w:r w:rsidRPr="00AF069E">
        <w:rPr>
          <w:sz w:val="14"/>
        </w:rPr>
        <w:t xml:space="preserve">, however, when both sides have secure, second-strike capabilities, </w:t>
      </w:r>
      <w:r w:rsidRPr="00AF069E">
        <w:rPr>
          <w:rStyle w:val="Emphasis"/>
        </w:rPr>
        <w:t>there is still a risk of nuclear war</w:t>
      </w:r>
      <w:r w:rsidRPr="00AF069E">
        <w:rPr>
          <w:sz w:val="14"/>
        </w:rPr>
        <w:t xml:space="preserve">. Rational </w:t>
      </w:r>
      <w:r w:rsidRPr="00AF069E">
        <w:rPr>
          <w:rStyle w:val="StyleUnderline"/>
        </w:rPr>
        <w:t xml:space="preserve">deterrence theory assumes nuclear-armed states are governed by </w:t>
      </w:r>
      <w:r w:rsidRPr="00AF069E">
        <w:rPr>
          <w:rStyle w:val="Emphasis"/>
        </w:rPr>
        <w:t>rational leaders</w:t>
      </w:r>
      <w:r w:rsidRPr="00AF069E">
        <w:rPr>
          <w:rStyle w:val="StyleUnderline"/>
        </w:rPr>
        <w:t xml:space="preserve"> who would not intentionally launch a suicidal nuclear war</w:t>
      </w:r>
      <w:r w:rsidRPr="00AF069E">
        <w:rPr>
          <w:sz w:val="14"/>
        </w:rPr>
        <w:t xml:space="preserve">. </w:t>
      </w:r>
      <w:r w:rsidRPr="00AF069E">
        <w:t>This</w:t>
      </w:r>
      <w:r w:rsidRPr="00AF069E">
        <w:rPr>
          <w:sz w:val="14"/>
        </w:rPr>
        <w:t xml:space="preserve"> assumption appears to have applied to past and current nuclear powers, but </w:t>
      </w:r>
      <w:r w:rsidRPr="00AF069E">
        <w:rPr>
          <w:rStyle w:val="StyleUnderline"/>
        </w:rPr>
        <w:t>there is no guarantee that it will continue to hold in the future.</w:t>
      </w:r>
      <w:r w:rsidRPr="00AF069E">
        <w:rPr>
          <w:sz w:val="14"/>
        </w:rPr>
        <w:t xml:space="preserve"> </w:t>
      </w:r>
      <w:r w:rsidRPr="00AF069E">
        <w:rPr>
          <w:sz w:val="16"/>
          <w:szCs w:val="16"/>
        </w:rPr>
        <w:t>Iran’s theocratic government, despite its inflammatory</w:t>
      </w:r>
      <w:r w:rsidRPr="00AF069E">
        <w:rPr>
          <w:sz w:val="14"/>
        </w:rPr>
        <w:t xml:space="preserve"> rhetoric, has followed a </w:t>
      </w:r>
      <w:proofErr w:type="gramStart"/>
      <w:r w:rsidRPr="00AF069E">
        <w:rPr>
          <w:sz w:val="14"/>
        </w:rPr>
        <w:t>fairly pragmatic</w:t>
      </w:r>
      <w:proofErr w:type="gramEnd"/>
      <w:r w:rsidRPr="00AF069E">
        <w:rPr>
          <w:sz w:val="14"/>
        </w:rPr>
        <w:t xml:space="preserve"> foreign policy since 1979, but it </w:t>
      </w:r>
      <w:r w:rsidRPr="00AF069E">
        <w:rPr>
          <w:rStyle w:val="StyleUnderline"/>
        </w:rPr>
        <w:t>contains leaders who hold millenarian religious worldviews and could one day ascend to power</w:t>
      </w:r>
      <w:r w:rsidRPr="00AF069E">
        <w:rPr>
          <w:sz w:val="14"/>
        </w:rPr>
        <w:t xml:space="preserve">. We cannot rule out the possibility that, </w:t>
      </w:r>
      <w:r w:rsidRPr="00AF069E">
        <w:rPr>
          <w:rStyle w:val="StyleUnderline"/>
        </w:rPr>
        <w:t>as nuclear weapons continue to spread, some leader somewhere will choose to launch a nuclear war, knowing full well that it could result in self-destruction. One does not need to resort to irrationality, however, to imagine nuclear war under MAD.</w:t>
      </w:r>
      <w:r w:rsidRPr="00AF069E">
        <w:t xml:space="preserve"> </w:t>
      </w:r>
      <w:r w:rsidRPr="00AF069E">
        <w:rPr>
          <w:rStyle w:val="StyleUnderline"/>
        </w:rPr>
        <w:t>Nuclear weapons</w:t>
      </w:r>
      <w:r w:rsidRPr="00AF069E">
        <w:rPr>
          <w:sz w:val="14"/>
        </w:rPr>
        <w:t xml:space="preserve"> may deter leaders from intentionally launching full-scale wars, but they </w:t>
      </w:r>
      <w:r w:rsidRPr="00AF069E">
        <w:rPr>
          <w:rStyle w:val="StyleUnderline"/>
        </w:rPr>
        <w:t>do not mean the end of international politics</w:t>
      </w:r>
      <w:r w:rsidRPr="00AF069E">
        <w:rPr>
          <w:sz w:val="14"/>
        </w:rPr>
        <w:t xml:space="preserve">. As was discussed </w:t>
      </w:r>
      <w:r w:rsidRPr="00AF069E">
        <w:rPr>
          <w:sz w:val="14"/>
        </w:rPr>
        <w:lastRenderedPageBreak/>
        <w:t xml:space="preserve">above, </w:t>
      </w:r>
      <w:r w:rsidRPr="00AF069E">
        <w:rPr>
          <w:rStyle w:val="StyleUnderline"/>
        </w:rPr>
        <w:t>nuclear-armed states still have conflicts of interest and leaders still seek to coerce nuclear-armed adversaries</w:t>
      </w:r>
      <w:r w:rsidRPr="00AF069E">
        <w:rPr>
          <w:sz w:val="14"/>
        </w:rPr>
        <w:t xml:space="preserve">. </w:t>
      </w:r>
      <w:r w:rsidRPr="00AF069E">
        <w:rPr>
          <w:rStyle w:val="Emphasis"/>
        </w:rPr>
        <w:t>Leaders might</w:t>
      </w:r>
      <w:r w:rsidRPr="00AF069E">
        <w:rPr>
          <w:sz w:val="14"/>
        </w:rPr>
        <w:t xml:space="preserve">, therefore, </w:t>
      </w:r>
      <w:r w:rsidRPr="00AF069E">
        <w:rPr>
          <w:rStyle w:val="Emphasis"/>
        </w:rPr>
        <w:t>choose to launch a limited nuclear war</w:t>
      </w:r>
      <w:r w:rsidRPr="00AF069E">
        <w:rPr>
          <w:sz w:val="14"/>
        </w:rPr>
        <w:t xml:space="preserve">.50 </w:t>
      </w:r>
      <w:r w:rsidRPr="00AF069E">
        <w:rPr>
          <w:rStyle w:val="StyleUnderline"/>
        </w:rPr>
        <w:t>This strategy might be especially attractive to states in a position of conventional inferiority that might have an incentive to escalate a crisis quickly to the nuclear level.</w:t>
      </w:r>
      <w:r w:rsidRPr="00AF069E">
        <w:rPr>
          <w:sz w:val="14"/>
        </w:rPr>
        <w:t xml:space="preserve"> </w:t>
      </w:r>
      <w:r w:rsidRPr="00AF069E">
        <w:rPr>
          <w:rStyle w:val="StyleUnderline"/>
        </w:rPr>
        <w:t>During the Cold War, the United States planned to use nuclear weapons first to stop a Soviet invasion of Western Europe given NATO’s conventional inferiority</w:t>
      </w:r>
      <w:r w:rsidRPr="00AF069E">
        <w:rPr>
          <w:sz w:val="14"/>
        </w:rPr>
        <w:t xml:space="preserve">.51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w:t>
      </w:r>
      <w:proofErr w:type="gramStart"/>
      <w:r w:rsidRPr="00AF069E">
        <w:rPr>
          <w:sz w:val="14"/>
        </w:rPr>
        <w:t>as a way to</w:t>
      </w:r>
      <w:proofErr w:type="gramEnd"/>
      <w:r w:rsidRPr="00AF069E">
        <w:rPr>
          <w:sz w:val="14"/>
        </w:rPr>
        <w:t xml:space="preserve"> de-escalate a crisis. Similarly, Pakistan’s military plans for nuclear use in the event of an invasion from conventionally stronger India. And finally, </w:t>
      </w:r>
      <w:r w:rsidRPr="00AF069E">
        <w:rPr>
          <w:rStyle w:val="Emphasis"/>
        </w:rPr>
        <w:t>Chinese generals openly talk about the possibility of nuclear use against a US superpower in a possible East Asia contingency</w:t>
      </w:r>
      <w:r w:rsidRPr="00AF069E">
        <w:rPr>
          <w:sz w:val="14"/>
        </w:rPr>
        <w:t xml:space="preserve">. Second, as was also discussed above, </w:t>
      </w:r>
      <w:r w:rsidRPr="00AF069E">
        <w:rPr>
          <w:rStyle w:val="StyleUnderline"/>
        </w:rPr>
        <w:t xml:space="preserve">leaders can make a ‘threat that leaves something to chance’.52 They can initiate a nuclear crisis. By playing these risky games of nuclear brinkmanship, states can increase the risk of nuclear war </w:t>
      </w:r>
      <w:proofErr w:type="gramStart"/>
      <w:r w:rsidRPr="00AF069E">
        <w:rPr>
          <w:rStyle w:val="StyleUnderline"/>
        </w:rPr>
        <w:t>in an attempt to</w:t>
      </w:r>
      <w:proofErr w:type="gramEnd"/>
      <w:r w:rsidRPr="00AF069E">
        <w:rPr>
          <w:rStyle w:val="StyleUnderline"/>
        </w:rPr>
        <w:t xml:space="preserve"> force a less resolved adversary to back down. Historical crises have not resulted in nuclear war, but many of them</w:t>
      </w:r>
      <w:r w:rsidRPr="00AF069E">
        <w:rPr>
          <w:sz w:val="14"/>
        </w:rPr>
        <w:t xml:space="preserve">, including the 1962 Cuban Missile Crisis, </w:t>
      </w:r>
      <w:r w:rsidRPr="00AF069E">
        <w:rPr>
          <w:rStyle w:val="StyleUnderline"/>
        </w:rPr>
        <w:t>have come close</w:t>
      </w:r>
      <w:r w:rsidRPr="00AF069E">
        <w:rPr>
          <w:sz w:val="14"/>
        </w:rPr>
        <w:t xml:space="preserve">. And scholars have documented historical incidents when accidents nearly led to war.53 </w:t>
      </w:r>
      <w:r w:rsidRPr="00AF069E">
        <w:rPr>
          <w:rStyle w:val="StyleUnderline"/>
        </w:rPr>
        <w:t>When we think about future nuclear crisis dyads</w:t>
      </w:r>
      <w:r w:rsidRPr="00AF069E">
        <w:rPr>
          <w:sz w:val="14"/>
        </w:rPr>
        <w:t xml:space="preserve">, such as Iran and Israel, </w:t>
      </w:r>
      <w:r w:rsidRPr="00AF069E">
        <w:rPr>
          <w:rStyle w:val="StyleUnderline"/>
        </w:rPr>
        <w:t>with fewer sources of stability than</w:t>
      </w:r>
      <w:r w:rsidRPr="00AF069E">
        <w:rPr>
          <w:sz w:val="14"/>
        </w:rPr>
        <w:t xml:space="preserve"> existed during </w:t>
      </w:r>
      <w:r w:rsidRPr="00AF069E">
        <w:rPr>
          <w:rStyle w:val="StyleUnderline"/>
        </w:rPr>
        <w:t xml:space="preserve">the Cold War, we can see that there is a </w:t>
      </w:r>
      <w:r w:rsidRPr="00AF069E">
        <w:rPr>
          <w:rStyle w:val="Emphasis"/>
        </w:rPr>
        <w:t>real risk</w:t>
      </w:r>
      <w:r w:rsidRPr="00AF069E">
        <w:rPr>
          <w:rStyle w:val="StyleUnderline"/>
        </w:rPr>
        <w:t xml:space="preserve"> that a</w:t>
      </w:r>
      <w:r w:rsidRPr="00AF069E">
        <w:t xml:space="preserve"> </w:t>
      </w:r>
      <w:r w:rsidRPr="00AF069E">
        <w:rPr>
          <w:rStyle w:val="Emphasis"/>
        </w:rPr>
        <w:t>future crisis could result in a devastating nuclear exchange</w:t>
      </w:r>
      <w:r w:rsidRPr="00AF069E">
        <w:t>.</w:t>
      </w:r>
    </w:p>
    <w:p w:rsidRPr="00AF069E" w:rsidR="009A6354" w:rsidP="009A6354" w:rsidRDefault="009A6354" w14:paraId="6619EF6C" w14:textId="77777777"/>
    <w:p w:rsidRPr="00AF069E" w:rsidR="009A6354" w:rsidP="009A6354" w:rsidRDefault="009A6354" w14:paraId="0C02FB40" w14:textId="77777777"/>
    <w:p w:rsidRPr="00AF069E" w:rsidR="009A6354" w:rsidP="009A6354" w:rsidRDefault="009A6354" w14:paraId="3046B0C2" w14:textId="77777777">
      <w:pPr>
        <w:pStyle w:val="Heading4"/>
      </w:pPr>
      <w:r w:rsidRPr="00AF069E">
        <w:rPr>
          <w:u w:val="single"/>
        </w:rPr>
        <w:t>Preponderance of evidence</w:t>
      </w:r>
      <w:r w:rsidRPr="00AF069E">
        <w:t xml:space="preserve"> goes neg</w:t>
      </w:r>
    </w:p>
    <w:p w:rsidRPr="00AF069E" w:rsidR="009A6354" w:rsidP="009A6354" w:rsidRDefault="009A6354" w14:paraId="22F7C6F7" w14:textId="7596CCB1">
      <w:proofErr w:type="spellStart"/>
      <w:r w:rsidRPr="00AF069E">
        <w:rPr>
          <w:rStyle w:val="Style13ptBold"/>
        </w:rPr>
        <w:t>Gerzhoy</w:t>
      </w:r>
      <w:proofErr w:type="spellEnd"/>
      <w:r w:rsidRPr="00AF069E">
        <w:rPr>
          <w:rStyle w:val="Style13ptBold"/>
        </w:rPr>
        <w:t xml:space="preserve"> and Miller, 16</w:t>
      </w:r>
      <w:r w:rsidRPr="00AF069E">
        <w:t xml:space="preserve">—congressional fellow with the American Political Science Association AND assistant professor of political science and international and public affairs at Brown University, probably not the former Emory superstar and barista extraordinaire (Gene and Nick, “Donald Trump thinks more countries should have nuclear weapons. Here’s what the research says,” </w:t>
      </w:r>
      <w:hyperlink w:history="1" r:id="rId58">
        <w:r w:rsidRPr="00AF069E">
          <w:rPr>
            <w:rStyle w:val="Hyperlink"/>
          </w:rPr>
          <w:t>https://www.washingtonpost.com/news/monkey-cage/wp/2016/04/06/should-more-countries-have-nuclear-weapons-donald-trump-thinks-so/</w:t>
        </w:r>
      </w:hyperlink>
      <w:r w:rsidRPr="00AF069E">
        <w:t>)</w:t>
      </w:r>
    </w:p>
    <w:p w:rsidRPr="00AF069E" w:rsidR="009A6354" w:rsidP="009A6354" w:rsidRDefault="009A6354" w14:paraId="1698A5F5" w14:textId="77777777"/>
    <w:p w:rsidRPr="00AF069E" w:rsidR="009A6354" w:rsidP="009A6354" w:rsidRDefault="009A6354" w14:paraId="792372A1" w14:textId="77777777">
      <w:pPr>
        <w:rPr>
          <w:sz w:val="16"/>
        </w:rPr>
      </w:pPr>
      <w:r w:rsidRPr="00AF069E">
        <w:rPr>
          <w:sz w:val="16"/>
        </w:rPr>
        <w:t xml:space="preserve">Reducing military commitments and letting allies build their own nuclear weapons might save money for the United States. But </w:t>
      </w:r>
      <w:r w:rsidRPr="00AF069E">
        <w:rPr>
          <w:rStyle w:val="StyleUnderline"/>
        </w:rPr>
        <w:t xml:space="preserve">international relations scholarship suggests that allied proliferation would have </w:t>
      </w:r>
      <w:r w:rsidRPr="00AF069E">
        <w:rPr>
          <w:rStyle w:val="Emphasis"/>
        </w:rPr>
        <w:t>broader negative repercussions</w:t>
      </w:r>
      <w:r w:rsidRPr="00AF069E">
        <w:rPr>
          <w:sz w:val="16"/>
        </w:rPr>
        <w:t>. Among these would be declining U.S. influence. When nations gain their own military capabilities, they rely less on their allies and become less subject to their sway. And that can undermine a senior partner’s ability to hold its junior allies back from risky military actions.</w:t>
      </w:r>
    </w:p>
    <w:p w:rsidRPr="00AF069E" w:rsidR="009A6354" w:rsidP="009A6354" w:rsidRDefault="009A6354" w14:paraId="5FF18764" w14:textId="77777777">
      <w:pPr>
        <w:rPr>
          <w:sz w:val="16"/>
        </w:rPr>
      </w:pPr>
      <w:r w:rsidRPr="00AF069E">
        <w:rPr>
          <w:sz w:val="16"/>
        </w:rPr>
        <w:t xml:space="preserve">In other words, </w:t>
      </w:r>
      <w:r w:rsidRPr="00AF069E">
        <w:rPr>
          <w:rStyle w:val="StyleUnderline"/>
        </w:rPr>
        <w:t>allowing or encouraging proliferation would worsen</w:t>
      </w:r>
      <w:r w:rsidRPr="00AF069E">
        <w:rPr>
          <w:sz w:val="16"/>
        </w:rPr>
        <w:t xml:space="preserve"> the “</w:t>
      </w:r>
      <w:r w:rsidRPr="00AF069E">
        <w:rPr>
          <w:rStyle w:val="StyleUnderline"/>
        </w:rPr>
        <w:t>American weakness</w:t>
      </w:r>
      <w:r w:rsidRPr="00AF069E">
        <w:rPr>
          <w:sz w:val="16"/>
        </w:rPr>
        <w:t>” that Trump decries.</w:t>
      </w:r>
    </w:p>
    <w:p w:rsidRPr="00AF069E" w:rsidR="009A6354" w:rsidP="009A6354" w:rsidRDefault="009A6354" w14:paraId="4FE3FFBD" w14:textId="77777777">
      <w:pPr>
        <w:rPr>
          <w:sz w:val="16"/>
        </w:rPr>
      </w:pPr>
      <w:r w:rsidRPr="00AF069E">
        <w:rPr>
          <w:rStyle w:val="StyleUnderline"/>
        </w:rPr>
        <w:t>Recent nonproliferation research underscores this proposition</w:t>
      </w:r>
      <w:r w:rsidRPr="00AF069E">
        <w:rPr>
          <w:sz w:val="16"/>
        </w:rPr>
        <w:t xml:space="preserve">. Mark Bell </w:t>
      </w:r>
      <w:r w:rsidRPr="00AF069E">
        <w:rPr>
          <w:rStyle w:val="StyleUnderline"/>
        </w:rPr>
        <w:t>shows that nuclear allies are likely to</w:t>
      </w:r>
      <w:r w:rsidRPr="00AF069E">
        <w:rPr>
          <w:sz w:val="16"/>
        </w:rPr>
        <w:t xml:space="preserve"> become more independent of their patrons and in some cases can </w:t>
      </w:r>
      <w:r w:rsidRPr="00AF069E">
        <w:rPr>
          <w:rStyle w:val="StyleUnderline"/>
        </w:rPr>
        <w:t xml:space="preserve">develop </w:t>
      </w:r>
      <w:r w:rsidRPr="00AF069E">
        <w:rPr>
          <w:rStyle w:val="Emphasis"/>
        </w:rPr>
        <w:t xml:space="preserve">more assertive </w:t>
      </w:r>
      <w:r w:rsidRPr="00AF069E">
        <w:rPr>
          <w:rStyle w:val="Emphasis"/>
        </w:rPr>
        <w:lastRenderedPageBreak/>
        <w:t>foreign policies</w:t>
      </w:r>
      <w:r w:rsidRPr="00AF069E">
        <w:rPr>
          <w:sz w:val="16"/>
        </w:rPr>
        <w:t xml:space="preserve">. And Francis Gavin and Matthew </w:t>
      </w:r>
      <w:proofErr w:type="spellStart"/>
      <w:r w:rsidRPr="00AF069E">
        <w:rPr>
          <w:sz w:val="16"/>
        </w:rPr>
        <w:t>Kroenig</w:t>
      </w:r>
      <w:proofErr w:type="spellEnd"/>
      <w:r w:rsidRPr="00AF069E">
        <w:rPr>
          <w:sz w:val="16"/>
        </w:rPr>
        <w:t xml:space="preserve"> show that the fear of declining influence was one reason why most American </w:t>
      </w:r>
      <w:proofErr w:type="gramStart"/>
      <w:r w:rsidRPr="00AF069E">
        <w:rPr>
          <w:sz w:val="16"/>
        </w:rPr>
        <w:t>administrations</w:t>
      </w:r>
      <w:proofErr w:type="gramEnd"/>
      <w:r w:rsidRPr="00AF069E">
        <w:rPr>
          <w:sz w:val="16"/>
        </w:rPr>
        <w:t xml:space="preserve"> vigorously opposed the spread of nuclear weapons.</w:t>
      </w:r>
    </w:p>
    <w:p w:rsidRPr="00AF069E" w:rsidR="009A6354" w:rsidP="009A6354" w:rsidRDefault="009A6354" w14:paraId="78D6CB86" w14:textId="77777777">
      <w:pPr>
        <w:rPr>
          <w:sz w:val="16"/>
        </w:rPr>
      </w:pPr>
      <w:r w:rsidRPr="00AF069E">
        <w:rPr>
          <w:rStyle w:val="StyleUnderline"/>
        </w:rPr>
        <w:t xml:space="preserve">Nuclear allies can also become </w:t>
      </w:r>
      <w:r w:rsidRPr="00AF069E">
        <w:rPr>
          <w:rStyle w:val="Emphasis"/>
        </w:rPr>
        <w:t>security risks</w:t>
      </w:r>
      <w:r w:rsidRPr="00AF069E">
        <w:rPr>
          <w:sz w:val="16"/>
        </w:rPr>
        <w:t xml:space="preserve">. Vipin Narang demonstrates that </w:t>
      </w:r>
      <w:r w:rsidRPr="00AF069E">
        <w:rPr>
          <w:rStyle w:val="StyleUnderline"/>
        </w:rPr>
        <w:t xml:space="preserve">when weaker states gain nuclear weapons, they often seek to </w:t>
      </w:r>
      <w:r w:rsidRPr="00AF069E">
        <w:rPr>
          <w:rStyle w:val="Emphasis"/>
        </w:rPr>
        <w:t>coerce their senior partners</w:t>
      </w:r>
      <w:r w:rsidRPr="00AF069E">
        <w:rPr>
          <w:rStyle w:val="StyleUnderline"/>
        </w:rPr>
        <w:t xml:space="preserve"> into intervening on their behalf by threatening to use nuclear weapons. That’s what </w:t>
      </w:r>
      <w:r w:rsidRPr="00AF069E">
        <w:rPr>
          <w:rStyle w:val="Emphasis"/>
        </w:rPr>
        <w:t>Israel</w:t>
      </w:r>
      <w:r w:rsidRPr="00AF069E">
        <w:rPr>
          <w:rStyle w:val="StyleUnderline"/>
        </w:rPr>
        <w:t xml:space="preserve"> did</w:t>
      </w:r>
      <w:r w:rsidRPr="00AF069E">
        <w:rPr>
          <w:sz w:val="16"/>
        </w:rPr>
        <w:t xml:space="preserve"> at the height of the 1973 Arab-Israeli War. </w:t>
      </w:r>
      <w:r w:rsidRPr="00AF069E">
        <w:rPr>
          <w:rStyle w:val="StyleUnderline"/>
        </w:rPr>
        <w:t xml:space="preserve">That’s what </w:t>
      </w:r>
      <w:r w:rsidRPr="00AF069E">
        <w:rPr>
          <w:rStyle w:val="Emphasis"/>
        </w:rPr>
        <w:t>South Africa</w:t>
      </w:r>
      <w:r w:rsidRPr="00AF069E">
        <w:rPr>
          <w:rStyle w:val="StyleUnderline"/>
        </w:rPr>
        <w:t xml:space="preserve"> did</w:t>
      </w:r>
      <w:r w:rsidRPr="00AF069E">
        <w:rPr>
          <w:sz w:val="16"/>
        </w:rPr>
        <w:t xml:space="preserve"> during its 1988 confrontation with Cuban forces in Angola. </w:t>
      </w:r>
      <w:r w:rsidRPr="00AF069E">
        <w:rPr>
          <w:rStyle w:val="StyleUnderline"/>
        </w:rPr>
        <w:t xml:space="preserve">And that’s what </w:t>
      </w:r>
      <w:r w:rsidRPr="00AF069E">
        <w:rPr>
          <w:rStyle w:val="Emphasis"/>
        </w:rPr>
        <w:t>Pakistan</w:t>
      </w:r>
      <w:r w:rsidRPr="00AF069E">
        <w:rPr>
          <w:rStyle w:val="StyleUnderline"/>
        </w:rPr>
        <w:t xml:space="preserve"> did</w:t>
      </w:r>
      <w:r w:rsidRPr="00AF069E">
        <w:rPr>
          <w:sz w:val="16"/>
        </w:rPr>
        <w:t xml:space="preserve"> </w:t>
      </w:r>
      <w:proofErr w:type="gramStart"/>
      <w:r w:rsidRPr="00AF069E">
        <w:rPr>
          <w:sz w:val="16"/>
        </w:rPr>
        <w:t>in the midst of</w:t>
      </w:r>
      <w:proofErr w:type="gramEnd"/>
      <w:r w:rsidRPr="00AF069E">
        <w:rPr>
          <w:sz w:val="16"/>
        </w:rPr>
        <w:t xml:space="preserve"> its 1990 military crisis with India.</w:t>
      </w:r>
    </w:p>
    <w:p w:rsidRPr="00AF069E" w:rsidR="009A6354" w:rsidP="009A6354" w:rsidRDefault="009A6354" w14:paraId="634ADA06" w14:textId="77777777">
      <w:pPr>
        <w:rPr>
          <w:rStyle w:val="StyleUnderline"/>
        </w:rPr>
      </w:pPr>
      <w:r w:rsidRPr="00AF069E">
        <w:rPr>
          <w:sz w:val="16"/>
        </w:rPr>
        <w:t xml:space="preserve">Instead of relieving the United States of a military burden, as Donald Trump suggests, </w:t>
      </w:r>
      <w:r w:rsidRPr="00AF069E">
        <w:rPr>
          <w:rStyle w:val="StyleUnderline"/>
        </w:rPr>
        <w:t xml:space="preserve">having more nuclear allies could </w:t>
      </w:r>
      <w:r w:rsidRPr="00AF069E">
        <w:rPr>
          <w:rStyle w:val="Emphasis"/>
        </w:rPr>
        <w:t>increase the risk</w:t>
      </w:r>
      <w:r w:rsidRPr="00AF069E">
        <w:rPr>
          <w:rStyle w:val="StyleUnderline"/>
        </w:rPr>
        <w:t xml:space="preserve"> that the United States would get involved in conflicts that </w:t>
      </w:r>
      <w:r w:rsidRPr="00AF069E">
        <w:rPr>
          <w:rStyle w:val="Emphasis"/>
        </w:rPr>
        <w:t>might turn nuclear</w:t>
      </w:r>
      <w:r w:rsidRPr="00AF069E">
        <w:rPr>
          <w:rStyle w:val="StyleUnderline"/>
        </w:rPr>
        <w:t>.</w:t>
      </w:r>
    </w:p>
    <w:p w:rsidRPr="00AF069E" w:rsidR="009A6354" w:rsidP="009A6354" w:rsidRDefault="009A6354" w14:paraId="499B0C3E" w14:textId="77777777">
      <w:pPr>
        <w:rPr>
          <w:sz w:val="16"/>
        </w:rPr>
      </w:pPr>
      <w:r w:rsidRPr="00AF069E">
        <w:rPr>
          <w:sz w:val="16"/>
        </w:rPr>
        <w:t xml:space="preserve">Furthermore, </w:t>
      </w:r>
      <w:r w:rsidRPr="00AF069E">
        <w:rPr>
          <w:rStyle w:val="StyleUnderline"/>
        </w:rPr>
        <w:t xml:space="preserve">were South Korea or Japan to begin developing nuclear weapons, their rivals might be tempted to launch </w:t>
      </w:r>
      <w:r w:rsidRPr="00AF069E">
        <w:rPr>
          <w:rStyle w:val="Emphasis"/>
        </w:rPr>
        <w:t>preventive military strikes</w:t>
      </w:r>
      <w:r w:rsidRPr="00AF069E">
        <w:rPr>
          <w:rStyle w:val="StyleUnderline"/>
        </w:rPr>
        <w:t xml:space="preserve">, which research suggests has been </w:t>
      </w:r>
      <w:r w:rsidRPr="00AF069E">
        <w:rPr>
          <w:rStyle w:val="Emphasis"/>
        </w:rPr>
        <w:t>frequently considered in the past</w:t>
      </w:r>
      <w:r w:rsidRPr="00AF069E">
        <w:rPr>
          <w:rStyle w:val="StyleUnderline"/>
        </w:rPr>
        <w:t xml:space="preserve">. The road to nuclear acquisition is </w:t>
      </w:r>
      <w:r w:rsidRPr="00AF069E">
        <w:rPr>
          <w:rStyle w:val="Emphasis"/>
        </w:rPr>
        <w:t>often rocky</w:t>
      </w:r>
      <w:r w:rsidRPr="00AF069E">
        <w:rPr>
          <w:rStyle w:val="StyleUnderline"/>
        </w:rPr>
        <w:t xml:space="preserve"> and </w:t>
      </w:r>
      <w:r w:rsidRPr="00AF069E">
        <w:rPr>
          <w:rStyle w:val="Emphasis"/>
        </w:rPr>
        <w:t>increases the likelihood of militarized conflict</w:t>
      </w:r>
      <w:r w:rsidRPr="00AF069E">
        <w:rPr>
          <w:sz w:val="16"/>
        </w:rPr>
        <w:t>. For example, Soviet worries that West Germany would acquire nuclear weapons helped trigger the Berlin Crisis.</w:t>
      </w:r>
    </w:p>
    <w:p w:rsidRPr="00AF069E" w:rsidR="009A6354" w:rsidP="009A6354" w:rsidRDefault="009A6354" w14:paraId="5C318E39" w14:textId="77777777">
      <w:pPr>
        <w:rPr>
          <w:sz w:val="16"/>
        </w:rPr>
      </w:pPr>
      <w:r w:rsidRPr="00AF069E">
        <w:rPr>
          <w:sz w:val="16"/>
        </w:rPr>
        <w:t xml:space="preserve">And </w:t>
      </w:r>
      <w:r w:rsidRPr="00AF069E">
        <w:rPr>
          <w:rStyle w:val="StyleUnderline"/>
        </w:rPr>
        <w:t xml:space="preserve">if Japan or South Korea </w:t>
      </w:r>
      <w:proofErr w:type="gramStart"/>
      <w:r w:rsidRPr="00AF069E">
        <w:rPr>
          <w:rStyle w:val="StyleUnderline"/>
        </w:rPr>
        <w:t>actually acquired</w:t>
      </w:r>
      <w:proofErr w:type="gramEnd"/>
      <w:r w:rsidRPr="00AF069E">
        <w:rPr>
          <w:rStyle w:val="StyleUnderline"/>
        </w:rPr>
        <w:t xml:space="preserve"> nuclear weapons, we could</w:t>
      </w:r>
      <w:r w:rsidRPr="00AF069E">
        <w:rPr>
          <w:sz w:val="16"/>
        </w:rPr>
        <w:t xml:space="preserve"> possibly </w:t>
      </w:r>
      <w:r w:rsidRPr="00AF069E">
        <w:rPr>
          <w:rStyle w:val="StyleUnderline"/>
        </w:rPr>
        <w:t xml:space="preserve">see a </w:t>
      </w:r>
      <w:r w:rsidRPr="00AF069E">
        <w:rPr>
          <w:rStyle w:val="Emphasis"/>
        </w:rPr>
        <w:t>nuclear arms race</w:t>
      </w:r>
      <w:r w:rsidRPr="00AF069E">
        <w:rPr>
          <w:rStyle w:val="StyleUnderline"/>
        </w:rPr>
        <w:t xml:space="preserve"> in Asia</w:t>
      </w:r>
      <w:r w:rsidRPr="00AF069E">
        <w:rPr>
          <w:sz w:val="16"/>
        </w:rPr>
        <w:t>. Japan’s neighbors, including South Korea, would fear resurgent Japanese militarism. North Korea would expand its nuclear capabilities. China would continue to expand its own nuclear arsenal.</w:t>
      </w:r>
    </w:p>
    <w:p w:rsidRPr="00AF069E" w:rsidR="009A6354" w:rsidP="009A6354" w:rsidRDefault="009A6354" w14:paraId="742A0987" w14:textId="77777777">
      <w:pPr>
        <w:rPr>
          <w:rStyle w:val="StyleUnderline"/>
        </w:rPr>
      </w:pPr>
      <w:r w:rsidRPr="00AF069E">
        <w:rPr>
          <w:rStyle w:val="StyleUnderline"/>
        </w:rPr>
        <w:t>Why haven’t we seen nuclear arms races before?</w:t>
      </w:r>
    </w:p>
    <w:p w:rsidRPr="00AF069E" w:rsidR="009A6354" w:rsidP="009A6354" w:rsidRDefault="009A6354" w14:paraId="0BBC84AB" w14:textId="77777777">
      <w:pPr>
        <w:rPr>
          <w:sz w:val="16"/>
        </w:rPr>
      </w:pPr>
      <w:r w:rsidRPr="00AF069E">
        <w:rPr>
          <w:rStyle w:val="StyleUnderline"/>
        </w:rPr>
        <w:t xml:space="preserve">Nuclear “domino effects” have not been common historically. But that’s </w:t>
      </w:r>
      <w:r w:rsidRPr="00AF069E">
        <w:rPr>
          <w:rStyle w:val="Emphasis"/>
        </w:rPr>
        <w:t>largely because of determined U.S. efforts</w:t>
      </w:r>
      <w:r w:rsidRPr="00AF069E">
        <w:rPr>
          <w:rStyle w:val="StyleUnderline"/>
        </w:rPr>
        <w:t xml:space="preserve"> to stop them</w:t>
      </w:r>
      <w:r w:rsidRPr="00AF069E">
        <w:rPr>
          <w:sz w:val="16"/>
        </w:rPr>
        <w:t>.</w:t>
      </w:r>
    </w:p>
    <w:p w:rsidRPr="00AF069E" w:rsidR="009A6354" w:rsidP="009A6354" w:rsidRDefault="009A6354" w14:paraId="5A3A5B14" w14:textId="77777777">
      <w:pPr>
        <w:rPr>
          <w:sz w:val="16"/>
        </w:rPr>
      </w:pPr>
      <w:r w:rsidRPr="00AF069E">
        <w:rPr>
          <w:sz w:val="16"/>
        </w:rPr>
        <w:t xml:space="preserve">Since the dawn of the nuclear age, the United States has pursued nonproliferation as a top policy priority. That includes sponsoring and enforcing the Nonproliferation Treaty (NPT). </w:t>
      </w:r>
      <w:r w:rsidRPr="00AF069E">
        <w:rPr>
          <w:rStyle w:val="StyleUnderline"/>
        </w:rPr>
        <w:t xml:space="preserve">Research suggests the NPT has been </w:t>
      </w:r>
      <w:r w:rsidRPr="00AF069E">
        <w:rPr>
          <w:rStyle w:val="Emphasis"/>
        </w:rPr>
        <w:t>instrumental</w:t>
      </w:r>
      <w:r w:rsidRPr="00AF069E">
        <w:rPr>
          <w:rStyle w:val="StyleUnderline"/>
        </w:rPr>
        <w:t xml:space="preserve"> in limiting the spread of nuclear weapons</w:t>
      </w:r>
      <w:r w:rsidRPr="00AF069E">
        <w:rPr>
          <w:sz w:val="16"/>
        </w:rPr>
        <w:t xml:space="preserve">, in part </w:t>
      </w:r>
      <w:r w:rsidRPr="00AF069E">
        <w:rPr>
          <w:rStyle w:val="StyleUnderline"/>
        </w:rPr>
        <w:t xml:space="preserve">by </w:t>
      </w:r>
      <w:r w:rsidRPr="00AF069E">
        <w:rPr>
          <w:rStyle w:val="Emphasis"/>
        </w:rPr>
        <w:t>coordinating states’ beliefs</w:t>
      </w:r>
      <w:r w:rsidRPr="00AF069E">
        <w:rPr>
          <w:rStyle w:val="StyleUnderline"/>
        </w:rPr>
        <w:t xml:space="preserve"> about one another’s nonproliferation commitments. To develop nuclear weapons, Japan and South Korea would need to </w:t>
      </w:r>
      <w:r w:rsidRPr="00AF069E">
        <w:rPr>
          <w:rStyle w:val="Emphasis"/>
        </w:rPr>
        <w:t>violate</w:t>
      </w:r>
      <w:r w:rsidRPr="00AF069E">
        <w:rPr>
          <w:rStyle w:val="StyleUnderline"/>
        </w:rPr>
        <w:t xml:space="preserve"> or </w:t>
      </w:r>
      <w:r w:rsidRPr="00AF069E">
        <w:rPr>
          <w:rStyle w:val="Emphasis"/>
        </w:rPr>
        <w:t>withdraw from the NPT</w:t>
      </w:r>
      <w:r w:rsidRPr="00AF069E">
        <w:rPr>
          <w:rStyle w:val="StyleUnderline"/>
        </w:rPr>
        <w:t xml:space="preserve">. That could prompt U.S. allies and adversaries in other regions — including </w:t>
      </w:r>
      <w:r w:rsidRPr="00AF069E">
        <w:rPr>
          <w:rStyle w:val="Emphasis"/>
        </w:rPr>
        <w:t>Saudi Arabia</w:t>
      </w:r>
      <w:r w:rsidRPr="00AF069E">
        <w:rPr>
          <w:rStyle w:val="StyleUnderline"/>
        </w:rPr>
        <w:t xml:space="preserve">, </w:t>
      </w:r>
      <w:r w:rsidRPr="00AF069E">
        <w:rPr>
          <w:rStyle w:val="Emphasis"/>
        </w:rPr>
        <w:t>Germany</w:t>
      </w:r>
      <w:r w:rsidRPr="00AF069E">
        <w:rPr>
          <w:rStyle w:val="StyleUnderline"/>
        </w:rPr>
        <w:t xml:space="preserve"> and </w:t>
      </w:r>
      <w:r w:rsidRPr="00AF069E">
        <w:rPr>
          <w:rStyle w:val="Emphasis"/>
        </w:rPr>
        <w:t>Iran</w:t>
      </w:r>
      <w:r w:rsidRPr="00AF069E">
        <w:rPr>
          <w:rStyle w:val="StyleUnderline"/>
        </w:rPr>
        <w:t xml:space="preserve"> — to </w:t>
      </w:r>
      <w:r w:rsidRPr="00AF069E">
        <w:rPr>
          <w:rStyle w:val="Emphasis"/>
        </w:rPr>
        <w:t>question the treaty’s viability</w:t>
      </w:r>
      <w:r w:rsidRPr="00AF069E">
        <w:rPr>
          <w:rStyle w:val="StyleUnderline"/>
        </w:rPr>
        <w:t xml:space="preserve"> and </w:t>
      </w:r>
      <w:r w:rsidRPr="00AF069E">
        <w:rPr>
          <w:rStyle w:val="Emphasis"/>
        </w:rPr>
        <w:t>consider seeking their own nuclear arsenals</w:t>
      </w:r>
      <w:r w:rsidRPr="00AF069E">
        <w:rPr>
          <w:sz w:val="16"/>
        </w:rPr>
        <w:t>.</w:t>
      </w:r>
    </w:p>
    <w:p w:rsidRPr="00AF069E" w:rsidR="009A6354" w:rsidP="009A6354" w:rsidRDefault="009A6354" w14:paraId="0BC4E8A2" w14:textId="77777777">
      <w:pPr>
        <w:rPr>
          <w:sz w:val="16"/>
        </w:rPr>
      </w:pPr>
      <w:r w:rsidRPr="00AF069E">
        <w:rPr>
          <w:rStyle w:val="StyleUnderline"/>
        </w:rPr>
        <w:t>Would this be so bad? After all, no two nuclear armed states have fought a major war with each other, and nuclear weapons have not been used in conflict</w:t>
      </w:r>
      <w:r w:rsidRPr="00AF069E">
        <w:rPr>
          <w:sz w:val="16"/>
        </w:rPr>
        <w:t xml:space="preserve"> since the United States bombed Hiroshima and Nagasaki in 1945.</w:t>
      </w:r>
    </w:p>
    <w:p w:rsidRPr="00AF069E" w:rsidR="009A6354" w:rsidP="009A6354" w:rsidRDefault="009A6354" w14:paraId="1C1D4494" w14:textId="77777777">
      <w:pPr>
        <w:rPr>
          <w:rStyle w:val="StyleUnderline"/>
        </w:rPr>
      </w:pPr>
      <w:r w:rsidRPr="00AF069E">
        <w:rPr>
          <w:sz w:val="16"/>
        </w:rPr>
        <w:t xml:space="preserve">But </w:t>
      </w:r>
      <w:r w:rsidRPr="00AF069E">
        <w:rPr>
          <w:rStyle w:val="StyleUnderline"/>
        </w:rPr>
        <w:t xml:space="preserve">the conclusion that nuclear weapons produce peace is </w:t>
      </w:r>
      <w:r w:rsidRPr="00AF069E">
        <w:rPr>
          <w:rStyle w:val="Emphasis"/>
        </w:rPr>
        <w:t>subject to debate</w:t>
      </w:r>
      <w:r w:rsidRPr="00AF069E">
        <w:rPr>
          <w:rStyle w:val="StyleUnderline"/>
        </w:rPr>
        <w:t xml:space="preserve">. It’s true that there has been no war between major powers since 1945. But that may be </w:t>
      </w:r>
      <w:r w:rsidRPr="00AF069E">
        <w:rPr>
          <w:rStyle w:val="Emphasis"/>
        </w:rPr>
        <w:t xml:space="preserve">due to other </w:t>
      </w:r>
      <w:r w:rsidRPr="00AF069E">
        <w:rPr>
          <w:rStyle w:val="Emphasis"/>
        </w:rPr>
        <w:lastRenderedPageBreak/>
        <w:t>factors</w:t>
      </w:r>
      <w:r w:rsidRPr="00AF069E">
        <w:rPr>
          <w:rStyle w:val="StyleUnderline"/>
        </w:rPr>
        <w:t xml:space="preserve">. The </w:t>
      </w:r>
      <w:r w:rsidRPr="00AF069E">
        <w:rPr>
          <w:rStyle w:val="Emphasis"/>
        </w:rPr>
        <w:t>quantitative evidence</w:t>
      </w:r>
      <w:r w:rsidRPr="00AF069E">
        <w:rPr>
          <w:rStyle w:val="StyleUnderline"/>
        </w:rPr>
        <w:t xml:space="preserve"> linking nuclear weapons to a reduced risk of conflict is </w:t>
      </w:r>
      <w:r w:rsidRPr="00AF069E">
        <w:rPr>
          <w:rStyle w:val="Emphasis"/>
        </w:rPr>
        <w:t>limited at best</w:t>
      </w:r>
      <w:r w:rsidRPr="00AF069E">
        <w:rPr>
          <w:rStyle w:val="StyleUnderline"/>
        </w:rPr>
        <w:t>.</w:t>
      </w:r>
    </w:p>
    <w:p w:rsidRPr="00AF069E" w:rsidR="009A6354" w:rsidP="009A6354" w:rsidRDefault="009A6354" w14:paraId="29DC9E4F" w14:textId="77777777">
      <w:pPr>
        <w:rPr>
          <w:sz w:val="16"/>
        </w:rPr>
      </w:pPr>
      <w:r w:rsidRPr="00AF069E">
        <w:rPr>
          <w:sz w:val="16"/>
        </w:rPr>
        <w:t xml:space="preserve">Further, </w:t>
      </w:r>
      <w:r w:rsidRPr="00AF069E">
        <w:rPr>
          <w:rStyle w:val="Emphasis"/>
        </w:rPr>
        <w:t>theoretical</w:t>
      </w:r>
      <w:r w:rsidRPr="00AF069E">
        <w:rPr>
          <w:rStyle w:val="StyleUnderline"/>
        </w:rPr>
        <w:t xml:space="preserve"> and </w:t>
      </w:r>
      <w:r w:rsidRPr="00AF069E">
        <w:rPr>
          <w:rStyle w:val="Emphasis"/>
        </w:rPr>
        <w:t>historical evidence</w:t>
      </w:r>
      <w:r w:rsidRPr="00AF069E">
        <w:rPr>
          <w:rStyle w:val="StyleUnderline"/>
        </w:rPr>
        <w:t xml:space="preserve"> suggests that </w:t>
      </w:r>
      <w:r w:rsidRPr="00AF069E">
        <w:rPr>
          <w:rStyle w:val="Emphasis"/>
        </w:rPr>
        <w:t>nuclear accidents</w:t>
      </w:r>
      <w:r w:rsidRPr="00AF069E">
        <w:rPr>
          <w:rStyle w:val="StyleUnderline"/>
        </w:rPr>
        <w:t xml:space="preserve"> and </w:t>
      </w:r>
      <w:r w:rsidRPr="00AF069E">
        <w:rPr>
          <w:rStyle w:val="Emphasis"/>
        </w:rPr>
        <w:t>miscalculations</w:t>
      </w:r>
      <w:r w:rsidRPr="00AF069E">
        <w:rPr>
          <w:rStyle w:val="StyleUnderline"/>
        </w:rPr>
        <w:t xml:space="preserve"> are likely. More countries with nuclear weapons would mean </w:t>
      </w:r>
      <w:r w:rsidRPr="00AF069E">
        <w:rPr>
          <w:rStyle w:val="Emphasis"/>
        </w:rPr>
        <w:t>more opportunities</w:t>
      </w:r>
      <w:r w:rsidRPr="00AF069E">
        <w:rPr>
          <w:rStyle w:val="StyleUnderline"/>
        </w:rPr>
        <w:t xml:space="preserve"> for </w:t>
      </w:r>
      <w:r w:rsidRPr="00AF069E">
        <w:rPr>
          <w:rStyle w:val="Emphasis"/>
        </w:rPr>
        <w:t>catastrophic nuclear mistakes</w:t>
      </w:r>
      <w:r w:rsidRPr="00AF069E">
        <w:rPr>
          <w:sz w:val="16"/>
        </w:rPr>
        <w:t>.</w:t>
      </w:r>
    </w:p>
    <w:p w:rsidRPr="00AF069E" w:rsidR="009A6354" w:rsidP="009A6354" w:rsidRDefault="009A6354" w14:paraId="0FB20D8D" w14:textId="77777777">
      <w:pPr>
        <w:rPr>
          <w:sz w:val="16"/>
        </w:rPr>
      </w:pPr>
      <w:proofErr w:type="gramStart"/>
      <w:r w:rsidRPr="00AF069E">
        <w:rPr>
          <w:sz w:val="16"/>
        </w:rPr>
        <w:t>So</w:t>
      </w:r>
      <w:proofErr w:type="gramEnd"/>
      <w:r w:rsidRPr="00AF069E">
        <w:rPr>
          <w:sz w:val="16"/>
        </w:rPr>
        <w:t xml:space="preserve"> what’s the takeaway?</w:t>
      </w:r>
    </w:p>
    <w:p w:rsidRPr="00AF069E" w:rsidR="009A6354" w:rsidP="009A6354" w:rsidRDefault="009A6354" w14:paraId="3CBE8D53" w14:textId="77777777">
      <w:pPr>
        <w:rPr>
          <w:sz w:val="16"/>
        </w:rPr>
      </w:pPr>
      <w:r w:rsidRPr="00AF069E">
        <w:rPr>
          <w:sz w:val="16"/>
        </w:rPr>
        <w:t>A look at history shows us that nuclear proliferation is anything but inevitable. U.S. nonproliferation efforts have been surprisingly successful, even when the United States was weaker than it is today.</w:t>
      </w:r>
    </w:p>
    <w:p w:rsidRPr="00AF069E" w:rsidR="009A6354" w:rsidP="009A6354" w:rsidRDefault="009A6354" w14:paraId="75407E58" w14:textId="77777777">
      <w:pPr>
        <w:rPr>
          <w:rStyle w:val="StyleUnderline"/>
        </w:rPr>
      </w:pPr>
      <w:r w:rsidRPr="00AF069E">
        <w:rPr>
          <w:rStyle w:val="StyleUnderline"/>
        </w:rPr>
        <w:t xml:space="preserve">Without </w:t>
      </w:r>
      <w:r w:rsidRPr="00AF069E">
        <w:rPr>
          <w:rStyle w:val="Emphasis"/>
        </w:rPr>
        <w:t>firm U.S. opposition</w:t>
      </w:r>
      <w:r w:rsidRPr="00AF069E">
        <w:rPr>
          <w:rStyle w:val="StyleUnderline"/>
        </w:rPr>
        <w:t xml:space="preserve"> to the spread of nuclear weapons</w:t>
      </w:r>
      <w:r w:rsidRPr="00AF069E">
        <w:rPr>
          <w:sz w:val="16"/>
        </w:rPr>
        <w:t xml:space="preserve"> — a policy </w:t>
      </w:r>
      <w:r w:rsidRPr="00AF069E">
        <w:rPr>
          <w:rStyle w:val="StyleUnderline"/>
        </w:rPr>
        <w:t>implemented through</w:t>
      </w:r>
      <w:r w:rsidRPr="00AF069E">
        <w:rPr>
          <w:sz w:val="16"/>
        </w:rPr>
        <w:t xml:space="preserve"> “carrots” like </w:t>
      </w:r>
      <w:r w:rsidRPr="00AF069E">
        <w:rPr>
          <w:rStyle w:val="Emphasis"/>
        </w:rPr>
        <w:t>alliances</w:t>
      </w:r>
      <w:r w:rsidRPr="00AF069E">
        <w:rPr>
          <w:sz w:val="16"/>
        </w:rPr>
        <w:t xml:space="preserve"> and “sticks” like sanctions — </w:t>
      </w:r>
      <w:r w:rsidRPr="00AF069E">
        <w:rPr>
          <w:rStyle w:val="StyleUnderline"/>
        </w:rPr>
        <w:t>the world would probably have far more than nine countries with nuclear weapons</w:t>
      </w:r>
      <w:r w:rsidRPr="00AF069E">
        <w:rPr>
          <w:sz w:val="16"/>
        </w:rPr>
        <w:t xml:space="preserve">. What’s more, </w:t>
      </w:r>
      <w:r w:rsidRPr="00AF069E">
        <w:rPr>
          <w:rStyle w:val="Emphasis"/>
        </w:rPr>
        <w:t>research suggests</w:t>
      </w:r>
      <w:r w:rsidRPr="00AF069E">
        <w:rPr>
          <w:rStyle w:val="StyleUnderline"/>
        </w:rPr>
        <w:t xml:space="preserve"> that nuclear proliferation would </w:t>
      </w:r>
      <w:r w:rsidRPr="00AF069E">
        <w:rPr>
          <w:rStyle w:val="Emphasis"/>
        </w:rPr>
        <w:t>reduce U.S. world influence</w:t>
      </w:r>
      <w:r w:rsidRPr="00AF069E">
        <w:rPr>
          <w:rStyle w:val="StyleUnderline"/>
        </w:rPr>
        <w:t xml:space="preserve">, </w:t>
      </w:r>
      <w:r w:rsidRPr="00AF069E">
        <w:rPr>
          <w:rStyle w:val="Emphasis"/>
        </w:rPr>
        <w:t>undermine global stability</w:t>
      </w:r>
      <w:r w:rsidRPr="00AF069E">
        <w:rPr>
          <w:rStyle w:val="StyleUnderline"/>
        </w:rPr>
        <w:t xml:space="preserve"> and </w:t>
      </w:r>
      <w:r w:rsidRPr="00AF069E">
        <w:rPr>
          <w:rStyle w:val="Emphasis"/>
        </w:rPr>
        <w:t>increase the risk of nuclear war</w:t>
      </w:r>
      <w:r w:rsidRPr="00AF069E">
        <w:rPr>
          <w:rStyle w:val="StyleUnderline"/>
        </w:rPr>
        <w:t>.</w:t>
      </w:r>
    </w:p>
    <w:p w:rsidRPr="00AF069E" w:rsidR="009A6354" w:rsidP="009A6354" w:rsidRDefault="009A6354" w14:paraId="463BE3F7" w14:textId="77777777"/>
    <w:p w:rsidRPr="00AF069E" w:rsidR="009A6354" w:rsidP="009A6354" w:rsidRDefault="009A6354" w14:paraId="02A54716" w14:textId="77777777">
      <w:pPr>
        <w:pStyle w:val="Heading4"/>
      </w:pPr>
      <w:proofErr w:type="spellStart"/>
      <w:r w:rsidRPr="00AF069E">
        <w:t>Prolif</w:t>
      </w:r>
      <w:proofErr w:type="spellEnd"/>
      <w:r w:rsidRPr="00AF069E">
        <w:t xml:space="preserve"> outweighs—multipolar dynamics make every impact more likely</w:t>
      </w:r>
    </w:p>
    <w:p w:rsidRPr="00AF069E" w:rsidR="009A6354" w:rsidP="009A6354" w:rsidRDefault="009A6354" w14:paraId="19A4CDFE" w14:textId="699485E6">
      <w:r w:rsidRPr="00AF069E">
        <w:rPr>
          <w:rStyle w:val="Style13ptBold"/>
        </w:rPr>
        <w:t>Kleiner, 6-3</w:t>
      </w:r>
      <w:r w:rsidRPr="00AF069E">
        <w:t xml:space="preserve">—postdoctoral fellow at Yale Law School (Sam, “With His Finger on the Trigger,” </w:t>
      </w:r>
      <w:hyperlink w:history="1" r:id="rId59">
        <w:r w:rsidRPr="00AF069E">
          <w:rPr>
            <w:rStyle w:val="Hyperlink"/>
          </w:rPr>
          <w:t>http://www.theatlantic.com/international/archive/2016/06/donald-trump-nuclear-weapons/485504/</w:t>
        </w:r>
      </w:hyperlink>
      <w:r w:rsidRPr="00AF069E">
        <w:t>)</w:t>
      </w:r>
    </w:p>
    <w:p w:rsidRPr="00AF069E" w:rsidR="009A6354" w:rsidP="009A6354" w:rsidRDefault="009A6354" w14:paraId="627F4930" w14:textId="77777777"/>
    <w:p w:rsidRPr="00AF069E" w:rsidR="009A6354" w:rsidP="009A6354" w:rsidRDefault="009A6354" w14:paraId="4827A4F5" w14:textId="77777777">
      <w:pPr>
        <w:rPr>
          <w:sz w:val="16"/>
        </w:rPr>
      </w:pPr>
      <w:r w:rsidRPr="00AF069E">
        <w:rPr>
          <w:rStyle w:val="StyleUnderline"/>
        </w:rPr>
        <w:t>A new nuclear-arms race</w:t>
      </w:r>
      <w:r w:rsidRPr="00AF069E">
        <w:rPr>
          <w:sz w:val="16"/>
        </w:rPr>
        <w:t xml:space="preserve">, moreover, </w:t>
      </w:r>
      <w:r w:rsidRPr="00AF069E">
        <w:rPr>
          <w:rStyle w:val="StyleUnderline"/>
        </w:rPr>
        <w:t xml:space="preserve">could be </w:t>
      </w:r>
      <w:r w:rsidRPr="00AF069E">
        <w:rPr>
          <w:rStyle w:val="Emphasis"/>
        </w:rPr>
        <w:t>even riskier</w:t>
      </w:r>
      <w:r w:rsidRPr="00AF069E">
        <w:rPr>
          <w:sz w:val="16"/>
        </w:rPr>
        <w:t xml:space="preserve"> than the one Reagan and others worked so hard to end. In retrospect, </w:t>
      </w:r>
      <w:r w:rsidRPr="00AF069E">
        <w:rPr>
          <w:rStyle w:val="StyleUnderline"/>
        </w:rPr>
        <w:t xml:space="preserve">the Cold War standoff between two massive, nuclear-armed superpowers offered </w:t>
      </w:r>
      <w:r w:rsidRPr="00AF069E">
        <w:rPr>
          <w:rStyle w:val="Emphasis"/>
        </w:rPr>
        <w:t>some stability</w:t>
      </w:r>
      <w:r w:rsidRPr="00AF069E">
        <w:rPr>
          <w:sz w:val="16"/>
        </w:rPr>
        <w:t xml:space="preserve">; among other things, </w:t>
      </w:r>
      <w:r w:rsidRPr="00AF069E">
        <w:rPr>
          <w:rStyle w:val="StyleUnderline"/>
        </w:rPr>
        <w:t xml:space="preserve">the fact that the United States and the Soviet Union could destroy each other, or any other challenger, in a nuclear confrontation ended up </w:t>
      </w:r>
      <w:r w:rsidRPr="00AF069E">
        <w:rPr>
          <w:rStyle w:val="Emphasis"/>
        </w:rPr>
        <w:t>preventing either side from using nuclear weapons</w:t>
      </w:r>
      <w:r w:rsidRPr="00AF069E">
        <w:rPr>
          <w:rStyle w:val="StyleUnderline"/>
        </w:rPr>
        <w:t xml:space="preserve">. Global alliances were structured in a </w:t>
      </w:r>
      <w:r w:rsidRPr="00AF069E">
        <w:rPr>
          <w:rStyle w:val="Emphasis"/>
        </w:rPr>
        <w:t>bipolar system</w:t>
      </w:r>
      <w:r w:rsidRPr="00AF069E">
        <w:rPr>
          <w:sz w:val="16"/>
        </w:rPr>
        <w:t xml:space="preserve">, with smaller powers picking one side or the other, </w:t>
      </w:r>
      <w:r w:rsidRPr="00AF069E">
        <w:rPr>
          <w:rStyle w:val="StyleUnderline"/>
        </w:rPr>
        <w:t xml:space="preserve">which meant </w:t>
      </w:r>
      <w:r w:rsidRPr="00AF069E">
        <w:rPr>
          <w:rStyle w:val="Emphasis"/>
        </w:rPr>
        <w:t>fewer possible avenues for conflict</w:t>
      </w:r>
      <w:r w:rsidRPr="00AF069E">
        <w:rPr>
          <w:sz w:val="16"/>
        </w:rPr>
        <w:t>.</w:t>
      </w:r>
    </w:p>
    <w:p w:rsidRPr="00AF069E" w:rsidR="009A6354" w:rsidP="009A6354" w:rsidRDefault="009A6354" w14:paraId="33F021C6" w14:textId="77777777">
      <w:pPr>
        <w:rPr>
          <w:sz w:val="16"/>
        </w:rPr>
      </w:pPr>
      <w:r w:rsidRPr="00AF069E">
        <w:rPr>
          <w:sz w:val="16"/>
        </w:rPr>
        <w:t xml:space="preserve">But that world came to an end when the Cold War finished. </w:t>
      </w:r>
      <w:r w:rsidRPr="00AF069E">
        <w:rPr>
          <w:rStyle w:val="StyleUnderline"/>
        </w:rPr>
        <w:t xml:space="preserve">We now live in a </w:t>
      </w:r>
      <w:r w:rsidRPr="00AF069E">
        <w:rPr>
          <w:rStyle w:val="Emphasis"/>
        </w:rPr>
        <w:t>multipolar world</w:t>
      </w:r>
      <w:r w:rsidRPr="00AF069E">
        <w:rPr>
          <w:rStyle w:val="StyleUnderline"/>
        </w:rPr>
        <w:t xml:space="preserve"> that is</w:t>
      </w:r>
      <w:r w:rsidRPr="00AF069E">
        <w:rPr>
          <w:sz w:val="16"/>
        </w:rPr>
        <w:t xml:space="preserve">, in many ways, </w:t>
      </w:r>
      <w:r w:rsidRPr="00AF069E">
        <w:rPr>
          <w:rStyle w:val="StyleUnderline"/>
        </w:rPr>
        <w:t xml:space="preserve">a </w:t>
      </w:r>
      <w:r w:rsidRPr="00AF069E">
        <w:rPr>
          <w:rStyle w:val="Emphasis"/>
        </w:rPr>
        <w:t>more dangerous one</w:t>
      </w:r>
      <w:r w:rsidRPr="00AF069E">
        <w:rPr>
          <w:sz w:val="16"/>
        </w:rPr>
        <w:t>. Former Secretaries of State Kissinger and George Shultz, former Secretary of Defense William Perry, and Senator Sam Nunn warned in 2011 that “</w:t>
      </w:r>
      <w:r w:rsidRPr="00AF069E">
        <w:rPr>
          <w:rStyle w:val="StyleUnderline"/>
        </w:rPr>
        <w:t xml:space="preserve">the </w:t>
      </w:r>
      <w:r w:rsidRPr="00AF069E">
        <w:rPr>
          <w:rStyle w:val="Emphasis"/>
        </w:rPr>
        <w:t>growing number of nations</w:t>
      </w:r>
      <w:r w:rsidRPr="00AF069E">
        <w:rPr>
          <w:rStyle w:val="StyleUnderline"/>
        </w:rPr>
        <w:t xml:space="preserve"> with nuclear arms and </w:t>
      </w:r>
      <w:r w:rsidRPr="00AF069E">
        <w:rPr>
          <w:rStyle w:val="Emphasis"/>
        </w:rPr>
        <w:t>differing motives</w:t>
      </w:r>
      <w:r w:rsidRPr="00AF069E">
        <w:rPr>
          <w:rStyle w:val="StyleUnderline"/>
        </w:rPr>
        <w:t xml:space="preserve">, </w:t>
      </w:r>
      <w:r w:rsidRPr="00AF069E">
        <w:rPr>
          <w:rStyle w:val="Emphasis"/>
        </w:rPr>
        <w:t>aims</w:t>
      </w:r>
      <w:r w:rsidRPr="00AF069E">
        <w:rPr>
          <w:rStyle w:val="StyleUnderline"/>
        </w:rPr>
        <w:t xml:space="preserve"> and </w:t>
      </w:r>
      <w:r w:rsidRPr="00AF069E">
        <w:rPr>
          <w:rStyle w:val="Emphasis"/>
        </w:rPr>
        <w:t>ambitions</w:t>
      </w:r>
      <w:r w:rsidRPr="00AF069E">
        <w:rPr>
          <w:rStyle w:val="StyleUnderline"/>
        </w:rPr>
        <w:t xml:space="preserve"> poses </w:t>
      </w:r>
      <w:r w:rsidRPr="00AF069E">
        <w:rPr>
          <w:rStyle w:val="Emphasis"/>
        </w:rPr>
        <w:t>very high</w:t>
      </w:r>
      <w:r w:rsidRPr="00AF069E">
        <w:rPr>
          <w:rStyle w:val="StyleUnderline"/>
        </w:rPr>
        <w:t xml:space="preserve"> and </w:t>
      </w:r>
      <w:r w:rsidRPr="00AF069E">
        <w:rPr>
          <w:rStyle w:val="Emphasis"/>
        </w:rPr>
        <w:t>unpredictable risks</w:t>
      </w:r>
      <w:r w:rsidRPr="00AF069E">
        <w:rPr>
          <w:rStyle w:val="StyleUnderline"/>
        </w:rPr>
        <w:t xml:space="preserve"> and </w:t>
      </w:r>
      <w:r w:rsidRPr="00AF069E">
        <w:rPr>
          <w:rStyle w:val="Emphasis"/>
        </w:rPr>
        <w:t>increased instability</w:t>
      </w:r>
      <w:r w:rsidRPr="00AF069E">
        <w:rPr>
          <w:rStyle w:val="StyleUnderline"/>
        </w:rPr>
        <w:t xml:space="preserve">.” One </w:t>
      </w:r>
      <w:r w:rsidRPr="00AF069E">
        <w:rPr>
          <w:rStyle w:val="Emphasis"/>
        </w:rPr>
        <w:t>particularly risky</w:t>
      </w:r>
      <w:r w:rsidRPr="00AF069E">
        <w:rPr>
          <w:rStyle w:val="StyleUnderline"/>
        </w:rPr>
        <w:t xml:space="preserve"> and region right now is </w:t>
      </w:r>
      <w:r w:rsidRPr="00AF069E">
        <w:rPr>
          <w:rStyle w:val="Emphasis"/>
        </w:rPr>
        <w:t>East Asia</w:t>
      </w:r>
      <w:r w:rsidRPr="00AF069E">
        <w:rPr>
          <w:rStyle w:val="StyleUnderline"/>
        </w:rPr>
        <w:t xml:space="preserve">, where </w:t>
      </w:r>
      <w:r w:rsidRPr="00AF069E">
        <w:rPr>
          <w:rStyle w:val="Emphasis"/>
        </w:rPr>
        <w:t>competing territorial claims</w:t>
      </w:r>
      <w:r w:rsidRPr="00AF069E">
        <w:rPr>
          <w:rStyle w:val="StyleUnderline"/>
        </w:rPr>
        <w:t xml:space="preserve"> and an </w:t>
      </w:r>
      <w:r w:rsidRPr="00AF069E">
        <w:rPr>
          <w:rStyle w:val="Emphasis"/>
        </w:rPr>
        <w:t>unpredictable North Korea</w:t>
      </w:r>
      <w:r w:rsidRPr="00AF069E">
        <w:rPr>
          <w:rStyle w:val="StyleUnderline"/>
        </w:rPr>
        <w:t xml:space="preserve"> threaten to </w:t>
      </w:r>
      <w:r w:rsidRPr="00AF069E">
        <w:rPr>
          <w:rStyle w:val="Emphasis"/>
        </w:rPr>
        <w:t>flare into conflict</w:t>
      </w:r>
      <w:r w:rsidRPr="00AF069E">
        <w:rPr>
          <w:rStyle w:val="StyleUnderline"/>
        </w:rPr>
        <w:t>. If Japan, which is revising its pacifist</w:t>
      </w:r>
      <w:r w:rsidRPr="00AF069E">
        <w:rPr>
          <w:sz w:val="16"/>
        </w:rPr>
        <w:t xml:space="preserve"> post-World War II </w:t>
      </w:r>
      <w:r w:rsidRPr="00AF069E">
        <w:rPr>
          <w:rStyle w:val="StyleUnderline"/>
        </w:rPr>
        <w:t xml:space="preserve">foreign policy toward a more assertive one, or </w:t>
      </w:r>
      <w:r w:rsidRPr="00AF069E">
        <w:rPr>
          <w:rStyle w:val="StyleUnderline"/>
        </w:rPr>
        <w:lastRenderedPageBreak/>
        <w:t xml:space="preserve">South Korea, where there is broad popular support for weaponization, </w:t>
      </w:r>
      <w:r w:rsidRPr="00AF069E">
        <w:rPr>
          <w:rStyle w:val="Emphasis"/>
        </w:rPr>
        <w:t>go nuclear</w:t>
      </w:r>
      <w:r w:rsidRPr="00AF069E">
        <w:rPr>
          <w:rStyle w:val="StyleUnderline"/>
        </w:rPr>
        <w:t xml:space="preserve">, the chances grow for a </w:t>
      </w:r>
      <w:r w:rsidRPr="00AF069E">
        <w:rPr>
          <w:rStyle w:val="Emphasis"/>
        </w:rPr>
        <w:t>regional arms race</w:t>
      </w:r>
      <w:r w:rsidRPr="00AF069E">
        <w:rPr>
          <w:rStyle w:val="StyleUnderline"/>
        </w:rPr>
        <w:t xml:space="preserve">—and for </w:t>
      </w:r>
      <w:r w:rsidRPr="00AF069E">
        <w:rPr>
          <w:rStyle w:val="Emphasis"/>
        </w:rPr>
        <w:t>nuclear war</w:t>
      </w:r>
      <w:r w:rsidRPr="00AF069E">
        <w:rPr>
          <w:sz w:val="16"/>
        </w:rPr>
        <w:t>.</w:t>
      </w:r>
    </w:p>
    <w:p w:rsidRPr="00AF069E" w:rsidR="009A6354" w:rsidP="009A6354" w:rsidRDefault="009A6354" w14:paraId="1E4C6972" w14:textId="77777777">
      <w:pPr>
        <w:rPr>
          <w:sz w:val="16"/>
        </w:rPr>
      </w:pPr>
      <w:r w:rsidRPr="00AF069E">
        <w:rPr>
          <w:sz w:val="16"/>
        </w:rPr>
        <w:t>One possibility, as Mark Fitzpatrick of the International Institute for Strategic Studies noted: “</w:t>
      </w:r>
      <w:r w:rsidRPr="00AF069E">
        <w:rPr>
          <w:rStyle w:val="StyleUnderline"/>
        </w:rPr>
        <w:t xml:space="preserve">North Korea might be tempted to </w:t>
      </w:r>
      <w:r w:rsidRPr="00AF069E">
        <w:rPr>
          <w:rStyle w:val="Emphasis"/>
        </w:rPr>
        <w:t>launch a preemptive attack</w:t>
      </w:r>
      <w:r w:rsidRPr="00AF069E">
        <w:rPr>
          <w:rStyle w:val="StyleUnderline"/>
        </w:rPr>
        <w:t xml:space="preserve"> at a time when the U.S. defense commitment [to South Korea] might no longer apply</w:t>
      </w:r>
      <w:r w:rsidRPr="00AF069E">
        <w:rPr>
          <w:sz w:val="16"/>
        </w:rPr>
        <w:t>.” But even “short of this worst-case scenario, rather than negotiate disarmament, North Korea more likely would claim the South’s actions as a justification for stepping up its own nuclear program.”</w:t>
      </w:r>
    </w:p>
    <w:p w:rsidRPr="00AF069E" w:rsidR="009A6354" w:rsidP="009A6354" w:rsidRDefault="009A6354" w14:paraId="7475FCF3" w14:textId="77777777">
      <w:pPr>
        <w:rPr>
          <w:sz w:val="16"/>
        </w:rPr>
      </w:pPr>
      <w:r w:rsidRPr="00AF069E">
        <w:rPr>
          <w:rStyle w:val="StyleUnderline"/>
        </w:rPr>
        <w:t>These are by no means the only risks. There is</w:t>
      </w:r>
      <w:r w:rsidRPr="00AF069E">
        <w:rPr>
          <w:sz w:val="16"/>
        </w:rPr>
        <w:t xml:space="preserve">, for example, </w:t>
      </w:r>
      <w:r w:rsidRPr="00AF069E">
        <w:rPr>
          <w:rStyle w:val="StyleUnderline"/>
        </w:rPr>
        <w:t xml:space="preserve">the risk of an </w:t>
      </w:r>
      <w:r w:rsidRPr="00AF069E">
        <w:rPr>
          <w:rStyle w:val="Emphasis"/>
        </w:rPr>
        <w:t>accidental firing</w:t>
      </w:r>
      <w:r w:rsidRPr="00AF069E">
        <w:rPr>
          <w:rStyle w:val="StyleUnderline"/>
        </w:rPr>
        <w:t xml:space="preserve"> or a rogue officer deciding that he or she wants to launch a nuclear weapon. There is the risk of “</w:t>
      </w:r>
      <w:r w:rsidRPr="00AF069E">
        <w:rPr>
          <w:rStyle w:val="Emphasis"/>
        </w:rPr>
        <w:t>loose nukes</w:t>
      </w:r>
      <w:r w:rsidRPr="00AF069E">
        <w:rPr>
          <w:rStyle w:val="StyleUnderline"/>
        </w:rPr>
        <w:t xml:space="preserve">” falling into the wrong hands, and the risk that individual scientists will be willing to </w:t>
      </w:r>
      <w:r w:rsidRPr="00AF069E">
        <w:rPr>
          <w:rStyle w:val="Emphasis"/>
        </w:rPr>
        <w:t>transfer nuclear technology</w:t>
      </w:r>
      <w:r w:rsidRPr="00AF069E">
        <w:rPr>
          <w:rStyle w:val="StyleUnderline"/>
        </w:rPr>
        <w:t xml:space="preserve"> to the highest bidder</w:t>
      </w:r>
      <w:r w:rsidRPr="00AF069E">
        <w:rPr>
          <w:sz w:val="16"/>
        </w:rPr>
        <w:t>, as Pakistan’s A.Q. Khan did in selling nuclear technology to Iran, Libya, and North Korea.</w:t>
      </w:r>
    </w:p>
    <w:p w:rsidRPr="00AF069E" w:rsidR="009A6354" w:rsidP="009A6354" w:rsidRDefault="009A6354" w14:paraId="6D75DB81" w14:textId="77777777">
      <w:pPr>
        <w:rPr>
          <w:rStyle w:val="StyleUnderline"/>
        </w:rPr>
      </w:pPr>
      <w:r w:rsidRPr="00AF069E">
        <w:rPr>
          <w:sz w:val="16"/>
        </w:rPr>
        <w:t>When the nuclear bomb was first being developed, Secretary of War Henry Stimson offered a poignant warning about how devastating the weapon would be. He told President Henry Truman that “</w:t>
      </w:r>
      <w:r w:rsidRPr="00AF069E">
        <w:rPr>
          <w:rStyle w:val="StyleUnderline"/>
        </w:rPr>
        <w:t xml:space="preserve">such a weapon may be </w:t>
      </w:r>
      <w:r w:rsidRPr="00AF069E">
        <w:rPr>
          <w:rStyle w:val="Emphasis"/>
        </w:rPr>
        <w:t>constructed in secret</w:t>
      </w:r>
      <w:r w:rsidRPr="00AF069E">
        <w:rPr>
          <w:rStyle w:val="StyleUnderline"/>
        </w:rPr>
        <w:t xml:space="preserve"> and used </w:t>
      </w:r>
      <w:r w:rsidRPr="00AF069E">
        <w:rPr>
          <w:rStyle w:val="Emphasis"/>
        </w:rPr>
        <w:t>suddenly</w:t>
      </w:r>
      <w:r w:rsidRPr="00AF069E">
        <w:rPr>
          <w:rStyle w:val="StyleUnderline"/>
        </w:rPr>
        <w:t xml:space="preserve"> and </w:t>
      </w:r>
      <w:r w:rsidRPr="00AF069E">
        <w:rPr>
          <w:rStyle w:val="Emphasis"/>
        </w:rPr>
        <w:t>effectively</w:t>
      </w:r>
      <w:r w:rsidRPr="00AF069E">
        <w:rPr>
          <w:rStyle w:val="StyleUnderline"/>
        </w:rPr>
        <w:t xml:space="preserve"> with </w:t>
      </w:r>
      <w:r w:rsidRPr="00AF069E">
        <w:rPr>
          <w:rStyle w:val="Emphasis"/>
        </w:rPr>
        <w:t>devastating power</w:t>
      </w:r>
      <w:r w:rsidRPr="00AF069E">
        <w:rPr>
          <w:rStyle w:val="StyleUnderline"/>
        </w:rPr>
        <w:t xml:space="preserve"> by a willful nation or group against an unsuspecting nation or group of much greater size and material power</w:t>
      </w:r>
      <w:r w:rsidRPr="00AF069E">
        <w:rPr>
          <w:sz w:val="16"/>
        </w:rPr>
        <w:t xml:space="preserve">.” Today, </w:t>
      </w:r>
      <w:r w:rsidRPr="00AF069E">
        <w:rPr>
          <w:rStyle w:val="StyleUnderline"/>
        </w:rPr>
        <w:t xml:space="preserve">America’s “greater size and material power” </w:t>
      </w:r>
      <w:r w:rsidRPr="00AF069E">
        <w:rPr>
          <w:rStyle w:val="Emphasis"/>
        </w:rPr>
        <w:t>can’t necessarily stop a nuclear strike</w:t>
      </w:r>
      <w:r w:rsidRPr="00AF069E">
        <w:rPr>
          <w:rStyle w:val="StyleUnderline"/>
        </w:rPr>
        <w:t xml:space="preserve">, particularly if the materials </w:t>
      </w:r>
      <w:r w:rsidRPr="00AF069E">
        <w:rPr>
          <w:rStyle w:val="Emphasis"/>
        </w:rPr>
        <w:t>fall into the hands of terrorists</w:t>
      </w:r>
      <w:r w:rsidRPr="00AF069E">
        <w:rPr>
          <w:rStyle w:val="StyleUnderline"/>
        </w:rPr>
        <w:t>.</w:t>
      </w:r>
    </w:p>
    <w:p w:rsidRPr="00AF069E" w:rsidR="009A6354" w:rsidP="009A6354" w:rsidRDefault="009A6354" w14:paraId="45617DC7" w14:textId="77777777"/>
    <w:p w:rsidRPr="00AF069E" w:rsidR="009A6354" w:rsidP="00CF2AA9" w:rsidRDefault="009A6354" w14:paraId="77EECCB1" w14:textId="5E6E3B41">
      <w:pPr>
        <w:pStyle w:val="Heading3"/>
      </w:pPr>
      <w:r w:rsidRPr="00AF069E">
        <w:lastRenderedPageBreak/>
        <w:t>AT: Offshore Balancing</w:t>
      </w:r>
    </w:p>
    <w:p w:rsidRPr="00AF069E" w:rsidR="009A6354" w:rsidP="009A6354" w:rsidRDefault="009A6354" w14:paraId="5A0608B9" w14:textId="77777777">
      <w:pPr>
        <w:pStyle w:val="Heading4"/>
      </w:pPr>
      <w:r w:rsidRPr="00AF069E">
        <w:t xml:space="preserve">Offshore balancing </w:t>
      </w:r>
      <w:r w:rsidRPr="00AF069E">
        <w:rPr>
          <w:u w:val="single"/>
        </w:rPr>
        <w:t>doesn’t solve</w:t>
      </w:r>
      <w:r w:rsidRPr="00AF069E">
        <w:t xml:space="preserve"> and </w:t>
      </w:r>
      <w:r w:rsidRPr="00AF069E">
        <w:rPr>
          <w:u w:val="single"/>
        </w:rPr>
        <w:t xml:space="preserve">causes </w:t>
      </w:r>
      <w:proofErr w:type="spellStart"/>
      <w:r w:rsidRPr="00AF069E">
        <w:rPr>
          <w:u w:val="single"/>
        </w:rPr>
        <w:t>prolif</w:t>
      </w:r>
      <w:proofErr w:type="spellEnd"/>
      <w:r w:rsidRPr="00AF069E">
        <w:t>—Mearsheimer and Walt are wrong</w:t>
      </w:r>
    </w:p>
    <w:p w:rsidRPr="00AF069E" w:rsidR="009A6354" w:rsidP="009A6354" w:rsidRDefault="009A6354" w14:paraId="348980BE" w14:textId="791B006C">
      <w:r w:rsidRPr="00AF069E">
        <w:rPr>
          <w:rStyle w:val="Style13ptBold"/>
        </w:rPr>
        <w:t>Lyon, 6-28</w:t>
      </w:r>
      <w:r w:rsidRPr="00AF069E">
        <w:t xml:space="preserve">—fellow at the Australian Strategic Policy Institute (Rod, “Offshore balancing, US retreat and strategic disorder,” </w:t>
      </w:r>
      <w:hyperlink w:history="1" r:id="rId60">
        <w:r w:rsidRPr="00AF069E">
          <w:rPr>
            <w:rStyle w:val="Hyperlink"/>
          </w:rPr>
          <w:t>http://www.aspistrategist.org.au/offshore-balancing-us-retreat-strategic-disorder/</w:t>
        </w:r>
      </w:hyperlink>
      <w:r w:rsidRPr="00AF069E">
        <w:t>)</w:t>
      </w:r>
    </w:p>
    <w:p w:rsidRPr="00AF069E" w:rsidR="009A6354" w:rsidP="009A6354" w:rsidRDefault="009A6354" w14:paraId="1A1CC335" w14:textId="77777777"/>
    <w:p w:rsidRPr="00AF069E" w:rsidR="009A6354" w:rsidP="009A6354" w:rsidRDefault="009A6354" w14:paraId="5C7974FC" w14:textId="77777777">
      <w:pPr>
        <w:rPr>
          <w:sz w:val="16"/>
        </w:rPr>
      </w:pPr>
      <w:r w:rsidRPr="00AF069E">
        <w:rPr>
          <w:rStyle w:val="StyleUnderline"/>
        </w:rPr>
        <w:t xml:space="preserve">Despite the </w:t>
      </w:r>
      <w:r w:rsidRPr="00AF069E">
        <w:rPr>
          <w:rStyle w:val="Emphasis"/>
        </w:rPr>
        <w:t>Mearsheimer/Walt</w:t>
      </w:r>
      <w:r w:rsidRPr="00AF069E">
        <w:rPr>
          <w:rStyle w:val="StyleUnderline"/>
        </w:rPr>
        <w:t xml:space="preserve"> argument that "by husbanding US strength, an offshore-balancing strategy would preserve US primacy well into the future," I don’t see how international observers would perceive offshore balancing as </w:t>
      </w:r>
      <w:r w:rsidRPr="00AF069E">
        <w:rPr>
          <w:rStyle w:val="Emphasis"/>
        </w:rPr>
        <w:t>anything other than US retreat</w:t>
      </w:r>
      <w:r w:rsidRPr="00AF069E">
        <w:rPr>
          <w:sz w:val="16"/>
        </w:rPr>
        <w:t xml:space="preserve">. And </w:t>
      </w:r>
      <w:r w:rsidRPr="00AF069E">
        <w:rPr>
          <w:rStyle w:val="StyleUnderline"/>
        </w:rPr>
        <w:t>those perceptions would</w:t>
      </w:r>
      <w:r w:rsidRPr="00AF069E">
        <w:rPr>
          <w:sz w:val="16"/>
        </w:rPr>
        <w:t xml:space="preserve">, in turn, </w:t>
      </w:r>
      <w:r w:rsidRPr="00AF069E">
        <w:rPr>
          <w:rStyle w:val="Emphasis"/>
        </w:rPr>
        <w:t>fundamentally weaken the credibility of US security assurances</w:t>
      </w:r>
      <w:r w:rsidRPr="00AF069E">
        <w:rPr>
          <w:rStyle w:val="StyleUnderline"/>
        </w:rPr>
        <w:t xml:space="preserve"> to allies and partners. Critics would paint it as </w:t>
      </w:r>
      <w:r w:rsidRPr="00AF069E">
        <w:rPr>
          <w:rStyle w:val="Emphasis"/>
        </w:rPr>
        <w:t>the waning of the Pax Americana</w:t>
      </w:r>
      <w:r w:rsidRPr="00AF069E">
        <w:rPr>
          <w:rStyle w:val="StyleUnderline"/>
        </w:rPr>
        <w:t>, and not entirely without reason</w:t>
      </w:r>
      <w:r w:rsidRPr="00AF069E">
        <w:rPr>
          <w:sz w:val="16"/>
        </w:rPr>
        <w:t>.</w:t>
      </w:r>
    </w:p>
    <w:p w:rsidRPr="00AF069E" w:rsidR="009A6354" w:rsidP="009A6354" w:rsidRDefault="009A6354" w14:paraId="3A89D23F" w14:textId="77777777">
      <w:pPr>
        <w:rPr>
          <w:rStyle w:val="StyleUnderline"/>
        </w:rPr>
      </w:pPr>
      <w:r w:rsidRPr="00AF069E">
        <w:rPr>
          <w:sz w:val="16"/>
        </w:rPr>
        <w:t xml:space="preserve">US relative strategic weight has been slipping for years, as other great powers have risen. Logic suggests a unipolar system will likely end with the unipolar power impoverished, exhausted, embittered, and resentful of its partners’ unwillingness to carry more of the burden. Well, most days it looks like we’re there. Structurally, the world is sliding from unipolarity to multipolarity, and as it does, the story of US commitment to its forward-exposed allies is becoming ever more difficult to tell. So </w:t>
      </w:r>
      <w:r w:rsidRPr="00AF069E">
        <w:rPr>
          <w:rStyle w:val="StyleUnderline"/>
        </w:rPr>
        <w:t xml:space="preserve">the reflexive interpretation of a US move towards offshore balancing wouldn’t be one of continued US primacy, sustained far into the future, but </w:t>
      </w:r>
      <w:r w:rsidRPr="00AF069E">
        <w:rPr>
          <w:rStyle w:val="Emphasis"/>
        </w:rPr>
        <w:t>of its passing</w:t>
      </w:r>
      <w:r w:rsidRPr="00AF069E">
        <w:rPr>
          <w:rStyle w:val="StyleUnderline"/>
        </w:rPr>
        <w:t xml:space="preserve">: of a deep-level shift in the global strategic order which would make US allies </w:t>
      </w:r>
      <w:r w:rsidRPr="00AF069E">
        <w:rPr>
          <w:rStyle w:val="Emphasis"/>
        </w:rPr>
        <w:t>far more reliant</w:t>
      </w:r>
      <w:r w:rsidRPr="00AF069E">
        <w:rPr>
          <w:rStyle w:val="StyleUnderline"/>
        </w:rPr>
        <w:t xml:space="preserve"> on policies of </w:t>
      </w:r>
      <w:r w:rsidRPr="00AF069E">
        <w:rPr>
          <w:rStyle w:val="Emphasis"/>
        </w:rPr>
        <w:t>national self-reliance</w:t>
      </w:r>
      <w:r w:rsidRPr="00AF069E">
        <w:rPr>
          <w:rStyle w:val="StyleUnderline"/>
        </w:rPr>
        <w:t xml:space="preserve"> and/or regional partnership.</w:t>
      </w:r>
    </w:p>
    <w:p w:rsidRPr="00AF069E" w:rsidR="009A6354" w:rsidP="009A6354" w:rsidRDefault="009A6354" w14:paraId="5453878A" w14:textId="77777777">
      <w:pPr>
        <w:rPr>
          <w:sz w:val="16"/>
        </w:rPr>
      </w:pPr>
      <w:r w:rsidRPr="00AF069E">
        <w:rPr>
          <w:sz w:val="16"/>
        </w:rPr>
        <w:t xml:space="preserve">And that brings us to the second problem with a US move towards </w:t>
      </w:r>
      <w:r w:rsidRPr="00AF069E">
        <w:rPr>
          <w:rStyle w:val="StyleUnderline"/>
        </w:rPr>
        <w:t>offshore balancing</w:t>
      </w:r>
      <w:r w:rsidRPr="00AF069E">
        <w:rPr>
          <w:sz w:val="16"/>
        </w:rPr>
        <w:t xml:space="preserve">: it </w:t>
      </w:r>
      <w:r w:rsidRPr="00AF069E">
        <w:rPr>
          <w:rStyle w:val="StyleUnderline"/>
        </w:rPr>
        <w:t xml:space="preserve">focuses more upon the benefits to the US from forward disengagement than it does on </w:t>
      </w:r>
      <w:r w:rsidRPr="00AF069E">
        <w:rPr>
          <w:rStyle w:val="Emphasis"/>
        </w:rPr>
        <w:t>what comes afte</w:t>
      </w:r>
      <w:r w:rsidRPr="00AF069E">
        <w:rPr>
          <w:rStyle w:val="StyleUnderline"/>
        </w:rPr>
        <w:t>r</w:t>
      </w:r>
      <w:r w:rsidRPr="00AF069E">
        <w:rPr>
          <w:sz w:val="16"/>
        </w:rPr>
        <w:t xml:space="preserve">. Offshore balancing focuses upon two specific objectives—a US secure in its own </w:t>
      </w:r>
      <w:proofErr w:type="gramStart"/>
      <w:r w:rsidRPr="00AF069E">
        <w:rPr>
          <w:sz w:val="16"/>
        </w:rPr>
        <w:t>hemisphere, and</w:t>
      </w:r>
      <w:proofErr w:type="gramEnd"/>
      <w:r w:rsidRPr="00AF069E">
        <w:rPr>
          <w:sz w:val="16"/>
        </w:rPr>
        <w:t xml:space="preserve"> facing no rival hegemon in Eurasia. Those objectives suggest little or no role for the US as an order-builder, meaning that—by comparison with today’s world—</w:t>
      </w:r>
      <w:r w:rsidRPr="00AF069E">
        <w:rPr>
          <w:rStyle w:val="StyleUnderline"/>
        </w:rPr>
        <w:t xml:space="preserve">the strategy would essentially drive a </w:t>
      </w:r>
      <w:r w:rsidRPr="00AF069E">
        <w:rPr>
          <w:rStyle w:val="Emphasis"/>
        </w:rPr>
        <w:t>substantial reordering</w:t>
      </w:r>
      <w:r w:rsidRPr="00AF069E">
        <w:rPr>
          <w:rStyle w:val="StyleUnderline"/>
        </w:rPr>
        <w:t xml:space="preserve"> along the Eurasian rimlands, with </w:t>
      </w:r>
      <w:r w:rsidRPr="00AF069E">
        <w:rPr>
          <w:rStyle w:val="Emphasis"/>
        </w:rPr>
        <w:t>no guarantee</w:t>
      </w:r>
      <w:r w:rsidRPr="00AF069E">
        <w:rPr>
          <w:rStyle w:val="StyleUnderline"/>
        </w:rPr>
        <w:t xml:space="preserve"> that local powers could build a </w:t>
      </w:r>
      <w:r w:rsidRPr="00AF069E">
        <w:rPr>
          <w:rStyle w:val="Emphasis"/>
        </w:rPr>
        <w:t>stable peaceful order</w:t>
      </w:r>
      <w:r w:rsidRPr="00AF069E">
        <w:rPr>
          <w:rStyle w:val="StyleUnderline"/>
        </w:rPr>
        <w:t xml:space="preserve"> to replace the one that exists now</w:t>
      </w:r>
      <w:r w:rsidRPr="00AF069E">
        <w:rPr>
          <w:sz w:val="16"/>
        </w:rPr>
        <w:t>.</w:t>
      </w:r>
    </w:p>
    <w:p w:rsidRPr="00AF069E" w:rsidR="009A6354" w:rsidP="009A6354" w:rsidRDefault="009A6354" w14:paraId="23838C01" w14:textId="77777777">
      <w:pPr>
        <w:rPr>
          <w:sz w:val="16"/>
        </w:rPr>
      </w:pPr>
      <w:r w:rsidRPr="00AF069E">
        <w:rPr>
          <w:sz w:val="16"/>
        </w:rPr>
        <w:t>Mearsheimer and Walt accept that Asia’s a special case: that China’s rise makes it likely to seek hegemony in the region and that relying on local powers to contain it—the ideal solution</w:t>
      </w:r>
      <w:proofErr w:type="gramStart"/>
      <w:r w:rsidRPr="00AF069E">
        <w:rPr>
          <w:sz w:val="16"/>
        </w:rPr>
        <w:t>—‘</w:t>
      </w:r>
      <w:proofErr w:type="gramEnd"/>
      <w:r w:rsidRPr="00AF069E">
        <w:rPr>
          <w:sz w:val="16"/>
        </w:rPr>
        <w:t xml:space="preserve">might not work’. But I think it’s a generous interpretation of their argument to see them as supporters of the rebalance. True, the US footprint in Asia would be heavier than elsewhere, but that’s because they </w:t>
      </w:r>
      <w:proofErr w:type="spellStart"/>
      <w:r w:rsidRPr="00AF069E">
        <w:rPr>
          <w:sz w:val="16"/>
        </w:rPr>
        <w:t>favour</w:t>
      </w:r>
      <w:proofErr w:type="spellEnd"/>
      <w:r w:rsidRPr="00AF069E">
        <w:rPr>
          <w:sz w:val="16"/>
        </w:rPr>
        <w:t xml:space="preserve"> ending the US’s military presence in Europe and moving most of its forces ‘back over the horizon’ in the Gulf. I suspect that even </w:t>
      </w:r>
      <w:r w:rsidRPr="00AF069E">
        <w:rPr>
          <w:rStyle w:val="StyleUnderline"/>
        </w:rPr>
        <w:t xml:space="preserve">in Asia, where regional security structures are weak beyond the US hub-and-spokes model, the push towards strategic ‘gamechangers’ would </w:t>
      </w:r>
      <w:r w:rsidRPr="00AF069E">
        <w:rPr>
          <w:rStyle w:val="Emphasis"/>
        </w:rPr>
        <w:t>quicken abruptly</w:t>
      </w:r>
      <w:r w:rsidRPr="00AF069E">
        <w:rPr>
          <w:rStyle w:val="StyleUnderline"/>
        </w:rPr>
        <w:t xml:space="preserve">. US allies would begin to </w:t>
      </w:r>
      <w:r w:rsidRPr="00AF069E">
        <w:rPr>
          <w:rStyle w:val="Emphasis"/>
        </w:rPr>
        <w:t>re-consider options</w:t>
      </w:r>
      <w:r w:rsidRPr="00AF069E">
        <w:rPr>
          <w:rStyle w:val="StyleUnderline"/>
        </w:rPr>
        <w:t xml:space="preserve"> they had previously set aside to make themselves look </w:t>
      </w:r>
      <w:r w:rsidRPr="00AF069E">
        <w:rPr>
          <w:rStyle w:val="Emphasis"/>
          <w:sz w:val="32"/>
          <w:szCs w:val="32"/>
        </w:rPr>
        <w:t>spiky</w:t>
      </w:r>
      <w:r w:rsidRPr="00AF069E">
        <w:rPr>
          <w:rStyle w:val="StyleUnderline"/>
        </w:rPr>
        <w:t xml:space="preserve"> and </w:t>
      </w:r>
      <w:r w:rsidRPr="00AF069E">
        <w:rPr>
          <w:rStyle w:val="Emphasis"/>
          <w:sz w:val="32"/>
          <w:szCs w:val="32"/>
        </w:rPr>
        <w:t>indigestible</w:t>
      </w:r>
      <w:r w:rsidRPr="00AF069E">
        <w:rPr>
          <w:sz w:val="16"/>
        </w:rPr>
        <w:t xml:space="preserve">. There are nearly 40 recipients of US extended nuclear assurances worldwide, for example. </w:t>
      </w:r>
      <w:r w:rsidRPr="00AF069E">
        <w:rPr>
          <w:rStyle w:val="StyleUnderline"/>
        </w:rPr>
        <w:t xml:space="preserve">They wouldn’t all proliferate—but </w:t>
      </w:r>
      <w:r w:rsidRPr="00AF069E">
        <w:rPr>
          <w:rStyle w:val="Emphasis"/>
        </w:rPr>
        <w:t>six to ten might</w:t>
      </w:r>
      <w:r w:rsidRPr="00AF069E">
        <w:rPr>
          <w:sz w:val="16"/>
        </w:rPr>
        <w:t>.</w:t>
      </w:r>
    </w:p>
    <w:p w:rsidRPr="00AF069E" w:rsidR="009A6354" w:rsidP="009A6354" w:rsidRDefault="009A6354" w14:paraId="45E414FD" w14:textId="77777777"/>
    <w:p w:rsidRPr="00AF069E" w:rsidR="00CF2AA9" w:rsidP="00CF2AA9" w:rsidRDefault="00CF2AA9" w14:paraId="1AA367CB" w14:textId="6676D5A3">
      <w:pPr>
        <w:pStyle w:val="Heading3"/>
      </w:pPr>
      <w:r w:rsidRPr="00AF069E">
        <w:lastRenderedPageBreak/>
        <w:t>Security Credibility</w:t>
      </w:r>
    </w:p>
    <w:p w:rsidRPr="00AF069E" w:rsidR="00CF2AA9" w:rsidP="00CF2AA9" w:rsidRDefault="00CF2AA9" w14:paraId="7DEE49EC" w14:textId="77777777">
      <w:pPr>
        <w:pStyle w:val="Heading4"/>
      </w:pPr>
      <w:r w:rsidRPr="00AF069E">
        <w:t>Asian security cred is an impact filter</w:t>
      </w:r>
    </w:p>
    <w:p w:rsidRPr="00AF069E" w:rsidR="00CF2AA9" w:rsidP="00CF2AA9" w:rsidRDefault="00CF2AA9" w14:paraId="3996D6CD" w14:textId="0AB6E739">
      <w:proofErr w:type="spellStart"/>
      <w:r w:rsidRPr="00AF069E">
        <w:rPr>
          <w:rStyle w:val="Style13ptBold"/>
        </w:rPr>
        <w:t>Ochmanek</w:t>
      </w:r>
      <w:proofErr w:type="spellEnd"/>
      <w:r w:rsidRPr="00AF069E">
        <w:rPr>
          <w:rStyle w:val="Style13ptBold"/>
        </w:rPr>
        <w:t>, 15</w:t>
      </w:r>
      <w:r w:rsidRPr="00AF069E">
        <w:t xml:space="preserve">—Senior Defense Analyst at the RAND Corporation (David, “Sustaining </w:t>
      </w:r>
      <w:r w:rsidRPr="00AF069E">
        <w:rPr>
          <w:rStyle w:val="Emphasis"/>
        </w:rPr>
        <w:t>U.S. Leadership in the Asia-Pacific</w:t>
      </w:r>
      <w:r w:rsidRPr="00AF069E">
        <w:t xml:space="preserve"> Region”, </w:t>
      </w:r>
      <w:hyperlink w:history="1" r:id="rId61">
        <w:r w:rsidRPr="00AF069E">
          <w:rPr>
            <w:rStyle w:val="Hyperlink"/>
          </w:rPr>
          <w:t>http://www.rand.org/content/dam/rand/pubs/perspectives/PE100/PE142/RAND_PE142.pdf</w:t>
        </w:r>
      </w:hyperlink>
      <w:r w:rsidRPr="00AF069E">
        <w:t>)</w:t>
      </w:r>
    </w:p>
    <w:p w:rsidRPr="00AF069E" w:rsidR="00CF2AA9" w:rsidP="00CF2AA9" w:rsidRDefault="00CF2AA9" w14:paraId="6ABB37E2" w14:textId="77777777"/>
    <w:p w:rsidRPr="00AF069E" w:rsidR="00CF2AA9" w:rsidP="00CF2AA9" w:rsidRDefault="00CF2AA9" w14:paraId="2B5BC8E5" w14:textId="77777777">
      <w:pPr>
        <w:rPr>
          <w:rStyle w:val="StyleUnderline"/>
        </w:rPr>
      </w:pPr>
      <w:r w:rsidRPr="00AF069E">
        <w:rPr>
          <w:sz w:val="16"/>
        </w:rPr>
        <w:t xml:space="preserve">One hundred years ago, Europe plunged into war while the United States stood aloof, only to decide later that it had to engage. Seventy years ago, </w:t>
      </w:r>
      <w:r w:rsidRPr="00AF069E">
        <w:rPr>
          <w:rStyle w:val="StyleUnderline"/>
        </w:rPr>
        <w:t>following</w:t>
      </w:r>
      <w:r w:rsidRPr="00AF069E">
        <w:rPr>
          <w:sz w:val="16"/>
        </w:rPr>
        <w:t xml:space="preserve"> another period of </w:t>
      </w:r>
      <w:r w:rsidRPr="00AF069E">
        <w:rPr>
          <w:rStyle w:val="StyleUnderline"/>
        </w:rPr>
        <w:t xml:space="preserve">U.S. disengagement, the most </w:t>
      </w:r>
      <w:r w:rsidRPr="00AF069E">
        <w:rPr>
          <w:rStyle w:val="Emphasis"/>
        </w:rPr>
        <w:t>destructive</w:t>
      </w:r>
      <w:r w:rsidRPr="00AF069E">
        <w:rPr>
          <w:rStyle w:val="StyleUnderline"/>
        </w:rPr>
        <w:t xml:space="preserve"> and </w:t>
      </w:r>
      <w:r w:rsidRPr="00AF069E">
        <w:rPr>
          <w:rStyle w:val="Emphasis"/>
        </w:rPr>
        <w:t>widespread conflict</w:t>
      </w:r>
      <w:r w:rsidRPr="00AF069E">
        <w:rPr>
          <w:rStyle w:val="StyleUnderline"/>
        </w:rPr>
        <w:t xml:space="preserve"> the world has known was at its peak</w:t>
      </w:r>
      <w:r w:rsidRPr="00AF069E">
        <w:rPr>
          <w:sz w:val="16"/>
        </w:rPr>
        <w:t xml:space="preserve">. Since that time, U.S. foreign and security policies have been predicated on the conviction that </w:t>
      </w:r>
      <w:r w:rsidRPr="00AF069E">
        <w:rPr>
          <w:rStyle w:val="StyleUnderline"/>
        </w:rPr>
        <w:t xml:space="preserve">U.S. interests are best served when the United States plays the leading role in organizing efforts to </w:t>
      </w:r>
      <w:r w:rsidRPr="00AF069E">
        <w:rPr>
          <w:rStyle w:val="Emphasis"/>
        </w:rPr>
        <w:t>deter aggression</w:t>
      </w:r>
      <w:r w:rsidRPr="00AF069E">
        <w:rPr>
          <w:rStyle w:val="StyleUnderline"/>
        </w:rPr>
        <w:t xml:space="preserve"> and </w:t>
      </w:r>
      <w:r w:rsidRPr="00AF069E">
        <w:rPr>
          <w:rStyle w:val="Emphasis"/>
        </w:rPr>
        <w:t>promote stability</w:t>
      </w:r>
      <w:r w:rsidRPr="00AF069E">
        <w:rPr>
          <w:sz w:val="16"/>
        </w:rPr>
        <w:t xml:space="preserve"> in regions of the world where it has important interests at stake. This approach has not always been wisely or consistently applied, and it has not allowed Americans to avoid the scourge of armed conflict entirely. But </w:t>
      </w:r>
      <w:r w:rsidRPr="00AF069E">
        <w:rPr>
          <w:rStyle w:val="StyleUnderline"/>
        </w:rPr>
        <w:t xml:space="preserve">the strategy of </w:t>
      </w:r>
      <w:r w:rsidRPr="00AF069E">
        <w:rPr>
          <w:rStyle w:val="Emphasis"/>
        </w:rPr>
        <w:t>active engagement</w:t>
      </w:r>
      <w:r w:rsidRPr="00AF069E">
        <w:rPr>
          <w:rStyle w:val="StyleUnderline"/>
        </w:rPr>
        <w:t xml:space="preserve"> and </w:t>
      </w:r>
      <w:r w:rsidRPr="00AF069E">
        <w:rPr>
          <w:rStyle w:val="Emphasis"/>
        </w:rPr>
        <w:t>leadership</w:t>
      </w:r>
      <w:r w:rsidRPr="00AF069E">
        <w:rPr>
          <w:rStyle w:val="StyleUnderline"/>
        </w:rPr>
        <w:t xml:space="preserve">, supported by </w:t>
      </w:r>
      <w:r w:rsidRPr="00AF069E">
        <w:rPr>
          <w:rStyle w:val="Emphasis"/>
        </w:rPr>
        <w:t>military capabilities second to none</w:t>
      </w:r>
      <w:r w:rsidRPr="00AF069E">
        <w:rPr>
          <w:rStyle w:val="StyleUnderline"/>
        </w:rPr>
        <w:t xml:space="preserve">, has helped the world avoid </w:t>
      </w:r>
      <w:r w:rsidRPr="00AF069E">
        <w:rPr>
          <w:rStyle w:val="Emphasis"/>
        </w:rPr>
        <w:t>large-scale war between major powers</w:t>
      </w:r>
      <w:r w:rsidRPr="00AF069E">
        <w:rPr>
          <w:rStyle w:val="StyleUnderline"/>
        </w:rPr>
        <w:t xml:space="preserve"> and has coincided with an era of unprecedented prosperity</w:t>
      </w:r>
      <w:r w:rsidRPr="00AF069E">
        <w:rPr>
          <w:sz w:val="16"/>
        </w:rPr>
        <w:t xml:space="preserve"> for Americans and many of their allies and partners. While </w:t>
      </w:r>
      <w:r w:rsidRPr="00AF069E">
        <w:rPr>
          <w:rStyle w:val="StyleUnderline"/>
        </w:rPr>
        <w:t>this record of success</w:t>
      </w:r>
      <w:r w:rsidRPr="00AF069E">
        <w:rPr>
          <w:sz w:val="16"/>
        </w:rPr>
        <w:t xml:space="preserve"> does not argue definitively for the continuation of a strategy of engagement and leadership, it </w:t>
      </w:r>
      <w:r w:rsidRPr="00AF069E">
        <w:rPr>
          <w:rStyle w:val="StyleUnderline"/>
        </w:rPr>
        <w:t>does</w:t>
      </w:r>
      <w:r w:rsidRPr="00AF069E">
        <w:rPr>
          <w:sz w:val="16"/>
        </w:rPr>
        <w:t xml:space="preserve">, at a minimum, </w:t>
      </w:r>
      <w:r w:rsidRPr="00AF069E">
        <w:rPr>
          <w:rStyle w:val="Emphasis"/>
        </w:rPr>
        <w:t>place the burden of proof</w:t>
      </w:r>
      <w:r w:rsidRPr="00AF069E">
        <w:rPr>
          <w:rStyle w:val="StyleUnderline"/>
        </w:rPr>
        <w:t xml:space="preserve"> on those who would </w:t>
      </w:r>
      <w:r w:rsidRPr="00AF069E">
        <w:rPr>
          <w:rStyle w:val="Emphasis"/>
        </w:rPr>
        <w:t>argue for a radical change</w:t>
      </w:r>
      <w:r w:rsidRPr="00AF069E">
        <w:rPr>
          <w:rStyle w:val="StyleUnderline"/>
        </w:rPr>
        <w:t xml:space="preserve"> in approach.</w:t>
      </w:r>
    </w:p>
    <w:p w:rsidRPr="00AF069E" w:rsidR="00CF2AA9" w:rsidP="00CF2AA9" w:rsidRDefault="00CF2AA9" w14:paraId="7B36D354" w14:textId="77777777">
      <w:pPr>
        <w:rPr>
          <w:sz w:val="16"/>
        </w:rPr>
      </w:pPr>
      <w:r w:rsidRPr="00AF069E">
        <w:rPr>
          <w:rStyle w:val="StyleUnderline"/>
        </w:rPr>
        <w:t>The costs</w:t>
      </w:r>
      <w:r w:rsidRPr="00AF069E">
        <w:rPr>
          <w:sz w:val="16"/>
        </w:rPr>
        <w:t xml:space="preserve"> and burdens </w:t>
      </w:r>
      <w:r w:rsidRPr="00AF069E">
        <w:rPr>
          <w:rStyle w:val="StyleUnderline"/>
        </w:rPr>
        <w:t>of leadership are often more tangible than the benefits</w:t>
      </w:r>
      <w:r w:rsidRPr="00AF069E">
        <w:rPr>
          <w:sz w:val="16"/>
        </w:rPr>
        <w:t xml:space="preserve">. This is particularly true when U.S. forces have been engaged in protracted and frustrating combat operations abroad, when challenges arise that call for another exercise of U.S. military power, or when fiscal pressures compel trade-offs in spending between programs to promote domestic well-being and national security. </w:t>
      </w:r>
      <w:r w:rsidRPr="00AF069E">
        <w:rPr>
          <w:rStyle w:val="StyleUnderline"/>
        </w:rPr>
        <w:t xml:space="preserve">But there are </w:t>
      </w:r>
      <w:r w:rsidRPr="00AF069E">
        <w:rPr>
          <w:rStyle w:val="Emphasis"/>
        </w:rPr>
        <w:t>strong reasons</w:t>
      </w:r>
      <w:r w:rsidRPr="00AF069E">
        <w:rPr>
          <w:rStyle w:val="StyleUnderline"/>
        </w:rPr>
        <w:t xml:space="preserve"> to believe that a strategy centered on continued U.S. leadership remains both </w:t>
      </w:r>
      <w:r w:rsidRPr="00AF069E">
        <w:rPr>
          <w:rStyle w:val="Emphasis"/>
        </w:rPr>
        <w:t>desirable</w:t>
      </w:r>
      <w:r w:rsidRPr="00AF069E">
        <w:rPr>
          <w:rStyle w:val="StyleUnderline"/>
        </w:rPr>
        <w:t xml:space="preserve"> and </w:t>
      </w:r>
      <w:r w:rsidRPr="00AF069E">
        <w:rPr>
          <w:rStyle w:val="Emphasis"/>
        </w:rPr>
        <w:t>feasible</w:t>
      </w:r>
      <w:r w:rsidRPr="00AF069E">
        <w:rPr>
          <w:rStyle w:val="StyleUnderline"/>
        </w:rPr>
        <w:t>.</w:t>
      </w:r>
      <w:r w:rsidRPr="00AF069E">
        <w:rPr>
          <w:sz w:val="16"/>
        </w:rPr>
        <w:t xml:space="preserve"> From the standpoint of its military dimension, which is the primary focus of this perspective, there are </w:t>
      </w:r>
      <w:proofErr w:type="gramStart"/>
      <w:r w:rsidRPr="00AF069E">
        <w:rPr>
          <w:sz w:val="16"/>
        </w:rPr>
        <w:t>particular reasons</w:t>
      </w:r>
      <w:proofErr w:type="gramEnd"/>
      <w:r w:rsidRPr="00AF069E">
        <w:rPr>
          <w:sz w:val="16"/>
        </w:rPr>
        <w:t xml:space="preserve"> for optimism:</w:t>
      </w:r>
    </w:p>
    <w:p w:rsidRPr="00AF069E" w:rsidR="00CF2AA9" w:rsidP="00CF2AA9" w:rsidRDefault="00CF2AA9" w14:paraId="01562B11" w14:textId="77777777">
      <w:pPr>
        <w:rPr>
          <w:rStyle w:val="StyleUnderline"/>
        </w:rPr>
      </w:pPr>
      <w:r w:rsidRPr="00AF069E">
        <w:rPr>
          <w:sz w:val="16"/>
        </w:rPr>
        <w:t xml:space="preserve">• </w:t>
      </w:r>
      <w:r w:rsidRPr="00AF069E">
        <w:rPr>
          <w:rStyle w:val="StyleUnderline"/>
        </w:rPr>
        <w:t xml:space="preserve">The United States remains the </w:t>
      </w:r>
      <w:r w:rsidRPr="00AF069E">
        <w:rPr>
          <w:rStyle w:val="Emphasis"/>
        </w:rPr>
        <w:t>security partner of choice</w:t>
      </w:r>
      <w:r w:rsidRPr="00AF069E">
        <w:rPr>
          <w:rStyle w:val="StyleUnderline"/>
        </w:rPr>
        <w:t xml:space="preserve"> for many of the world’s most important states. This is due as much to the </w:t>
      </w:r>
      <w:r w:rsidRPr="00AF069E">
        <w:rPr>
          <w:rStyle w:val="Emphasis"/>
        </w:rPr>
        <w:t>important</w:t>
      </w:r>
      <w:r w:rsidRPr="00AF069E">
        <w:rPr>
          <w:rStyle w:val="StyleUnderline"/>
        </w:rPr>
        <w:t xml:space="preserve"> and </w:t>
      </w:r>
      <w:r w:rsidRPr="00AF069E">
        <w:rPr>
          <w:rStyle w:val="Emphasis"/>
        </w:rPr>
        <w:t>enduring shared interests</w:t>
      </w:r>
      <w:r w:rsidRPr="00AF069E">
        <w:rPr>
          <w:rStyle w:val="StyleUnderline"/>
        </w:rPr>
        <w:t xml:space="preserve"> as it is to </w:t>
      </w:r>
      <w:r w:rsidRPr="00AF069E">
        <w:rPr>
          <w:rStyle w:val="Emphasis"/>
        </w:rPr>
        <w:t>the prowess of U.S. military forces</w:t>
      </w:r>
      <w:r w:rsidRPr="00AF069E">
        <w:rPr>
          <w:rStyle w:val="StyleUnderline"/>
        </w:rPr>
        <w:t>. Our potential adversaries</w:t>
      </w:r>
      <w:r w:rsidRPr="00AF069E">
        <w:rPr>
          <w:sz w:val="16"/>
        </w:rPr>
        <w:t xml:space="preserve">, for the most part, </w:t>
      </w:r>
      <w:r w:rsidRPr="00AF069E">
        <w:rPr>
          <w:rStyle w:val="Emphasis"/>
        </w:rPr>
        <w:t>lack meaningful alliance relationships</w:t>
      </w:r>
      <w:r w:rsidRPr="00AF069E">
        <w:rPr>
          <w:sz w:val="16"/>
        </w:rPr>
        <w:t xml:space="preserve">. And </w:t>
      </w:r>
      <w:r w:rsidRPr="00AF069E">
        <w:rPr>
          <w:rStyle w:val="StyleUnderline"/>
        </w:rPr>
        <w:t xml:space="preserve">when they act more forcefully to assert their prerogatives, these adversaries </w:t>
      </w:r>
      <w:r w:rsidRPr="00AF069E">
        <w:rPr>
          <w:rStyle w:val="Emphasis"/>
        </w:rPr>
        <w:t>strengthen further the bonds</w:t>
      </w:r>
      <w:r w:rsidRPr="00AF069E">
        <w:rPr>
          <w:rStyle w:val="StyleUnderline"/>
        </w:rPr>
        <w:t xml:space="preserve"> between the United States and its allies and partners.</w:t>
      </w:r>
    </w:p>
    <w:p w:rsidRPr="00AF069E" w:rsidR="00CF2AA9" w:rsidP="00CF2AA9" w:rsidRDefault="00CF2AA9" w14:paraId="61BECDDE" w14:textId="77777777">
      <w:pPr>
        <w:rPr>
          <w:sz w:val="16"/>
        </w:rPr>
      </w:pPr>
      <w:r w:rsidRPr="00AF069E">
        <w:rPr>
          <w:sz w:val="16"/>
        </w:rPr>
        <w:t xml:space="preserve">• Modern, large-scale combat operations are complex undertakings, and war is an inherently chaotic enterprise. As much as </w:t>
      </w:r>
      <w:r w:rsidRPr="00AF069E">
        <w:rPr>
          <w:rStyle w:val="StyleUnderline"/>
        </w:rPr>
        <w:t>potential adversary states</w:t>
      </w:r>
      <w:r w:rsidRPr="00AF069E">
        <w:rPr>
          <w:sz w:val="16"/>
        </w:rPr>
        <w:t xml:space="preserve"> have studied U.S. combat operations since Desert Storm, they understand that they </w:t>
      </w:r>
      <w:r w:rsidRPr="00AF069E">
        <w:rPr>
          <w:rStyle w:val="Emphasis"/>
        </w:rPr>
        <w:t>lag far behind</w:t>
      </w:r>
      <w:r w:rsidRPr="00AF069E">
        <w:rPr>
          <w:rStyle w:val="StyleUnderline"/>
        </w:rPr>
        <w:t xml:space="preserve"> the forces of the United States</w:t>
      </w:r>
      <w:r w:rsidRPr="00AF069E">
        <w:rPr>
          <w:sz w:val="16"/>
        </w:rPr>
        <w:t xml:space="preserve"> in both real-world experience with this sort of thing and large-scale, realistic training for it. </w:t>
      </w:r>
      <w:r w:rsidRPr="00AF069E">
        <w:rPr>
          <w:rStyle w:val="StyleUnderline"/>
        </w:rPr>
        <w:t xml:space="preserve">This gap </w:t>
      </w:r>
      <w:r w:rsidRPr="00AF069E">
        <w:rPr>
          <w:rStyle w:val="Emphasis"/>
        </w:rPr>
        <w:t>enhances deterrence</w:t>
      </w:r>
      <w:r w:rsidRPr="00AF069E">
        <w:rPr>
          <w:rStyle w:val="StyleUnderline"/>
        </w:rPr>
        <w:t xml:space="preserve"> and will be hard for others to close</w:t>
      </w:r>
      <w:r w:rsidRPr="00AF069E">
        <w:rPr>
          <w:sz w:val="16"/>
        </w:rPr>
        <w:t>.</w:t>
      </w:r>
    </w:p>
    <w:p w:rsidRPr="00AF069E" w:rsidR="00CF2AA9" w:rsidP="00CF2AA9" w:rsidRDefault="00CF2AA9" w14:paraId="6FEC9B4F" w14:textId="77777777">
      <w:pPr>
        <w:rPr>
          <w:sz w:val="16"/>
        </w:rPr>
      </w:pPr>
      <w:r w:rsidRPr="00AF069E">
        <w:rPr>
          <w:sz w:val="16"/>
        </w:rPr>
        <w:lastRenderedPageBreak/>
        <w:t xml:space="preserve">• </w:t>
      </w:r>
      <w:r w:rsidRPr="00AF069E">
        <w:rPr>
          <w:rStyle w:val="StyleUnderline"/>
        </w:rPr>
        <w:t>Although U.S. defense budgets will</w:t>
      </w:r>
      <w:r w:rsidRPr="00AF069E">
        <w:rPr>
          <w:sz w:val="16"/>
        </w:rPr>
        <w:t xml:space="preserve"> likely </w:t>
      </w:r>
      <w:r w:rsidRPr="00AF069E">
        <w:rPr>
          <w:rStyle w:val="StyleUnderline"/>
        </w:rPr>
        <w:t>be</w:t>
      </w:r>
      <w:r w:rsidRPr="00AF069E">
        <w:rPr>
          <w:sz w:val="16"/>
        </w:rPr>
        <w:t xml:space="preserve"> tightly </w:t>
      </w:r>
      <w:r w:rsidRPr="00AF069E">
        <w:rPr>
          <w:rStyle w:val="StyleUnderline"/>
        </w:rPr>
        <w:t>constrained</w:t>
      </w:r>
      <w:r w:rsidRPr="00AF069E">
        <w:rPr>
          <w:sz w:val="16"/>
        </w:rPr>
        <w:t xml:space="preserve"> for some years to come, </w:t>
      </w:r>
      <w:r w:rsidRPr="00AF069E">
        <w:rPr>
          <w:rStyle w:val="StyleUnderline"/>
        </w:rPr>
        <w:t>they will still</w:t>
      </w:r>
      <w:r w:rsidRPr="00AF069E">
        <w:rPr>
          <w:sz w:val="16"/>
        </w:rPr>
        <w:t xml:space="preserve">, in absolute terms, </w:t>
      </w:r>
      <w:r w:rsidRPr="00AF069E">
        <w:rPr>
          <w:rStyle w:val="Emphasis"/>
        </w:rPr>
        <w:t>exceed those of our nearest competitors</w:t>
      </w:r>
      <w:r w:rsidRPr="00AF069E">
        <w:rPr>
          <w:sz w:val="16"/>
        </w:rPr>
        <w:t xml:space="preserve"> (China and Russia) </w:t>
      </w:r>
      <w:r w:rsidRPr="00AF069E">
        <w:rPr>
          <w:rStyle w:val="StyleUnderline"/>
        </w:rPr>
        <w:t xml:space="preserve">by </w:t>
      </w:r>
      <w:r w:rsidRPr="00AF069E">
        <w:rPr>
          <w:rStyle w:val="Emphasis"/>
        </w:rPr>
        <w:t>substantial margins</w:t>
      </w:r>
      <w:r w:rsidRPr="00AF069E">
        <w:rPr>
          <w:rStyle w:val="StyleUnderline"/>
        </w:rPr>
        <w:t xml:space="preserve"> for </w:t>
      </w:r>
      <w:r w:rsidRPr="00AF069E">
        <w:rPr>
          <w:rStyle w:val="Emphasis"/>
        </w:rPr>
        <w:t>many years to come</w:t>
      </w:r>
      <w:r w:rsidRPr="00AF069E">
        <w:rPr>
          <w:sz w:val="16"/>
        </w:rPr>
        <w:t>. And if the administration and Congress can summon the political will to do so, they can find major efficiencies in DoD’s budget through such steps as closing unneeded bases; cutting headquarters and other overhead operations; and reducing the rate of growth of the military and civilian compensation, including military health care costs.21</w:t>
      </w:r>
    </w:p>
    <w:p w:rsidRPr="00AF069E" w:rsidR="00CF2AA9" w:rsidP="00CF2AA9" w:rsidRDefault="00CF2AA9" w14:paraId="630F0CF3" w14:textId="77777777">
      <w:pPr>
        <w:rPr>
          <w:sz w:val="16"/>
        </w:rPr>
      </w:pPr>
      <w:r w:rsidRPr="00AF069E">
        <w:rPr>
          <w:sz w:val="16"/>
        </w:rPr>
        <w:t xml:space="preserve">• </w:t>
      </w:r>
      <w:r w:rsidRPr="00AF069E">
        <w:rPr>
          <w:rStyle w:val="StyleUnderline"/>
        </w:rPr>
        <w:t>China, Russia, and other potential adversaries are confronting constraints of their own on their future economic growth and national power</w:t>
      </w:r>
      <w:r w:rsidRPr="00AF069E">
        <w:rPr>
          <w:sz w:val="16"/>
        </w:rPr>
        <w:t xml:space="preserve">. A short list of these challenges includes looming demographic imbalances, severe environmental degradation, and the contradictions between authoritarian forms of governance and populations with access to greater material resources and outside sources of information. </w:t>
      </w:r>
      <w:r w:rsidRPr="00AF069E">
        <w:rPr>
          <w:rStyle w:val="StyleUnderline"/>
        </w:rPr>
        <w:t>These realities argue against both making long-term linear extrapolations of Chinese power and the notion that the United States will confront the challenge of a rising and potentially antagonistic China indefinitely</w:t>
      </w:r>
      <w:r w:rsidRPr="00AF069E">
        <w:rPr>
          <w:sz w:val="16"/>
        </w:rPr>
        <w:t>.</w:t>
      </w:r>
    </w:p>
    <w:p w:rsidRPr="00AF069E" w:rsidR="00CF2AA9" w:rsidP="00CF2AA9" w:rsidRDefault="00CF2AA9" w14:paraId="5370ABCE" w14:textId="77777777">
      <w:pPr>
        <w:rPr>
          <w:sz w:val="16"/>
        </w:rPr>
      </w:pPr>
      <w:r w:rsidRPr="00AF069E">
        <w:rPr>
          <w:sz w:val="16"/>
        </w:rPr>
        <w:t xml:space="preserve">Just as Mark Twain has been (mis)quoted as saying, “The reports of my death are greatly exaggerated,” </w:t>
      </w:r>
      <w:r w:rsidRPr="00AF069E">
        <w:rPr>
          <w:rStyle w:val="StyleUnderline"/>
        </w:rPr>
        <w:t xml:space="preserve">it would be </w:t>
      </w:r>
      <w:r w:rsidRPr="00AF069E">
        <w:rPr>
          <w:rStyle w:val="Emphasis"/>
        </w:rPr>
        <w:t>highly premature</w:t>
      </w:r>
      <w:r w:rsidRPr="00AF069E">
        <w:rPr>
          <w:rStyle w:val="StyleUnderline"/>
        </w:rPr>
        <w:t xml:space="preserve"> (and </w:t>
      </w:r>
      <w:r w:rsidRPr="00AF069E">
        <w:rPr>
          <w:rStyle w:val="Emphasis"/>
        </w:rPr>
        <w:t>strategically risky</w:t>
      </w:r>
      <w:r w:rsidRPr="00AF069E">
        <w:rPr>
          <w:rStyle w:val="StyleUnderline"/>
        </w:rPr>
        <w:t>) to decide that the United States, working with its closest allies and partners, is no longer up to the challenge of defending important common interests</w:t>
      </w:r>
      <w:r w:rsidRPr="00AF069E">
        <w:rPr>
          <w:sz w:val="16"/>
        </w:rPr>
        <w:t xml:space="preserve"> in regions far from its shores </w:t>
      </w:r>
      <w:r w:rsidRPr="00AF069E">
        <w:rPr>
          <w:rStyle w:val="StyleUnderline"/>
        </w:rPr>
        <w:t>or that the benefits of maintaining credible power projection capabilities in support of such a strategy are outweighed by the costs</w:t>
      </w:r>
      <w:r w:rsidRPr="00AF069E">
        <w:rPr>
          <w:sz w:val="16"/>
        </w:rPr>
        <w:t xml:space="preserve">. Developing and </w:t>
      </w:r>
      <w:r w:rsidRPr="00AF069E">
        <w:rPr>
          <w:rStyle w:val="StyleUnderline"/>
        </w:rPr>
        <w:t xml:space="preserve">deploying the capabilities needed for direct defense will </w:t>
      </w:r>
      <w:r w:rsidRPr="00AF069E">
        <w:rPr>
          <w:rStyle w:val="Emphasis"/>
        </w:rPr>
        <w:t>enhance deterrence</w:t>
      </w:r>
      <w:r w:rsidRPr="00AF069E">
        <w:rPr>
          <w:rStyle w:val="StyleUnderline"/>
        </w:rPr>
        <w:t xml:space="preserve"> and, if deterrence fails, will improve U.S. prospects to </w:t>
      </w:r>
      <w:r w:rsidRPr="00AF069E">
        <w:rPr>
          <w:rStyle w:val="Emphasis"/>
        </w:rPr>
        <w:t>protect U.S. and allied interests</w:t>
      </w:r>
      <w:r w:rsidRPr="00AF069E">
        <w:rPr>
          <w:rStyle w:val="StyleUnderline"/>
        </w:rPr>
        <w:t xml:space="preserve"> in conflict. Clarity about our capabilities and intentions will </w:t>
      </w:r>
      <w:r w:rsidRPr="00AF069E">
        <w:rPr>
          <w:rStyle w:val="Emphasis"/>
        </w:rPr>
        <w:t>reduce the prospects of miscalculation</w:t>
      </w:r>
      <w:r w:rsidRPr="00AF069E">
        <w:rPr>
          <w:rStyle w:val="StyleUnderline"/>
        </w:rPr>
        <w:t xml:space="preserve"> by the Chinese or others.</w:t>
      </w:r>
      <w:r w:rsidRPr="00AF069E">
        <w:rPr>
          <w:sz w:val="16"/>
        </w:rPr>
        <w:t xml:space="preserve"> </w:t>
      </w:r>
      <w:r w:rsidRPr="00AF069E">
        <w:rPr>
          <w:rStyle w:val="StyleUnderline"/>
        </w:rPr>
        <w:t>While</w:t>
      </w:r>
      <w:r w:rsidRPr="00AF069E">
        <w:rPr>
          <w:sz w:val="16"/>
        </w:rPr>
        <w:t xml:space="preserve"> many </w:t>
      </w:r>
      <w:r w:rsidRPr="00AF069E">
        <w:rPr>
          <w:rStyle w:val="StyleUnderline"/>
        </w:rPr>
        <w:t>other steps can be taken to reduce the risks of conflict</w:t>
      </w:r>
      <w:r w:rsidRPr="00AF069E">
        <w:rPr>
          <w:sz w:val="16"/>
        </w:rPr>
        <w:t xml:space="preserve"> between the United States and potential adversaries (e.g., </w:t>
      </w:r>
      <w:r w:rsidRPr="00AF069E">
        <w:rPr>
          <w:rStyle w:val="StyleUnderline"/>
        </w:rPr>
        <w:t>improved mechanisms for dispute resolution and crisis management</w:t>
      </w:r>
      <w:r w:rsidRPr="00AF069E">
        <w:rPr>
          <w:sz w:val="16"/>
        </w:rPr>
        <w:t xml:space="preserve">), </w:t>
      </w:r>
      <w:r w:rsidRPr="00AF069E">
        <w:rPr>
          <w:rStyle w:val="Emphasis"/>
        </w:rPr>
        <w:t>clarity</w:t>
      </w:r>
      <w:r w:rsidRPr="00AF069E">
        <w:rPr>
          <w:rStyle w:val="StyleUnderline"/>
        </w:rPr>
        <w:t xml:space="preserve"> about the </w:t>
      </w:r>
      <w:r w:rsidRPr="00AF069E">
        <w:rPr>
          <w:rStyle w:val="Emphasis"/>
        </w:rPr>
        <w:t>U.S. commitment to direct defense</w:t>
      </w:r>
      <w:r w:rsidRPr="00AF069E">
        <w:rPr>
          <w:rStyle w:val="StyleUnderline"/>
        </w:rPr>
        <w:t xml:space="preserve"> and a </w:t>
      </w:r>
      <w:r w:rsidRPr="00AF069E">
        <w:rPr>
          <w:rStyle w:val="Emphasis"/>
        </w:rPr>
        <w:t>visible investment</w:t>
      </w:r>
      <w:r w:rsidRPr="00AF069E">
        <w:rPr>
          <w:rStyle w:val="StyleUnderline"/>
        </w:rPr>
        <w:t xml:space="preserve"> in the requisite capabilities are </w:t>
      </w:r>
      <w:r w:rsidRPr="00AF069E">
        <w:rPr>
          <w:rStyle w:val="Emphasis"/>
        </w:rPr>
        <w:t>essential</w:t>
      </w:r>
      <w:r w:rsidRPr="00AF069E">
        <w:rPr>
          <w:sz w:val="16"/>
        </w:rPr>
        <w:t>. The ideas offered here suggest the main elements of a way forward for U.S. and allied defense planners.</w:t>
      </w:r>
    </w:p>
    <w:p w:rsidRPr="00AF069E" w:rsidR="00CF2AA9" w:rsidP="00CF2AA9" w:rsidRDefault="00CF2AA9" w14:paraId="247BDC66" w14:textId="77777777"/>
    <w:p w:rsidRPr="00AF069E" w:rsidR="00CF2AA9" w:rsidP="00CF2AA9" w:rsidRDefault="00CF2AA9" w14:paraId="3EC2F15F" w14:textId="0E29B19E">
      <w:pPr>
        <w:pStyle w:val="Heading4"/>
      </w:pPr>
      <w:r w:rsidRPr="00AF069E">
        <w:t>Loss of security cred turns every impact</w:t>
      </w:r>
    </w:p>
    <w:p w:rsidRPr="00AF069E" w:rsidR="00CF2AA9" w:rsidP="00CF2AA9" w:rsidRDefault="00CF2AA9" w14:paraId="57B2ABD1" w14:textId="57EDC524">
      <w:pPr>
        <w:rPr>
          <w:rFonts w:cs="Times New Roman" w:eastAsiaTheme="minorEastAsia"/>
        </w:rPr>
      </w:pPr>
      <w:r w:rsidRPr="00AF069E">
        <w:rPr>
          <w:rFonts w:cs="Times New Roman" w:eastAsiaTheme="minorEastAsia"/>
          <w:b/>
        </w:rPr>
        <w:t>Nau 15-</w:t>
      </w:r>
      <w:r w:rsidRPr="00AF069E">
        <w:rPr>
          <w:rFonts w:cs="Times New Roman" w:eastAsiaTheme="minorEastAsia"/>
        </w:rPr>
        <w:t xml:space="preserve"> professor of political science and international affairs at the Elliott School of International </w:t>
      </w:r>
      <w:proofErr w:type="gramStart"/>
      <w:r w:rsidRPr="00AF069E">
        <w:rPr>
          <w:rFonts w:cs="Times New Roman" w:eastAsiaTheme="minorEastAsia"/>
        </w:rPr>
        <w:t>Affairs( Henry</w:t>
      </w:r>
      <w:proofErr w:type="gramEnd"/>
      <w:r w:rsidRPr="00AF069E">
        <w:rPr>
          <w:rFonts w:cs="Times New Roman" w:eastAsiaTheme="minorEastAsia"/>
        </w:rPr>
        <w:t xml:space="preserve">, “HOW RESTRAINT LEADS TO WAR”, Commentary, </w:t>
      </w:r>
      <w:proofErr w:type="spellStart"/>
      <w:r w:rsidRPr="00AF069E">
        <w:rPr>
          <w:rFonts w:cs="Times New Roman" w:eastAsiaTheme="minorEastAsia"/>
        </w:rPr>
        <w:t>Proquest</w:t>
      </w:r>
      <w:proofErr w:type="spellEnd"/>
      <w:r w:rsidRPr="00AF069E">
        <w:rPr>
          <w:rFonts w:cs="Times New Roman" w:eastAsiaTheme="minorEastAsia"/>
        </w:rPr>
        <w:t>, 09/15)</w:t>
      </w:r>
    </w:p>
    <w:p w:rsidRPr="00054AB8" w:rsidR="00CF2AA9" w:rsidP="00CF2AA9" w:rsidRDefault="00CF2AA9" w14:paraId="7C7656C0" w14:textId="77777777">
      <w:pPr>
        <w:shd w:val="clear" w:color="auto" w:fill="FFFFFF"/>
        <w:spacing w:after="255" w:line="315" w:lineRule="atLeast"/>
        <w:rPr>
          <w:rFonts w:cs="Times New Roman" w:eastAsiaTheme="minorEastAsia"/>
          <w:color w:val="000000" w:themeColor="text1"/>
          <w:sz w:val="16"/>
        </w:rPr>
      </w:pPr>
      <w:r w:rsidRPr="00AF069E">
        <w:rPr>
          <w:rFonts w:cs="Times New Roman" w:eastAsiaTheme="minorEastAsia"/>
          <w:color w:val="000000" w:themeColor="text1"/>
          <w:sz w:val="16"/>
        </w:rPr>
        <w:t xml:space="preserve">Yet war has followed that strategy, too. The Islamic State has seized broad swaths of territory in northern Syria and Iraq not because Americans were there but because they were not-they moved in after U.S. troops pulled out. The jihadist Taliban group in Afghanistan and Pakistan massacred school children and stepped up suicide bombings, not because Americans were there but because they were not-American forces have ended their combat roles and have been preparing to leave Afghanistan altogether in 2016. </w:t>
      </w:r>
      <w:r w:rsidRPr="00AF069E">
        <w:rPr>
          <w:rFonts w:cs="Times New Roman" w:eastAsiaTheme="minorEastAsia"/>
          <w:color w:val="000000" w:themeColor="text1"/>
          <w:u w:val="single"/>
        </w:rPr>
        <w:t xml:space="preserve">A nationalist-obsessed Russia annexed Crimea and destabilized eastern Ukraine after the United States struck a deal with Russia to give Obama some cover not to have to defend his own "red line" and go to war against Syria for using chemical weapons. China belligerently pressed claims and built military installations on disputed islands in the South and East China Seas not because the United States had badgered China over human rights but because then-Secretary of State Hillary Clinton had told Beijing that human-rights issues should not get in the way of a strategic partnership. These warlike responses were not provoked by aggressive </w:t>
      </w:r>
      <w:r w:rsidRPr="00AF069E">
        <w:rPr>
          <w:rFonts w:cs="Times New Roman" w:eastAsiaTheme="minorEastAsia"/>
          <w:color w:val="000000" w:themeColor="text1"/>
          <w:u w:val="single"/>
        </w:rPr>
        <w:lastRenderedPageBreak/>
        <w:t>behavior from the United States.</w:t>
      </w:r>
      <w:r w:rsidRPr="00AF069E">
        <w:rPr>
          <w:rFonts w:cs="Times New Roman" w:eastAsiaTheme="minorEastAsia"/>
          <w:color w:val="000000" w:themeColor="text1"/>
          <w:sz w:val="16"/>
        </w:rPr>
        <w:t xml:space="preserve"> Which raises the question: Is it possible to be too modest and restrained in foreign affairs, just as it is possible to be too ambitious and aggressive? Answer: It is, indeed, as the history of the United States over the past century demonstrates. THE CLASSIC CASE OF EXCESSIVE AMBITION WAS PRESIDENT WOODROW WILSON'S PROPOSAL FOR A LEAGUE OF NATIONS. The League committed the United States to provide for the security of every country in the world in the wake of the First World War. </w:t>
      </w:r>
      <w:r w:rsidRPr="00AF069E">
        <w:rPr>
          <w:rFonts w:cs="Times New Roman" w:eastAsiaTheme="minorEastAsia"/>
          <w:color w:val="000000" w:themeColor="text1"/>
          <w:u w:val="single"/>
        </w:rPr>
        <w:t>The classic case of excessive restraint was U.S. foreign policy in the 1920s and 1930s</w:t>
      </w:r>
      <w:r w:rsidRPr="00AF069E">
        <w:rPr>
          <w:rFonts w:cs="Times New Roman" w:eastAsiaTheme="minorEastAsia"/>
          <w:color w:val="000000" w:themeColor="text1"/>
          <w:sz w:val="16"/>
        </w:rPr>
        <w:t xml:space="preserve">. </w:t>
      </w:r>
      <w:r w:rsidRPr="00AF069E">
        <w:rPr>
          <w:rFonts w:cs="Times New Roman" w:eastAsiaTheme="minorEastAsia"/>
          <w:color w:val="000000" w:themeColor="text1"/>
          <w:u w:val="single"/>
        </w:rPr>
        <w:t xml:space="preserve">The U.S. Congress rejected the League and provided for the security of no country, including the United States. </w:t>
      </w:r>
      <w:r w:rsidRPr="00AF069E">
        <w:rPr>
          <w:rFonts w:cs="Times New Roman" w:eastAsiaTheme="minorEastAsia"/>
          <w:b/>
          <w:iCs/>
          <w:u w:val="single"/>
          <w:bdr w:val="single" w:color="auto" w:sz="18" w:space="0"/>
        </w:rPr>
        <w:t>The result: Japan attacked Pearl Harbor</w:t>
      </w:r>
      <w:r w:rsidRPr="00AF069E">
        <w:rPr>
          <w:rFonts w:cs="Times New Roman" w:eastAsiaTheme="minorEastAsia"/>
          <w:color w:val="000000" w:themeColor="text1"/>
          <w:u w:val="single"/>
        </w:rPr>
        <w:t>. After World War II, the United States put its faith in the United Nations and withdrew most of its military forces from Europe. The Soviet Union did not. Then in 1948 Moscow blockaded West Berlin, flaunting its capability to march uninterrupted to the English Channel if it intended to do so</w:t>
      </w:r>
      <w:r w:rsidRPr="00AF069E">
        <w:rPr>
          <w:rFonts w:cs="Times New Roman" w:eastAsiaTheme="minorEastAsia"/>
          <w:color w:val="000000" w:themeColor="text1"/>
          <w:sz w:val="16"/>
        </w:rPr>
        <w:t xml:space="preserve">. And even if it didn't, President Truman recognized that this military imbalance was no basis on which to negotiate with Moscow. He ended UN talks on Poland and other postwar issues, and another war, the Cold War, followed. Four decades later, the Cold War ended, and the United States put its faith again in the United Nations. President George H.W. Bush touted a "new world order" in 1990 and mobilized the entire world community to go to war to expel Iraq from Kuwait. The UN provided the collective security once dreamt of by Woodrow Wilson. But only a year later, ethnic conflict erupted in Yugoslavia and Somalia. Wars in Bosnia and Kosovo followed. Russia blocked UN action. NATO stepped in. </w:t>
      </w:r>
      <w:r w:rsidRPr="00AF069E">
        <w:rPr>
          <w:rFonts w:cs="Times New Roman" w:eastAsiaTheme="minorEastAsia"/>
          <w:color w:val="000000" w:themeColor="text1"/>
          <w:u w:val="single"/>
        </w:rPr>
        <w:t xml:space="preserve">Meanwhile, </w:t>
      </w:r>
      <w:r w:rsidRPr="00AF069E">
        <w:rPr>
          <w:rFonts w:cs="Times New Roman" w:eastAsiaTheme="minorEastAsia"/>
          <w:b/>
          <w:iCs/>
          <w:u w:val="single"/>
          <w:bdr w:val="single" w:color="auto" w:sz="18" w:space="0"/>
        </w:rPr>
        <w:t>terrorism escalated</w:t>
      </w:r>
      <w:r w:rsidRPr="00AF069E">
        <w:rPr>
          <w:rFonts w:cs="Times New Roman" w:eastAsiaTheme="minorEastAsia"/>
          <w:color w:val="000000" w:themeColor="text1"/>
          <w:u w:val="single"/>
        </w:rPr>
        <w:t>, and jihadists twice struck the Twin Towers. America was back at war. According to the goals originally set-the toppling of evil and deadly regimes-America won these wars, including those in Afghanistan and Iraq. But, after each war, it lost the peace as it gyrated wildly between excessive ambition and excessive restraint. In 2005, George W. Bush declared "a policy...to seek and support the growth of democratic movements and institutions in every nation and culture, with the ultimate goal of ending tyranny in our world." That excessive ambition died painfully in the long occupations of Afghanistan and Iraq.</w:t>
      </w:r>
      <w:r w:rsidRPr="00AF069E">
        <w:rPr>
          <w:rFonts w:cs="Times New Roman" w:eastAsiaTheme="minorEastAsia"/>
          <w:color w:val="000000" w:themeColor="text1"/>
          <w:sz w:val="16"/>
        </w:rPr>
        <w:t xml:space="preserve"> As costs mounted, President Obama resolved not to end tyranny but to end wars. He embraced restraint, brought America home, and declared that if America minded its own business, then other countries would mind theirs. Why does America cycle between excessive ambition and excessive restraint, always followed by new attacks, which precipitate a much bigger war than might have been necessary earlier? The reasons are many, and some, at least, lie deep in America's </w:t>
      </w:r>
      <w:proofErr w:type="spellStart"/>
      <w:r w:rsidRPr="00AF069E">
        <w:rPr>
          <w:rFonts w:cs="Times New Roman" w:eastAsiaTheme="minorEastAsia"/>
          <w:color w:val="000000" w:themeColor="text1"/>
          <w:sz w:val="16"/>
        </w:rPr>
        <w:t>foreignpolicy</w:t>
      </w:r>
      <w:proofErr w:type="spellEnd"/>
      <w:r w:rsidRPr="00AF069E">
        <w:rPr>
          <w:rFonts w:cs="Times New Roman" w:eastAsiaTheme="minorEastAsia"/>
          <w:color w:val="000000" w:themeColor="text1"/>
          <w:sz w:val="16"/>
        </w:rPr>
        <w:t xml:space="preserve"> traditions. SINCE ITS ORIGINS, AMERICA HAS THOUGHT ABOUT ITS APPROACH TO THE WORLD IN THREE PRINCIPLED WAYS. </w:t>
      </w:r>
      <w:r w:rsidRPr="00AF069E">
        <w:rPr>
          <w:rFonts w:cs="Times New Roman" w:eastAsiaTheme="minorEastAsia"/>
          <w:color w:val="000000" w:themeColor="text1"/>
          <w:u w:val="single"/>
        </w:rPr>
        <w:t>Thomas Jefferson introduced the internationalist way, the ambition that America could not only change domestic politics from monarchy to republicanism but also world politics from war to peaceable trade and diplomacy. Alexander Hamilton championed the realist way, advocating national power, alliances, and territorial filibusters to defend the new nation's western borders. And George Washington advocated the nationalist (in extreme form, isolationist) way, prioritizing independence and warning against both ambition and alliances in foreign affairs. These three approaches-internationalist, realist, and nationalist-became America's standard foreign-policy traditions.</w:t>
      </w:r>
      <w:r w:rsidRPr="00AF069E">
        <w:rPr>
          <w:rFonts w:cs="Times New Roman" w:eastAsiaTheme="minorEastAsia"/>
          <w:color w:val="000000" w:themeColor="text1"/>
          <w:sz w:val="16"/>
        </w:rPr>
        <w:t xml:space="preserve"> The internationalist tradition, sometimes called liberal internationalism after the Democratic presidents Woodrow Wilson and Franklin Roosevelt who championed it, encourages the United States to believe it can tame international violence and spread democracy largely through multilateral diplomacy and economic interdependence, eventually replacing the balance of power with collective security that pools force and uses it as a last resort only with multilateral consent-the first Persian Gulf War being the prime example. President </w:t>
      </w:r>
      <w:r w:rsidRPr="00AF069E">
        <w:rPr>
          <w:rFonts w:cs="Times New Roman" w:eastAsiaTheme="minorEastAsia"/>
          <w:color w:val="000000" w:themeColor="text1"/>
          <w:u w:val="single"/>
        </w:rPr>
        <w:t>Obama</w:t>
      </w:r>
      <w:r w:rsidRPr="00AF069E">
        <w:rPr>
          <w:rFonts w:cs="Times New Roman" w:eastAsiaTheme="minorEastAsia"/>
          <w:color w:val="000000" w:themeColor="text1"/>
          <w:sz w:val="16"/>
        </w:rPr>
        <w:t xml:space="preserve"> came into office promising a rebirth of American diplomacy that would dispel the distrust spawned by American military interventions in Afghanistan and Iraq. </w:t>
      </w:r>
      <w:r w:rsidRPr="00AF069E">
        <w:rPr>
          <w:rFonts w:cs="Times New Roman" w:eastAsiaTheme="minorEastAsia"/>
          <w:color w:val="000000" w:themeColor="text1"/>
          <w:u w:val="single"/>
        </w:rPr>
        <w:t xml:space="preserve">He believed that if the United States practiced peaceful diplomacy, other nations would do so as well. But what if other nations do not reciprocate with friendly responses? What if they choose not to work together in international institutions but to compete for political, economic, and military advantage? What if they, </w:t>
      </w:r>
      <w:r w:rsidRPr="00AF069E">
        <w:rPr>
          <w:rFonts w:cs="Times New Roman" w:eastAsiaTheme="minorEastAsia"/>
          <w:b/>
          <w:iCs/>
          <w:u w:val="single"/>
          <w:bdr w:val="single" w:color="auto" w:sz="18" w:space="0"/>
        </w:rPr>
        <w:t xml:space="preserve">like Russia </w:t>
      </w:r>
      <w:r w:rsidRPr="00AF069E">
        <w:rPr>
          <w:rFonts w:cs="Times New Roman" w:eastAsiaTheme="minorEastAsia"/>
          <w:b/>
          <w:iCs/>
          <w:u w:val="single"/>
          <w:bdr w:val="single" w:color="auto" w:sz="18" w:space="0"/>
        </w:rPr>
        <w:lastRenderedPageBreak/>
        <w:t>and China, use UN negotiations to drag out or dilute nuclear negotiations with Iran and North Korea</w:t>
      </w:r>
      <w:r w:rsidRPr="00AF069E">
        <w:rPr>
          <w:rFonts w:cs="Times New Roman" w:eastAsiaTheme="minorEastAsia"/>
          <w:color w:val="000000" w:themeColor="text1"/>
          <w:u w:val="single"/>
        </w:rPr>
        <w:t xml:space="preserve"> and support rather than oppose states, such as Syria, that sponsor terrorism in the Middle East and elsewhere? What if they initiate military interventions of their own in Ukraine and the South and East China Seas to roll back Western influence? The other two traditions, realism and nationalism, expect other countries to behave this way.</w:t>
      </w:r>
      <w:r w:rsidRPr="00AF069E">
        <w:rPr>
          <w:rFonts w:cs="Times New Roman" w:eastAsiaTheme="minorEastAsia"/>
          <w:color w:val="000000" w:themeColor="text1"/>
          <w:sz w:val="16"/>
        </w:rPr>
        <w:t xml:space="preserve"> Realists and nationalists consider it naive to believe that America can spread democracy through economic ties and international institutions. They empathize with other countries when these countries push back and defy Western encroachment. Why should Russia let Ukraine join NATO when Moscow has naval bases in Crimea? Why should China not patrol its own coastal sea lanes? The world is messy, and realists and nationalists have always said that America must accept the world as it is, not as we might wish it to be. Other countries value their independence and form of government as much as we value ours, and often their values and our values clash. Domestic differences cannot be altered; democracy is Western, not universal; and international affairs remain an arena of decentralized competition and anarchy that can be managed only by a statesmanlike combination of defense and diplomacy. Under the influence of liberal internationalism, America overextends to transform the world in hopes of reducing the use of military force and subjecting it to multilateral control. Under the influence of realism and nationalism, America retreats from the world to concentrate on stability and limited military defenses and abandons support for expanding freedom. </w:t>
      </w:r>
      <w:r w:rsidRPr="00AF069E">
        <w:rPr>
          <w:rFonts w:cs="Times New Roman" w:eastAsiaTheme="minorEastAsia"/>
          <w:color w:val="000000" w:themeColor="text1"/>
          <w:u w:val="single"/>
        </w:rPr>
        <w:t>Each internationalist overreach encounters pushback by other countries and eventually higher military costs. Each realist or nationalist retreat is followed by renewed anarchy in the world and fresh attacks on the United States</w:t>
      </w:r>
      <w:r w:rsidRPr="00AF069E">
        <w:rPr>
          <w:rFonts w:cs="Times New Roman" w:eastAsiaTheme="minorEastAsia"/>
          <w:color w:val="000000" w:themeColor="text1"/>
          <w:sz w:val="16"/>
        </w:rPr>
        <w:t xml:space="preserve"> or its allies, attacks more devastating than if the United States had stayed in the world and acted earlier. IT IS TIME FOR A FOURTH </w:t>
      </w:r>
      <w:proofErr w:type="gramStart"/>
      <w:r w:rsidRPr="00AF069E">
        <w:rPr>
          <w:rFonts w:cs="Times New Roman" w:eastAsiaTheme="minorEastAsia"/>
          <w:color w:val="000000" w:themeColor="text1"/>
          <w:sz w:val="16"/>
        </w:rPr>
        <w:t>APPROACH .What</w:t>
      </w:r>
      <w:proofErr w:type="gramEnd"/>
      <w:r w:rsidRPr="00AF069E">
        <w:rPr>
          <w:rFonts w:cs="Times New Roman" w:eastAsiaTheme="minorEastAsia"/>
          <w:color w:val="000000" w:themeColor="text1"/>
          <w:sz w:val="16"/>
        </w:rPr>
        <w:t xml:space="preserve"> can be done about this cycle? There is no quick fix. But over the longer run, there is another approach that might improve the American debate and from time to time anchor America's role in the world, moderating the tendency toward cycling. This approach would combine liberal internationalism's commitment to spread democracy and make the world a better place with the instruments of realism to back up diplomacy with military force. But it would limit this combination of freedom and force by making the spread of freedom a priority only on the borders of existing free countries, primarily in Europe and Asia, not in "every nation and culture" worldwide. And it would tie military actions to diplomatic compromises that favor freedom-not to military victory followed by occupation and interminable nation-building. In the end, such restrained ambition-what we might call conservative internationalism- aims for a world in which nation-states remain separate, sovereign, and armed, and do not entrust vital national-security interests to international institutions-and yet, as democracy spreads, live side by side in peaceful competition under the democratic peace. This approach was favored by Presidents Truman and Reagan, the presidents who initiated and won the Cold War. They did not shrink from the support of freedom abroad, and they armed their diplomacy to negotiate with authoritarian powers. But they also disciplined their approach. They prioritized the advance of freedom along the borders of existing free countries in Europe and Asia-not in every country in Latin America, the Middle East, and Africa. And they accumulated and used military leverage not to defeat their adversaries, but to achieve timely compromises that pushed authoritarian states incrementally toward freedom. Here is how this conservative internationalist approach might work to confront contemporary challenges. FIRST, THE UNITED STATES WOULD REMAIN THE CHAMPION OF FREEDOM IN THE </w:t>
      </w:r>
      <w:proofErr w:type="gramStart"/>
      <w:r w:rsidRPr="00AF069E">
        <w:rPr>
          <w:rFonts w:cs="Times New Roman" w:eastAsiaTheme="minorEastAsia"/>
          <w:color w:val="000000" w:themeColor="text1"/>
          <w:sz w:val="16"/>
        </w:rPr>
        <w:t>WORLD .</w:t>
      </w:r>
      <w:proofErr w:type="gramEnd"/>
      <w:r w:rsidRPr="00AF069E">
        <w:rPr>
          <w:rFonts w:cs="Times New Roman" w:eastAsiaTheme="minorEastAsia"/>
          <w:color w:val="000000" w:themeColor="text1"/>
          <w:sz w:val="16"/>
        </w:rPr>
        <w:t xml:space="preserve"> A world with more democratic states is without question a safer world for America. To grasp this fact, compare Europe and Japan in 2014 with Europe and Japan in 1914. If no effort had been made to democratize Germany and Japan, the world today would look much more like it did in 1914 or 1940; America would be surrounded by ideologically hostile states. Since 2006, the number of free countries has ebbed, and the world is again drifting toward despotism. In 2014 nearly twice as many countries regressed from the standards of freedom as countries that advanced. Turkey, Egypt, Russia, and China all took steps backward. As Freedom in the World 2015 reports, "acceptance of democracy as the world's dominant form of government-and of an international system built on democratic ideals-is under greater threat than at any point in the last 25 years."* This fading of freedom matters. Authoritarian regimes are the primary source of violence in the world. </w:t>
      </w:r>
      <w:r w:rsidRPr="00AF069E">
        <w:rPr>
          <w:rFonts w:cs="Times New Roman" w:eastAsiaTheme="minorEastAsia"/>
          <w:color w:val="000000" w:themeColor="text1"/>
          <w:u w:val="single"/>
        </w:rPr>
        <w:t>With dictators such as Vladimir Putin in Russia and Xi Jinping in China</w:t>
      </w:r>
      <w:r w:rsidRPr="00AF069E">
        <w:rPr>
          <w:rFonts w:cs="Times New Roman" w:eastAsiaTheme="minorEastAsia"/>
          <w:color w:val="000000" w:themeColor="text1"/>
          <w:sz w:val="16"/>
        </w:rPr>
        <w:t xml:space="preserve">, these regimes eliminate opponents at home and seize territory abroad. As they increase their influence, they make the world a more unstable place. Neighboring states take note and recalibrate. </w:t>
      </w:r>
      <w:r w:rsidRPr="00AF069E">
        <w:rPr>
          <w:rFonts w:cs="Times New Roman" w:eastAsiaTheme="minorEastAsia"/>
          <w:color w:val="000000" w:themeColor="text1"/>
          <w:u w:val="single"/>
        </w:rPr>
        <w:t xml:space="preserve">Hungary becomes friendlier with Moscow, </w:t>
      </w:r>
      <w:proofErr w:type="spellStart"/>
      <w:r w:rsidRPr="00AF069E">
        <w:rPr>
          <w:rFonts w:cs="Times New Roman" w:eastAsiaTheme="minorEastAsia"/>
          <w:color w:val="000000" w:themeColor="text1"/>
          <w:u w:val="single"/>
        </w:rPr>
        <w:t>TVirkey</w:t>
      </w:r>
      <w:proofErr w:type="spellEnd"/>
      <w:r w:rsidRPr="00AF069E">
        <w:rPr>
          <w:rFonts w:cs="Times New Roman" w:eastAsiaTheme="minorEastAsia"/>
          <w:color w:val="000000" w:themeColor="text1"/>
          <w:u w:val="single"/>
        </w:rPr>
        <w:t xml:space="preserve"> drifts away from Israel and NATO, South Korea becomes more </w:t>
      </w:r>
      <w:r w:rsidRPr="00AF069E">
        <w:rPr>
          <w:rFonts w:cs="Times New Roman" w:eastAsiaTheme="minorEastAsia"/>
          <w:color w:val="000000" w:themeColor="text1"/>
          <w:u w:val="single"/>
        </w:rPr>
        <w:lastRenderedPageBreak/>
        <w:t>dependent on China, and Iraq turns to partnership with Iran.</w:t>
      </w:r>
      <w:r w:rsidRPr="00AF069E">
        <w:rPr>
          <w:rFonts w:cs="Times New Roman" w:eastAsiaTheme="minorEastAsia"/>
          <w:color w:val="000000" w:themeColor="text1"/>
          <w:sz w:val="16"/>
        </w:rPr>
        <w:t xml:space="preserve"> Freedom withers as it quietly accommodates oppression. To hunker down now, to go into a defensive crouch and give up the battle of advancing freedom abroad is simply the same as waiting for the world to deteriorate again and for the next war to come. </w:t>
      </w:r>
      <w:proofErr w:type="gramStart"/>
      <w:r w:rsidRPr="00AF069E">
        <w:rPr>
          <w:rFonts w:cs="Times New Roman" w:eastAsiaTheme="minorEastAsia"/>
          <w:color w:val="000000" w:themeColor="text1"/>
          <w:sz w:val="16"/>
        </w:rPr>
        <w:t>So</w:t>
      </w:r>
      <w:proofErr w:type="gramEnd"/>
      <w:r w:rsidRPr="00AF069E">
        <w:rPr>
          <w:rFonts w:cs="Times New Roman" w:eastAsiaTheme="minorEastAsia"/>
          <w:color w:val="000000" w:themeColor="text1"/>
          <w:sz w:val="16"/>
        </w:rPr>
        <w:t xml:space="preserve"> it has always been.</w:t>
      </w:r>
      <w:bookmarkStart w:name="_GoBack" w:id="0"/>
      <w:bookmarkEnd w:id="0"/>
    </w:p>
    <w:p w:rsidRPr="00CF2AA9" w:rsidR="00CF2AA9" w:rsidP="00CF2AA9" w:rsidRDefault="00CF2AA9" w14:paraId="7A0070A4" w14:textId="77777777"/>
    <w:sectPr w:rsidRPr="00CF2AA9" w:rsidR="00CF2AA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Times New 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7503952"/>
    <w:docVar w:name="VerbatimVersion" w:val="5.1"/>
  </w:docVars>
  <w:rsids>
    <w:rsidRoot w:val="00D0321C"/>
    <w:rsid w:val="000139A3"/>
    <w:rsid w:val="000A58E1"/>
    <w:rsid w:val="000D7412"/>
    <w:rsid w:val="00100833"/>
    <w:rsid w:val="00104529"/>
    <w:rsid w:val="00105942"/>
    <w:rsid w:val="00107396"/>
    <w:rsid w:val="001436AE"/>
    <w:rsid w:val="00144A4C"/>
    <w:rsid w:val="00176AB0"/>
    <w:rsid w:val="00177B7D"/>
    <w:rsid w:val="0018322D"/>
    <w:rsid w:val="001B5776"/>
    <w:rsid w:val="001E527A"/>
    <w:rsid w:val="001F78CE"/>
    <w:rsid w:val="00207F50"/>
    <w:rsid w:val="00251FC7"/>
    <w:rsid w:val="002679D7"/>
    <w:rsid w:val="002855A7"/>
    <w:rsid w:val="002B146A"/>
    <w:rsid w:val="002B5E17"/>
    <w:rsid w:val="00313F3D"/>
    <w:rsid w:val="00315690"/>
    <w:rsid w:val="00316B75"/>
    <w:rsid w:val="00325646"/>
    <w:rsid w:val="003460F2"/>
    <w:rsid w:val="0036320E"/>
    <w:rsid w:val="0038158C"/>
    <w:rsid w:val="003902BA"/>
    <w:rsid w:val="003A09E2"/>
    <w:rsid w:val="00407037"/>
    <w:rsid w:val="004605D6"/>
    <w:rsid w:val="004B01EA"/>
    <w:rsid w:val="004C60E8"/>
    <w:rsid w:val="004E3579"/>
    <w:rsid w:val="004E728B"/>
    <w:rsid w:val="004F39E0"/>
    <w:rsid w:val="00504E66"/>
    <w:rsid w:val="005346EC"/>
    <w:rsid w:val="00537BD5"/>
    <w:rsid w:val="0057268A"/>
    <w:rsid w:val="005C1D2E"/>
    <w:rsid w:val="005D2912"/>
    <w:rsid w:val="006007E2"/>
    <w:rsid w:val="006065BD"/>
    <w:rsid w:val="00645FA9"/>
    <w:rsid w:val="00647866"/>
    <w:rsid w:val="00665003"/>
    <w:rsid w:val="006A2AD0"/>
    <w:rsid w:val="006C2375"/>
    <w:rsid w:val="006D4ECC"/>
    <w:rsid w:val="00722258"/>
    <w:rsid w:val="007243E5"/>
    <w:rsid w:val="00766EA0"/>
    <w:rsid w:val="007A1D85"/>
    <w:rsid w:val="007A2226"/>
    <w:rsid w:val="007F5B66"/>
    <w:rsid w:val="00823A1C"/>
    <w:rsid w:val="00845B9D"/>
    <w:rsid w:val="00850DFE"/>
    <w:rsid w:val="00860984"/>
    <w:rsid w:val="008657C1"/>
    <w:rsid w:val="008B3ECB"/>
    <w:rsid w:val="008B4E85"/>
    <w:rsid w:val="008C1B2E"/>
    <w:rsid w:val="0091627E"/>
    <w:rsid w:val="009421EE"/>
    <w:rsid w:val="0097032B"/>
    <w:rsid w:val="009A6354"/>
    <w:rsid w:val="009D2EAD"/>
    <w:rsid w:val="009D54B2"/>
    <w:rsid w:val="009E1922"/>
    <w:rsid w:val="009E7B6F"/>
    <w:rsid w:val="009F7ED2"/>
    <w:rsid w:val="00A93661"/>
    <w:rsid w:val="00A95652"/>
    <w:rsid w:val="00AC0AB8"/>
    <w:rsid w:val="00AF069E"/>
    <w:rsid w:val="00B01950"/>
    <w:rsid w:val="00B33C6D"/>
    <w:rsid w:val="00B4508F"/>
    <w:rsid w:val="00B55AD5"/>
    <w:rsid w:val="00B8057C"/>
    <w:rsid w:val="00BD6238"/>
    <w:rsid w:val="00BF593B"/>
    <w:rsid w:val="00BF773A"/>
    <w:rsid w:val="00BF7E81"/>
    <w:rsid w:val="00C13773"/>
    <w:rsid w:val="00C17CC8"/>
    <w:rsid w:val="00C273C8"/>
    <w:rsid w:val="00C83417"/>
    <w:rsid w:val="00C9604F"/>
    <w:rsid w:val="00CA19AA"/>
    <w:rsid w:val="00CC5298"/>
    <w:rsid w:val="00CD736E"/>
    <w:rsid w:val="00CD798D"/>
    <w:rsid w:val="00CE161E"/>
    <w:rsid w:val="00CF2AA9"/>
    <w:rsid w:val="00CF59A8"/>
    <w:rsid w:val="00D0321C"/>
    <w:rsid w:val="00D301F5"/>
    <w:rsid w:val="00D325A9"/>
    <w:rsid w:val="00D36A8A"/>
    <w:rsid w:val="00D61409"/>
    <w:rsid w:val="00D6691E"/>
    <w:rsid w:val="00D71170"/>
    <w:rsid w:val="00D76769"/>
    <w:rsid w:val="00D87C0B"/>
    <w:rsid w:val="00DA1C92"/>
    <w:rsid w:val="00DA25D4"/>
    <w:rsid w:val="00DA6538"/>
    <w:rsid w:val="00DB4CE0"/>
    <w:rsid w:val="00E15E75"/>
    <w:rsid w:val="00E5262C"/>
    <w:rsid w:val="00E77DB8"/>
    <w:rsid w:val="00EC7DC4"/>
    <w:rsid w:val="00ED30CF"/>
    <w:rsid w:val="00F176EF"/>
    <w:rsid w:val="00F45E10"/>
    <w:rsid w:val="00F6364A"/>
    <w:rsid w:val="00F9113A"/>
    <w:rsid w:val="00FE2546"/>
    <w:rsid w:val="00FF53A6"/>
    <w:rsid w:val="532DC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0EC35"/>
  <w15:chartTrackingRefBased/>
  <w15:docId w15:val="{6B5C20DB-C60D-4249-ABD6-DF0DA37A67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ormal/Card"/>
    <w:uiPriority w:val="4"/>
    <w:qFormat/>
    <w:rsid w:val="00D87C0B"/>
    <w:rPr>
      <w:rFonts w:ascii="Calibri" w:hAnsi="Calibri" w:cs="Calibri"/>
    </w:rPr>
  </w:style>
  <w:style w:type="paragraph" w:styleId="Heading1">
    <w:name w:val="heading 1"/>
    <w:aliases w:val="Pocket"/>
    <w:basedOn w:val="Normal"/>
    <w:next w:val="Normal"/>
    <w:link w:val="Heading1Char"/>
    <w:qFormat/>
    <w:rsid w:val="00D87C0B"/>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87C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87C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No Spacing11,No Spacing111,No Spacing112,No Spacing1121,No Spacing2,Debate Text,Read stuff,No Spacing4,No Spacing21,CD - Cite,Heading 2 Char2 Char,Heading 2 Char1 Char Char,Ch,t"/>
    <w:basedOn w:val="Normal"/>
    <w:next w:val="Normal"/>
    <w:link w:val="Heading4Char"/>
    <w:uiPriority w:val="3"/>
    <w:unhideWhenUsed/>
    <w:qFormat/>
    <w:rsid w:val="00D87C0B"/>
    <w:pPr>
      <w:keepNext/>
      <w:keepLines/>
      <w:spacing w:before="40" w:after="0"/>
      <w:outlineLvl w:val="3"/>
    </w:pPr>
    <w:rPr>
      <w:rFonts w:eastAsiaTheme="majorEastAsia" w:cstheme="majorBidi"/>
      <w:b/>
      <w:iCs/>
      <w:sz w:val="26"/>
    </w:rPr>
  </w:style>
  <w:style w:type="character" w:styleId="DefaultParagraphFont" w:default="1">
    <w:name w:val="Default Paragraph Font"/>
    <w:uiPriority w:val="1"/>
    <w:semiHidden/>
    <w:unhideWhenUsed/>
    <w:rsid w:val="00D87C0B"/>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D87C0B"/>
  </w:style>
  <w:style w:type="character" w:styleId="Heading1Char" w:customStyle="1">
    <w:name w:val="Heading 1 Char"/>
    <w:aliases w:val="Pocket Char"/>
    <w:basedOn w:val="DefaultParagraphFont"/>
    <w:link w:val="Heading1"/>
    <w:rsid w:val="00D87C0B"/>
    <w:rPr>
      <w:rFonts w:ascii="Calibri" w:hAnsi="Calibri" w:eastAsiaTheme="majorEastAsia" w:cstheme="majorBidi"/>
      <w:b/>
      <w:sz w:val="52"/>
      <w:szCs w:val="32"/>
    </w:rPr>
  </w:style>
  <w:style w:type="character" w:styleId="Heading2Char" w:customStyle="1">
    <w:name w:val="Heading 2 Char"/>
    <w:aliases w:val="Hat Char"/>
    <w:basedOn w:val="DefaultParagraphFont"/>
    <w:link w:val="Heading2"/>
    <w:uiPriority w:val="1"/>
    <w:rsid w:val="00D87C0B"/>
    <w:rPr>
      <w:rFonts w:ascii="Calibri" w:hAnsi="Calibri" w:eastAsiaTheme="majorEastAsia" w:cstheme="majorBidi"/>
      <w:b/>
      <w:sz w:val="44"/>
      <w:szCs w:val="26"/>
      <w:u w:val="double"/>
    </w:rPr>
  </w:style>
  <w:style w:type="character" w:styleId="Heading3Char" w:customStyle="1">
    <w:name w:val="Heading 3 Char"/>
    <w:aliases w:val="Block Char"/>
    <w:basedOn w:val="DefaultParagraphFont"/>
    <w:link w:val="Heading3"/>
    <w:uiPriority w:val="2"/>
    <w:rsid w:val="00D87C0B"/>
    <w:rPr>
      <w:rFonts w:ascii="Calibri" w:hAnsi="Calibri" w:eastAsiaTheme="majorEastAsia" w:cstheme="majorBidi"/>
      <w:b/>
      <w:sz w:val="32"/>
      <w:szCs w:val="24"/>
      <w:u w:val="single"/>
    </w:rPr>
  </w:style>
  <w:style w:type="character" w:styleId="Heading4Char" w:customStyle="1">
    <w:name w:val="Heading 4 Char"/>
    <w:aliases w:val="Tag Char,Big card Char,Normal Tag Char,body Char,small text Char,heading 2 Char, Ch Char,No Spacing1 Char,No Spacing11 Char,No Spacing111 Char,No Spacing112 Char,No Spacing1121 Char,No Spacing2 Char,Debate Text Char,Read stuff Char,t Char"/>
    <w:basedOn w:val="DefaultParagraphFont"/>
    <w:link w:val="Heading4"/>
    <w:uiPriority w:val="3"/>
    <w:rsid w:val="00D87C0B"/>
    <w:rPr>
      <w:rFonts w:ascii="Calibri" w:hAnsi="Calibri" w:eastAsiaTheme="majorEastAsia"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D87C0B"/>
    <w:rPr>
      <w:rFonts w:ascii="Calibri" w:hAnsi="Calibri" w:cs="Calibri"/>
      <w:b/>
      <w:i w:val="0"/>
      <w:iCs/>
      <w:sz w:val="26"/>
      <w:u w:val="single"/>
      <w:bdr w:val="single" w:color="auto" w:sz="8"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87C0B"/>
    <w:rPr>
      <w:b/>
      <w:bCs/>
      <w:sz w:val="26"/>
      <w:u w:val="none"/>
    </w:rPr>
  </w:style>
  <w:style w:type="character" w:styleId="StyleUnderline" w:customStyle="1">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D87C0B"/>
    <w:rPr>
      <w:b/>
      <w:sz w:val="24"/>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
    <w:basedOn w:val="DefaultParagraphFont"/>
    <w:uiPriority w:val="99"/>
    <w:unhideWhenUsed/>
    <w:rsid w:val="00D87C0B"/>
    <w:rPr>
      <w:color w:val="auto"/>
      <w:u w:val="none"/>
    </w:rPr>
  </w:style>
  <w:style w:type="character" w:styleId="FollowedHyperlink">
    <w:name w:val="FollowedHyperlink"/>
    <w:basedOn w:val="DefaultParagraphFont"/>
    <w:uiPriority w:val="99"/>
    <w:semiHidden/>
    <w:unhideWhenUsed/>
    <w:rsid w:val="00D87C0B"/>
    <w:rPr>
      <w:color w:val="auto"/>
      <w:u w:val="none"/>
    </w:rPr>
  </w:style>
  <w:style w:type="paragraph" w:styleId="textbold" w:customStyle="1">
    <w:name w:val="text bold"/>
    <w:link w:val="Emphasis"/>
    <w:autoRedefine/>
    <w:uiPriority w:val="7"/>
    <w:qFormat/>
    <w:rsid w:val="00D0321C"/>
    <w:pPr>
      <w:widowControl w:val="0"/>
      <w:pBdr>
        <w:top w:val="single" w:color="auto" w:sz="18" w:space="0"/>
        <w:left w:val="single" w:color="auto" w:sz="18" w:space="0"/>
        <w:bottom w:val="single" w:color="auto" w:sz="18" w:space="0"/>
        <w:right w:val="single" w:color="auto" w:sz="18" w:space="0"/>
      </w:pBdr>
      <w:spacing w:line="254" w:lineRule="auto"/>
      <w:ind w:left="720"/>
      <w:jc w:val="both"/>
    </w:pPr>
    <w:rPr>
      <w:rFonts w:ascii="Calibri" w:hAnsi="Calibri" w:cs="Calibri"/>
      <w:b/>
      <w:iCs/>
      <w:sz w:val="26"/>
      <w:u w:val="single"/>
      <w:bdr w:val="single" w:color="auto" w:sz="8" w:space="0"/>
    </w:rPr>
  </w:style>
  <w:style w:type="character" w:styleId="UnresolvedMention">
    <w:name w:val="Unresolved Mention"/>
    <w:basedOn w:val="DefaultParagraphFont"/>
    <w:uiPriority w:val="99"/>
    <w:semiHidden/>
    <w:unhideWhenUsed/>
    <w:rsid w:val="00D0321C"/>
    <w:rPr>
      <w:color w:val="605E5C"/>
      <w:shd w:val="clear" w:color="auto" w:fill="E1DFDD"/>
    </w:rPr>
  </w:style>
  <w:style w:type="paragraph" w:styleId="card" w:customStyle="1">
    <w:name w:val="card"/>
    <w:basedOn w:val="Normal"/>
    <w:next w:val="Normal"/>
    <w:uiPriority w:val="6"/>
    <w:qFormat/>
    <w:rsid w:val="00850DFE"/>
    <w:pPr>
      <w:ind w:left="288" w:right="288"/>
    </w:pPr>
    <w:rPr>
      <w:rFonts w:asciiTheme="minorHAnsi" w:hAnsiTheme="minorHAnsi" w:cstheme="minorBidi"/>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chinausfocus.com/foreign-policy/no-need-to-worry-too-much-about-trump-uncertainty" TargetMode="External" Id="rId13" /><Relationship Type="http://schemas.openxmlformats.org/officeDocument/2006/relationships/hyperlink" Target="http://nationalinterest.org/feature/japan-ready-trump-presidency-18416?page=show" TargetMode="External" Id="rId18" /><Relationship Type="http://schemas.openxmlformats.org/officeDocument/2006/relationships/hyperlink" Target="http://foreignpolicy.com/2017/02/09/can-the-u-s-japan-alliance-survive-trump/" TargetMode="External" Id="rId26" /><Relationship Type="http://schemas.openxmlformats.org/officeDocument/2006/relationships/hyperlink" Target="http://nationalinterest.org/feature/the-summit-5-things-trump-needs-know-before-meeting-xi-20023?page=show" TargetMode="External" Id="rId39" /><Relationship Type="http://schemas.openxmlformats.org/officeDocument/2006/relationships/hyperlink" Target="https://www.tokyoreview.net/2019/06/us-japan-embrace-unequal-alliance/" TargetMode="External" Id="rId21" /><Relationship Type="http://schemas.openxmlformats.org/officeDocument/2006/relationships/hyperlink" Target="http://nationalinterest.org/feature/america-abandoning-japan-19280?page=show" TargetMode="External" Id="rId34" /><Relationship Type="http://schemas.openxmlformats.org/officeDocument/2006/relationships/hyperlink" Target="http://nationalinterest.org/feature/the-south-china-sea-the-stage-the-next-world-war-16833?page=show" TargetMode="External" Id="rId42" /><Relationship Type="http://schemas.openxmlformats.org/officeDocument/2006/relationships/hyperlink" Target="http://www.nbcnews.com/storyline/fukushima-anniversary/japan-has-nuclear-bomb-basement-china-isnt-happy-n48976" TargetMode="External" Id="rId47" /><Relationship Type="http://schemas.openxmlformats.org/officeDocument/2006/relationships/hyperlink" Target="http://www.ibtimes.com/japans-constitution-allows-nuclear-weapons-says-shinzo-abes-government-after-donald-2347884" TargetMode="External" Id="rId50" /><Relationship Type="http://schemas.openxmlformats.org/officeDocument/2006/relationships/hyperlink" Target="http://thinking-taiwan.com/taiwan-nuclear-weber/" TargetMode="External" Id="rId55" /><Relationship Type="http://schemas.openxmlformats.org/officeDocument/2006/relationships/theme" Target="theme/theme1.xml" Id="rId63" /><Relationship Type="http://schemas.openxmlformats.org/officeDocument/2006/relationships/hyperlink" Target="https://www.fas.org/sgp/crs/row/RL33740.pdf" TargetMode="External" Id="rId7" /><Relationship Type="http://schemas.openxmlformats.org/officeDocument/2006/relationships/numbering" Target="numbering.xml" Id="rId2" /><Relationship Type="http://schemas.openxmlformats.org/officeDocument/2006/relationships/hyperlink" Target="http://asia.nikkei.com/Politics-Economy/International-Relations/With-early-Trump-meeting-Abe-seeks-assurance-of-strong-ties" TargetMode="External" Id="rId16" /><Relationship Type="http://schemas.openxmlformats.org/officeDocument/2006/relationships/hyperlink" Target="http://focustaiwan.tw/news/afav/201611100009.aspx" TargetMode="External" Id="rId20" /><Relationship Type="http://schemas.openxmlformats.org/officeDocument/2006/relationships/hyperlink" Target="http://thediplomat.com/2015/08/the-myth-of-a-us-china-grand-bargain/" TargetMode="External" Id="rId29" /><Relationship Type="http://schemas.openxmlformats.org/officeDocument/2006/relationships/hyperlink" Target="https://www.brookings.edu/wp-content/uploads/2016/07/Paper-1.pdf" TargetMode="External" Id="rId41" /><Relationship Type="http://schemas.openxmlformats.org/officeDocument/2006/relationships/hyperlink" Target="https://warontherocks.com/2017/03/doomsday-cancelled-trump-is-good-news-for-allies-and-world-peace/" TargetMode="External" Id="rId54" /><Relationship Type="http://schemas.openxmlformats.org/officeDocument/2006/relationships/fontTable" Target="fontTable.xml" Id="rId62" /><Relationship Type="http://schemas.openxmlformats.org/officeDocument/2006/relationships/customXml" Target="../customXml/item1.xml" Id="rId1" /><Relationship Type="http://schemas.openxmlformats.org/officeDocument/2006/relationships/hyperlink" Target="https://www.csis.org/analysis/2019-us-japan-security-seminar-challenges-and-opportunities-alliance" TargetMode="External" Id="rId6" /><Relationship Type="http://schemas.openxmlformats.org/officeDocument/2006/relationships/hyperlink" Target="http://www.straitstimes.com/world/united-states/us-commitment-to-asia-will-stay-strong-say-allies" TargetMode="External" Id="rId11" /><Relationship Type="http://schemas.openxmlformats.org/officeDocument/2006/relationships/hyperlink" Target="http://www.eastasiaforum.org/2017/01/23/president-trump-and-getting-on-the-front-foot-in-asia/" TargetMode="External" Id="rId24" /><Relationship Type="http://schemas.openxmlformats.org/officeDocument/2006/relationships/hyperlink" Target="https://www.brookings.edu/wp-content/uploads/2016/07/Paper-7v3.pdf" TargetMode="External" Id="rId32" /><Relationship Type="http://schemas.openxmlformats.org/officeDocument/2006/relationships/hyperlink" Target="https://www.aei.org/publication/dont-ditch-taiwan/" TargetMode="External" Id="rId37" /><Relationship Type="http://schemas.openxmlformats.org/officeDocument/2006/relationships/hyperlink" Target="http://thecipherbrief.com/article/asia/nuclear-deterrence-and-assurance-east-asia-1090" TargetMode="External" Id="rId40" /><Relationship Type="http://schemas.openxmlformats.org/officeDocument/2006/relationships/hyperlink" Target="http://foreignpolicy.com/2014/03/12/japans-nuclear-fever/" TargetMode="External" Id="rId45" /><Relationship Type="http://schemas.openxmlformats.org/officeDocument/2006/relationships/hyperlink" Target="http://nationalinterest.org/feature/china-may-be-rising-america-not-retreat-18127?page=show" TargetMode="External" Id="rId53" /><Relationship Type="http://schemas.openxmlformats.org/officeDocument/2006/relationships/hyperlink" Target="https://www.washingtonpost.com/news/monkey-cage/wp/2016/04/06/should-more-countries-have-nuclear-weapons-donald-trump-thinks-so/" TargetMode="External" Id="rId58" /><Relationship Type="http://schemas.openxmlformats.org/officeDocument/2006/relationships/webSettings" Target="webSettings.xml" Id="rId5" /><Relationship Type="http://schemas.openxmlformats.org/officeDocument/2006/relationships/hyperlink" Target="https://www.politico.com/magazine/story/2019/05/24/shinzo-abe-trump-japan-226985" TargetMode="External" Id="rId15" /><Relationship Type="http://schemas.openxmlformats.org/officeDocument/2006/relationships/hyperlink" Target="https://www.upi.com/Defense-News/2019/06/20/US-Japanese-military-leaders-address-growing-number-of-challenges/7921561035191/" TargetMode="External" Id="rId23" /><Relationship Type="http://schemas.openxmlformats.org/officeDocument/2006/relationships/hyperlink" Target="http://nationalinterest.org/blog/the-buzz/the-impossible-price-us-china-grand-bargain-dumping-taiwan-13177" TargetMode="External" Id="rId28" /><Relationship Type="http://schemas.openxmlformats.org/officeDocument/2006/relationships/hyperlink" Target="https://eastasiaobserver.wordpress.com/tag/u-s-taiwan-policy/" TargetMode="External" Id="rId36" /><Relationship Type="http://schemas.openxmlformats.org/officeDocument/2006/relationships/hyperlink" Target="http://www.scmp.com/news/asia/east-asia/article/1933540/shinzo-abes-government-insists-japanese-constitution-does-not" TargetMode="External" Id="rId49" /><Relationship Type="http://schemas.openxmlformats.org/officeDocument/2006/relationships/hyperlink" Target="http://www.inss.org.il/uploadImages/systemFiles/MASA6-1Eng%20(4)_Cimbala.pdf" TargetMode="External" Id="rId57" /><Relationship Type="http://schemas.openxmlformats.org/officeDocument/2006/relationships/hyperlink" Target="http://www.rand.org/content/dam/rand/pubs/perspectives/PE100/PE142/RAND_PE142.pdf" TargetMode="External" Id="rId61" /><Relationship Type="http://schemas.openxmlformats.org/officeDocument/2006/relationships/hyperlink" Target="http://www.eastasiaforum.org/2017/02/22/america-first-is-unlikely-to-shake-up-the-asia-pacific/" TargetMode="External" Id="rId10" /><Relationship Type="http://schemas.openxmlformats.org/officeDocument/2006/relationships/hyperlink" Target="http://focustaiwan.tw/news/afav/201611100009.aspx" TargetMode="External" Id="rId19" /><Relationship Type="http://schemas.openxmlformats.org/officeDocument/2006/relationships/hyperlink" Target="https://www.cato.org/publications/policy-analysis/costly-commitment-options-future-us-taiwan-defense-relationship" TargetMode="External" Id="rId31" /><Relationship Type="http://schemas.openxmlformats.org/officeDocument/2006/relationships/hyperlink" Target="http://foreignpolicy.com/2015/08/05/japans-nuclear-obsession-hiroshima-nagasaki/" TargetMode="External" Id="rId44" /><Relationship Type="http://schemas.openxmlformats.org/officeDocument/2006/relationships/hyperlink" Target="http://foreignpolicy.com/2014/12/01/japan-has-enough-plutonium-to-make-thousands-of-nukes/" TargetMode="External" Id="rId52" /><Relationship Type="http://schemas.openxmlformats.org/officeDocument/2006/relationships/hyperlink" Target="http://www.aspistrategist.org.au/offshore-balancing-us-retreat-strategic-disorder/" TargetMode="External" Id="rId60" /><Relationship Type="http://schemas.openxmlformats.org/officeDocument/2006/relationships/settings" Target="settings.xml" Id="rId4" /><Relationship Type="http://schemas.openxmlformats.org/officeDocument/2006/relationships/hyperlink" Target="https://foreignpolicy.com/2016/12/24/assessing-trumps-emerging-asia-policy/" TargetMode="External" Id="rId9" /><Relationship Type="http://schemas.openxmlformats.org/officeDocument/2006/relationships/hyperlink" Target="http://www.aei.org/publication/how-trump-and-abe-can-have-a-successful-first-meeting/" TargetMode="External" Id="rId14" /><Relationship Type="http://schemas.openxmlformats.org/officeDocument/2006/relationships/hyperlink" Target="http://www.theasanforum.org/the-nato-vs-east-asian-models-of-extended-nuclear-deterrence-seeking-a-synergy-beyond-dichotomy/" TargetMode="External" Id="rId22" /><Relationship Type="http://schemas.openxmlformats.org/officeDocument/2006/relationships/hyperlink" Target="https://www.japantimes.co.jp/opinion/2019/04/07/editorials/military-tensions-rise-taiwan-strait/" TargetMode="External" Id="rId27" /><Relationship Type="http://schemas.openxmlformats.org/officeDocument/2006/relationships/hyperlink" Target="https://www.cato.org/publications/policy-analysis/costly-commitment-options-future-us-taiwan-defense-relationship" TargetMode="External" Id="rId30" /><Relationship Type="http://schemas.openxmlformats.org/officeDocument/2006/relationships/hyperlink" Target="http://thediplomat.com/2016/11/trump-faces-early-foreign-policy-test-with-abe-meeting/" TargetMode="External" Id="rId35" /><Relationship Type="http://schemas.openxmlformats.org/officeDocument/2006/relationships/hyperlink" Target="http://nationalinterest.org/feature/china%E2%80%99s-ultimate-nightmare-japan-armed-nuclear-weapons-14214" TargetMode="External" Id="rId43" /><Relationship Type="http://schemas.openxmlformats.org/officeDocument/2006/relationships/hyperlink" Target="http://www.reuters.com/article/us-usa-japan-nuclear-idUSKCN0WQ1NO" TargetMode="External" Id="rId48" /><Relationship Type="http://schemas.openxmlformats.org/officeDocument/2006/relationships/hyperlink" Target="http://nationalinterest.org/article/say-goodbye-taiwan-9931?page=5" TargetMode="External" Id="rId56" /><Relationship Type="http://schemas.openxmlformats.org/officeDocument/2006/relationships/hyperlink" Target="https://jamestown.org/program/japan-considers-a-new-security-relationship-via-networking-with-taiwan/" TargetMode="External" Id="rId8" /><Relationship Type="http://schemas.openxmlformats.org/officeDocument/2006/relationships/hyperlink" Target="http://warontherocks.com/2016/06/is-a-nuclear-armed-japan-inconceivable/" TargetMode="External" Id="rId51" /><Relationship Type="http://schemas.openxmlformats.org/officeDocument/2006/relationships/styles" Target="styles.xml" Id="rId3" /><Relationship Type="http://schemas.openxmlformats.org/officeDocument/2006/relationships/hyperlink" Target="http://nationalinterest.org/blog/the-skeptics/donald-trumps-foreign-policy-what-will-he-really-do-18378?page=show" TargetMode="External" Id="rId12" /><Relationship Type="http://schemas.openxmlformats.org/officeDocument/2006/relationships/hyperlink" Target="http://www.reuters.com/article/us-usa-election-japan-idUSKBN1360IU" TargetMode="External" Id="rId17" /><Relationship Type="http://schemas.openxmlformats.org/officeDocument/2006/relationships/hyperlink" Target="https://thediplomat.com/2017/03/trump-must-boost-taiwan-arms-sales-now/" TargetMode="External" Id="rId25" /><Relationship Type="http://schemas.openxmlformats.org/officeDocument/2006/relationships/hyperlink" Target="https://project2049.net/documents/2012_chinese_reactions_to_taiwan_arms_sales.pdf" TargetMode="External" Id="rId33" /><Relationship Type="http://schemas.openxmlformats.org/officeDocument/2006/relationships/hyperlink" Target="https://www.washingtonpost.com/opinions/obamas-silence-on-taiwan-masks-its-significance-in-us-relations-with-china/2013/05/23/a1b40470-c243-11e2-914f-a7aba60512a7_story.html?tid=a_inl" TargetMode="External" Id="rId38" /><Relationship Type="http://schemas.openxmlformats.org/officeDocument/2006/relationships/hyperlink" Target="http://foreignpolicy.com/2015/08/05/japans-nuclear-obsession-hiroshima-nagasaki/" TargetMode="External" Id="rId46" /><Relationship Type="http://schemas.openxmlformats.org/officeDocument/2006/relationships/hyperlink" Target="http://www.theatlantic.com/international/archive/2016/06/donald-trump-nuclear-weapons/485504/" TargetMode="External" Id="rId5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o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9DAD0-6390-4C0C-91FB-88A3D934B0F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tomoh</dc:creator>
  <keywords>5.1.1</keywords>
  <dc:description/>
  <lastModifiedBy>Adeeb Khan</lastModifiedBy>
  <revision>3</revision>
  <dcterms:created xsi:type="dcterms:W3CDTF">2019-06-25T21:32:00.0000000Z</dcterms:created>
  <dcterms:modified xsi:type="dcterms:W3CDTF">2019-08-02T18:43:48.6878810Z</dcterms:modified>
</coreProperties>
</file>