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A5C0A0" w14:textId="00DD2671" w:rsidR="004C23F4" w:rsidRPr="00E23FD9" w:rsidRDefault="00B4101C" w:rsidP="00B22A73">
      <w:pPr>
        <w:pStyle w:val="Heading1"/>
      </w:pPr>
      <w:r w:rsidRPr="00E23FD9">
        <w:t xml:space="preserve">Saudi Alliance DA </w:t>
      </w:r>
      <w:r w:rsidR="000F2B37" w:rsidRPr="00E23FD9">
        <w:t xml:space="preserve">Starter </w:t>
      </w:r>
      <w:r w:rsidRPr="00E23FD9">
        <w:t>- GMDI 2019</w:t>
      </w:r>
    </w:p>
    <w:p w14:paraId="1B820311" w14:textId="11760D6D" w:rsidR="00B4101C" w:rsidRPr="00E23FD9" w:rsidRDefault="00B4101C" w:rsidP="00B4101C">
      <w:pPr>
        <w:pStyle w:val="Heading2"/>
      </w:pPr>
      <w:r w:rsidRPr="00E23FD9">
        <w:t>Shells</w:t>
      </w:r>
    </w:p>
    <w:p w14:paraId="20A8DCE1" w14:textId="7EBCC7CA" w:rsidR="00B4101C" w:rsidRPr="00E23FD9" w:rsidRDefault="00B4101C" w:rsidP="007A32AC">
      <w:pPr>
        <w:pStyle w:val="Heading3"/>
      </w:pPr>
      <w:r w:rsidRPr="00E23FD9">
        <w:t xml:space="preserve">1NC Saudi </w:t>
      </w:r>
      <w:proofErr w:type="spellStart"/>
      <w:r w:rsidRPr="00E23FD9">
        <w:t>Prolif</w:t>
      </w:r>
      <w:proofErr w:type="spellEnd"/>
    </w:p>
    <w:p w14:paraId="2E55AABB" w14:textId="77777777" w:rsidR="007A32AC" w:rsidRPr="00E23FD9" w:rsidRDefault="007A32AC" w:rsidP="007A32AC">
      <w:pPr>
        <w:pStyle w:val="Heading4"/>
      </w:pPr>
      <w:r w:rsidRPr="00E23FD9">
        <w:t xml:space="preserve">Arms sales are key to </w:t>
      </w:r>
      <w:r w:rsidRPr="00E23FD9">
        <w:rPr>
          <w:u w:val="single"/>
        </w:rPr>
        <w:t>affirm the security commitment</w:t>
      </w:r>
      <w:r w:rsidRPr="00E23FD9">
        <w:t xml:space="preserve"> to Saudi Arabia</w:t>
      </w:r>
    </w:p>
    <w:p w14:paraId="74F4A496" w14:textId="600F2FE1" w:rsidR="00B4101C" w:rsidRPr="00E23FD9" w:rsidRDefault="00B4101C" w:rsidP="00B4101C">
      <w:pPr>
        <w:rPr>
          <w:sz w:val="20"/>
          <w:szCs w:val="20"/>
        </w:rPr>
      </w:pPr>
      <w:r w:rsidRPr="00E23FD9">
        <w:rPr>
          <w:rStyle w:val="Style13ptBold"/>
        </w:rPr>
        <w:t>Hennigan 18</w:t>
      </w:r>
      <w:r w:rsidRPr="00E23FD9">
        <w:t xml:space="preserve"> </w:t>
      </w:r>
      <w:r w:rsidRPr="00E23FD9">
        <w:rPr>
          <w:sz w:val="20"/>
          <w:szCs w:val="20"/>
        </w:rPr>
        <w:t xml:space="preserve">[Hennigan, W.J., covers the Pentagon and national security issues in Washington, D.C., 10/18/2018. "What Makes the U.S.-Saudi Relationship So Special? Weapons, Oil and 'An Army of Lobbyists'." </w:t>
      </w:r>
      <w:r w:rsidRPr="00E23FD9">
        <w:rPr>
          <w:i/>
          <w:sz w:val="20"/>
          <w:szCs w:val="20"/>
        </w:rPr>
        <w:t>Time</w:t>
      </w:r>
      <w:r w:rsidRPr="00E23FD9">
        <w:rPr>
          <w:sz w:val="20"/>
          <w:szCs w:val="20"/>
        </w:rPr>
        <w:t xml:space="preserve">, Accessed: 6/7/2019. </w:t>
      </w:r>
      <w:hyperlink r:id="rId8" w:history="1">
        <w:r w:rsidRPr="00E23FD9">
          <w:rPr>
            <w:rStyle w:val="Hyperlink"/>
            <w:sz w:val="20"/>
            <w:szCs w:val="20"/>
          </w:rPr>
          <w:t>https://time.com/5428669/saudi-arabia-military-relationship/</w:t>
        </w:r>
      </w:hyperlink>
      <w:r w:rsidRPr="00E23FD9">
        <w:rPr>
          <w:sz w:val="20"/>
          <w:szCs w:val="20"/>
        </w:rPr>
        <w:t xml:space="preserve"> </w:t>
      </w:r>
      <w:r w:rsidR="00742D3C" w:rsidRPr="00E23FD9">
        <w:rPr>
          <w:sz w:val="20"/>
          <w:szCs w:val="20"/>
        </w:rPr>
        <w:t>GMDI</w:t>
      </w:r>
    </w:p>
    <w:p w14:paraId="685AF36B" w14:textId="77777777" w:rsidR="00B4101C" w:rsidRPr="00E23FD9" w:rsidRDefault="00B4101C" w:rsidP="00B4101C">
      <w:pPr>
        <w:rPr>
          <w:sz w:val="12"/>
        </w:rPr>
      </w:pPr>
      <w:r w:rsidRPr="00E23FD9">
        <w:rPr>
          <w:u w:val="single"/>
        </w:rPr>
        <w:t>The 75-year alliance between the two nations has been built on</w:t>
      </w:r>
      <w:r w:rsidRPr="00E23FD9">
        <w:rPr>
          <w:sz w:val="12"/>
        </w:rPr>
        <w:t xml:space="preserve"> a simple arrangement: American demand for Saudi oil and </w:t>
      </w:r>
      <w:r w:rsidRPr="00E23FD9">
        <w:rPr>
          <w:rStyle w:val="Emphasis"/>
        </w:rPr>
        <w:t>Saudi demand for American firepower</w:t>
      </w:r>
      <w:r w:rsidRPr="00E23FD9">
        <w:rPr>
          <w:sz w:val="12"/>
        </w:rPr>
        <w:t xml:space="preserve">. It is a relationship that is not easily unwound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 </w:t>
      </w:r>
      <w:r w:rsidRPr="00E23FD9">
        <w:rPr>
          <w:u w:val="single"/>
        </w:rPr>
        <w:t>The U.S. government has provided intelligence, munitions and midair refueling to Saudi warplanes</w:t>
      </w:r>
      <w:r w:rsidRPr="00E23FD9">
        <w:rPr>
          <w:sz w:val="12"/>
        </w:rPr>
        <w:t xml:space="preserve"> since operations kicked off in 2015. </w:t>
      </w:r>
      <w:r w:rsidRPr="00E23FD9">
        <w:rPr>
          <w:u w:val="single"/>
        </w:rPr>
        <w:t>Attempts by American lawmakers to stop that aid have</w:t>
      </w:r>
      <w:r w:rsidRPr="00E23FD9">
        <w:rPr>
          <w:sz w:val="12"/>
        </w:rPr>
        <w:t xml:space="preserve"> thus far </w:t>
      </w:r>
      <w:r w:rsidRPr="00E23FD9">
        <w:rPr>
          <w:u w:val="single"/>
        </w:rPr>
        <w:t>failed</w:t>
      </w:r>
      <w:r w:rsidRPr="00E23FD9">
        <w:rPr>
          <w:sz w:val="12"/>
        </w:rPr>
        <w:t xml:space="preserve">. 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 “The Kingdom has a veritable army of lobbyists and PR firms working to promote their interests in a wide variety of ways,” she said. 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 </w:t>
      </w:r>
      <w:r w:rsidRPr="00E23FD9">
        <w:rPr>
          <w:rStyle w:val="Emphasis"/>
        </w:rPr>
        <w:t>The Saudi-U.S. relationship is peerless when it comes to arms sales</w:t>
      </w:r>
      <w:r w:rsidRPr="00E23FD9">
        <w:rPr>
          <w:sz w:val="12"/>
        </w:rPr>
        <w:t xml:space="preserve">. </w:t>
      </w:r>
      <w:r w:rsidRPr="00E23FD9">
        <w:rPr>
          <w:b/>
          <w:u w:val="single"/>
        </w:rPr>
        <w:t>The kingdom buys more American weapons than any other nation</w:t>
      </w:r>
      <w:r w:rsidRPr="00E23FD9">
        <w:rPr>
          <w:sz w:val="12"/>
        </w:rPr>
        <w:t xml:space="preserve">. </w:t>
      </w:r>
      <w:r w:rsidRPr="00E23FD9">
        <w:rPr>
          <w:b/>
          <w:u w:val="single"/>
        </w:rPr>
        <w:t>Saudi</w:t>
      </w:r>
      <w:r w:rsidRPr="00E23FD9">
        <w:rPr>
          <w:sz w:val="12"/>
        </w:rPr>
        <w:t xml:space="preserve"> Arabia </w:t>
      </w:r>
      <w:r w:rsidRPr="00E23FD9">
        <w:rPr>
          <w:b/>
          <w:u w:val="single"/>
        </w:rPr>
        <w:t>accounted</w:t>
      </w:r>
      <w:r w:rsidRPr="00E23FD9">
        <w:rPr>
          <w:sz w:val="12"/>
        </w:rPr>
        <w:t xml:space="preserve"> </w:t>
      </w:r>
      <w:r w:rsidRPr="00E23FD9">
        <w:rPr>
          <w:b/>
          <w:u w:val="single"/>
        </w:rPr>
        <w:t>for</w:t>
      </w:r>
      <w:r w:rsidRPr="00E23FD9">
        <w:rPr>
          <w:sz w:val="12"/>
        </w:rPr>
        <w:t xml:space="preserve"> nearly </w:t>
      </w:r>
      <w:r w:rsidRPr="00E23FD9">
        <w:rPr>
          <w:b/>
          <w:u w:val="single"/>
        </w:rPr>
        <w:t>one-fifth of American of all weapons exports over the past five years</w:t>
      </w:r>
      <w:r w:rsidRPr="00E23FD9">
        <w:rPr>
          <w:sz w:val="12"/>
        </w:rPr>
        <w:t xml:space="preserve">, according to a recent report by the Stockholm International Peace Research Institute. </w:t>
      </w:r>
      <w:r w:rsidRPr="00E23FD9">
        <w:rPr>
          <w:u w:val="single"/>
        </w:rPr>
        <w:t>The Pentagon has a team of</w:t>
      </w:r>
      <w:r w:rsidRPr="00E23FD9">
        <w:rPr>
          <w:sz w:val="12"/>
        </w:rPr>
        <w:t xml:space="preserve"> U.S. </w:t>
      </w:r>
      <w:r w:rsidRPr="00E23FD9">
        <w:rPr>
          <w:u w:val="single"/>
        </w:rPr>
        <w:t>service members based out of</w:t>
      </w:r>
      <w:r w:rsidRPr="00E23FD9">
        <w:rPr>
          <w:sz w:val="12"/>
        </w:rPr>
        <w:t xml:space="preserve"> the capital </w:t>
      </w:r>
      <w:r w:rsidRPr="00E23FD9">
        <w:rPr>
          <w:u w:val="single"/>
        </w:rPr>
        <w:t>Riyadh</w:t>
      </w:r>
      <w:r w:rsidRPr="00E23FD9">
        <w:rPr>
          <w:sz w:val="12"/>
        </w:rPr>
        <w:t xml:space="preserve"> wholly dedicated the “management and administration of Saudi Arabian Foreign Military Sales.” </w:t>
      </w:r>
      <w:r w:rsidRPr="00E23FD9">
        <w:rPr>
          <w:u w:val="single"/>
        </w:rPr>
        <w:t>It serves as a direct pipeline to move weapons from U.S.</w:t>
      </w:r>
      <w:r w:rsidRPr="00E23FD9">
        <w:rPr>
          <w:sz w:val="12"/>
        </w:rPr>
        <w:t xml:space="preserve"> arms manufacturers </w:t>
      </w:r>
      <w:r w:rsidRPr="00E23FD9">
        <w:rPr>
          <w:u w:val="single"/>
        </w:rPr>
        <w:t>into</w:t>
      </w:r>
      <w:r w:rsidRPr="00E23FD9">
        <w:rPr>
          <w:sz w:val="12"/>
        </w:rPr>
        <w:t xml:space="preserve"> </w:t>
      </w:r>
      <w:r w:rsidRPr="00E23FD9">
        <w:rPr>
          <w:u w:val="single"/>
        </w:rPr>
        <w:t>the</w:t>
      </w:r>
      <w:r w:rsidRPr="00E23FD9">
        <w:rPr>
          <w:sz w:val="12"/>
        </w:rPr>
        <w:t xml:space="preserve"> arms of the </w:t>
      </w:r>
      <w:r w:rsidRPr="00E23FD9">
        <w:rPr>
          <w:u w:val="single"/>
        </w:rPr>
        <w:t>Saudi military</w:t>
      </w:r>
      <w:r w:rsidRPr="00E23FD9">
        <w:rPr>
          <w:sz w:val="12"/>
        </w:rPr>
        <w:t>.</w:t>
      </w:r>
    </w:p>
    <w:p w14:paraId="236FF2C8" w14:textId="77777777" w:rsidR="007A32AC" w:rsidRPr="00E23FD9" w:rsidRDefault="007A32AC" w:rsidP="007A32AC">
      <w:pPr>
        <w:pStyle w:val="Heading4"/>
      </w:pPr>
      <w:r w:rsidRPr="00E23FD9">
        <w:t xml:space="preserve">Breaking U.S. commitment leads to Saudi nuclearization- security is the primary factor motivating nuclear enrichment </w:t>
      </w:r>
    </w:p>
    <w:p w14:paraId="18C1ACB0" w14:textId="77777777" w:rsidR="007A32AC" w:rsidRPr="00E23FD9" w:rsidRDefault="007A32AC" w:rsidP="007A32AC">
      <w:pPr>
        <w:rPr>
          <w:b/>
        </w:rPr>
      </w:pPr>
      <w:proofErr w:type="spellStart"/>
      <w:r w:rsidRPr="00E23FD9">
        <w:rPr>
          <w:rStyle w:val="Style13ptBold"/>
        </w:rPr>
        <w:t>Guzansky</w:t>
      </w:r>
      <w:proofErr w:type="spellEnd"/>
      <w:r w:rsidRPr="00E23FD9">
        <w:rPr>
          <w:rStyle w:val="Style13ptBold"/>
        </w:rPr>
        <w:t xml:space="preserve"> 15 </w:t>
      </w:r>
      <w:r w:rsidRPr="00E23FD9">
        <w:t>May, Research Fellow-Institute for National Security Studies, The Saudi Nuclear Genie is Out, Research Fellow-Institute for National Security Studies, The Washington Quarterly, https://twq.elliott.gwu.edu/sites/twq.elliott.gwu.edu/files/downloads/TWQ_Spring2015_Guzansky.pdf</w:t>
      </w:r>
    </w:p>
    <w:p w14:paraId="590AA118" w14:textId="77777777" w:rsidR="007A32AC" w:rsidRPr="00E23FD9" w:rsidRDefault="007A32AC" w:rsidP="007A32AC">
      <w:pPr>
        <w:rPr>
          <w:sz w:val="16"/>
        </w:rPr>
      </w:pPr>
      <w:r w:rsidRPr="00E23FD9">
        <w:rPr>
          <w:sz w:val="12"/>
        </w:rPr>
        <w:t>∂</w:t>
      </w:r>
      <w:r w:rsidRPr="00E23FD9">
        <w:rPr>
          <w:sz w:val="16"/>
        </w:rPr>
        <w:t xml:space="preserve"> While </w:t>
      </w:r>
      <w:r w:rsidRPr="00E23FD9">
        <w:rPr>
          <w:u w:val="single"/>
        </w:rPr>
        <w:t>a deal with Iran is unlikely to lead Saudi Arabia to immediately launch a full nuclear military program, it may cause the Kingdom to accelerate its nuclear hedging strategy—building up nuclear infrastructure to keep future options open</w:t>
      </w:r>
      <w:r w:rsidRPr="00E23FD9">
        <w:rPr>
          <w:sz w:val="16"/>
        </w:rPr>
        <w:t xml:space="preserve">.1 </w:t>
      </w:r>
      <w:r w:rsidRPr="00E23FD9">
        <w:rPr>
          <w:u w:val="single"/>
        </w:rPr>
        <w:t>Saudi Arabia</w:t>
      </w:r>
      <w:r w:rsidRPr="00E23FD9">
        <w:rPr>
          <w:sz w:val="16"/>
        </w:rPr>
        <w:t xml:space="preserve"> declared the foundation of its (civilian) nuclear intentions as early as the conclusion of the December 2006 Gulf Cooperation Council (GCC) annual summit, and since then </w:t>
      </w:r>
      <w:r w:rsidRPr="00E23FD9">
        <w:rPr>
          <w:u w:val="single"/>
        </w:rPr>
        <w:t>has been investigating the use of nuclear technology</w:t>
      </w:r>
      <w:r w:rsidRPr="00E23FD9">
        <w:rPr>
          <w:sz w:val="16"/>
        </w:rPr>
        <w:t xml:space="preserve"> for a variety of purposes. In 2011, </w:t>
      </w:r>
      <w:r w:rsidRPr="00E23FD9">
        <w:rPr>
          <w:u w:val="single"/>
        </w:rPr>
        <w:t>Saudi Arabia announced</w:t>
      </w:r>
      <w:r w:rsidRPr="00E23FD9">
        <w:rPr>
          <w:sz w:val="16"/>
        </w:rPr>
        <w:t xml:space="preserve"> its ambitious </w:t>
      </w:r>
      <w:r w:rsidRPr="00E23FD9">
        <w:rPr>
          <w:u w:val="single"/>
        </w:rPr>
        <w:t>plan to build</w:t>
      </w:r>
      <w:r w:rsidRPr="00E23FD9">
        <w:rPr>
          <w:sz w:val="16"/>
        </w:rPr>
        <w:t xml:space="preserve"> no fewer than sixteen nuclear power plants at an estimated cost of over $100 billion.2 One of the concerns associated with such </w:t>
      </w:r>
      <w:r w:rsidRPr="00E23FD9">
        <w:rPr>
          <w:u w:val="single"/>
        </w:rPr>
        <w:t>civilian programs</w:t>
      </w:r>
      <w:r w:rsidRPr="00E23FD9">
        <w:rPr>
          <w:sz w:val="16"/>
        </w:rPr>
        <w:t xml:space="preserve"> is </w:t>
      </w:r>
      <w:r w:rsidRPr="00E23FD9">
        <w:rPr>
          <w:u w:val="single"/>
        </w:rPr>
        <w:t>that</w:t>
      </w:r>
      <w:r w:rsidRPr="00E23FD9">
        <w:rPr>
          <w:sz w:val="16"/>
        </w:rPr>
        <w:t xml:space="preserve"> they </w:t>
      </w:r>
      <w:r w:rsidRPr="00E23FD9">
        <w:rPr>
          <w:u w:val="single"/>
        </w:rPr>
        <w:t xml:space="preserve">could </w:t>
      </w:r>
      <w:r w:rsidRPr="00E23FD9">
        <w:rPr>
          <w:b/>
          <w:iCs/>
          <w:u w:val="single"/>
        </w:rPr>
        <w:t xml:space="preserve">serve as a basis to develop </w:t>
      </w:r>
      <w:r w:rsidRPr="00E23FD9">
        <w:rPr>
          <w:rStyle w:val="Emphasis"/>
        </w:rPr>
        <w:t>military programs</w:t>
      </w:r>
      <w:r w:rsidRPr="00E23FD9">
        <w:rPr>
          <w:u w:val="single"/>
        </w:rPr>
        <w:t xml:space="preserve"> </w:t>
      </w:r>
      <w:r w:rsidRPr="00E23FD9">
        <w:rPr>
          <w:b/>
          <w:iCs/>
          <w:u w:val="single"/>
        </w:rPr>
        <w:t>should</w:t>
      </w:r>
      <w:r w:rsidRPr="00E23FD9">
        <w:rPr>
          <w:sz w:val="16"/>
        </w:rPr>
        <w:t xml:space="preserve"> political circumstances, </w:t>
      </w:r>
      <w:r w:rsidRPr="00E23FD9">
        <w:rPr>
          <w:u w:val="single"/>
        </w:rPr>
        <w:t>threat perceptions, and</w:t>
      </w:r>
      <w:r w:rsidRPr="00E23FD9">
        <w:rPr>
          <w:sz w:val="16"/>
        </w:rPr>
        <w:t xml:space="preserve"> </w:t>
      </w:r>
      <w:r w:rsidRPr="00E23FD9">
        <w:rPr>
          <w:b/>
          <w:iCs/>
          <w:u w:val="single"/>
        </w:rPr>
        <w:t>allies’ commitments change</w:t>
      </w:r>
      <w:r w:rsidRPr="00E23FD9">
        <w:rPr>
          <w:sz w:val="16"/>
        </w:rPr>
        <w:t xml:space="preserve">.3 </w:t>
      </w:r>
      <w:r w:rsidRPr="00E23FD9">
        <w:rPr>
          <w:u w:val="single"/>
        </w:rPr>
        <w:t>Moreover, well before any agreement’s conclusion, some of the most senior Saudi princes stated in recent years that if Tehran were granted the “right” to enrich uranium, that would obligate the Kingdom to examine its own nuclear path</w:t>
      </w:r>
      <w:r w:rsidRPr="00E23FD9">
        <w:rPr>
          <w:sz w:val="16"/>
        </w:rPr>
        <w:t xml:space="preserve">.4 In other words, Saudi Arabia wants whatever Iran gets: “I think we should insist on having equal rights for everybody, this is part of the [Non-Proliferation Treaty] arrangement,” said Saudi Prince </w:t>
      </w:r>
      <w:proofErr w:type="spellStart"/>
      <w:r w:rsidRPr="00E23FD9">
        <w:rPr>
          <w:sz w:val="16"/>
        </w:rPr>
        <w:t>Turki</w:t>
      </w:r>
      <w:proofErr w:type="spellEnd"/>
      <w:r w:rsidRPr="00E23FD9">
        <w:rPr>
          <w:sz w:val="16"/>
        </w:rPr>
        <w:t xml:space="preserve"> al Faisal, the Kingdom’s powerful former intelligence chief.5 Thus, a major probable consequence of any international deal with Iran was that Saudi Arabia would likely demand equal terms. Although reaching an agreement with Iran on the nuclear issue has probably become the Obama administration’s most important priority in the Middle East, reaching the deal, paradoxically, may actually increase, not lower, the probability of a Middle Eastern nuclear arms race. Whatever the case is, </w:t>
      </w:r>
      <w:r w:rsidRPr="00E23FD9">
        <w:rPr>
          <w:u w:val="single"/>
        </w:rPr>
        <w:t xml:space="preserve">a Saudi civilian nuclear program might be </w:t>
      </w:r>
      <w:r w:rsidRPr="00E23FD9">
        <w:rPr>
          <w:rStyle w:val="Emphasis"/>
        </w:rPr>
        <w:t>hard to reverse</w:t>
      </w:r>
      <w:r w:rsidRPr="00E23FD9">
        <w:rPr>
          <w:u w:val="single"/>
        </w:rPr>
        <w:t>, and a deal might not change its course</w:t>
      </w:r>
      <w:r w:rsidRPr="00E23FD9">
        <w:rPr>
          <w:sz w:val="16"/>
        </w:rPr>
        <w:t xml:space="preserve">. At this stage, </w:t>
      </w:r>
      <w:r w:rsidRPr="00E23FD9">
        <w:rPr>
          <w:u w:val="single"/>
        </w:rPr>
        <w:t xml:space="preserve">Saudi Arabia is </w:t>
      </w:r>
      <w:r w:rsidRPr="00E23FD9">
        <w:rPr>
          <w:b/>
          <w:iCs/>
          <w:u w:val="single"/>
        </w:rPr>
        <w:t>far enough</w:t>
      </w:r>
      <w:r w:rsidRPr="00E23FD9">
        <w:rPr>
          <w:u w:val="single"/>
        </w:rPr>
        <w:t xml:space="preserve"> down the road that it is at least committed to a civilian nuclear program</w:t>
      </w:r>
      <w:r w:rsidRPr="00E23FD9">
        <w:rPr>
          <w:sz w:val="16"/>
        </w:rPr>
        <w:t xml:space="preserve">. In other words, the cat is out of the bag, or the genie is out of the bottle…choose your </w:t>
      </w:r>
      <w:proofErr w:type="spellStart"/>
      <w:r w:rsidRPr="00E23FD9">
        <w:rPr>
          <w:sz w:val="16"/>
        </w:rPr>
        <w:t>cliche</w:t>
      </w:r>
      <w:proofErr w:type="spellEnd"/>
      <w:r w:rsidRPr="00E23FD9">
        <w:rPr>
          <w:sz w:val="16"/>
        </w:rPr>
        <w:t>´ for a nascent slow-motion Middle Eastern nuclear arms race.</w:t>
      </w:r>
      <w:r w:rsidRPr="00E23FD9">
        <w:rPr>
          <w:sz w:val="12"/>
        </w:rPr>
        <w:t>∂</w:t>
      </w:r>
      <w:r w:rsidRPr="00E23FD9">
        <w:rPr>
          <w:sz w:val="16"/>
        </w:rPr>
        <w:t xml:space="preserve"> Renewed Nuclear Appetite Although public declarations connect renewed Saudi nuclear interest to the increasing demand for energy, </w:t>
      </w:r>
      <w:r w:rsidRPr="00E23FD9">
        <w:rPr>
          <w:u w:val="single"/>
        </w:rPr>
        <w:t>there is little doubt that the main motivation behind this trend concerns Iran’s nuclear program.</w:t>
      </w:r>
      <w:r w:rsidRPr="00E23FD9">
        <w:rPr>
          <w:sz w:val="16"/>
        </w:rPr>
        <w:t xml:space="preserve"> </w:t>
      </w:r>
      <w:r w:rsidRPr="00E23FD9">
        <w:rPr>
          <w:sz w:val="16"/>
          <w:szCs w:val="12"/>
        </w:rPr>
        <w:t xml:space="preserve">The Saudi civilian nuclear program would provide some form of response to Tehran, even if symbolic, and could serve to increase pressure on the United States to limit concessions with Iran. It is no coincidence that Iran’s determination to keep a nuclear program despite international pressure for more than a decade now has coincided with Saudi Arabia’s renewed efforts to promote both individual and joint GCC projects whose ultimate purpose is to develop nuclear infrastructure and knowledge. In fact, Saudi interest in civilian uses of nuclear research for economic, industrial, and agricultural benefits can be traced all the way back to the 1970s and 1980s, when the Kingdom attempted to pursue an agreement (which ultimately failed) with Kuwait and Qatar in 1978, and when it established the Atomic Energy Research Institute (AERI) outside Riyadh ten years later.6 At approximately the same time, Saudi Arabia began to monitor its own seismic activity in order to determine suitable sites for nuclear reactors that could both desalinate water and produce electricity.7 Other motivations behind these initial pursuits of nuclear technology could have included Israeli and Iraqi nuclear endeavors, the desire for increased Arab Gulf cooperation, and high oil prices.8 However, there has been a lack of follow-up in this regard. The reasons why are likely connected to the Three Mile Island nuclear accident in 1979, the 1981 bombing of Iraq’s nuclear facilities by Israel, and the significant drop in oil prices in the 1980s. The Kingdom currently has limited nuclear capabilities and does not possess even a research reactor. The Kingdom also concluded a Comprehensive Safeguards Agreement with the International Atomic Energy Agency (IAEA) in 2009. But in doing so, it signed—despite the U.S. request not to do so—an earlier version of the "Small Quantities Protocol” (SQP), which limits the scope of IAEA inspections, and it has yet to accept the 2006 modified SQP adopted by the IAEA. According to the UN watchdog, the original SQP “contains a number of weaknesses, such as the inability of the IAEA to perform verification activities in order to confirm that the State meets the eligibility criteria, and the fact that the State is not required to provide the IAEA with an initial report on all nuclear material which is subject to safeguards.”9 </w:t>
      </w:r>
      <w:r w:rsidRPr="00E23FD9">
        <w:rPr>
          <w:sz w:val="16"/>
        </w:rPr>
        <w:t>In addition</w:t>
      </w:r>
      <w:r w:rsidRPr="00E23FD9">
        <w:rPr>
          <w:u w:val="single"/>
        </w:rPr>
        <w:t>, Saudi Arabia</w:t>
      </w:r>
      <w:r w:rsidRPr="00E23FD9">
        <w:rPr>
          <w:sz w:val="16"/>
        </w:rPr>
        <w:t xml:space="preserve">, like Iran, </w:t>
      </w:r>
      <w:r w:rsidRPr="00E23FD9">
        <w:rPr>
          <w:u w:val="single"/>
        </w:rPr>
        <w:t>has not yet signed the “Additional Protocol,” which allows for stricter inspections. Nor has it signed</w:t>
      </w:r>
      <w:r w:rsidRPr="00E23FD9">
        <w:rPr>
          <w:sz w:val="16"/>
        </w:rPr>
        <w:t xml:space="preserve"> the </w:t>
      </w:r>
      <w:r w:rsidRPr="00E23FD9">
        <w:rPr>
          <w:u w:val="single"/>
        </w:rPr>
        <w:t>C</w:t>
      </w:r>
      <w:r w:rsidRPr="00E23FD9">
        <w:rPr>
          <w:sz w:val="16"/>
        </w:rPr>
        <w:t xml:space="preserve">omprehensive Nuclear </w:t>
      </w:r>
      <w:r w:rsidRPr="00E23FD9">
        <w:rPr>
          <w:u w:val="single"/>
        </w:rPr>
        <w:t>T</w:t>
      </w:r>
      <w:r w:rsidRPr="00E23FD9">
        <w:rPr>
          <w:sz w:val="16"/>
        </w:rPr>
        <w:t xml:space="preserve">est </w:t>
      </w:r>
      <w:r w:rsidRPr="00E23FD9">
        <w:rPr>
          <w:u w:val="single"/>
        </w:rPr>
        <w:t>B</w:t>
      </w:r>
      <w:r w:rsidRPr="00E23FD9">
        <w:rPr>
          <w:sz w:val="16"/>
        </w:rPr>
        <w:t xml:space="preserve">an </w:t>
      </w:r>
      <w:r w:rsidRPr="00E23FD9">
        <w:rPr>
          <w:u w:val="single"/>
        </w:rPr>
        <w:t>T</w:t>
      </w:r>
      <w:r w:rsidRPr="00E23FD9">
        <w:rPr>
          <w:sz w:val="16"/>
        </w:rPr>
        <w:t xml:space="preserve">reaty, though it has consistently supported the establishment of a nuclear-weapons-free zone in the Middle East.10 Thus, </w:t>
      </w:r>
      <w:r w:rsidRPr="00E23FD9">
        <w:rPr>
          <w:u w:val="single"/>
        </w:rPr>
        <w:t>Saudi</w:t>
      </w:r>
      <w:r w:rsidRPr="00E23FD9">
        <w:rPr>
          <w:sz w:val="16"/>
        </w:rPr>
        <w:t xml:space="preserve"> Arabia </w:t>
      </w:r>
      <w:r w:rsidRPr="00E23FD9">
        <w:rPr>
          <w:u w:val="single"/>
        </w:rPr>
        <w:t>has</w:t>
      </w:r>
      <w:r w:rsidRPr="00E23FD9">
        <w:rPr>
          <w:sz w:val="16"/>
        </w:rPr>
        <w:t xml:space="preserve"> potentially </w:t>
      </w:r>
      <w:r w:rsidRPr="00E23FD9">
        <w:rPr>
          <w:u w:val="single"/>
        </w:rPr>
        <w:t>left the door open for it to pursue further nuclear development</w:t>
      </w:r>
      <w:r w:rsidRPr="00E23FD9">
        <w:rPr>
          <w:sz w:val="16"/>
        </w:rPr>
        <w:t xml:space="preserve">. </w:t>
      </w:r>
      <w:r w:rsidRPr="00E23FD9">
        <w:rPr>
          <w:sz w:val="16"/>
          <w:szCs w:val="10"/>
        </w:rPr>
        <w:t xml:space="preserve">Nuclear Gold Standard Saudi Arabia is not the only country in the GCC to pursue a nuclear program. The United Arab Emirates (UAE), in building up its own program, turned in part to the United States for permission and technical assistance and ultimately signed the “123 Agreement for Peaceful Civilian Nuclear Energy Cooperation,” (hereafter the 123 Agreement) with Washington in January 2009. It declared the intention of both parties to cooperate on various issues connected to civilian nuclear power, including the exchange of professional personnel, the provision of technical assistance, and the transfer of parts and equipment. One of the major clauses in the 123 Agreement—and the one considered to provide the most protection against any shift from the civilian dimension to the military dimension—prohibits any fuel cycle activities within the UAE. The existence of such a clause, in addition to Abu Dhabi’s commitment to transparency and conformity with IAEA regulations, has assuaged fears in the United States of the UAE weaponizing its nuclear capabilities.11 It has also caused the administration to dub this agreement the “gold standard” for similar possible agreements in the future, wanting it to serve as a model for U.S. nonproliferation efforts.12 Saudi Arabia is the only other GCC state, however, that has advanced its civilian nuclear program, though it still falls short of Abu Dhabi’s. In recent years, the Kingdom has begun preparations for developing nuclear energy for the production of electricity and water desalination, and is expanding its efforts to establish its knowledge on the issue. Most prominently, in 2010, then-King Abdullah established the ‘King Abdullah City for Atomic and Renewable Energy’ (K.A.CARE), whose responsibilities include coordinating issues of policy, legislation, and research in the nuclear field.13 Like the UAE, its pursuit of nuclear technology is assisted by its considerable financial resources, the lack of environmental or political opposition, and the vast amount of uninhabited land available for the construction of nuclear plants and the disposal of waste. Recently, Saudi Arabia and Argentina, for example, formed a joint venture company, </w:t>
      </w:r>
      <w:proofErr w:type="spellStart"/>
      <w:r w:rsidRPr="00E23FD9">
        <w:rPr>
          <w:sz w:val="16"/>
          <w:szCs w:val="10"/>
        </w:rPr>
        <w:t>Invania</w:t>
      </w:r>
      <w:proofErr w:type="spellEnd"/>
      <w:r w:rsidRPr="00E23FD9">
        <w:rPr>
          <w:sz w:val="16"/>
          <w:szCs w:val="10"/>
        </w:rPr>
        <w:t xml:space="preserve">, specifically focused on developing nuclear power, and Riyadh has even signed a Memorandum of Understanding in March 2015 that includes a plan to study the feasibility of building at least two nuclear reactors following a meeting between South Korean president Park </w:t>
      </w:r>
      <w:proofErr w:type="spellStart"/>
      <w:r w:rsidRPr="00E23FD9">
        <w:rPr>
          <w:sz w:val="16"/>
          <w:szCs w:val="10"/>
        </w:rPr>
        <w:t>Guen-hye</w:t>
      </w:r>
      <w:proofErr w:type="spellEnd"/>
      <w:r w:rsidRPr="00E23FD9">
        <w:rPr>
          <w:sz w:val="16"/>
          <w:szCs w:val="10"/>
        </w:rPr>
        <w:t xml:space="preserve"> and Saudi’s </w:t>
      </w:r>
      <w:proofErr w:type="spellStart"/>
      <w:r w:rsidRPr="00E23FD9">
        <w:rPr>
          <w:sz w:val="16"/>
          <w:szCs w:val="10"/>
        </w:rPr>
        <w:t>newlycrowned</w:t>
      </w:r>
      <w:proofErr w:type="spellEnd"/>
      <w:r w:rsidRPr="00E23FD9">
        <w:rPr>
          <w:sz w:val="16"/>
          <w:szCs w:val="10"/>
        </w:rPr>
        <w:t xml:space="preserve"> King Salman bin </w:t>
      </w:r>
      <w:proofErr w:type="spellStart"/>
      <w:r w:rsidRPr="00E23FD9">
        <w:rPr>
          <w:sz w:val="16"/>
          <w:szCs w:val="10"/>
        </w:rPr>
        <w:t>Abdulaziz</w:t>
      </w:r>
      <w:proofErr w:type="spellEnd"/>
      <w:r w:rsidRPr="00E23FD9">
        <w:rPr>
          <w:sz w:val="16"/>
          <w:szCs w:val="10"/>
        </w:rPr>
        <w:t xml:space="preserve"> al Saud.14 Nuclear energy is attractive to Saudi Arabia for several reasons. First is desalination: more than 70 percent of Saudi Arabia’s drinking water comes from desalinated seawater, and using nuclear energy for fueling desalination is less expensive than using oil in the long run. Indeed, Saudi Arabia regularly issues statements and corresponding information regarding its increasing need for energy, probably as a means of justifying its nuclear development and emphasizing its non-military characteristics.15 Demand comes from a variety of areas including population growth, a rapidly expanding industrial sector led by the development of petrochemical cities, high demand for air conditioning during the summer months, and heavily subsidized electricity rates. Saudi Arabia generated 292.2 billion kilowatt-hours (kWh) of electricity in 2013, more than double the electricity generated in 2000. Recent data on its electricity production predict an increase to 120 GW by 2032.16 The desire for alternate sources of energy as a means of protecting the monarch’s oil and preserving it for export—and the contribution such technological achievement can bring to a country’s prestige and identity— cannot be overlooked. The increasing demand for electricity production (predicted to grow by 7–8 percent per year on average)17 has caused the Saudi leadership to recognize the need for alternative sources of energy so that it can reduce domestic consumption. The repercussions of failing to develop alternative sources of energy are serious: the Kingdom consumes over </w:t>
      </w:r>
      <w:proofErr w:type="spellStart"/>
      <w:r w:rsidRPr="00E23FD9">
        <w:rPr>
          <w:sz w:val="16"/>
          <w:szCs w:val="10"/>
        </w:rPr>
        <w:t>onequarter</w:t>
      </w:r>
      <w:proofErr w:type="spellEnd"/>
      <w:r w:rsidRPr="00E23FD9">
        <w:rPr>
          <w:sz w:val="16"/>
          <w:szCs w:val="10"/>
        </w:rPr>
        <w:t xml:space="preserve"> of its total oil production. This means that on a ‘business as usual’ trajectory Saudi Arabia would become a net oil importer in 2038.18 Diversification of fuels combined with a reduction in local consumption of oil would allow the Kingdom to maintain a large quantity of oil for export. The rationale is simple: it is much more profitable to sell oil and gas to China rather than burn it for power. The Saudi elite cannot easily lower or eliminate fuel subsidies as a means of reducing oil consumption due to fears that such a move would lead to social unrest. Rather, the preferred course is to invest in alternative sources of energy, including the nuclear path. Along with these potential civilian benefits, however, a Saudi nuclear program serves as a response to Iran’s nuclear development, particularly as a means of increasing pressure on the United States to deal more forcibly with Iran on the terms of the nuclear agreement. Saudi Arabia has exerted such pressure through signals, such as in 2011, that it may not relinquish its “right” to enrich uranium, as the UAE did. Saudi Arabia would not give up the pursuit of a civilian nuclear fuel cycle on Saudi territory as long as any agreement with Iran would grant Iran the ability to do so. It would, however, consider other options (such as having a third country to supply enriched uranium to both Iran and Saudi Arabia or get Iran to agree to join a nuclear weapons-free zone in the Middle East) as a means of improving relations with Iran, but any decision in this regard is conditional on Iranian behavior.19 Certainly, prestige and competition are also intertwined in this issue. The Saudis do not want to be ‘one-upped’ by Tehran; it would have been difficult for them to surrender this “right” if Iran did not. This complicates Saudi Arabian attempts to assuage fears that it intends to develop nuclear weapons and to emphasize the peaceful nature of its program.20 Regional Calculations Iran and Saudi Arabia stand on opposite sides of the divide as key regional forces shaping the Middle Eastern landscape. Saudi Arabia has expressed concern that an Iran reintegrated into the region and the international community would give it additional resources to support movements and regimes that oppose U.S. and U.S.–allied interests. Indeed, Iran continues to provide funds and arms to a wide range of movements including Lebanese Hezbollah, Hamas, the embattled government of Bashar al-Assad in Syria, Iraqi Shiite militias, and rebels in Yemen and Bahrain.21 Saudi alarm over Iranian influence in the Gulf was a major factor in the military intervention by Saudi Arabia on behalf of the Bahrain government in March 2011, or when the Kingdom gathered a ten-country coalition of Sunni states to bomb the upstart Iran-backed Shia rebels in Yemen in March 2015.22 Saudi leaders assert that Iran’s policies are part of an expansionist, sectarian agenda aimed at empowering Shia Muslims in the region at the expense of Sunnis.23 Iranian leaders, meanwhile, attribute similarly sectarian motives to their Sunni Saudi counterparts at the expense of Shias.24 Saudi Arabia, the Arabian Peninsula powerhouse, prefers to act behind the scenes in order to rein in Iran’s influence in various theaters, while maintaining proper relations with Iran in public as much as possible. Saudi Arabia realizes that a more assertive policy would place it in an undesirable conflict with Iran. Iran also prefers to publicly maintain proper relations with Saudi Arabia (although several of its actions—including an attempt to assassinate the Saudi Arabian ambassador to the United States in 2011 and the 2012 cyberattack against Aramco facilities attributed to Iran—have sharply deviated from this pattern).</w:t>
      </w:r>
      <w:r w:rsidRPr="00E23FD9">
        <w:rPr>
          <w:sz w:val="16"/>
        </w:rPr>
        <w:t xml:space="preserve"> </w:t>
      </w:r>
      <w:r w:rsidRPr="00E23FD9">
        <w:rPr>
          <w:u w:val="single"/>
        </w:rPr>
        <w:t>Before the nuclear</w:t>
      </w:r>
      <w:r w:rsidRPr="00E23FD9">
        <w:rPr>
          <w:sz w:val="16"/>
        </w:rPr>
        <w:t xml:space="preserve"> interim </w:t>
      </w:r>
      <w:r w:rsidRPr="00E23FD9">
        <w:rPr>
          <w:u w:val="single"/>
        </w:rPr>
        <w:t>agreement</w:t>
      </w:r>
      <w:r w:rsidRPr="00E23FD9">
        <w:rPr>
          <w:sz w:val="16"/>
        </w:rPr>
        <w:t xml:space="preserve"> with Iran was signed in November 2013, Saudi Arabia expressed concern and tried to dissuade the United States from being seduced by the Iranian “sweet rhetoric,” as they put it.25 Before the signing of the agreement</w:t>
      </w:r>
      <w:r w:rsidRPr="00E23FD9">
        <w:rPr>
          <w:u w:val="single"/>
        </w:rPr>
        <w:t>, the Saudi Arabian ambassador</w:t>
      </w:r>
      <w:r w:rsidRPr="00E23FD9">
        <w:rPr>
          <w:sz w:val="16"/>
        </w:rPr>
        <w:t xml:space="preserve"> to London </w:t>
      </w:r>
      <w:r w:rsidRPr="00E23FD9">
        <w:rPr>
          <w:u w:val="single"/>
        </w:rPr>
        <w:t>criticized U.S. haste: “we are not going to sit idly by</w:t>
      </w:r>
      <w:r w:rsidRPr="00E23FD9">
        <w:rPr>
          <w:sz w:val="16"/>
        </w:rPr>
        <w:t xml:space="preserve"> and receive a threat there and not think seriously how we can best defend our country and our region,” the ambassador said, adding, “let’s just leave it there, </w:t>
      </w:r>
      <w:r w:rsidRPr="00E23FD9">
        <w:rPr>
          <w:b/>
          <w:u w:val="single"/>
        </w:rPr>
        <w:t>all options are available</w:t>
      </w:r>
      <w:r w:rsidRPr="00E23FD9">
        <w:rPr>
          <w:sz w:val="16"/>
        </w:rPr>
        <w:t xml:space="preserve">.”26 One of the Saudi Arabian royal princes noted in an interview with The Wall Street Journal that the United States “is shooting itself in the foot.” This prince, Alwaleed bin Talal, even expressed sympathy for the Israeli position on Iran, saying “for the first time, Saudi Arabian interests and Israel are almost parallel.”27 However, </w:t>
      </w:r>
      <w:r w:rsidRPr="00E23FD9">
        <w:rPr>
          <w:u w:val="single"/>
        </w:rPr>
        <w:t>after the interim agreement was signed, the Kingdom welcomed it, albeit unenthusiastically. It also stressed that the agreement represented</w:t>
      </w:r>
      <w:r w:rsidRPr="00E23FD9">
        <w:rPr>
          <w:sz w:val="16"/>
        </w:rPr>
        <w:t xml:space="preserve"> a first step and </w:t>
      </w:r>
      <w:r w:rsidRPr="00E23FD9">
        <w:rPr>
          <w:u w:val="single"/>
        </w:rPr>
        <w:t xml:space="preserve">that it was necessary to see what actually happens. </w:t>
      </w:r>
      <w:r w:rsidRPr="00E23FD9">
        <w:rPr>
          <w:sz w:val="16"/>
        </w:rPr>
        <w:t xml:space="preserve">The Kingdom did not deviate from its tendency to take a moderate and restrained official position as soon as the agreement became a fact. Notable, however, was the statement that the agreement aroused hope “if there was goodwill.”28 </w:t>
      </w:r>
      <w:r w:rsidRPr="00E23FD9">
        <w:rPr>
          <w:u w:val="single"/>
        </w:rPr>
        <w:t>Essentially, Saudi</w:t>
      </w:r>
      <w:r w:rsidRPr="00E23FD9">
        <w:rPr>
          <w:sz w:val="16"/>
        </w:rPr>
        <w:t xml:space="preserve"> Arabia </w:t>
      </w:r>
      <w:r w:rsidRPr="00E23FD9">
        <w:rPr>
          <w:u w:val="single"/>
        </w:rPr>
        <w:t>fears</w:t>
      </w:r>
      <w:r w:rsidRPr="00E23FD9">
        <w:rPr>
          <w:sz w:val="16"/>
        </w:rPr>
        <w:t xml:space="preserve"> that a deal on Iran’s nuclear program could lead to a warming of U.S. relations with Iran, and that a possible nuclear agreement might sap </w:t>
      </w:r>
      <w:r w:rsidRPr="00E23FD9">
        <w:rPr>
          <w:b/>
          <w:u w:val="single"/>
        </w:rPr>
        <w:t>U.S. desire to confront Tehran as it expands its influence</w:t>
      </w:r>
      <w:r w:rsidRPr="00E23FD9">
        <w:rPr>
          <w:sz w:val="16"/>
        </w:rPr>
        <w:t xml:space="preserve"> in Beirut, Baghdad, Damascus, Sanaa, and elsewhere. </w:t>
      </w:r>
      <w:r w:rsidRPr="00E23FD9">
        <w:rPr>
          <w:sz w:val="16"/>
          <w:szCs w:val="10"/>
        </w:rPr>
        <w:t xml:space="preserve">The Saudis worry that any deal with Iran would be the opening wedge to a reordering of U.S. alliances in the region, one in which Washington would begin to work on regional issues with the Shiite Iranian state instead of with Sunni Saudi Arabia. U.S.–Saudi Nuclear Cooperation In May 2008, during a visit by then-U.S. President George W. Bush to Riyadh, the United States and Saudi Arabia signed a memorandum of understanding, stipulating that the United States would aid Saudi Arabia in the development of its nuclear capability for medical, industrial, and power generation purposes. The U.S. State Department noted that “Saudi Arabia has stated its intent to rely on international markets for nuclear fuel and to not pursue sensitive nuclear technologies, which stands in direct contrast to the actions of Iran.”29 However, Saudi Arabia’s later statements talking about its “right” to enrich uranium seem to contradict this. Indeed, Gary </w:t>
      </w:r>
      <w:proofErr w:type="spellStart"/>
      <w:r w:rsidRPr="00E23FD9">
        <w:rPr>
          <w:sz w:val="16"/>
          <w:szCs w:val="10"/>
        </w:rPr>
        <w:t>Samore</w:t>
      </w:r>
      <w:proofErr w:type="spellEnd"/>
      <w:r w:rsidRPr="00E23FD9">
        <w:rPr>
          <w:sz w:val="16"/>
          <w:szCs w:val="10"/>
        </w:rPr>
        <w:t xml:space="preserve">, the White House’s former top arms control official, said in an interview to The Wall Street Journal that the Obama administration has “been pressing [the Saudis] to agree not to pursue a civilian fuel cycle, but the Saudis refuse.”30 Based on the potential size of the declared civilian program and the wisdom— politically and technologically—of placing its eggs in multiple baskets, Saudi Arabia has exerted effort to diversify its program. Waleed </w:t>
      </w:r>
      <w:proofErr w:type="spellStart"/>
      <w:r w:rsidRPr="00E23FD9">
        <w:rPr>
          <w:sz w:val="16"/>
          <w:szCs w:val="10"/>
        </w:rPr>
        <w:t>Abulfaraj</w:t>
      </w:r>
      <w:proofErr w:type="spellEnd"/>
      <w:r w:rsidRPr="00E23FD9">
        <w:rPr>
          <w:sz w:val="16"/>
          <w:szCs w:val="10"/>
        </w:rPr>
        <w:t xml:space="preserve">, K.A.CARE’s Vice President, for example, explained that they see the benefits of diversifying in “terms of job creation, value chain localization, and knowledge transfer.”31 Thus, Riyadh announced reaching nuclear agreements also with Russia, Britain, and China—all designed to improve the Kingdom’s nuclear know-how.32 All have proposed to construct reactors in Saudi Arabia. However, as yet, no agreement concerning the actual construction is known to have been finalized, although the Kingdom estimates construction to begin around 2016 and the first reactor built by 2022. K.A.CARE projects 17.6 GW of nuclear capacity by 2032.33 The possible sites for these reactors include Jubail in the Gulf and </w:t>
      </w:r>
      <w:proofErr w:type="spellStart"/>
      <w:r w:rsidRPr="00E23FD9">
        <w:rPr>
          <w:sz w:val="16"/>
          <w:szCs w:val="10"/>
        </w:rPr>
        <w:t>Rabuk</w:t>
      </w:r>
      <w:proofErr w:type="spellEnd"/>
      <w:r w:rsidRPr="00E23FD9">
        <w:rPr>
          <w:sz w:val="16"/>
          <w:szCs w:val="10"/>
        </w:rPr>
        <w:t xml:space="preserve"> and Jizan in the Red Sea.34 Members of the Obama administration have been encouraging, in the last couple of years, a nuclear cooperation agreement with Saudi Arabia, even with some lesser nonproliferation provisions, so as not to disadvantage the U.S. nuclear energy industry. But these negotiations stalled due to Saudi refusal to accept the Obama administration nonproliferation terms.35 Saudi Arabia’s ambitions make it one of the largest potential markets for nuclear-related exports worldwide, an important consideration for the U.S. government.36 In this context, Thomas Countryman, the Assistant U.S. Secretary of State for International Security and Non-Proliferation explained that he was “confident that any civil nuclear cooperation” between the United States and Saudi Arabia “would not in any way contribute” to atomic weapons capabilities.37 The administration is weighing this approach against the powerful arguments of nonproliferation advocates. Since the UAE signed the 123 Agreement, a proliferation-weary Congress has insisted that the “Gold Standard” must be upheld as a model for peaceful technology cooperation with other countries. Complicating matters, any agreement between Iran and the world powers will not only grant Tehran de facto permission to enrich some of its uranium, but bring ongoing U.S.– Saudi negotiations to a standstill. In contrast to the UAE, Saudi Arabia is unlikely to accept Iran’s de facto right to enrich while having to compromise its own “rights.”38</w:t>
      </w:r>
      <w:r w:rsidRPr="00E23FD9">
        <w:rPr>
          <w:sz w:val="12"/>
        </w:rPr>
        <w:t>∂</w:t>
      </w:r>
      <w:r w:rsidRPr="00E23FD9">
        <w:rPr>
          <w:sz w:val="16"/>
        </w:rPr>
        <w:t xml:space="preserve"> While </w:t>
      </w:r>
      <w:r w:rsidRPr="00E23FD9">
        <w:rPr>
          <w:u w:val="single"/>
        </w:rPr>
        <w:t>civilian nuclear development in Saudi</w:t>
      </w:r>
      <w:r w:rsidRPr="00E23FD9">
        <w:rPr>
          <w:sz w:val="16"/>
        </w:rPr>
        <w:t xml:space="preserve"> Arabia may be a response to Iran’s nuclear development, intended to exert pressure on the United States and/or provide economic benefits, the possibility that it </w:t>
      </w:r>
      <w:r w:rsidRPr="00E23FD9">
        <w:rPr>
          <w:u w:val="single"/>
        </w:rPr>
        <w:t>could serve as a cover or a preliminary stage for a military program</w:t>
      </w:r>
      <w:r w:rsidRPr="00E23FD9">
        <w:rPr>
          <w:sz w:val="16"/>
        </w:rPr>
        <w:t xml:space="preserve"> cannot be ruled out. A series of comments from Riyadh beginning in 2011, for example, have all hinted at the Kingdom’s intention to examine the military nuclear path should the international community fail to prevent Iran from pursuing its nuclear program.39 Perhaps the best evidence of this attitude comes from the late King Abdullah himself. A leaked U.S. cable from 2010 quotes the King at the time as stating that, “if Iran succeeds in developing nuclear weapons, everyone in the region would do the same, including Saudi Arabia.”40 There appear to be two primary rationales behind the nuclear snowball, so to speak, argument: first, </w:t>
      </w:r>
      <w:r w:rsidRPr="00E23FD9">
        <w:rPr>
          <w:u w:val="single"/>
        </w:rPr>
        <w:t>the dual-use nature of the technology required for peaceful purposes makes militarization easier, and second, the fact that knowhow needed for civilian programs increases overall knowledge that can then be applied to weapons-related endeavors</w:t>
      </w:r>
      <w:r w:rsidRPr="00E23FD9">
        <w:rPr>
          <w:sz w:val="16"/>
        </w:rPr>
        <w:t xml:space="preserve">. </w:t>
      </w:r>
      <w:r w:rsidRPr="00E23FD9">
        <w:rPr>
          <w:sz w:val="16"/>
          <w:szCs w:val="12"/>
        </w:rPr>
        <w:t>Both decrease the expected costs of a military program.41 Further motivations for developing nuclear weapons in general, or shifting to military technology, include the desire for its symbolism— that is, as representations of modernity and technological achievement and advancement—and its contribution to national prestige and identity.42 Based on its history, including the clandestine acquisition of the CSS-2 Chinese missiles in the late 1980s (and perhaps in later years as well),43 the financial assistance extended to Pakistan for its nuclear program and its special relationship with Islamabad,44 the motivations facing the development of a Saudi military nuclear program deserve better scrutiny. The fact is that, despite the security-related arguments as to why Saudi Arabia could choose to pursue military nuclear capability, several impediments exist. First, at present, Saudi Arabia suffers from substantial technical limitations. This makes the development of even a civilian nuclear program difficult and requires the aforementioned agreements with third parties for training and instruction of personnel in relevant skills, as well as the transfer and provision of the necessary equipment and technology. This is compounded by, inter alia, the Kingdom’s underdeveloped educational system, insufficient nuclear-related research, and the need to develop further regulatory legislation and an appropriate safety culture.45 Once these hurdles have been passed, the successful pursuit of a civilian program will itself achieve a number of aims. It will, for example, provide the Kingdom with the desired prestige that accompanies such technological achievement and will place it on par (in respect to the UAE) or ahead of not just Iran, but the rest of its Arab neighbors in the ‘competition’ for a nuclear program. Although these factors have been addressed in connection to a militarized program, a triumphant civilian nuclear program can serve a similar purpose. It would also satisfy Saudi Arabia’s economic goals, specifically those connected to the increased production of electricity and the desire to reduce reliance on oil as its primary energy source.</w:t>
      </w:r>
      <w:r w:rsidRPr="00E23FD9">
        <w:rPr>
          <w:sz w:val="16"/>
        </w:rPr>
        <w:t xml:space="preserve"> </w:t>
      </w:r>
      <w:r w:rsidRPr="00E23FD9">
        <w:rPr>
          <w:u w:val="single"/>
        </w:rPr>
        <w:t xml:space="preserve">This leaves the </w:t>
      </w:r>
      <w:r w:rsidRPr="00E23FD9">
        <w:rPr>
          <w:b/>
          <w:u w:val="single"/>
        </w:rPr>
        <w:t xml:space="preserve">security concern as the </w:t>
      </w:r>
      <w:r w:rsidRPr="00E23FD9">
        <w:rPr>
          <w:rStyle w:val="Emphasis"/>
        </w:rPr>
        <w:t>primary factor</w:t>
      </w:r>
      <w:r w:rsidRPr="00E23FD9">
        <w:rPr>
          <w:b/>
          <w:u w:val="single"/>
        </w:rPr>
        <w:t xml:space="preserve"> that could motivate Saudi Arabia to pursue a military program</w:t>
      </w:r>
      <w:r w:rsidRPr="00E23FD9">
        <w:rPr>
          <w:b/>
          <w:sz w:val="16"/>
        </w:rPr>
        <w:t>.</w:t>
      </w:r>
      <w:r w:rsidRPr="00E23FD9">
        <w:rPr>
          <w:sz w:val="16"/>
        </w:rPr>
        <w:t xml:space="preserve"> Even in this regard, and despite the rhetoric expressed by Saudi officials, </w:t>
      </w:r>
      <w:r w:rsidRPr="00E23FD9">
        <w:rPr>
          <w:u w:val="single"/>
        </w:rPr>
        <w:t>there are a number of conditions that may prevent it, even under increasingly threatening circumstances</w:t>
      </w:r>
      <w:r w:rsidRPr="00E23FD9">
        <w:rPr>
          <w:sz w:val="16"/>
        </w:rPr>
        <w:t xml:space="preserve"> and even if Riyadh ultimately developed a sufficient amount of technological know-how. The first is the pressure that the United States will certainly exert to prevent Saudi Arabia from acquiring a nuclear capability, even after the United States and Iran conclude a final agreement. At this point, the Kingdom would likely have to choose between pursuing its own underdeveloped deterrence strategy or utilizing the U.S. security guarantee. In addition, Saudi Arabia is a signatory to the NPT and subject to the norms that accompany its membership in the international community. Although it has certainly engaged in covert behavior in the past— the aforementioned acquisition of the Chinese missiles is probably the best example—its behavior generally does not suggest any interest in blatantly defying international treaties or inviting sanctions, whether they be political or economic. However, particularly </w:t>
      </w:r>
      <w:r w:rsidRPr="00E23FD9">
        <w:rPr>
          <w:b/>
          <w:u w:val="single"/>
        </w:rPr>
        <w:t>if Saudi Arabia determines that the U.S. security umbrella is questionable, there is no guarantee that it will refrain from pursuing its own nuclear weapons program</w:t>
      </w:r>
      <w:r w:rsidRPr="00E23FD9">
        <w:rPr>
          <w:sz w:val="16"/>
        </w:rPr>
        <w:t xml:space="preserve"> should Iran successfully acquire nuclear weapons capability, thereby altering the regional balance of power.46 </w:t>
      </w:r>
      <w:r w:rsidRPr="00E23FD9">
        <w:rPr>
          <w:u w:val="single"/>
        </w:rPr>
        <w:t xml:space="preserve">The fact is that, if the Saudi leadership perceives that its essential security interests are threatened and its stability endangered, it may decide that </w:t>
      </w:r>
      <w:r w:rsidRPr="00E23FD9">
        <w:rPr>
          <w:b/>
          <w:u w:val="single"/>
        </w:rPr>
        <w:t>prompt action is the best possible course to minimize risks and ensure the continuity of its rule</w:t>
      </w:r>
      <w:r w:rsidRPr="00E23FD9">
        <w:rPr>
          <w:sz w:val="16"/>
        </w:rPr>
        <w:t xml:space="preserve">. </w:t>
      </w:r>
      <w:r w:rsidRPr="00E23FD9">
        <w:rPr>
          <w:u w:val="single"/>
        </w:rPr>
        <w:t>A U.S. Congressional report on this topic points out that the Kingdom “</w:t>
      </w:r>
      <w:r w:rsidRPr="00E23FD9">
        <w:rPr>
          <w:b/>
          <w:u w:val="single"/>
        </w:rPr>
        <w:t>will not hesitate to aggressively bypass or risk alienating the United States in order to protect Saudi interest</w:t>
      </w:r>
      <w:r w:rsidRPr="00E23FD9">
        <w:rPr>
          <w:u w:val="single"/>
        </w:rPr>
        <w:t>s</w:t>
      </w:r>
      <w:r w:rsidRPr="00E23FD9">
        <w:rPr>
          <w:sz w:val="16"/>
        </w:rPr>
        <w:t xml:space="preserve">.”47 Considering its current lack of technological knowledge, </w:t>
      </w:r>
      <w:r w:rsidRPr="00E23FD9">
        <w:rPr>
          <w:u w:val="single"/>
        </w:rPr>
        <w:t>this has the potential to turn Saudi Arabia into the first state in the nuclear club to acquire nuclear capability rather than develop it. Under the present circumstances, Saudi Arabia doesn’t yet have the technological capabilities or knowledge to independently develop a civilian nuclear program, let alone a military one. It remains publicly committed to the peaceful pursuit of nuclear technology</w:t>
      </w:r>
      <w:r w:rsidRPr="00E23FD9">
        <w:rPr>
          <w:sz w:val="16"/>
        </w:rPr>
        <w:t xml:space="preserve">, particularly as a means of assisting in its energy production, </w:t>
      </w:r>
      <w:r w:rsidRPr="00E23FD9">
        <w:rPr>
          <w:u w:val="single"/>
        </w:rPr>
        <w:t>reiterates the importance of adhering to the NPT</w:t>
      </w:r>
      <w:r w:rsidRPr="00E23FD9">
        <w:rPr>
          <w:sz w:val="16"/>
        </w:rPr>
        <w:t xml:space="preserve">, and repeatedly emphasizes the necessity of a nuclear-free zone in the Middle East. </w:t>
      </w:r>
      <w:r w:rsidRPr="00E23FD9">
        <w:rPr>
          <w:u w:val="single"/>
        </w:rPr>
        <w:t>None of these factors, however, guarantee that, in the face of increasing security threats</w:t>
      </w:r>
      <w:r w:rsidRPr="00E23FD9">
        <w:rPr>
          <w:sz w:val="16"/>
        </w:rPr>
        <w:t xml:space="preserve"> connected to Iranian proliferation, </w:t>
      </w:r>
      <w:r w:rsidRPr="00E23FD9">
        <w:rPr>
          <w:u w:val="single"/>
        </w:rPr>
        <w:t xml:space="preserve">Saudi Arabia would not attempt to shift its future civilian program to a military one, or attempt to acquire nuclear weapons from somewhere else as a means of deterrence. </w:t>
      </w:r>
      <w:r w:rsidRPr="00E23FD9">
        <w:rPr>
          <w:sz w:val="16"/>
        </w:rPr>
        <w:t xml:space="preserve">Saudi Arabia is working to develop a fully functioning civilian nuclear program. Its motivations stem from considerations of prestige, energy concerns, and as an answer to the threat emanating from Iran. Although Iran’s nuclear pursuit is likely the primary impetus, it is not the only one, and any conclusion to the Iranian question is not likely to reverse such endeavor. From Iran’s nuclear program to Syria’s future, the late Saudi King Abdullah bin Abdul-Aziz, who initiated the nuclear program, found himself at odds with a U.S. administration run by a president he didn’t fully trust (in Obama) and carrying out policies he firmly opposed.48 Abdullah’s death, however, and the ascension of his half-brother, Salman, will not alter core Saudi strategic interests. In other words, the change of leadership doesn’t matter—the nuclear program is a national one that has broad consensus. Salman indicated in a speech just hours after he became King that he would continue adhering to the correct policies that Saudi Arabia has followed since its establishment. At the same time, he reportedly urged President Obama in their meeting in January 2015 “not to let Iran get the bomb.”49 Due to energy-related issues, matters of prestige and identity, and serious concerns regarding Iran, the attractiveness of civilian nuclear programs in the Gulf has continued, despite the Fukushima disaster in March 2011 that turned many nations away from nuclear energy altogether. </w:t>
      </w:r>
      <w:r w:rsidRPr="00E23FD9">
        <w:rPr>
          <w:u w:val="single"/>
        </w:rPr>
        <w:t xml:space="preserve">The Gulf is also deemed to be the region most likely to experience nuclear proliferation, as the interconnected considerations (including the strained relationship with the United States and regional instability as a result of the turmoil in the region) alter the nuclear policies of Saudi </w:t>
      </w:r>
      <w:r w:rsidRPr="00E23FD9">
        <w:rPr>
          <w:sz w:val="16"/>
        </w:rPr>
        <w:t xml:space="preserve">Arabia.50 Although past predictions concerning Middle East proliferation have proven incorrect, the conclusion of a final agreement with Iran essentially giving it the right to enrich means that the possibility of Saudi Arabia heading down the same path cannot be overlooked. Due to balance of power and sectarian considerations, it is one of the states that feels most strongly about the Iranian threat. </w:t>
      </w:r>
      <w:r w:rsidRPr="00E23FD9">
        <w:rPr>
          <w:u w:val="single"/>
        </w:rPr>
        <w:t>The U</w:t>
      </w:r>
      <w:r w:rsidRPr="00E23FD9">
        <w:rPr>
          <w:sz w:val="16"/>
        </w:rPr>
        <w:t xml:space="preserve">nited </w:t>
      </w:r>
      <w:r w:rsidRPr="00E23FD9">
        <w:rPr>
          <w:u w:val="single"/>
        </w:rPr>
        <w:t>S</w:t>
      </w:r>
      <w:r w:rsidRPr="00E23FD9">
        <w:rPr>
          <w:sz w:val="16"/>
        </w:rPr>
        <w:t xml:space="preserve">tates and other international powers </w:t>
      </w:r>
      <w:r w:rsidRPr="00E23FD9">
        <w:rPr>
          <w:u w:val="single"/>
        </w:rPr>
        <w:t>will certainly exert significant pressure on Riyadh,</w:t>
      </w:r>
      <w:r w:rsidRPr="00E23FD9">
        <w:rPr>
          <w:sz w:val="16"/>
        </w:rPr>
        <w:t xml:space="preserve"> and the provisions of the NPT will loom large— </w:t>
      </w:r>
      <w:r w:rsidRPr="00E23FD9">
        <w:rPr>
          <w:b/>
          <w:u w:val="single"/>
        </w:rPr>
        <w:t>but the perception of the U</w:t>
      </w:r>
      <w:r w:rsidRPr="00E23FD9">
        <w:rPr>
          <w:sz w:val="16"/>
        </w:rPr>
        <w:t xml:space="preserve">nited </w:t>
      </w:r>
      <w:r w:rsidRPr="00E23FD9">
        <w:rPr>
          <w:b/>
          <w:u w:val="single"/>
        </w:rPr>
        <w:t>S</w:t>
      </w:r>
      <w:r w:rsidRPr="00E23FD9">
        <w:rPr>
          <w:sz w:val="16"/>
        </w:rPr>
        <w:t xml:space="preserve">tates </w:t>
      </w:r>
      <w:r w:rsidRPr="00E23FD9">
        <w:rPr>
          <w:b/>
          <w:u w:val="single"/>
        </w:rPr>
        <w:t>as an unreliable ally and the threat to Saudi survival may convince Saudi</w:t>
      </w:r>
      <w:r w:rsidRPr="00E23FD9">
        <w:rPr>
          <w:sz w:val="16"/>
        </w:rPr>
        <w:t xml:space="preserve"> Arabia </w:t>
      </w:r>
      <w:r w:rsidRPr="00E23FD9">
        <w:rPr>
          <w:b/>
          <w:u w:val="single"/>
        </w:rPr>
        <w:t>that it prefers to pursue its own method of deterrence</w:t>
      </w:r>
      <w:r w:rsidRPr="00E23FD9">
        <w:rPr>
          <w:sz w:val="16"/>
        </w:rPr>
        <w:t xml:space="preserve">—in the long term either through a shift from the civilian to a nuclear weapons program, or </w:t>
      </w:r>
      <w:r w:rsidRPr="00E23FD9">
        <w:rPr>
          <w:b/>
          <w:u w:val="single"/>
        </w:rPr>
        <w:t>in the short term by acquiring its own nuclear deterrent</w:t>
      </w:r>
      <w:r w:rsidRPr="00E23FD9">
        <w:rPr>
          <w:sz w:val="16"/>
        </w:rPr>
        <w:t>, or by forming an alliance with another existing nuclear power that could offer protection.</w:t>
      </w:r>
    </w:p>
    <w:p w14:paraId="4165E818" w14:textId="3479A017" w:rsidR="00B4101C" w:rsidRPr="00E23FD9" w:rsidRDefault="00B4101C" w:rsidP="00B4101C">
      <w:pPr>
        <w:pStyle w:val="Heading4"/>
      </w:pPr>
      <w:r w:rsidRPr="00E23FD9">
        <w:t xml:space="preserve">Saudi </w:t>
      </w:r>
      <w:proofErr w:type="spellStart"/>
      <w:r w:rsidRPr="00E23FD9">
        <w:t>prolif</w:t>
      </w:r>
      <w:proofErr w:type="spellEnd"/>
      <w:r w:rsidRPr="00E23FD9">
        <w:t xml:space="preserve"> cascades and causes accidental nuclear war</w:t>
      </w:r>
    </w:p>
    <w:p w14:paraId="7D85B59C" w14:textId="77777777" w:rsidR="00B4101C" w:rsidRPr="00E23FD9" w:rsidRDefault="00B4101C" w:rsidP="00B4101C">
      <w:pPr>
        <w:rPr>
          <w:b/>
        </w:rPr>
      </w:pPr>
      <w:r w:rsidRPr="00E23FD9">
        <w:rPr>
          <w:rStyle w:val="Style13ptBold"/>
        </w:rPr>
        <w:t xml:space="preserve">Edelman 11 </w:t>
      </w:r>
      <w:r w:rsidRPr="00E23FD9">
        <w:t>Jan/Feb, Distinguished Fellow at the Center for Strategic and Budgetary Assessments &amp; Former U.S. Undersecretary of Defense for Policy, Foreign Affairs, http://www.foreignaffairs.com/articles/67162/eric-s-edelman-andrew-f-krepinevich-jr-and-evan-braden-montgomer/the-dangers-of-a-nuclear-iran</w:t>
      </w:r>
    </w:p>
    <w:p w14:paraId="0D951A29" w14:textId="77777777" w:rsidR="00B4101C" w:rsidRPr="00E23FD9" w:rsidRDefault="00B4101C" w:rsidP="00B4101C">
      <w:pPr>
        <w:rPr>
          <w:rStyle w:val="StyleUnderline"/>
        </w:rPr>
      </w:pPr>
      <w:r w:rsidRPr="00E23FD9">
        <w:rPr>
          <w:sz w:val="14"/>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E23FD9">
        <w:rPr>
          <w:rStyle w:val="StyleUnderline"/>
        </w:rPr>
        <w:t>The Saudi government is already pursuing a nuclear power capability, which could be the first step along a slow road to nuclear weapons development.</w:t>
      </w:r>
      <w:r w:rsidRPr="00E23FD9">
        <w:rPr>
          <w:sz w:val="14"/>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E23FD9">
        <w:rPr>
          <w:rStyle w:val="StyleUnderline"/>
        </w:rPr>
        <w:t>There are still rumors that Riyadh and Islamabad have had discussions involving nuclear weapons</w:t>
      </w:r>
      <w:r w:rsidRPr="00E23FD9">
        <w:rPr>
          <w:b/>
          <w:sz w:val="14"/>
        </w:rPr>
        <w:t>,</w:t>
      </w:r>
      <w:r w:rsidRPr="00E23FD9">
        <w:rPr>
          <w:sz w:val="14"/>
        </w:rPr>
        <w:t xml:space="preserve"> nuclear technology, or security guarantees. This “Islamabad option” could develop in one of several different ways. </w:t>
      </w:r>
      <w:r w:rsidRPr="00E23FD9">
        <w:rPr>
          <w:rStyle w:val="StyleUnderline"/>
        </w:rPr>
        <w:t xml:space="preserve">Pakistan could </w:t>
      </w:r>
      <w:r w:rsidRPr="00E23FD9">
        <w:rPr>
          <w:rStyle w:val="Emphasis"/>
        </w:rPr>
        <w:t>sell</w:t>
      </w:r>
      <w:r w:rsidRPr="00E23FD9">
        <w:rPr>
          <w:rStyle w:val="StyleUnderline"/>
        </w:rPr>
        <w:t xml:space="preserve"> operational nuclear weapons and delivery systems to Saudi Arabia, or it could provide the Saudis with the infrastructure</w:t>
      </w:r>
      <w:r w:rsidRPr="00E23FD9">
        <w:rPr>
          <w:sz w:val="14"/>
        </w:rPr>
        <w:t xml:space="preserve">, </w:t>
      </w:r>
      <w:r w:rsidRPr="00E23FD9">
        <w:rPr>
          <w:rStyle w:val="StyleUnderline"/>
        </w:rPr>
        <w:t>material, and technical support</w:t>
      </w:r>
      <w:r w:rsidRPr="00E23FD9">
        <w:rPr>
          <w:sz w:val="14"/>
        </w:rPr>
        <w:t xml:space="preserve"> they need </w:t>
      </w:r>
      <w:r w:rsidRPr="00E23FD9">
        <w:rPr>
          <w:rStyle w:val="StyleUnderline"/>
        </w:rPr>
        <w:t xml:space="preserve">to produce nuclear weapons themselves within a </w:t>
      </w:r>
      <w:r w:rsidRPr="00E23FD9">
        <w:rPr>
          <w:rStyle w:val="Emphasis"/>
        </w:rPr>
        <w:t>matter of years</w:t>
      </w:r>
      <w:r w:rsidRPr="00E23FD9">
        <w:rPr>
          <w:u w:val="single"/>
        </w:rPr>
        <w:t>, as opposed to a decade or longer</w:t>
      </w:r>
      <w:r w:rsidRPr="00E23FD9">
        <w:rPr>
          <w:sz w:val="14"/>
        </w:rPr>
        <w:t xml:space="preserve">. </w:t>
      </w:r>
      <w:r w:rsidRPr="00E23FD9">
        <w:rPr>
          <w:rStyle w:val="StyleUnderline"/>
        </w:rPr>
        <w:t xml:space="preserve">Not only has Pakistan </w:t>
      </w:r>
      <w:r w:rsidRPr="00E23FD9">
        <w:rPr>
          <w:rStyle w:val="Emphasis"/>
        </w:rPr>
        <w:t>provided such support in the past,</w:t>
      </w:r>
      <w:r w:rsidRPr="00E23FD9">
        <w:rPr>
          <w:rStyle w:val="StyleUnderline"/>
        </w:rPr>
        <w:t xml:space="preserve"> but it is currently building two more heavy-water reactors for plutonium production and a second chemical reprocessing facility to extract plutonium from spent nuclear fuel. </w:t>
      </w:r>
      <w:r w:rsidRPr="00E23FD9">
        <w:rPr>
          <w:sz w:val="14"/>
        </w:rPr>
        <w:t xml:space="preserve">In other words, </w:t>
      </w:r>
      <w:r w:rsidRPr="00E23FD9">
        <w:rPr>
          <w:rStyle w:val="StyleUnderline"/>
        </w:rPr>
        <w:t xml:space="preserve">it might accumulate more fissile material than it needs </w:t>
      </w:r>
      <w:r w:rsidRPr="00E23FD9">
        <w:rPr>
          <w:sz w:val="14"/>
        </w:rPr>
        <w:t xml:space="preserve">to maintain even a substantially expanded arsenal of its own. </w:t>
      </w:r>
      <w:r w:rsidRPr="00E23FD9">
        <w:rPr>
          <w:u w:val="single"/>
        </w:rPr>
        <w:t xml:space="preserve">Alternatively, Pakistan might offer an </w:t>
      </w:r>
      <w:r w:rsidRPr="00E23FD9">
        <w:rPr>
          <w:rStyle w:val="Emphasis"/>
        </w:rPr>
        <w:t>extended deterrent guarantee</w:t>
      </w:r>
      <w:r w:rsidRPr="00E23FD9">
        <w:rPr>
          <w:u w:val="single"/>
        </w:rPr>
        <w:t xml:space="preserve"> to Saudi</w:t>
      </w:r>
      <w:r w:rsidRPr="00E23FD9">
        <w:rPr>
          <w:sz w:val="14"/>
        </w:rPr>
        <w:t xml:space="preserve"> </w:t>
      </w:r>
      <w:r w:rsidRPr="00E23FD9">
        <w:rPr>
          <w:rStyle w:val="StyleUnderline"/>
        </w:rPr>
        <w:t>Arabia and deploy nuclear weapons, delivery systems, and troops on Saudi territory, a practice that the United States has employed for decades with its allies</w:t>
      </w:r>
      <w:r w:rsidRPr="00E23FD9">
        <w:rPr>
          <w:sz w:val="14"/>
        </w:rPr>
        <w:t xml:space="preserve">. </w:t>
      </w:r>
      <w:r w:rsidRPr="00E23FD9">
        <w:rPr>
          <w:rStyle w:val="StyleUnderline"/>
        </w:rPr>
        <w:t xml:space="preserve">This arrangement could be </w:t>
      </w:r>
      <w:r w:rsidRPr="00E23FD9">
        <w:rPr>
          <w:rStyle w:val="Emphasis"/>
        </w:rPr>
        <w:t>particularly appealing</w:t>
      </w:r>
      <w:r w:rsidRPr="00E23FD9">
        <w:rPr>
          <w:rStyle w:val="StyleUnderline"/>
        </w:rPr>
        <w:t xml:space="preserve"> to both Saudi Arabia and Pakistan</w:t>
      </w:r>
      <w:r w:rsidRPr="00E23FD9">
        <w:rPr>
          <w:sz w:val="14"/>
        </w:rPr>
        <w:t xml:space="preserve">. </w:t>
      </w:r>
      <w:r w:rsidRPr="00E23FD9">
        <w:rPr>
          <w:rStyle w:val="StyleUnderline"/>
        </w:rPr>
        <w:t xml:space="preserve">It would allow the Saudis to argue that they are </w:t>
      </w:r>
      <w:r w:rsidRPr="00E23FD9">
        <w:rPr>
          <w:rStyle w:val="Emphasis"/>
        </w:rPr>
        <w:t>not violating the NPT</w:t>
      </w:r>
      <w:r w:rsidRPr="00E23FD9">
        <w:rPr>
          <w:rStyle w:val="StyleUnderline"/>
        </w:rPr>
        <w:t xml:space="preserve"> since they would not be acquiring their own nuclear weapons.</w:t>
      </w:r>
      <w:r w:rsidRPr="00E23FD9">
        <w:rPr>
          <w:sz w:val="14"/>
        </w:rPr>
        <w:t xml:space="preserve"> And an extended deterrent from Pakistan might be preferable to one from the United States because stationing foreign Muslim forces on Saudi territory would not trigger the kind of popular opposition that would accompany the deployment of U.S. troops. </w:t>
      </w:r>
      <w:r w:rsidRPr="00E23FD9">
        <w:rPr>
          <w:rStyle w:val="StyleUnderline"/>
        </w:rPr>
        <w:t>Pakistan</w:t>
      </w:r>
      <w:r w:rsidRPr="00E23FD9">
        <w:rPr>
          <w:sz w:val="14"/>
        </w:rPr>
        <w:t xml:space="preserve">, for its part, </w:t>
      </w:r>
      <w:r w:rsidRPr="00E23FD9">
        <w:rPr>
          <w:rStyle w:val="StyleUnderline"/>
        </w:rPr>
        <w:t xml:space="preserve">would </w:t>
      </w:r>
      <w:r w:rsidRPr="00E23FD9">
        <w:rPr>
          <w:rStyle w:val="Emphasis"/>
        </w:rPr>
        <w:t>gain</w:t>
      </w:r>
      <w:r w:rsidRPr="00E23FD9">
        <w:rPr>
          <w:rStyle w:val="StyleUnderline"/>
        </w:rPr>
        <w:t xml:space="preserve"> financial benefits and international clout by deploying nuclear weapons in Saudi Arabia</w:t>
      </w:r>
      <w:r w:rsidRPr="00E23FD9">
        <w:rPr>
          <w:sz w:val="14"/>
        </w:rPr>
        <w:t xml:space="preserve">, </w:t>
      </w:r>
      <w:r w:rsidRPr="00E23FD9">
        <w:rPr>
          <w:rStyle w:val="StyleUnderline"/>
        </w:rPr>
        <w:t xml:space="preserve">as well as </w:t>
      </w:r>
      <w:r w:rsidRPr="00E23FD9">
        <w:rPr>
          <w:rStyle w:val="Emphasis"/>
        </w:rPr>
        <w:t>strategic depth</w:t>
      </w:r>
      <w:r w:rsidRPr="00E23FD9">
        <w:rPr>
          <w:rStyle w:val="StyleUnderline"/>
        </w:rPr>
        <w:t xml:space="preserve"> against its chief rival, India</w:t>
      </w:r>
      <w:r w:rsidRPr="00E23FD9">
        <w:rPr>
          <w:sz w:val="14"/>
        </w:rPr>
        <w:t xml:space="preserve">. </w:t>
      </w:r>
      <w:r w:rsidRPr="00E23FD9">
        <w:rPr>
          <w:rStyle w:val="StyleUnderline"/>
        </w:rPr>
        <w:t>The Islamabad option raises a host of difficult issues, perhaps the most worrisome being how India would respond. Would it target Pakistan’s weapons in Saudi Arabia with its own conventional or nuclear weapons?</w:t>
      </w:r>
      <w:r w:rsidRPr="00E23FD9">
        <w:rPr>
          <w:b/>
          <w:sz w:val="14"/>
        </w:rPr>
        <w:t xml:space="preserve"> </w:t>
      </w:r>
      <w:r w:rsidRPr="00E23FD9">
        <w:rPr>
          <w:rStyle w:val="StyleUnderline"/>
        </w:rPr>
        <w:t xml:space="preserve">How would this expanded nuclear competition influence stability during a crisis in either the Middle East or South Asia? </w:t>
      </w:r>
      <w:r w:rsidRPr="00E23FD9">
        <w:rPr>
          <w:sz w:val="14"/>
        </w:rPr>
        <w:t xml:space="preserve">Regardless of India’s reaction, </w:t>
      </w:r>
      <w:r w:rsidRPr="00E23FD9">
        <w:rPr>
          <w:rStyle w:val="StyleUnderline"/>
        </w:rPr>
        <w:t xml:space="preserve">any decision by the Saudi government to seek out nuclear weapons, by whatever means, would be </w:t>
      </w:r>
      <w:r w:rsidRPr="00E23FD9">
        <w:rPr>
          <w:rStyle w:val="Emphasis"/>
        </w:rPr>
        <w:t>highly destabilizing</w:t>
      </w:r>
      <w:r w:rsidRPr="00E23FD9">
        <w:rPr>
          <w:rStyle w:val="StyleUnderline"/>
        </w:rPr>
        <w:t>.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E23FD9">
        <w:rPr>
          <w:sz w:val="14"/>
        </w:rPr>
        <w:t xml:space="preserve"> It is unclear how such an n-player competition would unfold because most analyses of nuclear deterrence are based on the U.S.- Soviet rivalry during the Cold War. It seems likely, however, that </w:t>
      </w:r>
      <w:r w:rsidRPr="00E23FD9">
        <w:rPr>
          <w:rStyle w:val="StyleUnderline"/>
        </w:rPr>
        <w:t xml:space="preserve">the interaction among three or more nuclear-armed powers would be more prone to </w:t>
      </w:r>
      <w:r w:rsidRPr="00E23FD9">
        <w:rPr>
          <w:rStyle w:val="Emphasis"/>
        </w:rPr>
        <w:t>miscalculation and escalation</w:t>
      </w:r>
      <w:r w:rsidRPr="00E23FD9">
        <w:rPr>
          <w:sz w:val="14"/>
        </w:rPr>
        <w:t xml:space="preserve"> than a bipolar competition. During the Cold War, the United States and the Soviet Union only needed to concern themselves with an attack from the other. </w:t>
      </w:r>
      <w:r w:rsidRPr="00E23FD9">
        <w:rPr>
          <w:rStyle w:val="StyleUnderline"/>
        </w:rPr>
        <w:t xml:space="preserve">Multi- polar systems are generally considered to be less stable than bipolar systems because coalitions can shift quickly, upsetting the balance of power and creating incentives for an attack. More important, emerging nuclear powers in the Middle East might not take the costly steps necessary to preserve regional stability and avoid a </w:t>
      </w:r>
      <w:r w:rsidRPr="00E23FD9">
        <w:rPr>
          <w:rStyle w:val="Emphasis"/>
        </w:rPr>
        <w:t>nuclear exchange.</w:t>
      </w:r>
      <w:r w:rsidRPr="00E23FD9">
        <w:rPr>
          <w:rStyle w:val="StyleUnderline"/>
        </w:rPr>
        <w:t xml:space="preserve"> </w:t>
      </w:r>
      <w:r w:rsidRPr="00E23FD9">
        <w:rPr>
          <w:sz w:val="14"/>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E23FD9">
        <w:rPr>
          <w:rStyle w:val="StyleUnderlin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w:t>
      </w:r>
      <w:r w:rsidRPr="00E23FD9">
        <w:rPr>
          <w:sz w:val="14"/>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E23FD9">
        <w:rPr>
          <w:rStyle w:val="StyleUnderline"/>
        </w:rPr>
        <w:t>, a nuclear attack might be unattributable or attributed incorrectly</w:t>
      </w:r>
      <w:r w:rsidRPr="00E23FD9">
        <w:rPr>
          <w:b/>
          <w:sz w:val="14"/>
        </w:rPr>
        <w:t>.</w:t>
      </w:r>
      <w:r w:rsidRPr="00E23FD9">
        <w:rPr>
          <w:sz w:val="14"/>
        </w:rPr>
        <w:t xml:space="preserve"> That is, assuming that the leadership of a targeted state survived a first strike, it might not be able to accurately determine which nation was responsible. And </w:t>
      </w:r>
      <w:r w:rsidRPr="00E23FD9">
        <w:rPr>
          <w:rStyle w:val="StyleUnderline"/>
        </w:rPr>
        <w:t xml:space="preserve">this uncertainty, when combined with the pressure to respond quickly, would create a significant risk that it would retaliate against the wrong party, potentially triggering </w:t>
      </w:r>
      <w:r w:rsidRPr="00E23FD9">
        <w:rPr>
          <w:b/>
          <w:u w:val="single"/>
        </w:rPr>
        <w:t xml:space="preserve">a </w:t>
      </w:r>
      <w:r w:rsidRPr="00E23FD9">
        <w:rPr>
          <w:rStyle w:val="Emphasis"/>
        </w:rPr>
        <w:t>regional nuclear war</w:t>
      </w:r>
      <w:r w:rsidRPr="00E23FD9">
        <w:rPr>
          <w:rStyle w:val="StyleUnderline"/>
        </w:rPr>
        <w:t xml:space="preserve">. </w:t>
      </w:r>
      <w:r w:rsidRPr="00E23FD9">
        <w:rPr>
          <w:sz w:val="14"/>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E23FD9">
        <w:rPr>
          <w:rStyle w:val="StyleUnderlin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E23FD9">
        <w:rPr>
          <w:sz w:val="14"/>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E23FD9">
        <w:rPr>
          <w:rStyle w:val="StyleUnderline"/>
        </w:rPr>
        <w:t>The ability of existing nuclear powers and other technically advanced military states to shape the emerging nuclear competition in the Middle East could lead to a new Great Game, with unpredictable consequences.</w:t>
      </w:r>
    </w:p>
    <w:p w14:paraId="47EB61EB" w14:textId="77777777" w:rsidR="00B4101C" w:rsidRPr="00E23FD9" w:rsidRDefault="00B4101C" w:rsidP="00B22A73">
      <w:pPr>
        <w:pStyle w:val="Heading1"/>
      </w:pPr>
    </w:p>
    <w:p w14:paraId="555B88A1" w14:textId="5D23F7EF" w:rsidR="00B22A73" w:rsidRPr="00E23FD9" w:rsidRDefault="00C61905" w:rsidP="00B22A73">
      <w:pPr>
        <w:pStyle w:val="Heading1"/>
      </w:pPr>
      <w:r w:rsidRPr="00E23FD9">
        <w:t>**</w:t>
      </w:r>
      <w:r w:rsidR="00B22A73" w:rsidRPr="00E23FD9">
        <w:t>Uniqueness</w:t>
      </w:r>
    </w:p>
    <w:p w14:paraId="4AF5F436" w14:textId="2E0050B6" w:rsidR="002261C2" w:rsidRPr="00E23FD9" w:rsidRDefault="002261C2" w:rsidP="00B22A73">
      <w:pPr>
        <w:pStyle w:val="Heading2"/>
      </w:pPr>
      <w:r w:rsidRPr="00E23FD9">
        <w:t>Relations</w:t>
      </w:r>
    </w:p>
    <w:p w14:paraId="76ECD8D4" w14:textId="6D121607" w:rsidR="002261C2" w:rsidRPr="00E23FD9" w:rsidRDefault="002261C2" w:rsidP="002261C2">
      <w:pPr>
        <w:pStyle w:val="Heading3"/>
      </w:pPr>
      <w:r w:rsidRPr="00E23FD9">
        <w:t>1NC A2: Relations Resilient</w:t>
      </w:r>
    </w:p>
    <w:p w14:paraId="77472ED4" w14:textId="77777777" w:rsidR="002261C2" w:rsidRPr="00E23FD9" w:rsidRDefault="002261C2" w:rsidP="002261C2">
      <w:pPr>
        <w:pStyle w:val="Heading4"/>
      </w:pPr>
      <w:r w:rsidRPr="00E23FD9">
        <w:t>Changes in the political and economic landscape of the Middle East make now a unique time for US-Saudi relations</w:t>
      </w:r>
    </w:p>
    <w:p w14:paraId="00DC77ED" w14:textId="17049582" w:rsidR="002261C2" w:rsidRPr="00E23FD9" w:rsidRDefault="002261C2" w:rsidP="002261C2">
      <w:r w:rsidRPr="00E23FD9">
        <w:rPr>
          <w:rStyle w:val="Style13ptBold"/>
        </w:rPr>
        <w:t>Blanchard 18</w:t>
      </w:r>
      <w:r w:rsidRPr="00E23FD9">
        <w:t xml:space="preserve"> </w:t>
      </w:r>
      <w:r w:rsidRPr="00E23FD9">
        <w:rPr>
          <w:sz w:val="20"/>
          <w:szCs w:val="20"/>
        </w:rPr>
        <w:t xml:space="preserve">[Blanchard, Christopher, specialist in Middle Eastern affairs, 9/21/2018. "Saudi Arabia: Background and U.S. Relations." Congressional Research Service, Accessed: 6/9/2019. </w:t>
      </w:r>
      <w:hyperlink r:id="rId9" w:history="1">
        <w:r w:rsidRPr="00E23FD9">
          <w:rPr>
            <w:rStyle w:val="Hyperlink"/>
            <w:sz w:val="20"/>
            <w:szCs w:val="20"/>
          </w:rPr>
          <w:t>https://fas.org/sgp/crs/mideast/RL33533.pdf</w:t>
        </w:r>
      </w:hyperlink>
      <w:r w:rsidRPr="00E23FD9">
        <w:rPr>
          <w:sz w:val="20"/>
          <w:szCs w:val="20"/>
        </w:rPr>
        <w:t xml:space="preserve"> </w:t>
      </w:r>
      <w:r w:rsidR="00742D3C" w:rsidRPr="00E23FD9">
        <w:rPr>
          <w:sz w:val="20"/>
          <w:szCs w:val="20"/>
        </w:rPr>
        <w:t>GMDI</w:t>
      </w:r>
    </w:p>
    <w:p w14:paraId="24F16AC8" w14:textId="77777777" w:rsidR="002261C2" w:rsidRPr="00E23FD9" w:rsidRDefault="002261C2" w:rsidP="002261C2">
      <w:pPr>
        <w:rPr>
          <w:sz w:val="14"/>
        </w:rPr>
      </w:pPr>
      <w:r w:rsidRPr="00E23FD9">
        <w:rPr>
          <w:sz w:val="14"/>
        </w:rPr>
        <w:t xml:space="preserve">Since 2011, significant </w:t>
      </w:r>
      <w:r w:rsidRPr="00E23FD9">
        <w:rPr>
          <w:u w:val="single"/>
        </w:rPr>
        <w:t>shifts in the political and economic landscape of the Middle East have focused</w:t>
      </w:r>
      <w:r w:rsidRPr="00E23FD9">
        <w:rPr>
          <w:sz w:val="14"/>
        </w:rPr>
        <w:t xml:space="preserve"> international </w:t>
      </w:r>
      <w:r w:rsidRPr="00E23FD9">
        <w:rPr>
          <w:u w:val="single"/>
        </w:rPr>
        <w:t>attention</w:t>
      </w:r>
      <w:r w:rsidRPr="00E23FD9">
        <w:rPr>
          <w:sz w:val="14"/>
        </w:rPr>
        <w:t xml:space="preserve"> </w:t>
      </w:r>
      <w:r w:rsidRPr="00E23FD9">
        <w:rPr>
          <w:u w:val="single"/>
        </w:rPr>
        <w:t>on</w:t>
      </w:r>
      <w:r w:rsidRPr="00E23FD9">
        <w:rPr>
          <w:sz w:val="14"/>
        </w:rPr>
        <w:t xml:space="preserve"> </w:t>
      </w:r>
      <w:r w:rsidRPr="00E23FD9">
        <w:rPr>
          <w:u w:val="single"/>
        </w:rPr>
        <w:t>Saudi</w:t>
      </w:r>
      <w:r w:rsidRPr="00E23FD9">
        <w:rPr>
          <w:sz w:val="14"/>
        </w:rPr>
        <w:t xml:space="preserve"> </w:t>
      </w:r>
      <w:r w:rsidRPr="00E23FD9">
        <w:rPr>
          <w:u w:val="single"/>
        </w:rPr>
        <w:t>domestic</w:t>
      </w:r>
      <w:r w:rsidRPr="00E23FD9">
        <w:rPr>
          <w:sz w:val="14"/>
        </w:rPr>
        <w:t xml:space="preserve"> </w:t>
      </w:r>
      <w:r w:rsidRPr="00E23FD9">
        <w:rPr>
          <w:u w:val="single"/>
        </w:rPr>
        <w:t>policy</w:t>
      </w:r>
      <w:r w:rsidRPr="00E23FD9">
        <w:rPr>
          <w:sz w:val="14"/>
        </w:rPr>
        <w:t xml:space="preserve"> </w:t>
      </w:r>
      <w:r w:rsidRPr="00E23FD9">
        <w:rPr>
          <w:u w:val="single"/>
        </w:rPr>
        <w:t>issues</w:t>
      </w:r>
      <w:r w:rsidRPr="00E23FD9">
        <w:rPr>
          <w:sz w:val="14"/>
        </w:rPr>
        <w:t xml:space="preserve"> </w:t>
      </w:r>
      <w:r w:rsidRPr="00E23FD9">
        <w:rPr>
          <w:u w:val="single"/>
        </w:rPr>
        <w:t>and</w:t>
      </w:r>
      <w:r w:rsidRPr="00E23FD9">
        <w:rPr>
          <w:sz w:val="14"/>
        </w:rPr>
        <w:t xml:space="preserve"> </w:t>
      </w:r>
      <w:r w:rsidRPr="00E23FD9">
        <w:rPr>
          <w:u w:val="single"/>
        </w:rPr>
        <w:t>reinvigorated</w:t>
      </w:r>
      <w:r w:rsidRPr="00E23FD9">
        <w:rPr>
          <w:sz w:val="14"/>
        </w:rPr>
        <w:t xml:space="preserve"> social and political </w:t>
      </w:r>
      <w:r w:rsidRPr="00E23FD9">
        <w:rPr>
          <w:u w:val="single"/>
        </w:rPr>
        <w:t>debates among Saudis</w:t>
      </w:r>
      <w:r w:rsidRPr="00E23FD9">
        <w:rPr>
          <w:sz w:val="14"/>
        </w:rPr>
        <w:t xml:space="preserve"> (see “Domestic Issues” below). </w:t>
      </w:r>
      <w:r w:rsidRPr="00E23FD9">
        <w:rPr>
          <w:b/>
          <w:u w:val="single"/>
        </w:rPr>
        <w:t>These regional shifts</w:t>
      </w:r>
      <w:r w:rsidRPr="00E23FD9">
        <w:rPr>
          <w:sz w:val="14"/>
        </w:rPr>
        <w:t xml:space="preserve">, coupled with ongoing economic, social, and political changes in the kingdom, may </w:t>
      </w:r>
      <w:r w:rsidRPr="00E23FD9">
        <w:rPr>
          <w:b/>
          <w:u w:val="single"/>
        </w:rPr>
        <w:t xml:space="preserve">make sensitive issues </w:t>
      </w:r>
      <w:r w:rsidRPr="00E23FD9">
        <w:rPr>
          <w:sz w:val="14"/>
        </w:rPr>
        <w:t xml:space="preserve">such as political reform, unemployment, education, human rights, corruption, religious freedom, and extremism </w:t>
      </w:r>
      <w:r w:rsidRPr="00E23FD9">
        <w:rPr>
          <w:rStyle w:val="Emphasis"/>
        </w:rPr>
        <w:t>more prominent in U.S.-Saudi relations than in the past</w:t>
      </w:r>
      <w:r w:rsidRPr="00E23FD9">
        <w:rPr>
          <w:sz w:val="14"/>
        </w:rPr>
        <w:t xml:space="preserve">. U.S. policy initiatives have long sought to help Saudi leaders address economic and security challenges in ways consistent with U.S. interests. </w:t>
      </w:r>
      <w:r w:rsidRPr="00E23FD9">
        <w:rPr>
          <w:u w:val="single"/>
        </w:rPr>
        <w:t>Recent joint U.S.-Saudi diplomatic efforts</w:t>
      </w:r>
      <w:r w:rsidRPr="00E23FD9">
        <w:rPr>
          <w:sz w:val="14"/>
        </w:rPr>
        <w:t xml:space="preserve"> to strengthen economic, educational, and interpersonal ties </w:t>
      </w:r>
      <w:r w:rsidRPr="00E23FD9">
        <w:rPr>
          <w:u w:val="single"/>
        </w:rPr>
        <w:t>have focused on improving opportunities for the kingdom’s young population</w:t>
      </w:r>
      <w:r w:rsidRPr="00E23FD9">
        <w:rPr>
          <w:sz w:val="14"/>
        </w:rPr>
        <w:t xml:space="preserve">. Tens of thousands of Saudi students continue to pursue higher education in the United States, although numbers have declined in response to Saudi government funding changes. </w:t>
      </w:r>
      <w:r w:rsidRPr="00E23FD9">
        <w:rPr>
          <w:u w:val="single"/>
        </w:rPr>
        <w:t>Some</w:t>
      </w:r>
      <w:r w:rsidRPr="00E23FD9">
        <w:rPr>
          <w:sz w:val="14"/>
        </w:rPr>
        <w:t xml:space="preserve"> nongovernment </w:t>
      </w:r>
      <w:r w:rsidRPr="00E23FD9">
        <w:rPr>
          <w:u w:val="single"/>
        </w:rPr>
        <w:t>observers have called for a reassessment of U.S.-Saudi relations</w:t>
      </w:r>
      <w:r w:rsidRPr="00E23FD9">
        <w:rPr>
          <w:sz w:val="14"/>
        </w:rPr>
        <w:t xml:space="preserve"> amid the kingdom’s ongoing military campaign in Yemen. 3 They cite concern about human rights conditions in the kingdom, as well as resurgent questions about the relationship between religious proselytization by some Saudis and the appeal of violent Islamist extremism. U.S. officials have called publicly for the kingdom to seek a negotiated settlement in Yemen, allow peaceful expressions of dissent at home, and help fight extremism abroad. </w:t>
      </w:r>
      <w:r w:rsidRPr="00E23FD9">
        <w:rPr>
          <w:u w:val="single"/>
        </w:rPr>
        <w:t>Any more strident official U.S. criticisms</w:t>
      </w:r>
      <w:r w:rsidRPr="00E23FD9">
        <w:rPr>
          <w:sz w:val="14"/>
        </w:rPr>
        <w:t xml:space="preserve"> of the kingdom’s policies traditionally </w:t>
      </w:r>
      <w:r w:rsidRPr="00E23FD9">
        <w:rPr>
          <w:u w:val="single"/>
        </w:rPr>
        <w:t>remain subjects of private diplomatic engagement rather than</w:t>
      </w:r>
      <w:r w:rsidRPr="00E23FD9">
        <w:rPr>
          <w:sz w:val="14"/>
        </w:rPr>
        <w:t xml:space="preserve"> official </w:t>
      </w:r>
      <w:r w:rsidRPr="00E23FD9">
        <w:rPr>
          <w:u w:val="single"/>
        </w:rPr>
        <w:t>public</w:t>
      </w:r>
      <w:r w:rsidRPr="00E23FD9">
        <w:rPr>
          <w:sz w:val="14"/>
        </w:rPr>
        <w:t xml:space="preserve"> </w:t>
      </w:r>
      <w:r w:rsidRPr="00E23FD9">
        <w:rPr>
          <w:u w:val="single"/>
        </w:rPr>
        <w:t>discussion</w:t>
      </w:r>
      <w:r w:rsidRPr="00E23FD9">
        <w:rPr>
          <w:sz w:val="14"/>
        </w:rPr>
        <w:t xml:space="preserve">. </w:t>
      </w:r>
      <w:r w:rsidRPr="00E23FD9">
        <w:rPr>
          <w:u w:val="single"/>
        </w:rPr>
        <w:t>Saudi concerns about U.S. leadership</w:t>
      </w:r>
      <w:r w:rsidRPr="00E23FD9">
        <w:rPr>
          <w:sz w:val="14"/>
        </w:rPr>
        <w:t xml:space="preserve"> and policies </w:t>
      </w:r>
      <w:r w:rsidRPr="00E23FD9">
        <w:rPr>
          <w:u w:val="single"/>
        </w:rPr>
        <w:t>in the Middle East grew during the Administrations of</w:t>
      </w:r>
      <w:r w:rsidRPr="00E23FD9">
        <w:rPr>
          <w:sz w:val="14"/>
        </w:rPr>
        <w:t xml:space="preserve"> Presidents George W. </w:t>
      </w:r>
      <w:r w:rsidRPr="00E23FD9">
        <w:rPr>
          <w:u w:val="single"/>
        </w:rPr>
        <w:t>Bush</w:t>
      </w:r>
      <w:r w:rsidRPr="00E23FD9">
        <w:rPr>
          <w:sz w:val="14"/>
        </w:rPr>
        <w:t xml:space="preserve"> </w:t>
      </w:r>
      <w:r w:rsidRPr="00E23FD9">
        <w:rPr>
          <w:u w:val="single"/>
        </w:rPr>
        <w:t>and</w:t>
      </w:r>
      <w:r w:rsidRPr="00E23FD9">
        <w:rPr>
          <w:sz w:val="14"/>
        </w:rPr>
        <w:t xml:space="preserve"> Barack </w:t>
      </w:r>
      <w:r w:rsidRPr="00E23FD9">
        <w:rPr>
          <w:u w:val="single"/>
        </w:rPr>
        <w:t>Obama</w:t>
      </w:r>
      <w:r w:rsidRPr="00E23FD9">
        <w:rPr>
          <w:sz w:val="14"/>
        </w:rPr>
        <w:t>, in parallel to U.S. concerns about Saudi priorities and choices. In particular, Saudi leaders at times signaled their displeasure with U.S. policy approaches to Egypt, Israel and the Palestinians, Bahrain, Iraq, Syria, and Iran. Saudi officials also opposed the changes to U.S. sovereign immunity law that were made by the 114th Congress through the Justice Against Sponsors of Terrorism Act (S. 2040, P.L. 114-222, aka JASTA) and have sought their amendment or repeal.4</w:t>
      </w:r>
    </w:p>
    <w:p w14:paraId="5C9A5086" w14:textId="77777777" w:rsidR="002261C2" w:rsidRPr="00E23FD9" w:rsidRDefault="002261C2" w:rsidP="002261C2"/>
    <w:p w14:paraId="2710102B" w14:textId="04C1BC1A" w:rsidR="002261C2" w:rsidRPr="00E23FD9" w:rsidRDefault="002261C2" w:rsidP="002261C2">
      <w:pPr>
        <w:pStyle w:val="Heading3"/>
      </w:pPr>
      <w:r w:rsidRPr="00E23FD9">
        <w:t>2NC A2: Relations Resilient</w:t>
      </w:r>
    </w:p>
    <w:p w14:paraId="2E48F792" w14:textId="77777777" w:rsidR="002261C2" w:rsidRPr="00E23FD9" w:rsidRDefault="002261C2" w:rsidP="002261C2">
      <w:pPr>
        <w:pStyle w:val="Heading4"/>
      </w:pPr>
      <w:r w:rsidRPr="00E23FD9">
        <w:t>US-Saudi relations aren’t resilient – yes we’ve weathered past issues but the current landscape has relations on the brink</w:t>
      </w:r>
    </w:p>
    <w:p w14:paraId="404E6D7D" w14:textId="60570F3F" w:rsidR="002261C2" w:rsidRPr="00E23FD9" w:rsidRDefault="002261C2" w:rsidP="002261C2">
      <w:r w:rsidRPr="00E23FD9">
        <w:rPr>
          <w:rStyle w:val="Style13ptBold"/>
        </w:rPr>
        <w:t>Hannah 19</w:t>
      </w:r>
      <w:r w:rsidRPr="00E23FD9">
        <w:t xml:space="preserve"> </w:t>
      </w:r>
      <w:r w:rsidRPr="00E23FD9">
        <w:rPr>
          <w:sz w:val="20"/>
          <w:szCs w:val="20"/>
        </w:rPr>
        <w:t xml:space="preserve">[Hannah, John, a senior fellow at the Foundation for Defense of Democracies, focusing on U.S. strategy. During the presidency of George W. Bush, he served for eight years on the staff of Vice President Cheney, including as the vice president's national security advisor, 3/27/2019. "Trump Should Salvage U.S.-Saudi Relations." </w:t>
      </w:r>
      <w:r w:rsidRPr="00E23FD9">
        <w:rPr>
          <w:i/>
          <w:sz w:val="20"/>
          <w:szCs w:val="20"/>
        </w:rPr>
        <w:t>Foreign Policy</w:t>
      </w:r>
      <w:r w:rsidRPr="00E23FD9">
        <w:rPr>
          <w:sz w:val="20"/>
          <w:szCs w:val="20"/>
        </w:rPr>
        <w:t xml:space="preserve">, Accessed: 6/10/2019. </w:t>
      </w:r>
      <w:hyperlink r:id="rId10" w:history="1">
        <w:r w:rsidRPr="00E23FD9">
          <w:rPr>
            <w:rStyle w:val="Hyperlink"/>
            <w:rFonts w:eastAsia="Times New Roman" w:cs="Times New Roman"/>
            <w:sz w:val="20"/>
            <w:szCs w:val="20"/>
          </w:rPr>
          <w:t>https://foreignpolicy.com/2019/03/27/trump-should-salvage-u-s-saudi-relations/</w:t>
        </w:r>
      </w:hyperlink>
      <w:r w:rsidRPr="00E23FD9">
        <w:rPr>
          <w:rFonts w:eastAsia="Times New Roman" w:cs="Times New Roman"/>
          <w:sz w:val="20"/>
          <w:szCs w:val="20"/>
        </w:rPr>
        <w:t xml:space="preserve"> </w:t>
      </w:r>
      <w:r w:rsidR="00742D3C" w:rsidRPr="00E23FD9">
        <w:rPr>
          <w:rFonts w:eastAsia="Times New Roman" w:cs="Times New Roman"/>
          <w:sz w:val="20"/>
          <w:szCs w:val="20"/>
        </w:rPr>
        <w:t>GMDI</w:t>
      </w:r>
    </w:p>
    <w:p w14:paraId="1BCB18E6" w14:textId="77777777" w:rsidR="002261C2" w:rsidRPr="00E23FD9" w:rsidRDefault="002261C2" w:rsidP="002261C2">
      <w:pPr>
        <w:rPr>
          <w:sz w:val="12"/>
        </w:rPr>
      </w:pPr>
      <w:r w:rsidRPr="00E23FD9">
        <w:rPr>
          <w:sz w:val="12"/>
        </w:rPr>
        <w:t xml:space="preserve">It’s true that there’s a lot of ruin in U.S.-Saudi ties. </w:t>
      </w:r>
      <w:r w:rsidRPr="00E23FD9">
        <w:rPr>
          <w:u w:val="single"/>
        </w:rPr>
        <w:t>The relationship has endured oil boycotts</w:t>
      </w:r>
      <w:r w:rsidRPr="00E23FD9">
        <w:rPr>
          <w:sz w:val="12"/>
        </w:rPr>
        <w:t xml:space="preserve">, the </w:t>
      </w:r>
      <w:r w:rsidRPr="00E23FD9">
        <w:rPr>
          <w:u w:val="single"/>
        </w:rPr>
        <w:t>9/11</w:t>
      </w:r>
      <w:r w:rsidRPr="00E23FD9">
        <w:rPr>
          <w:sz w:val="12"/>
        </w:rPr>
        <w:t xml:space="preserve"> attacks (15 of the 19 hijackers were Saudi nationals), </w:t>
      </w:r>
      <w:r w:rsidRPr="00E23FD9">
        <w:rPr>
          <w:u w:val="single"/>
        </w:rPr>
        <w:t>and</w:t>
      </w:r>
      <w:r w:rsidRPr="00E23FD9">
        <w:rPr>
          <w:sz w:val="12"/>
        </w:rPr>
        <w:t xml:space="preserve"> more than </w:t>
      </w:r>
      <w:r w:rsidRPr="00E23FD9">
        <w:rPr>
          <w:u w:val="single"/>
        </w:rPr>
        <w:t>70 years of constant clashing of cultures and values</w:t>
      </w:r>
      <w:r w:rsidRPr="00E23FD9">
        <w:rPr>
          <w:sz w:val="12"/>
        </w:rPr>
        <w:t xml:space="preserve">. </w:t>
      </w:r>
      <w:r w:rsidRPr="00E23FD9">
        <w:rPr>
          <w:u w:val="single"/>
        </w:rPr>
        <w:t>The national interests that have bound Washington and Riyadh together</w:t>
      </w:r>
      <w:r w:rsidRPr="00E23FD9">
        <w:rPr>
          <w:sz w:val="12"/>
        </w:rPr>
        <w:t xml:space="preserve"> through the decades, despite their deep differences, </w:t>
      </w:r>
      <w:r w:rsidRPr="00E23FD9">
        <w:rPr>
          <w:u w:val="single"/>
        </w:rPr>
        <w:t>remain formidable</w:t>
      </w:r>
      <w:r w:rsidRPr="00E23FD9">
        <w:rPr>
          <w:sz w:val="12"/>
        </w:rPr>
        <w:t xml:space="preserve">. </w:t>
      </w:r>
      <w:r w:rsidRPr="00E23FD9">
        <w:rPr>
          <w:b/>
          <w:u w:val="single"/>
        </w:rPr>
        <w:t>But real changes are now afoot</w:t>
      </w:r>
      <w:r w:rsidRPr="00E23FD9">
        <w:rPr>
          <w:sz w:val="12"/>
        </w:rPr>
        <w:t xml:space="preserve"> in the underlying dynamics of the relationship. </w:t>
      </w:r>
      <w:r w:rsidRPr="00E23FD9">
        <w:rPr>
          <w:b/>
          <w:u w:val="single"/>
        </w:rPr>
        <w:t>They should</w:t>
      </w:r>
      <w:r w:rsidRPr="00E23FD9">
        <w:rPr>
          <w:sz w:val="12"/>
        </w:rPr>
        <w:t xml:space="preserve"> at minimum </w:t>
      </w:r>
      <w:r w:rsidRPr="00E23FD9">
        <w:rPr>
          <w:b/>
          <w:u w:val="single"/>
        </w:rPr>
        <w:t>give</w:t>
      </w:r>
      <w:r w:rsidRPr="00E23FD9">
        <w:rPr>
          <w:sz w:val="12"/>
        </w:rPr>
        <w:t xml:space="preserve"> </w:t>
      </w:r>
      <w:r w:rsidRPr="00E23FD9">
        <w:rPr>
          <w:b/>
          <w:u w:val="single"/>
        </w:rPr>
        <w:t>pause to anyone who</w:t>
      </w:r>
      <w:r w:rsidRPr="00E23FD9">
        <w:rPr>
          <w:sz w:val="12"/>
        </w:rPr>
        <w:t xml:space="preserve"> blithely </w:t>
      </w:r>
      <w:r w:rsidRPr="00E23FD9">
        <w:rPr>
          <w:b/>
          <w:u w:val="single"/>
        </w:rPr>
        <w:t>assumes</w:t>
      </w:r>
      <w:r w:rsidRPr="00E23FD9">
        <w:rPr>
          <w:sz w:val="12"/>
        </w:rPr>
        <w:t xml:space="preserve"> that </w:t>
      </w:r>
      <w:r w:rsidRPr="00E23FD9">
        <w:rPr>
          <w:b/>
          <w:u w:val="single"/>
        </w:rPr>
        <w:t>there’s no amount of public derision that the U</w:t>
      </w:r>
      <w:r w:rsidRPr="00E23FD9">
        <w:rPr>
          <w:sz w:val="12"/>
        </w:rPr>
        <w:t xml:space="preserve">nited </w:t>
      </w:r>
      <w:r w:rsidRPr="00E23FD9">
        <w:rPr>
          <w:b/>
          <w:u w:val="single"/>
        </w:rPr>
        <w:t>S</w:t>
      </w:r>
      <w:r w:rsidRPr="00E23FD9">
        <w:rPr>
          <w:sz w:val="12"/>
        </w:rPr>
        <w:t xml:space="preserve">tates </w:t>
      </w:r>
      <w:r w:rsidRPr="00E23FD9">
        <w:rPr>
          <w:b/>
          <w:u w:val="single"/>
        </w:rPr>
        <w:t>could heap on the kingdom that might put the broader U.S.-Saudi partnership at risk,</w:t>
      </w:r>
      <w:r w:rsidRPr="00E23FD9">
        <w:rPr>
          <w:sz w:val="12"/>
        </w:rPr>
        <w:t xml:space="preserve"> and the Trump administration should take notice. </w:t>
      </w:r>
      <w:r w:rsidRPr="00E23FD9">
        <w:rPr>
          <w:rStyle w:val="Emphasis"/>
        </w:rPr>
        <w:t>One such change is the rapid rise of Saudi nationalism</w:t>
      </w:r>
      <w:r w:rsidRPr="00E23FD9">
        <w:rPr>
          <w:sz w:val="12"/>
        </w:rPr>
        <w:t xml:space="preserve">—especially among the country’s large youth population. As part of his reform agenda for transforming the kingdom, Mohammed bin </w:t>
      </w:r>
      <w:r w:rsidRPr="00E23FD9">
        <w:rPr>
          <w:u w:val="single"/>
        </w:rPr>
        <w:t>Salman has</w:t>
      </w:r>
      <w:r w:rsidRPr="00E23FD9">
        <w:rPr>
          <w:sz w:val="12"/>
        </w:rPr>
        <w:t xml:space="preserve"> consciously </w:t>
      </w:r>
      <w:r w:rsidRPr="00E23FD9">
        <w:rPr>
          <w:u w:val="single"/>
        </w:rPr>
        <w:t>sought to build a new sense of identity among Saudis</w:t>
      </w:r>
      <w:r w:rsidRPr="00E23FD9">
        <w:rPr>
          <w:sz w:val="12"/>
        </w:rPr>
        <w:t xml:space="preserve">, </w:t>
      </w:r>
      <w:r w:rsidRPr="00E23FD9">
        <w:rPr>
          <w:u w:val="single"/>
        </w:rPr>
        <w:t>grounded in nationalism</w:t>
      </w:r>
      <w:r w:rsidRPr="00E23FD9">
        <w:rPr>
          <w:sz w:val="12"/>
        </w:rPr>
        <w:t xml:space="preserve"> rather than Wahhabism, the fundamentalist religious sect that served as an ideological gateway for terrorist groups such as al Qaeda and the Islamic State. While largely a positive development, </w:t>
      </w:r>
      <w:r w:rsidRPr="00E23FD9">
        <w:rPr>
          <w:u w:val="single"/>
        </w:rPr>
        <w:t>the nationalist tide could have a double edge</w:t>
      </w:r>
      <w:r w:rsidRPr="00E23FD9">
        <w:rPr>
          <w:sz w:val="12"/>
        </w:rPr>
        <w:t xml:space="preserve">, as I learned on an Atlantic Council trip to Riyadh in February. It was striking how many </w:t>
      </w:r>
      <w:r w:rsidRPr="00E23FD9">
        <w:rPr>
          <w:u w:val="single"/>
        </w:rPr>
        <w:t>researchers, activists, and government officials in Riyadh seem</w:t>
      </w:r>
      <w:r w:rsidRPr="00E23FD9">
        <w:rPr>
          <w:sz w:val="12"/>
        </w:rPr>
        <w:t xml:space="preserve">ed </w:t>
      </w:r>
      <w:r w:rsidRPr="00E23FD9">
        <w:rPr>
          <w:u w:val="single"/>
        </w:rPr>
        <w:t>defensive</w:t>
      </w:r>
      <w:r w:rsidRPr="00E23FD9">
        <w:rPr>
          <w:sz w:val="12"/>
        </w:rPr>
        <w:t xml:space="preserve">, resentful, </w:t>
      </w:r>
      <w:r w:rsidRPr="00E23FD9">
        <w:rPr>
          <w:u w:val="single"/>
        </w:rPr>
        <w:t xml:space="preserve">and </w:t>
      </w:r>
      <w:r w:rsidRPr="00E23FD9">
        <w:rPr>
          <w:sz w:val="12"/>
        </w:rPr>
        <w:t xml:space="preserve">even </w:t>
      </w:r>
      <w:r w:rsidRPr="00E23FD9">
        <w:rPr>
          <w:u w:val="single"/>
        </w:rPr>
        <w:t>angry when asked about the U</w:t>
      </w:r>
      <w:r w:rsidRPr="00E23FD9">
        <w:rPr>
          <w:sz w:val="12"/>
        </w:rPr>
        <w:t xml:space="preserve">nited </w:t>
      </w:r>
      <w:r w:rsidRPr="00E23FD9">
        <w:rPr>
          <w:u w:val="single"/>
        </w:rPr>
        <w:t>S</w:t>
      </w:r>
      <w:r w:rsidRPr="00E23FD9">
        <w:rPr>
          <w:sz w:val="12"/>
        </w:rPr>
        <w:t xml:space="preserve">tates. “We’re getting sick and tired of having our country reduced to its worst mistakes,” one woman said, referring to the Khashoggi tragedy. Another said, “Thanks to the crown prince, the lives of millions of women are being positively transformed in ways that our mothers couldn’t even dream of. If the United States can’t appreciate the historical importance of what’s happening here, and chooses to focus only on our faults and trying to change our leadership, then you’re hurting our cause—and I’ll oppose you.” Whether justified or not, </w:t>
      </w:r>
      <w:r w:rsidRPr="00E23FD9">
        <w:rPr>
          <w:u w:val="single"/>
        </w:rPr>
        <w:t>the sense of hurt</w:t>
      </w:r>
      <w:r w:rsidRPr="00E23FD9">
        <w:rPr>
          <w:sz w:val="12"/>
        </w:rPr>
        <w:t xml:space="preserve">, of being misunderstood and unfairly attacked, even humiliated, </w:t>
      </w:r>
      <w:r w:rsidRPr="00E23FD9">
        <w:rPr>
          <w:u w:val="single"/>
        </w:rPr>
        <w:t>appeared</w:t>
      </w:r>
      <w:r w:rsidRPr="00E23FD9">
        <w:rPr>
          <w:sz w:val="12"/>
        </w:rPr>
        <w:t xml:space="preserve"> </w:t>
      </w:r>
      <w:r w:rsidRPr="00E23FD9">
        <w:rPr>
          <w:u w:val="single"/>
        </w:rPr>
        <w:t>genuine</w:t>
      </w:r>
      <w:r w:rsidRPr="00E23FD9">
        <w:rPr>
          <w:sz w:val="12"/>
        </w:rPr>
        <w:t xml:space="preserve">. </w:t>
      </w:r>
      <w:r w:rsidRPr="00E23FD9">
        <w:rPr>
          <w:u w:val="single"/>
        </w:rPr>
        <w:t>It’s not hard to see how</w:t>
      </w:r>
      <w:r w:rsidRPr="00E23FD9">
        <w:rPr>
          <w:sz w:val="12"/>
        </w:rPr>
        <w:t xml:space="preserve"> that kind of </w:t>
      </w:r>
      <w:r w:rsidRPr="00E23FD9">
        <w:rPr>
          <w:u w:val="single"/>
        </w:rPr>
        <w:t>raw populist emotion</w:t>
      </w:r>
      <w:r w:rsidRPr="00E23FD9">
        <w:rPr>
          <w:sz w:val="12"/>
        </w:rPr>
        <w:t xml:space="preserve">, sufficiently stoked, </w:t>
      </w:r>
      <w:r w:rsidRPr="00E23FD9">
        <w:rPr>
          <w:u w:val="single"/>
        </w:rPr>
        <w:t>could result in</w:t>
      </w:r>
      <w:r w:rsidRPr="00E23FD9">
        <w:rPr>
          <w:sz w:val="12"/>
        </w:rPr>
        <w:t xml:space="preserve"> overreaction, miscalculation, and </w:t>
      </w:r>
      <w:r w:rsidRPr="00E23FD9">
        <w:rPr>
          <w:u w:val="single"/>
        </w:rPr>
        <w:t>counterproductive</w:t>
      </w:r>
      <w:r w:rsidRPr="00E23FD9">
        <w:rPr>
          <w:sz w:val="12"/>
        </w:rPr>
        <w:t xml:space="preserve"> </w:t>
      </w:r>
      <w:r w:rsidRPr="00E23FD9">
        <w:rPr>
          <w:u w:val="single"/>
        </w:rPr>
        <w:t>policies</w:t>
      </w:r>
      <w:r w:rsidRPr="00E23FD9">
        <w:rPr>
          <w:sz w:val="12"/>
        </w:rPr>
        <w:t xml:space="preserve">. At a minimum, </w:t>
      </w:r>
      <w:r w:rsidRPr="00E23FD9">
        <w:rPr>
          <w:u w:val="single"/>
        </w:rPr>
        <w:t>it’s a new variable</w:t>
      </w:r>
      <w:r w:rsidRPr="00E23FD9">
        <w:rPr>
          <w:sz w:val="12"/>
        </w:rPr>
        <w:t xml:space="preserve"> in the equation </w:t>
      </w:r>
      <w:r w:rsidRPr="00E23FD9">
        <w:rPr>
          <w:u w:val="single"/>
        </w:rPr>
        <w:t>that</w:t>
      </w:r>
      <w:r w:rsidRPr="00E23FD9">
        <w:rPr>
          <w:sz w:val="12"/>
        </w:rPr>
        <w:t xml:space="preserve"> U.S. </w:t>
      </w:r>
      <w:r w:rsidRPr="00E23FD9">
        <w:rPr>
          <w:u w:val="single"/>
        </w:rPr>
        <w:t>policymakers</w:t>
      </w:r>
      <w:r w:rsidRPr="00E23FD9">
        <w:rPr>
          <w:sz w:val="12"/>
        </w:rPr>
        <w:t xml:space="preserve">, in both the administration and Congress, </w:t>
      </w:r>
      <w:r w:rsidRPr="00E23FD9">
        <w:rPr>
          <w:u w:val="single"/>
        </w:rPr>
        <w:t>should be taking into account</w:t>
      </w:r>
      <w:r w:rsidRPr="00E23FD9">
        <w:rPr>
          <w:sz w:val="12"/>
        </w:rPr>
        <w:t xml:space="preserve"> as they calculate how best to pressure the kingdom to change its most problematic behaviors. Perhaps </w:t>
      </w:r>
      <w:r w:rsidRPr="00E23FD9">
        <w:rPr>
          <w:rStyle w:val="Emphasis"/>
        </w:rPr>
        <w:t>an even more important change</w:t>
      </w:r>
      <w:r w:rsidRPr="00E23FD9">
        <w:rPr>
          <w:sz w:val="12"/>
        </w:rPr>
        <w:t xml:space="preserve">, one that amplifies the potential risks of a possible nationalist backlash, </w:t>
      </w:r>
      <w:r w:rsidRPr="00E23FD9">
        <w:rPr>
          <w:rStyle w:val="Emphasis"/>
        </w:rPr>
        <w:t>is the emergence of great-power competitors with the U</w:t>
      </w:r>
      <w:r w:rsidRPr="00E23FD9">
        <w:rPr>
          <w:sz w:val="12"/>
        </w:rPr>
        <w:t xml:space="preserve">nited </w:t>
      </w:r>
      <w:r w:rsidRPr="00E23FD9">
        <w:rPr>
          <w:rStyle w:val="Emphasis"/>
        </w:rPr>
        <w:t>S</w:t>
      </w:r>
      <w:r w:rsidRPr="00E23FD9">
        <w:rPr>
          <w:sz w:val="12"/>
        </w:rPr>
        <w:t xml:space="preserve">tates, especially China. </w:t>
      </w:r>
      <w:r w:rsidRPr="00E23FD9">
        <w:rPr>
          <w:u w:val="single"/>
        </w:rPr>
        <w:t>It’s still the case that Saudis</w:t>
      </w:r>
      <w:r w:rsidRPr="00E23FD9">
        <w:rPr>
          <w:sz w:val="12"/>
        </w:rPr>
        <w:t xml:space="preserve"> overwhelmingly </w:t>
      </w:r>
      <w:r w:rsidRPr="00E23FD9">
        <w:rPr>
          <w:u w:val="single"/>
        </w:rPr>
        <w:t>prefer Washington to remain their dominant</w:t>
      </w:r>
      <w:r w:rsidRPr="00E23FD9">
        <w:rPr>
          <w:sz w:val="12"/>
        </w:rPr>
        <w:t xml:space="preserve"> global </w:t>
      </w:r>
      <w:r w:rsidRPr="00E23FD9">
        <w:rPr>
          <w:u w:val="single"/>
        </w:rPr>
        <w:t>partner</w:t>
      </w:r>
      <w:r w:rsidRPr="00E23FD9">
        <w:rPr>
          <w:sz w:val="12"/>
        </w:rPr>
        <w:t xml:space="preserve">. If nothing else, they know that if the worst were to happen, and war with Iran came, neither Russia nor China would lift a finger to save the house of Saud. The U.S. military still would—probably. </w:t>
      </w:r>
      <w:r w:rsidRPr="00E23FD9">
        <w:rPr>
          <w:u w:val="single"/>
        </w:rPr>
        <w:t>But</w:t>
      </w:r>
      <w:r w:rsidRPr="00E23FD9">
        <w:rPr>
          <w:sz w:val="12"/>
        </w:rPr>
        <w:t xml:space="preserve"> that “probably” is itself a growing problem, one which has been getting worse over the past decade as </w:t>
      </w:r>
      <w:r w:rsidRPr="00E23FD9">
        <w:rPr>
          <w:u w:val="single"/>
        </w:rPr>
        <w:t>two successive U.S. presidents of both major parties have</w:t>
      </w:r>
      <w:r w:rsidRPr="00E23FD9">
        <w:rPr>
          <w:sz w:val="12"/>
        </w:rPr>
        <w:t xml:space="preserve"> increasingly </w:t>
      </w:r>
      <w:r w:rsidRPr="00E23FD9">
        <w:rPr>
          <w:u w:val="single"/>
        </w:rPr>
        <w:t>signaled their determination to do less</w:t>
      </w:r>
      <w:r w:rsidRPr="00E23FD9">
        <w:rPr>
          <w:sz w:val="12"/>
        </w:rPr>
        <w:t xml:space="preserve">, not more, </w:t>
      </w:r>
      <w:r w:rsidRPr="00E23FD9">
        <w:rPr>
          <w:u w:val="single"/>
        </w:rPr>
        <w:t>in the Middle East to guarantee the security of partner states</w:t>
      </w:r>
      <w:r w:rsidRPr="00E23FD9">
        <w:rPr>
          <w:sz w:val="12"/>
        </w:rPr>
        <w:t xml:space="preserve">. Inevitably, </w:t>
      </w:r>
      <w:r w:rsidRPr="00E23FD9">
        <w:rPr>
          <w:rStyle w:val="Emphasis"/>
        </w:rPr>
        <w:t>as the perception of U.S. retrenchment deepens</w:t>
      </w:r>
      <w:r w:rsidRPr="00E23FD9">
        <w:rPr>
          <w:sz w:val="12"/>
        </w:rPr>
        <w:t xml:space="preserve">, </w:t>
      </w:r>
      <w:r w:rsidRPr="00E23FD9">
        <w:rPr>
          <w:rStyle w:val="Emphasis"/>
        </w:rPr>
        <w:t>the Saudis are hedging their bets</w:t>
      </w:r>
      <w:r w:rsidRPr="00E23FD9">
        <w:rPr>
          <w:sz w:val="12"/>
        </w:rPr>
        <w:t xml:space="preserve"> and developing new geostrategic options. Today, </w:t>
      </w:r>
      <w:r w:rsidRPr="00E23FD9">
        <w:rPr>
          <w:b/>
          <w:u w:val="single"/>
        </w:rPr>
        <w:t>China is Saudi Arabia’s largest trading partner</w:t>
      </w:r>
      <w:r w:rsidRPr="00E23FD9">
        <w:rPr>
          <w:sz w:val="12"/>
        </w:rPr>
        <w:t xml:space="preserve">. </w:t>
      </w:r>
      <w:r w:rsidRPr="00E23FD9">
        <w:rPr>
          <w:u w:val="single"/>
        </w:rPr>
        <w:t>It’s among the biggest customers for Saudi oil—while the U.S. shale boom</w:t>
      </w:r>
      <w:r w:rsidRPr="00E23FD9">
        <w:rPr>
          <w:sz w:val="12"/>
        </w:rPr>
        <w:t xml:space="preserve"> increasingly </w:t>
      </w:r>
      <w:r w:rsidRPr="00E23FD9">
        <w:rPr>
          <w:u w:val="single"/>
        </w:rPr>
        <w:t>poses the greatest threat to Riyadh’s economic prosperity</w:t>
      </w:r>
      <w:r w:rsidRPr="00E23FD9">
        <w:rPr>
          <w:sz w:val="12"/>
        </w:rPr>
        <w:t xml:space="preserve">. Thanks in no small part to decades of intellectual-property theft on a world-historical scale, </w:t>
      </w:r>
      <w:r w:rsidRPr="00E23FD9">
        <w:rPr>
          <w:u w:val="single"/>
        </w:rPr>
        <w:t>Chinese technology</w:t>
      </w:r>
      <w:r w:rsidRPr="00E23FD9">
        <w:rPr>
          <w:sz w:val="12"/>
        </w:rPr>
        <w:t xml:space="preserve">, including military, intelligence, and cyber systems, as well as critical emerging sectors such as artificial intelligence, </w:t>
      </w:r>
      <w:r w:rsidRPr="00E23FD9">
        <w:rPr>
          <w:u w:val="single"/>
        </w:rPr>
        <w:t>is increasingly closing the gap with the best U.S. high-tech offerings.</w:t>
      </w:r>
      <w:r w:rsidRPr="00E23FD9">
        <w:rPr>
          <w:sz w:val="12"/>
        </w:rPr>
        <w:t xml:space="preserve"> </w:t>
      </w:r>
      <w:r w:rsidRPr="00E23FD9">
        <w:rPr>
          <w:u w:val="single"/>
        </w:rPr>
        <w:t>And Beijing, like Moscow, is</w:t>
      </w:r>
      <w:r w:rsidRPr="00E23FD9">
        <w:rPr>
          <w:sz w:val="12"/>
        </w:rPr>
        <w:t xml:space="preserve"> perfectly </w:t>
      </w:r>
      <w:r w:rsidRPr="00E23FD9">
        <w:rPr>
          <w:u w:val="single"/>
        </w:rPr>
        <w:t>prepared to sell its most advanced capabilities to Riyadh</w:t>
      </w:r>
      <w:r w:rsidRPr="00E23FD9">
        <w:rPr>
          <w:sz w:val="12"/>
        </w:rPr>
        <w:t xml:space="preserve"> with no strings attached. No complaints about the kingdom’s human rights record. No mentions of Khashoggi. No threats to withdraw support as punishment for the war in Yemen. As was painfully obvious during Mohammed bin Salman’s recent values-free trip to China in February, </w:t>
      </w:r>
      <w:r w:rsidRPr="00E23FD9">
        <w:rPr>
          <w:b/>
          <w:u w:val="single"/>
        </w:rPr>
        <w:t>in an</w:t>
      </w:r>
      <w:r w:rsidRPr="00E23FD9">
        <w:rPr>
          <w:sz w:val="12"/>
        </w:rPr>
        <w:t xml:space="preserve"> increasingly </w:t>
      </w:r>
      <w:r w:rsidRPr="00E23FD9">
        <w:rPr>
          <w:b/>
          <w:u w:val="single"/>
        </w:rPr>
        <w:t>ideological age of great-power competition that pits</w:t>
      </w:r>
      <w:r w:rsidRPr="00E23FD9">
        <w:rPr>
          <w:sz w:val="12"/>
        </w:rPr>
        <w:t xml:space="preserve"> Western-style </w:t>
      </w:r>
      <w:r w:rsidRPr="00E23FD9">
        <w:rPr>
          <w:b/>
          <w:u w:val="single"/>
        </w:rPr>
        <w:t>liberal democracy against Beijing’s model of authoritarian capitalism</w:t>
      </w:r>
      <w:r w:rsidRPr="00E23FD9">
        <w:rPr>
          <w:sz w:val="12"/>
        </w:rPr>
        <w:t xml:space="preserve">, </w:t>
      </w:r>
      <w:r w:rsidRPr="00E23FD9">
        <w:rPr>
          <w:b/>
          <w:u w:val="single"/>
        </w:rPr>
        <w:t>it’s no secret in which camp the house of Saud feels most at home</w:t>
      </w:r>
      <w:r w:rsidRPr="00E23FD9">
        <w:rPr>
          <w:sz w:val="12"/>
        </w:rPr>
        <w:t xml:space="preserve">. The only point being that the </w:t>
      </w:r>
      <w:r w:rsidRPr="00E23FD9">
        <w:rPr>
          <w:u w:val="single"/>
        </w:rPr>
        <w:t>decades-old assumptions that have governed</w:t>
      </w:r>
      <w:r w:rsidRPr="00E23FD9">
        <w:rPr>
          <w:sz w:val="12"/>
        </w:rPr>
        <w:t xml:space="preserve"> the </w:t>
      </w:r>
      <w:r w:rsidRPr="00E23FD9">
        <w:rPr>
          <w:u w:val="single"/>
        </w:rPr>
        <w:t>U.S.-Saudi relations</w:t>
      </w:r>
      <w:r w:rsidRPr="00E23FD9">
        <w:rPr>
          <w:sz w:val="12"/>
        </w:rPr>
        <w:t xml:space="preserve">hip, </w:t>
      </w:r>
      <w:r w:rsidRPr="00E23FD9">
        <w:rPr>
          <w:u w:val="single"/>
        </w:rPr>
        <w:t>while</w:t>
      </w:r>
      <w:r w:rsidRPr="00E23FD9">
        <w:rPr>
          <w:sz w:val="12"/>
        </w:rPr>
        <w:t xml:space="preserve"> largely still </w:t>
      </w:r>
      <w:r w:rsidRPr="00E23FD9">
        <w:rPr>
          <w:u w:val="single"/>
        </w:rPr>
        <w:t>valid</w:t>
      </w:r>
      <w:r w:rsidRPr="00E23FD9">
        <w:rPr>
          <w:sz w:val="12"/>
        </w:rPr>
        <w:t xml:space="preserve">, </w:t>
      </w:r>
      <w:r w:rsidRPr="00E23FD9">
        <w:rPr>
          <w:rStyle w:val="Emphasis"/>
        </w:rPr>
        <w:t>may be on increasingly shaky ground</w:t>
      </w:r>
      <w:r w:rsidRPr="00E23FD9">
        <w:rPr>
          <w:sz w:val="12"/>
        </w:rPr>
        <w:t xml:space="preserve">. Before the Senate passed a resolution earlier this month to end all U.S. support for the Saudi war in Yemen, Sen. Chris Murphy of Connecticut confidently reassured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E23FD9">
        <w:rPr>
          <w:b/>
          <w:u w:val="single"/>
        </w:rPr>
        <w:t>Saudi Arabia, U.S. foreign policy, and the global balance of power are</w:t>
      </w:r>
      <w:r w:rsidRPr="00E23FD9">
        <w:rPr>
          <w:sz w:val="12"/>
        </w:rPr>
        <w:t xml:space="preserve"> all now </w:t>
      </w:r>
      <w:r w:rsidRPr="00E23FD9">
        <w:rPr>
          <w:b/>
          <w:u w:val="single"/>
        </w:rPr>
        <w:t>in flux in ways that are</w:t>
      </w:r>
      <w:r w:rsidRPr="00E23FD9">
        <w:rPr>
          <w:sz w:val="12"/>
        </w:rPr>
        <w:t xml:space="preserve"> quite </w:t>
      </w:r>
      <w:r w:rsidRPr="00E23FD9">
        <w:rPr>
          <w:b/>
          <w:u w:val="single"/>
        </w:rPr>
        <w:t>unprecedented</w:t>
      </w:r>
      <w:r w:rsidRPr="00E23FD9">
        <w:rPr>
          <w:sz w:val="12"/>
        </w:rPr>
        <w:t>.</w:t>
      </w:r>
    </w:p>
    <w:p w14:paraId="5986E3C7" w14:textId="77777777" w:rsidR="002261C2" w:rsidRPr="00E23FD9" w:rsidRDefault="002261C2" w:rsidP="002261C2"/>
    <w:p w14:paraId="0CAD065F" w14:textId="4BEDD719" w:rsidR="002261C2" w:rsidRPr="00E23FD9" w:rsidRDefault="002261C2" w:rsidP="002261C2">
      <w:pPr>
        <w:pStyle w:val="Heading3"/>
      </w:pPr>
      <w:r w:rsidRPr="00E23FD9">
        <w:t>1NC A2: Khashoggi</w:t>
      </w:r>
    </w:p>
    <w:p w14:paraId="64DA264D" w14:textId="77777777" w:rsidR="002261C2" w:rsidRPr="00E23FD9" w:rsidRDefault="002261C2" w:rsidP="002261C2">
      <w:pPr>
        <w:pStyle w:val="Heading4"/>
      </w:pPr>
      <w:r w:rsidRPr="00E23FD9">
        <w:t>Khashoggi won’t thump arms sales or relations – Trump downplayed the incident</w:t>
      </w:r>
    </w:p>
    <w:p w14:paraId="1FFC563B" w14:textId="5D40D384" w:rsidR="002261C2" w:rsidRPr="00E23FD9" w:rsidRDefault="002261C2" w:rsidP="002261C2">
      <w:r w:rsidRPr="00E23FD9">
        <w:rPr>
          <w:rStyle w:val="Style13ptBold"/>
        </w:rPr>
        <w:t>Khatami 18</w:t>
      </w:r>
      <w:r w:rsidRPr="00E23FD9">
        <w:t xml:space="preserve"> </w:t>
      </w:r>
      <w:r w:rsidRPr="00E23FD9">
        <w:rPr>
          <w:sz w:val="20"/>
          <w:szCs w:val="20"/>
        </w:rPr>
        <w:t xml:space="preserve">[Khatami, Elham, deputy editor who works with policy reporters. Previously, she worked as a grassroots organizer within the Iranian-American community. She also served as research manager, editor, and reporter during her five-year career at CQ Roll Call, 10/12/2018. "The long history of U.S. arms sales to Saudi Arabia." </w:t>
      </w:r>
      <w:r w:rsidRPr="00E23FD9">
        <w:rPr>
          <w:i/>
          <w:sz w:val="20"/>
          <w:szCs w:val="20"/>
        </w:rPr>
        <w:t>Think Progress</w:t>
      </w:r>
      <w:r w:rsidRPr="00E23FD9">
        <w:rPr>
          <w:sz w:val="20"/>
          <w:szCs w:val="20"/>
        </w:rPr>
        <w:t xml:space="preserve">, Accessed: 6/9/2019. </w:t>
      </w:r>
      <w:hyperlink r:id="rId11" w:history="1">
        <w:r w:rsidRPr="00E23FD9">
          <w:rPr>
            <w:rStyle w:val="Hyperlink"/>
            <w:rFonts w:eastAsia="Times New Roman" w:cs="Times New Roman"/>
            <w:sz w:val="20"/>
            <w:szCs w:val="20"/>
          </w:rPr>
          <w:t>https://thinkprogress.org/the-long-history-of-u-s-arms-sales-to-saudi-arabia-13aaa614a543/</w:t>
        </w:r>
      </w:hyperlink>
      <w:r w:rsidRPr="00E23FD9">
        <w:rPr>
          <w:rFonts w:eastAsia="Times New Roman" w:cs="Times New Roman"/>
          <w:sz w:val="20"/>
          <w:szCs w:val="20"/>
        </w:rPr>
        <w:t xml:space="preserve"> </w:t>
      </w:r>
      <w:r w:rsidR="00742D3C" w:rsidRPr="00E23FD9">
        <w:rPr>
          <w:rFonts w:eastAsia="Times New Roman" w:cs="Times New Roman"/>
          <w:sz w:val="20"/>
          <w:szCs w:val="20"/>
        </w:rPr>
        <w:t>GMDI</w:t>
      </w:r>
    </w:p>
    <w:p w14:paraId="2E84CB62" w14:textId="77777777" w:rsidR="002261C2" w:rsidRPr="00E23FD9" w:rsidRDefault="002261C2" w:rsidP="002261C2">
      <w:pPr>
        <w:rPr>
          <w:sz w:val="12"/>
        </w:rPr>
      </w:pPr>
      <w:r w:rsidRPr="00E23FD9">
        <w:rPr>
          <w:sz w:val="12"/>
        </w:rPr>
        <w:t xml:space="preserve">News of </w:t>
      </w:r>
      <w:r w:rsidRPr="00E23FD9">
        <w:rPr>
          <w:u w:val="single"/>
        </w:rPr>
        <w:t>the disappearance of</w:t>
      </w:r>
      <w:r w:rsidRPr="00E23FD9">
        <w:rPr>
          <w:sz w:val="12"/>
        </w:rPr>
        <w:t xml:space="preserve"> Washington Post journalist Jamal </w:t>
      </w:r>
      <w:r w:rsidRPr="00E23FD9">
        <w:rPr>
          <w:u w:val="single"/>
        </w:rPr>
        <w:t>Khashoggi</w:t>
      </w:r>
      <w:r w:rsidRPr="00E23FD9">
        <w:rPr>
          <w:sz w:val="12"/>
        </w:rPr>
        <w:t xml:space="preserve"> at the Saudi Arabian consulate in Istanbul last week has </w:t>
      </w:r>
      <w:r w:rsidRPr="00E23FD9">
        <w:rPr>
          <w:u w:val="single"/>
        </w:rPr>
        <w:t>prompted</w:t>
      </w:r>
      <w:r w:rsidRPr="00E23FD9">
        <w:rPr>
          <w:sz w:val="12"/>
        </w:rPr>
        <w:t xml:space="preserve"> numerous </w:t>
      </w:r>
      <w:r w:rsidRPr="00E23FD9">
        <w:rPr>
          <w:u w:val="single"/>
        </w:rPr>
        <w:t>lawmakers</w:t>
      </w:r>
      <w:r w:rsidRPr="00E23FD9">
        <w:rPr>
          <w:sz w:val="12"/>
        </w:rPr>
        <w:t xml:space="preserve"> on both sides of the aisle </w:t>
      </w:r>
      <w:r w:rsidRPr="00E23FD9">
        <w:rPr>
          <w:u w:val="single"/>
        </w:rPr>
        <w:t>to urge</w:t>
      </w:r>
      <w:r w:rsidRPr="00E23FD9">
        <w:rPr>
          <w:sz w:val="12"/>
        </w:rPr>
        <w:t xml:space="preserve"> the </w:t>
      </w:r>
      <w:r w:rsidRPr="00E23FD9">
        <w:rPr>
          <w:u w:val="single"/>
        </w:rPr>
        <w:t>Trump</w:t>
      </w:r>
      <w:r w:rsidRPr="00E23FD9">
        <w:rPr>
          <w:sz w:val="12"/>
        </w:rPr>
        <w:t xml:space="preserve"> administration </w:t>
      </w:r>
      <w:r w:rsidRPr="00E23FD9">
        <w:rPr>
          <w:u w:val="single"/>
        </w:rPr>
        <w:t>to halt U.S.-Saudi arm sales</w:t>
      </w:r>
      <w:r w:rsidRPr="00E23FD9">
        <w:rPr>
          <w:sz w:val="12"/>
        </w:rPr>
        <w:t xml:space="preserve"> </w:t>
      </w:r>
      <w:r w:rsidRPr="00E23FD9">
        <w:rPr>
          <w:u w:val="single"/>
        </w:rPr>
        <w:t>and</w:t>
      </w:r>
      <w:r w:rsidRPr="00E23FD9">
        <w:rPr>
          <w:sz w:val="12"/>
        </w:rPr>
        <w:t xml:space="preserve"> </w:t>
      </w:r>
      <w:r w:rsidRPr="00E23FD9">
        <w:rPr>
          <w:u w:val="single"/>
        </w:rPr>
        <w:t>reevaluate</w:t>
      </w:r>
      <w:r w:rsidRPr="00E23FD9">
        <w:rPr>
          <w:sz w:val="12"/>
        </w:rPr>
        <w:t xml:space="preserve"> </w:t>
      </w:r>
      <w:r w:rsidRPr="00E23FD9">
        <w:rPr>
          <w:u w:val="single"/>
        </w:rPr>
        <w:t>a decades-long alliance</w:t>
      </w:r>
      <w:r w:rsidRPr="00E23FD9">
        <w:rPr>
          <w:sz w:val="12"/>
        </w:rPr>
        <w:t xml:space="preserve"> that has enabled the Gulf nation’s bad behavior. President Donald </w:t>
      </w:r>
      <w:r w:rsidRPr="00E23FD9">
        <w:rPr>
          <w:rStyle w:val="Emphasis"/>
        </w:rPr>
        <w:t>Trump</w:t>
      </w:r>
      <w:r w:rsidRPr="00E23FD9">
        <w:rPr>
          <w:sz w:val="12"/>
        </w:rPr>
        <w:t xml:space="preserve">, however, </w:t>
      </w:r>
      <w:r w:rsidRPr="00E23FD9">
        <w:rPr>
          <w:rStyle w:val="Emphasis"/>
        </w:rPr>
        <w:t>shot down the possibility</w:t>
      </w:r>
      <w:r w:rsidRPr="00E23FD9">
        <w:rPr>
          <w:sz w:val="12"/>
        </w:rPr>
        <w:t xml:space="preserve"> Thursday, </w:t>
      </w:r>
      <w:r w:rsidRPr="00E23FD9">
        <w:rPr>
          <w:u w:val="single"/>
        </w:rPr>
        <w:t>telling reporters he is unwilling to give up</w:t>
      </w:r>
      <w:r w:rsidRPr="00E23FD9">
        <w:rPr>
          <w:sz w:val="12"/>
        </w:rPr>
        <w:t xml:space="preserve"> the </w:t>
      </w:r>
      <w:r w:rsidRPr="00E23FD9">
        <w:rPr>
          <w:u w:val="single"/>
        </w:rPr>
        <w:t>billions</w:t>
      </w:r>
      <w:r w:rsidRPr="00E23FD9">
        <w:rPr>
          <w:sz w:val="12"/>
        </w:rPr>
        <w:t xml:space="preserve"> of dollars in funding </w:t>
      </w:r>
      <w:r w:rsidRPr="00E23FD9">
        <w:rPr>
          <w:u w:val="single"/>
        </w:rPr>
        <w:t>from</w:t>
      </w:r>
      <w:r w:rsidRPr="00E23FD9">
        <w:rPr>
          <w:sz w:val="12"/>
        </w:rPr>
        <w:t xml:space="preserve"> </w:t>
      </w:r>
      <w:r w:rsidRPr="00E23FD9">
        <w:rPr>
          <w:u w:val="single"/>
        </w:rPr>
        <w:t>the</w:t>
      </w:r>
      <w:r w:rsidRPr="00E23FD9">
        <w:rPr>
          <w:sz w:val="12"/>
        </w:rPr>
        <w:t xml:space="preserve"> U.S.-Saudi </w:t>
      </w:r>
      <w:r w:rsidRPr="00E23FD9">
        <w:rPr>
          <w:u w:val="single"/>
        </w:rPr>
        <w:t>arms deal</w:t>
      </w:r>
      <w:r w:rsidRPr="00E23FD9">
        <w:rPr>
          <w:sz w:val="12"/>
        </w:rPr>
        <w:t xml:space="preserve"> reached in May 2017. “I don’t like stopping massive amounts of money that’s being poured into our country,” Trump said. “They are spending $110 billion on military equipment and on things that create jobs for this country.” While the $110 billion number Trump touted is “fake news” (last year’s deal likely amounted to $4 billion), the arms agreement is the latest in nearly one century of U.S. military aid to Saudi Arabia. Although U.S.-Saudi relations grew slightly tense toward the end of President Obama’s term, largely due to the U.S.-Iran nuclear deal and Saudi’s unwillingness to engage with Iran, Obama’s administration oversaw the largest U.S.-Saudi arms deals in American history. A 2016 report by the Congressional Research Service found that, from 2008 to 2015, Obama’s sales to Saudi Arabia amounted to nearly $94 billion. Those sales showed no signs of slowing down in 2015 as Saudi Arabia led a coalition of Arab countries in a military campaign against the Houthi rebels in Yemen. </w:t>
      </w:r>
      <w:r w:rsidRPr="00E23FD9">
        <w:rPr>
          <w:u w:val="single"/>
        </w:rPr>
        <w:t>The U</w:t>
      </w:r>
      <w:r w:rsidRPr="00E23FD9">
        <w:rPr>
          <w:sz w:val="12"/>
        </w:rPr>
        <w:t xml:space="preserve">nited </w:t>
      </w:r>
      <w:r w:rsidRPr="00E23FD9">
        <w:rPr>
          <w:u w:val="single"/>
        </w:rPr>
        <w:t>S</w:t>
      </w:r>
      <w:r w:rsidRPr="00E23FD9">
        <w:rPr>
          <w:sz w:val="12"/>
        </w:rPr>
        <w:t xml:space="preserve">tates </w:t>
      </w:r>
      <w:r w:rsidRPr="00E23FD9">
        <w:rPr>
          <w:u w:val="single"/>
        </w:rPr>
        <w:t>has supported Saudi’s efforts with “weapons</w:t>
      </w:r>
      <w:r w:rsidRPr="00E23FD9">
        <w:rPr>
          <w:sz w:val="12"/>
        </w:rPr>
        <w:t xml:space="preserve"> </w:t>
      </w:r>
      <w:r w:rsidRPr="00E23FD9">
        <w:rPr>
          <w:u w:val="single"/>
        </w:rPr>
        <w:t>sales</w:t>
      </w:r>
      <w:r w:rsidRPr="00E23FD9">
        <w:rPr>
          <w:sz w:val="12"/>
        </w:rPr>
        <w:t xml:space="preserve">, aerial refueling, intelligence, and targeting support,” BuzzFeed News reported. U.S. </w:t>
      </w:r>
      <w:r w:rsidRPr="00E23FD9">
        <w:rPr>
          <w:u w:val="single"/>
        </w:rPr>
        <w:t>relations with Saudi Arabia</w:t>
      </w:r>
      <w:r w:rsidRPr="00E23FD9">
        <w:rPr>
          <w:sz w:val="12"/>
        </w:rPr>
        <w:t xml:space="preserve"> </w:t>
      </w:r>
      <w:r w:rsidRPr="00E23FD9">
        <w:rPr>
          <w:rStyle w:val="Emphasis"/>
        </w:rPr>
        <w:t>have warmed considerably under</w:t>
      </w:r>
      <w:r w:rsidRPr="00E23FD9">
        <w:rPr>
          <w:sz w:val="12"/>
        </w:rPr>
        <w:t xml:space="preserve"> President </w:t>
      </w:r>
      <w:r w:rsidRPr="00E23FD9">
        <w:rPr>
          <w:rStyle w:val="Emphasis"/>
        </w:rPr>
        <w:t>Trump</w:t>
      </w:r>
      <w:r w:rsidRPr="00E23FD9">
        <w:rPr>
          <w:sz w:val="12"/>
        </w:rPr>
        <w:t xml:space="preserve">, whose family remains especially close with the Gulf kingdom’s totalitarian prince Mohammed bin Salman. Although Saudi Arabia has not purchased new arms platforms under Trump, according to Lawfare’s Bruce </w:t>
      </w:r>
      <w:proofErr w:type="spellStart"/>
      <w:r w:rsidRPr="00E23FD9">
        <w:rPr>
          <w:sz w:val="12"/>
        </w:rPr>
        <w:t>Reidel</w:t>
      </w:r>
      <w:proofErr w:type="spellEnd"/>
      <w:r w:rsidRPr="00E23FD9">
        <w:rPr>
          <w:sz w:val="12"/>
        </w:rPr>
        <w:t xml:space="preserve">, </w:t>
      </w:r>
      <w:r w:rsidRPr="00E23FD9">
        <w:rPr>
          <w:u w:val="single"/>
        </w:rPr>
        <w:t>the Trump administration has helped soften Saudi’s image</w:t>
      </w:r>
      <w:r w:rsidRPr="00E23FD9">
        <w:rPr>
          <w:sz w:val="12"/>
        </w:rPr>
        <w:t xml:space="preserve">, refusing to hold them accountable for war crimes in Yemen or for human rights violations within the country, and positioning the Gulf nation as a counter to Iran’s influence in the region. Shortly after Trump visited Saudi Arabia in the spring, the Senate tabled a bipartisan resolution to stop U.S. military funding that supports Saudi Arabia’s brutal actions in Yemen. As ThinkProgress reporter D. </w:t>
      </w:r>
      <w:proofErr w:type="spellStart"/>
      <w:r w:rsidRPr="00E23FD9">
        <w:rPr>
          <w:sz w:val="12"/>
        </w:rPr>
        <w:t>Parvaz</w:t>
      </w:r>
      <w:proofErr w:type="spellEnd"/>
      <w:r w:rsidRPr="00E23FD9">
        <w:rPr>
          <w:sz w:val="12"/>
        </w:rPr>
        <w:t xml:space="preserve"> wrote at the time, U.S. military officials have aided Saudi efforts in Yemen “by refueling Saudi coalition bombers, an unauthorized action that can be stopped using the War Powers Resolution. The bill that failed … invoked the resolution and called for the immediate withdrawal of all U.S. forces in the country not fighting al Qaeda.” As of August 2018, strikes by the Saudi-led coalition in Yemen have resulted in the deaths of nearly 6,600 civilians, including children, and the wounding of nearly 10,500, with millions more suffering from food and medical shortages as a result of the Saudi assault on the port city of </w:t>
      </w:r>
      <w:proofErr w:type="spellStart"/>
      <w:r w:rsidRPr="00E23FD9">
        <w:rPr>
          <w:sz w:val="12"/>
        </w:rPr>
        <w:t>Hodeidah</w:t>
      </w:r>
      <w:proofErr w:type="spellEnd"/>
      <w:r w:rsidRPr="00E23FD9">
        <w:rPr>
          <w:sz w:val="12"/>
        </w:rPr>
        <w:t xml:space="preserve">. The Trump administration has barely made a peep about these actions, instead officially certifying that the Saudi-led coalition is “undertaking demonstrable actions to reduce the risk of harm to civilians and civilian infrastructure.” </w:t>
      </w:r>
      <w:r w:rsidRPr="00E23FD9">
        <w:rPr>
          <w:u w:val="single"/>
        </w:rPr>
        <w:t>Khashoggi’s case is</w:t>
      </w:r>
      <w:r w:rsidRPr="00E23FD9">
        <w:rPr>
          <w:sz w:val="12"/>
        </w:rPr>
        <w:t xml:space="preserve"> </w:t>
      </w:r>
      <w:r w:rsidRPr="00E23FD9">
        <w:rPr>
          <w:rStyle w:val="Emphasis"/>
        </w:rPr>
        <w:t>unlikely to put an end to the</w:t>
      </w:r>
      <w:r w:rsidRPr="00E23FD9">
        <w:rPr>
          <w:sz w:val="12"/>
        </w:rPr>
        <w:t xml:space="preserve"> U.S. </w:t>
      </w:r>
      <w:r w:rsidRPr="00E23FD9">
        <w:rPr>
          <w:rStyle w:val="Emphasis"/>
        </w:rPr>
        <w:t>alliance</w:t>
      </w:r>
      <w:r w:rsidRPr="00E23FD9">
        <w:rPr>
          <w:sz w:val="12"/>
        </w:rPr>
        <w:t xml:space="preserve"> with Saudi Arabia. At the same press conference on Thursday, </w:t>
      </w:r>
      <w:r w:rsidRPr="00E23FD9">
        <w:rPr>
          <w:b/>
          <w:u w:val="single"/>
        </w:rPr>
        <w:t>Trump downplayed the alleged murder</w:t>
      </w:r>
      <w:r w:rsidRPr="00E23FD9">
        <w:rPr>
          <w:sz w:val="12"/>
        </w:rPr>
        <w:t xml:space="preserve"> at the hands of a Saudi “assassination squad,” telling reporters, “Again, </w:t>
      </w:r>
      <w:r w:rsidRPr="00E23FD9">
        <w:rPr>
          <w:u w:val="single"/>
        </w:rPr>
        <w:t>this took place in Turkey, and to the best of our knowledge Khashoggi is not a U.S. citizen</w:t>
      </w:r>
      <w:r w:rsidRPr="00E23FD9">
        <w:rPr>
          <w:sz w:val="12"/>
        </w:rPr>
        <w:t xml:space="preserve">, is that right? </w:t>
      </w:r>
      <w:r w:rsidRPr="00E23FD9">
        <w:rPr>
          <w:u w:val="single"/>
        </w:rPr>
        <w:t>He’s a permanent resident</w:t>
      </w:r>
      <w:r w:rsidRPr="00E23FD9">
        <w:rPr>
          <w:sz w:val="12"/>
        </w:rPr>
        <w:t>.”</w:t>
      </w:r>
    </w:p>
    <w:p w14:paraId="5D25319A" w14:textId="77777777" w:rsidR="002261C2" w:rsidRPr="00E23FD9" w:rsidRDefault="002261C2" w:rsidP="002261C2"/>
    <w:p w14:paraId="33956028" w14:textId="28366CBA" w:rsidR="00B22A73" w:rsidRPr="00E23FD9" w:rsidRDefault="00B22A73" w:rsidP="00B22A73">
      <w:pPr>
        <w:pStyle w:val="Heading2"/>
      </w:pPr>
      <w:bookmarkStart w:id="0" w:name="_Hlk12798928"/>
      <w:r w:rsidRPr="00E23FD9">
        <w:t>General</w:t>
      </w:r>
    </w:p>
    <w:p w14:paraId="41EBDCFC" w14:textId="42F013FF" w:rsidR="00B22A73" w:rsidRPr="00E23FD9" w:rsidRDefault="00B22A73" w:rsidP="00B22A73">
      <w:pPr>
        <w:pStyle w:val="Heading3"/>
      </w:pPr>
      <w:r w:rsidRPr="00E23FD9">
        <w:t xml:space="preserve">2NC Strategic </w:t>
      </w:r>
      <w:r w:rsidR="00753136" w:rsidRPr="00E23FD9">
        <w:t>Ambiguity</w:t>
      </w:r>
    </w:p>
    <w:p w14:paraId="10899946" w14:textId="77777777" w:rsidR="00B22A73" w:rsidRPr="00E23FD9" w:rsidRDefault="00B22A73" w:rsidP="00B22A73">
      <w:pPr>
        <w:pStyle w:val="Heading4"/>
        <w:rPr>
          <w:rFonts w:asciiTheme="minorHAnsi" w:hAnsiTheme="minorHAnsi" w:cstheme="minorHAnsi"/>
        </w:rPr>
      </w:pPr>
      <w:r w:rsidRPr="00E23FD9">
        <w:rPr>
          <w:rFonts w:asciiTheme="minorHAnsi" w:hAnsiTheme="minorHAnsi" w:cstheme="minorHAnsi"/>
        </w:rPr>
        <w:t>Deterrence and allied commitments are strong now because of strategic ambiguity</w:t>
      </w:r>
    </w:p>
    <w:p w14:paraId="09C9D139" w14:textId="79052F49" w:rsidR="00B22A73" w:rsidRPr="00E23FD9" w:rsidRDefault="00B22A73" w:rsidP="00B22A73">
      <w:pPr>
        <w:rPr>
          <w:rFonts w:asciiTheme="minorHAnsi" w:hAnsiTheme="minorHAnsi" w:cstheme="minorHAnsi"/>
        </w:rPr>
      </w:pPr>
      <w:r w:rsidRPr="00E23FD9">
        <w:rPr>
          <w:rFonts w:asciiTheme="minorHAnsi" w:hAnsiTheme="minorHAnsi" w:cstheme="minorHAnsi"/>
          <w:b/>
        </w:rPr>
        <w:t xml:space="preserve">Rose 18 </w:t>
      </w:r>
      <w:r w:rsidRPr="00E23FD9">
        <w:rPr>
          <w:rFonts w:asciiTheme="minorHAnsi" w:hAnsiTheme="minorHAnsi" w:cstheme="minorHAnsi"/>
        </w:rPr>
        <w:t xml:space="preserve">[Frank A. Rose is a senior fellow for security and strategy in the Foreign Policy program at the Brookings Institution. He focuses on nuclear strategy and deterrence, arms control, strategic stability, missile defense, outer space, and emerging security challenges. Prior to joining Brookings, Rose served as assistant secretary of state for arms control, verification, and compliance from 2014-17. From 2009-14, Rose served as the deputy assistant secretary of state for space and defense policy. He has also held positions at the U.S. Department of Defense, Congress, and the private sector. Rose received his bachelor’s degree in history from American University in 1994 and a master’s degree in war studies from King’s College, University of London in 1999. “IS THE 2018 NUCLEAR POSTURE REVIEW AS BAD AS THE CRITICS CLAIM IT IS?” </w:t>
      </w:r>
      <w:hyperlink r:id="rId12" w:history="1">
        <w:r w:rsidRPr="00E23FD9">
          <w:rPr>
            <w:rStyle w:val="Hyperlink"/>
            <w:rFonts w:asciiTheme="minorHAnsi" w:hAnsiTheme="minorHAnsi" w:cstheme="minorHAnsi"/>
          </w:rPr>
          <w:t>https://www.brookings.edu/wpcontent/uploads/2018/04/fp_20180413_2018_nuclear_posture_review.pdf</w:t>
        </w:r>
      </w:hyperlink>
      <w:r w:rsidRPr="00E23FD9">
        <w:rPr>
          <w:rFonts w:asciiTheme="minorHAnsi" w:hAnsiTheme="minorHAnsi" w:cstheme="minorHAnsi"/>
        </w:rPr>
        <w:t>]</w:t>
      </w:r>
    </w:p>
    <w:p w14:paraId="1E6C336D" w14:textId="77777777" w:rsidR="00B22A73" w:rsidRPr="00E23FD9" w:rsidRDefault="00B22A73" w:rsidP="00B22A73">
      <w:pPr>
        <w:rPr>
          <w:rStyle w:val="Emphasis"/>
          <w:rFonts w:asciiTheme="minorHAnsi" w:hAnsiTheme="minorHAnsi" w:cstheme="minorHAnsi"/>
        </w:rPr>
      </w:pPr>
      <w:r w:rsidRPr="00E23FD9">
        <w:rPr>
          <w:rFonts w:asciiTheme="minorHAnsi" w:hAnsiTheme="minorHAnsi" w:cstheme="minorHAnsi"/>
          <w:sz w:val="12"/>
        </w:rPr>
        <w:t xml:space="preserve">Extended deterrence </w:t>
      </w:r>
      <w:r w:rsidRPr="00E23FD9">
        <w:rPr>
          <w:rStyle w:val="StyleUnderline"/>
          <w:rFonts w:asciiTheme="minorHAnsi" w:hAnsiTheme="minorHAnsi" w:cstheme="minorHAnsi"/>
        </w:rPr>
        <w:t>Despite widespread criticism</w:t>
      </w:r>
      <w:r w:rsidRPr="00E23FD9">
        <w:rPr>
          <w:rFonts w:asciiTheme="minorHAnsi" w:hAnsiTheme="minorHAnsi" w:cstheme="minorHAnsi"/>
          <w:sz w:val="12"/>
        </w:rPr>
        <w:t xml:space="preserve"> </w:t>
      </w:r>
      <w:r w:rsidRPr="00E23FD9">
        <w:rPr>
          <w:rStyle w:val="StyleUnderline"/>
          <w:rFonts w:asciiTheme="minorHAnsi" w:hAnsiTheme="minorHAnsi" w:cstheme="minorHAnsi"/>
        </w:rPr>
        <w:t>of its management of alliance relationships,</w:t>
      </w:r>
      <w:r w:rsidRPr="00E23FD9">
        <w:rPr>
          <w:rFonts w:asciiTheme="minorHAnsi" w:hAnsiTheme="minorHAnsi" w:cstheme="minorHAnsi"/>
          <w:sz w:val="12"/>
        </w:rPr>
        <w:t xml:space="preserve"> the</w:t>
      </w:r>
      <w:r w:rsidRPr="00E23FD9">
        <w:rPr>
          <w:rStyle w:val="StyleUnderline"/>
          <w:rFonts w:asciiTheme="minorHAnsi" w:hAnsiTheme="minorHAnsi" w:cstheme="minorHAnsi"/>
        </w:rPr>
        <w:t xml:space="preserve"> Trump</w:t>
      </w:r>
      <w:r w:rsidRPr="00E23FD9">
        <w:rPr>
          <w:rFonts w:asciiTheme="minorHAnsi" w:hAnsiTheme="minorHAnsi" w:cstheme="minorHAnsi"/>
          <w:sz w:val="12"/>
        </w:rPr>
        <w:t xml:space="preserve"> administration’s </w:t>
      </w:r>
      <w:r w:rsidRPr="00E23FD9">
        <w:rPr>
          <w:rStyle w:val="Emphasis"/>
          <w:rFonts w:asciiTheme="minorHAnsi" w:hAnsiTheme="minorHAnsi" w:cstheme="minorHAnsi"/>
        </w:rPr>
        <w:t>consultations with allies in the context of the NPR stand out as an exception to the rule</w:t>
      </w:r>
      <w:r w:rsidRPr="00E23FD9">
        <w:rPr>
          <w:rFonts w:asciiTheme="minorHAnsi" w:hAnsiTheme="minorHAnsi" w:cstheme="minorHAnsi"/>
          <w:sz w:val="12"/>
        </w:rPr>
        <w:t xml:space="preserve">. Similar to the 2010 NPR, </w:t>
      </w:r>
      <w:r w:rsidRPr="00E23FD9">
        <w:rPr>
          <w:rStyle w:val="StyleUnderline"/>
          <w:rFonts w:asciiTheme="minorHAnsi" w:hAnsiTheme="minorHAnsi" w:cstheme="minorHAnsi"/>
        </w:rPr>
        <w:t>the 2018 NPR established an effective consultation process that enabled allies to provide input and help shape the review</w:t>
      </w:r>
      <w:r w:rsidRPr="00E23FD9">
        <w:rPr>
          <w:rFonts w:asciiTheme="minorHAnsi" w:hAnsiTheme="minorHAnsi" w:cstheme="minorHAnsi"/>
          <w:sz w:val="12"/>
        </w:rPr>
        <w:t xml:space="preserve">. Based on publicly available information, </w:t>
      </w:r>
      <w:r w:rsidRPr="00E23FD9">
        <w:rPr>
          <w:rStyle w:val="Emphasis"/>
          <w:rFonts w:asciiTheme="minorHAnsi" w:hAnsiTheme="minorHAnsi" w:cstheme="minorHAnsi"/>
        </w:rPr>
        <w:t>allied governments appear to be satisfied both with the consultative mechanisms and with the document’s final conclusions</w:t>
      </w:r>
      <w:r w:rsidRPr="00E23FD9">
        <w:rPr>
          <w:rFonts w:asciiTheme="minorHAnsi" w:hAnsiTheme="minorHAnsi" w:cstheme="minorHAnsi"/>
          <w:sz w:val="12"/>
        </w:rPr>
        <w:t xml:space="preserve">. </w:t>
      </w:r>
      <w:r w:rsidRPr="00E23FD9">
        <w:rPr>
          <w:rStyle w:val="StyleUnderline"/>
          <w:rFonts w:asciiTheme="minorHAnsi" w:hAnsiTheme="minorHAnsi" w:cstheme="minorHAnsi"/>
        </w:rPr>
        <w:t>Such consultation is essential to maintaining</w:t>
      </w:r>
      <w:r w:rsidRPr="00E23FD9">
        <w:rPr>
          <w:rFonts w:asciiTheme="minorHAnsi" w:hAnsiTheme="minorHAnsi" w:cstheme="minorHAnsi"/>
          <w:sz w:val="12"/>
        </w:rPr>
        <w:t xml:space="preserve"> alliance </w:t>
      </w:r>
      <w:r w:rsidRPr="00E23FD9">
        <w:rPr>
          <w:rStyle w:val="StyleUnderline"/>
          <w:rFonts w:asciiTheme="minorHAnsi" w:hAnsiTheme="minorHAnsi" w:cstheme="minorHAnsi"/>
        </w:rPr>
        <w:t>cohesion and support</w:t>
      </w:r>
      <w:r w:rsidRPr="00E23FD9">
        <w:rPr>
          <w:rFonts w:asciiTheme="minorHAnsi" w:hAnsiTheme="minorHAnsi" w:cstheme="minorHAnsi"/>
          <w:sz w:val="12"/>
        </w:rPr>
        <w:t>. In a February 2, 2018 statement on the NPR</w:t>
      </w:r>
      <w:r w:rsidRPr="00E23FD9">
        <w:rPr>
          <w:rStyle w:val="StyleUnderline"/>
          <w:rFonts w:asciiTheme="minorHAnsi" w:hAnsiTheme="minorHAnsi" w:cstheme="minorHAnsi"/>
        </w:rPr>
        <w:t>, Japanese Foreign Minister</w:t>
      </w:r>
      <w:r w:rsidRPr="00E23FD9">
        <w:rPr>
          <w:rFonts w:asciiTheme="minorHAnsi" w:hAnsiTheme="minorHAnsi" w:cstheme="minorHAnsi"/>
          <w:sz w:val="12"/>
        </w:rPr>
        <w:t xml:space="preserve"> Taro </w:t>
      </w:r>
      <w:proofErr w:type="spellStart"/>
      <w:r w:rsidRPr="00E23FD9">
        <w:rPr>
          <w:rFonts w:asciiTheme="minorHAnsi" w:hAnsiTheme="minorHAnsi" w:cstheme="minorHAnsi"/>
          <w:sz w:val="12"/>
        </w:rPr>
        <w:t>Kono</w:t>
      </w:r>
      <w:proofErr w:type="spellEnd"/>
      <w:r w:rsidRPr="00E23FD9">
        <w:rPr>
          <w:rFonts w:asciiTheme="minorHAnsi" w:hAnsiTheme="minorHAnsi" w:cstheme="minorHAnsi"/>
          <w:sz w:val="12"/>
        </w:rPr>
        <w:t xml:space="preserve"> </w:t>
      </w:r>
      <w:r w:rsidRPr="00E23FD9">
        <w:rPr>
          <w:rStyle w:val="StyleUnderline"/>
          <w:rFonts w:asciiTheme="minorHAnsi" w:hAnsiTheme="minorHAnsi" w:cstheme="minorHAnsi"/>
        </w:rPr>
        <w:t>stated: “Japan highly appreciates the latest NPR which clearly articulates the U.S. resolve to ensure the effectiveness of its deterrence and its commitment to providing extended deterrence to its allies</w:t>
      </w:r>
      <w:r w:rsidRPr="00E23FD9">
        <w:rPr>
          <w:rFonts w:asciiTheme="minorHAnsi" w:hAnsiTheme="minorHAnsi" w:cstheme="minorHAnsi"/>
          <w:sz w:val="12"/>
        </w:rPr>
        <w:t xml:space="preserve">, including Japan.”19 The only negative public comment about the NPR from a senior allied official came from </w:t>
      </w:r>
      <w:proofErr w:type="spellStart"/>
      <w:r w:rsidRPr="00E23FD9">
        <w:rPr>
          <w:rFonts w:asciiTheme="minorHAnsi" w:hAnsiTheme="minorHAnsi" w:cstheme="minorHAnsi"/>
          <w:sz w:val="12"/>
        </w:rPr>
        <w:t>Sigmar</w:t>
      </w:r>
      <w:proofErr w:type="spellEnd"/>
      <w:r w:rsidRPr="00E23FD9">
        <w:rPr>
          <w:rFonts w:asciiTheme="minorHAnsi" w:hAnsiTheme="minorHAnsi" w:cstheme="minorHAnsi"/>
          <w:sz w:val="12"/>
        </w:rPr>
        <w:t xml:space="preserve"> Gabriel, </w:t>
      </w:r>
      <w:r w:rsidRPr="00E23FD9">
        <w:rPr>
          <w:rStyle w:val="StyleUnderline"/>
          <w:rFonts w:asciiTheme="minorHAnsi" w:hAnsiTheme="minorHAnsi" w:cstheme="minorHAnsi"/>
        </w:rPr>
        <w:t>German foreign minister</w:t>
      </w:r>
      <w:r w:rsidRPr="00E23FD9">
        <w:rPr>
          <w:rFonts w:asciiTheme="minorHAnsi" w:hAnsiTheme="minorHAnsi" w:cstheme="minorHAnsi"/>
          <w:sz w:val="12"/>
        </w:rPr>
        <w:t xml:space="preserve"> at the time the document was released. According to press reports, Gabriel criticized the NPR and called on Europe “to begin new initiatives for arms control and disarmament.”20 However, </w:t>
      </w:r>
      <w:r w:rsidRPr="00E23FD9">
        <w:rPr>
          <w:rStyle w:val="StyleUnderline"/>
          <w:rFonts w:asciiTheme="minorHAnsi" w:hAnsiTheme="minorHAnsi" w:cstheme="minorHAnsi"/>
        </w:rPr>
        <w:t>it is unlikely that</w:t>
      </w:r>
      <w:r w:rsidRPr="00E23FD9">
        <w:rPr>
          <w:rFonts w:asciiTheme="minorHAnsi" w:hAnsiTheme="minorHAnsi" w:cstheme="minorHAnsi"/>
          <w:sz w:val="12"/>
        </w:rPr>
        <w:t xml:space="preserve"> </w:t>
      </w:r>
      <w:r w:rsidRPr="00E23FD9">
        <w:rPr>
          <w:rStyle w:val="StyleUnderline"/>
          <w:rFonts w:asciiTheme="minorHAnsi" w:hAnsiTheme="minorHAnsi" w:cstheme="minorHAnsi"/>
        </w:rPr>
        <w:t>Gabriel’s views were fully representative of the German government</w:t>
      </w:r>
      <w:r w:rsidRPr="00E23FD9">
        <w:rPr>
          <w:rFonts w:asciiTheme="minorHAnsi" w:hAnsiTheme="minorHAnsi" w:cstheme="minorHAnsi"/>
          <w:sz w:val="12"/>
        </w:rPr>
        <w:t xml:space="preserve">, especially the Chancellery and the Ministry of Defense, which are occupied by members of the center-right Christian Democrat Union (CDU) party. </w:t>
      </w:r>
      <w:r w:rsidRPr="00E23FD9">
        <w:rPr>
          <w:rStyle w:val="Emphasis"/>
          <w:rFonts w:asciiTheme="minorHAnsi" w:hAnsiTheme="minorHAnsi" w:cstheme="minorHAnsi"/>
        </w:rPr>
        <w:t>The NPR devotes significant attention to extended deterrence and recommends several specific actions to enhance U.S. and allied capabilities</w:t>
      </w:r>
      <w:r w:rsidRPr="00E23FD9">
        <w:rPr>
          <w:rFonts w:asciiTheme="minorHAnsi" w:hAnsiTheme="minorHAnsi" w:cstheme="minorHAnsi"/>
          <w:sz w:val="12"/>
        </w:rPr>
        <w:t xml:space="preserve">.21 </w:t>
      </w:r>
      <w:r w:rsidRPr="00E23FD9">
        <w:rPr>
          <w:rStyle w:val="StyleUnderline"/>
          <w:rFonts w:asciiTheme="minorHAnsi" w:hAnsiTheme="minorHAnsi" w:cstheme="minorHAnsi"/>
        </w:rPr>
        <w:t xml:space="preserve">These include </w:t>
      </w:r>
      <w:r w:rsidRPr="00E23FD9">
        <w:rPr>
          <w:rFonts w:asciiTheme="minorHAnsi" w:hAnsiTheme="minorHAnsi" w:cstheme="minorHAnsi"/>
          <w:sz w:val="12"/>
        </w:rPr>
        <w:t xml:space="preserve">acquiring the B-21 bomber and LRSO cruise missile, developing a new nuclear-armed sea-launched cruise missile (SLCM), enhancing the readiness and survivability of NATO dual-capable aircraft, and </w:t>
      </w:r>
      <w:r w:rsidRPr="00E23FD9">
        <w:rPr>
          <w:rStyle w:val="StyleUnderline"/>
          <w:rFonts w:asciiTheme="minorHAnsi" w:hAnsiTheme="minorHAnsi" w:cstheme="minorHAnsi"/>
        </w:rPr>
        <w:t>working with allies “to improve our</w:t>
      </w:r>
      <w:r w:rsidRPr="00E23FD9">
        <w:rPr>
          <w:rFonts w:asciiTheme="minorHAnsi" w:hAnsiTheme="minorHAnsi" w:cstheme="minorHAnsi"/>
          <w:sz w:val="12"/>
        </w:rPr>
        <w:t xml:space="preserve"> shared </w:t>
      </w:r>
      <w:r w:rsidRPr="00E23FD9">
        <w:rPr>
          <w:rStyle w:val="StyleUnderline"/>
          <w:rFonts w:asciiTheme="minorHAnsi" w:hAnsiTheme="minorHAnsi" w:cstheme="minorHAnsi"/>
        </w:rPr>
        <w:t xml:space="preserve">understanding of nuclear dangers and </w:t>
      </w:r>
      <w:r w:rsidRPr="00E23FD9">
        <w:rPr>
          <w:rFonts w:asciiTheme="minorHAnsi" w:hAnsiTheme="minorHAnsi" w:cstheme="minorHAnsi"/>
          <w:sz w:val="12"/>
        </w:rPr>
        <w:t xml:space="preserve">corresponding </w:t>
      </w:r>
      <w:r w:rsidRPr="00E23FD9">
        <w:rPr>
          <w:rStyle w:val="StyleUnderline"/>
          <w:rFonts w:asciiTheme="minorHAnsi" w:hAnsiTheme="minorHAnsi" w:cstheme="minorHAnsi"/>
        </w:rPr>
        <w:t>deterrence requirements through continued consultative dialogues</w:t>
      </w:r>
      <w:r w:rsidRPr="00E23FD9">
        <w:rPr>
          <w:rFonts w:asciiTheme="minorHAnsi" w:hAnsiTheme="minorHAnsi" w:cstheme="minorHAnsi"/>
          <w:sz w:val="12"/>
        </w:rPr>
        <w:t>.”</w:t>
      </w:r>
      <w:r w:rsidRPr="00E23FD9">
        <w:rPr>
          <w:rStyle w:val="Emphasis"/>
          <w:rFonts w:asciiTheme="minorHAnsi" w:hAnsiTheme="minorHAnsi" w:cstheme="minorHAnsi"/>
        </w:rPr>
        <w:t>22 Overall, the NPR is good for extended deterrence.</w:t>
      </w:r>
    </w:p>
    <w:p w14:paraId="37FDAD85" w14:textId="77777777" w:rsidR="00B22A73" w:rsidRPr="00E23FD9" w:rsidRDefault="00B22A73" w:rsidP="00B22A73"/>
    <w:p w14:paraId="19F6A7C0" w14:textId="77777777" w:rsidR="00B22A73" w:rsidRPr="00E23FD9" w:rsidRDefault="00B22A73" w:rsidP="009043A6"/>
    <w:bookmarkEnd w:id="0"/>
    <w:p w14:paraId="62FB112A" w14:textId="77777777" w:rsidR="009043A6" w:rsidRPr="00E23FD9" w:rsidRDefault="009043A6" w:rsidP="00B22A73">
      <w:pPr>
        <w:pStyle w:val="Heading1"/>
      </w:pPr>
    </w:p>
    <w:p w14:paraId="302A3546" w14:textId="609F8696" w:rsidR="002261C2" w:rsidRPr="00E23FD9" w:rsidRDefault="002261C2" w:rsidP="00B22A73">
      <w:pPr>
        <w:pStyle w:val="Heading1"/>
      </w:pPr>
      <w:r w:rsidRPr="00E23FD9">
        <w:t>**Link</w:t>
      </w:r>
    </w:p>
    <w:p w14:paraId="283B6558" w14:textId="27C68B2D" w:rsidR="002261C2" w:rsidRPr="00E23FD9" w:rsidRDefault="002261C2" w:rsidP="002261C2">
      <w:pPr>
        <w:pStyle w:val="Heading2"/>
      </w:pPr>
      <w:r w:rsidRPr="00E23FD9">
        <w:t>General</w:t>
      </w:r>
    </w:p>
    <w:p w14:paraId="11270572" w14:textId="62DEF85C" w:rsidR="002261C2" w:rsidRPr="00E23FD9" w:rsidRDefault="002261C2" w:rsidP="002261C2">
      <w:pPr>
        <w:pStyle w:val="Heading3"/>
      </w:pPr>
      <w:r w:rsidRPr="00E23FD9">
        <w:t>2NC General</w:t>
      </w:r>
    </w:p>
    <w:p w14:paraId="21089279" w14:textId="77777777" w:rsidR="002261C2" w:rsidRPr="00E23FD9" w:rsidRDefault="002261C2" w:rsidP="002261C2">
      <w:pPr>
        <w:pStyle w:val="Heading4"/>
      </w:pPr>
      <w:r w:rsidRPr="00E23FD9">
        <w:t>Arms key to solidify US-Saudi alliance</w:t>
      </w:r>
    </w:p>
    <w:p w14:paraId="60E7FE4D" w14:textId="50E88AC7" w:rsidR="002261C2" w:rsidRPr="00E23FD9" w:rsidRDefault="002261C2" w:rsidP="002261C2">
      <w:r w:rsidRPr="00E23FD9">
        <w:rPr>
          <w:rStyle w:val="Style13ptBold"/>
        </w:rPr>
        <w:t>David 17</w:t>
      </w:r>
      <w:r w:rsidRPr="00E23FD9">
        <w:t xml:space="preserve"> </w:t>
      </w:r>
      <w:r w:rsidRPr="00E23FD9">
        <w:rPr>
          <w:sz w:val="20"/>
          <w:szCs w:val="20"/>
        </w:rPr>
        <w:t xml:space="preserve">[David, Javier, Senior Editor with CNBC, previously worked with the Wall Street Journal, 5/20/2017. "US-Saudi Arabia seal weapons deal worth nearly $110 billion immediately, $350 billion over 10 years." </w:t>
      </w:r>
      <w:r w:rsidRPr="00E23FD9">
        <w:rPr>
          <w:i/>
          <w:sz w:val="20"/>
          <w:szCs w:val="20"/>
        </w:rPr>
        <w:t>CNBC</w:t>
      </w:r>
      <w:r w:rsidRPr="00E23FD9">
        <w:rPr>
          <w:sz w:val="20"/>
          <w:szCs w:val="20"/>
        </w:rPr>
        <w:t xml:space="preserve">, Accessed: 6/9/2019. </w:t>
      </w:r>
      <w:hyperlink r:id="rId13" w:history="1">
        <w:r w:rsidRPr="00E23FD9">
          <w:rPr>
            <w:rStyle w:val="Hyperlink"/>
            <w:rFonts w:eastAsia="Times New Roman" w:cs="Times New Roman"/>
            <w:sz w:val="20"/>
            <w:szCs w:val="20"/>
          </w:rPr>
          <w:t>https://www.cnbc.com/2017/05/20/us-saudi-arabia-seal-weapons-deal-worth-nearly-110-billion-as-trump-begins-visit.html</w:t>
        </w:r>
      </w:hyperlink>
      <w:r w:rsidRPr="00E23FD9">
        <w:rPr>
          <w:rFonts w:eastAsia="Times New Roman" w:cs="Times New Roman"/>
          <w:sz w:val="20"/>
          <w:szCs w:val="20"/>
        </w:rPr>
        <w:t xml:space="preserve"> </w:t>
      </w:r>
      <w:r w:rsidR="00742D3C" w:rsidRPr="00E23FD9">
        <w:rPr>
          <w:rFonts w:eastAsia="Times New Roman" w:cs="Times New Roman"/>
          <w:sz w:val="20"/>
          <w:szCs w:val="20"/>
        </w:rPr>
        <w:t>GMDI</w:t>
      </w:r>
    </w:p>
    <w:p w14:paraId="73FB58FA" w14:textId="6D21E2BE" w:rsidR="002261C2" w:rsidRPr="00E23FD9" w:rsidRDefault="002261C2" w:rsidP="002261C2">
      <w:pPr>
        <w:rPr>
          <w:sz w:val="14"/>
        </w:rPr>
      </w:pPr>
      <w:r w:rsidRPr="00E23FD9">
        <w:rPr>
          <w:u w:val="single"/>
        </w:rPr>
        <w:t>The U</w:t>
      </w:r>
      <w:r w:rsidRPr="00E23FD9">
        <w:rPr>
          <w:sz w:val="14"/>
        </w:rPr>
        <w:t xml:space="preserve">nited </w:t>
      </w:r>
      <w:r w:rsidRPr="00E23FD9">
        <w:rPr>
          <w:u w:val="single"/>
        </w:rPr>
        <w:t>S</w:t>
      </w:r>
      <w:r w:rsidRPr="00E23FD9">
        <w:rPr>
          <w:sz w:val="14"/>
        </w:rPr>
        <w:t xml:space="preserve">tates </w:t>
      </w:r>
      <w:r w:rsidRPr="00E23FD9">
        <w:rPr>
          <w:u w:val="single"/>
        </w:rPr>
        <w:t>sealed a multibillion arms deal with Saudi Arabia</w:t>
      </w:r>
      <w:r w:rsidRPr="00E23FD9">
        <w:rPr>
          <w:sz w:val="14"/>
        </w:rPr>
        <w:t xml:space="preserve">, the White House announced on Saturday, </w:t>
      </w:r>
      <w:r w:rsidRPr="00E23FD9">
        <w:rPr>
          <w:rStyle w:val="Emphasis"/>
        </w:rPr>
        <w:t>a move that solidifies its decades-long alliance</w:t>
      </w:r>
      <w:r w:rsidRPr="00E23FD9">
        <w:rPr>
          <w:sz w:val="14"/>
        </w:rPr>
        <w:t xml:space="preserve"> with the world’s largest oil exporter just as President Donald Trump begins his maiden trip abroad as leader of the free world. </w:t>
      </w:r>
      <w:r w:rsidRPr="00E23FD9">
        <w:rPr>
          <w:u w:val="single"/>
        </w:rPr>
        <w:t>The agreement</w:t>
      </w:r>
      <w:r w:rsidRPr="00E23FD9">
        <w:rPr>
          <w:sz w:val="14"/>
        </w:rPr>
        <w:t xml:space="preserve">, </w:t>
      </w:r>
      <w:r w:rsidRPr="00E23FD9">
        <w:rPr>
          <w:u w:val="single"/>
        </w:rPr>
        <w:t>which</w:t>
      </w:r>
      <w:r w:rsidRPr="00E23FD9">
        <w:rPr>
          <w:sz w:val="14"/>
        </w:rPr>
        <w:t xml:space="preserve"> </w:t>
      </w:r>
      <w:r w:rsidRPr="00E23FD9">
        <w:rPr>
          <w:u w:val="single"/>
        </w:rPr>
        <w:t>is worth $350 billion</w:t>
      </w:r>
      <w:r w:rsidRPr="00E23FD9">
        <w:rPr>
          <w:sz w:val="14"/>
        </w:rPr>
        <w:t xml:space="preserve"> over 10 years and $110 billion that will take effect immediately, </w:t>
      </w:r>
      <w:r w:rsidRPr="00E23FD9">
        <w:rPr>
          <w:u w:val="single"/>
        </w:rPr>
        <w:t>was hailed</w:t>
      </w:r>
      <w:r w:rsidRPr="00E23FD9">
        <w:rPr>
          <w:sz w:val="14"/>
        </w:rPr>
        <w:t xml:space="preserve"> by the White House </w:t>
      </w:r>
      <w:r w:rsidRPr="00E23FD9">
        <w:rPr>
          <w:u w:val="single"/>
        </w:rPr>
        <w:t>as</w:t>
      </w:r>
      <w:r w:rsidRPr="00E23FD9">
        <w:rPr>
          <w:sz w:val="14"/>
        </w:rPr>
        <w:t xml:space="preserve"> “</w:t>
      </w:r>
      <w:r w:rsidRPr="00E23FD9">
        <w:rPr>
          <w:b/>
          <w:u w:val="single"/>
        </w:rPr>
        <w:t>a significant expansion of…[the] security relationship</w:t>
      </w:r>
      <w:r w:rsidRPr="00E23FD9">
        <w:rPr>
          <w:sz w:val="14"/>
        </w:rPr>
        <w:t xml:space="preserve">” between the two countries. Simultaneously, Saudi Arabia is in a broad-based push for economic reform, and as part of that effort signed a flurry of deals with private U.S. companies worth tens of billions of dollars. Lockheed Martin, one of the world’s largest defense contractors whose technology was part of the U.S-Saudi accord, said in a statement that </w:t>
      </w:r>
      <w:r w:rsidRPr="00E23FD9">
        <w:rPr>
          <w:u w:val="single"/>
        </w:rPr>
        <w:t>the deal “will directly contribute to</w:t>
      </w:r>
      <w:r w:rsidRPr="00E23FD9">
        <w:rPr>
          <w:sz w:val="14"/>
        </w:rPr>
        <w:t xml:space="preserve"> [Saudi Arabia’s] </w:t>
      </w:r>
      <w:r w:rsidRPr="00E23FD9">
        <w:rPr>
          <w:u w:val="single"/>
        </w:rPr>
        <w:t>Vision 2030</w:t>
      </w:r>
      <w:r w:rsidRPr="00E23FD9">
        <w:rPr>
          <w:sz w:val="14"/>
        </w:rPr>
        <w:t xml:space="preserve"> by opening the door for thousands of highly skilled jobs in new economic sectors.” The arms package represents an enhancement of Saudi Arabia’s military capabilities as tensions flare in the region, with the U.S. viewing the Saudis as a linchpin in efforts to check the global ambitions of Iran. The country, the hub of Islam’s most revered sites, but is also a target of radical Islamic extremism. “This package of defense equipment and services support the long-term security of Saudi Arabia and the Gulf region in the face of Iranian threats, while also bolstering the Kingdom’s ability to contribute to counter terrorism operations across the region, reducing the burden on the U.S. military to conduct those operations, ” the White House said in a statement. For the Saudis, </w:t>
      </w:r>
      <w:r w:rsidRPr="00E23FD9">
        <w:rPr>
          <w:u w:val="single"/>
        </w:rPr>
        <w:t xml:space="preserve">Trump’s visit represents a diplomatic and public relations coup for </w:t>
      </w:r>
      <w:r w:rsidRPr="00E23FD9">
        <w:rPr>
          <w:sz w:val="14"/>
        </w:rPr>
        <w:t xml:space="preserve">Mohammed bin Salman, </w:t>
      </w:r>
      <w:r w:rsidRPr="00E23FD9">
        <w:rPr>
          <w:u w:val="single"/>
        </w:rPr>
        <w:t>the</w:t>
      </w:r>
      <w:r w:rsidRPr="00E23FD9">
        <w:rPr>
          <w:sz w:val="14"/>
        </w:rPr>
        <w:t xml:space="preserve"> Kingdom’s 31-year old deputy </w:t>
      </w:r>
      <w:r w:rsidRPr="00E23FD9">
        <w:rPr>
          <w:u w:val="single"/>
        </w:rPr>
        <w:t>crown prince</w:t>
      </w:r>
      <w:r w:rsidRPr="00E23FD9">
        <w:rPr>
          <w:sz w:val="14"/>
        </w:rPr>
        <w:t xml:space="preserve">. The U.S.-Saudi partnership has been fraught with controversy since the Sept. 11 attacks, which culminated last year in a Congressional vote to allow 9/11 families to sue the country for its suspected links to the attackers. </w:t>
      </w:r>
      <w:r w:rsidRPr="00E23FD9">
        <w:rPr>
          <w:u w:val="single"/>
        </w:rPr>
        <w:t>Saudi Arabia is the primary destination for U.S. arms sales</w:t>
      </w:r>
      <w:r w:rsidRPr="00E23FD9">
        <w:rPr>
          <w:sz w:val="14"/>
        </w:rPr>
        <w:t xml:space="preserve">, according to the Council on Foreign Relations, </w:t>
      </w:r>
      <w:r w:rsidRPr="00E23FD9">
        <w:rPr>
          <w:b/>
          <w:u w:val="single"/>
        </w:rPr>
        <w:t xml:space="preserve">with the Kingdom purchasing nearly 10 percent of U.S. exports </w:t>
      </w:r>
      <w:r w:rsidRPr="00E23FD9">
        <w:rPr>
          <w:sz w:val="14"/>
        </w:rPr>
        <w:t>from 2011 to 2015.</w:t>
      </w:r>
    </w:p>
    <w:p w14:paraId="2B498E7D" w14:textId="77777777" w:rsidR="007A32AC" w:rsidRPr="00E23FD9" w:rsidRDefault="007A32AC" w:rsidP="007A32AC">
      <w:pPr>
        <w:pStyle w:val="Heading4"/>
      </w:pPr>
      <w:r w:rsidRPr="00E23FD9">
        <w:t>Arm sales key to assure US-Saudi alliance</w:t>
      </w:r>
    </w:p>
    <w:p w14:paraId="40C1FD58" w14:textId="78C1C955" w:rsidR="002261C2" w:rsidRPr="00E23FD9" w:rsidRDefault="002261C2" w:rsidP="002261C2">
      <w:r w:rsidRPr="00E23FD9">
        <w:rPr>
          <w:rStyle w:val="Style13ptBold"/>
        </w:rPr>
        <w:t>De Luce 17</w:t>
      </w:r>
      <w:r w:rsidRPr="00E23FD9">
        <w:t xml:space="preserve"> </w:t>
      </w:r>
      <w:r w:rsidRPr="00E23FD9">
        <w:rPr>
          <w:sz w:val="20"/>
          <w:szCs w:val="20"/>
        </w:rPr>
        <w:t xml:space="preserve">[De Luce, Dan and </w:t>
      </w:r>
      <w:proofErr w:type="spellStart"/>
      <w:r w:rsidRPr="00E23FD9">
        <w:rPr>
          <w:sz w:val="20"/>
          <w:szCs w:val="20"/>
        </w:rPr>
        <w:t>Mcleary</w:t>
      </w:r>
      <w:proofErr w:type="spellEnd"/>
      <w:r w:rsidRPr="00E23FD9">
        <w:rPr>
          <w:sz w:val="20"/>
          <w:szCs w:val="20"/>
        </w:rPr>
        <w:t xml:space="preserve">, Paul, De Luce is a National security and global affairs reporter for the NBC News investigative unit; formerly Foreign Policy magazine, </w:t>
      </w:r>
      <w:proofErr w:type="spellStart"/>
      <w:r w:rsidRPr="00E23FD9">
        <w:rPr>
          <w:sz w:val="20"/>
          <w:szCs w:val="20"/>
        </w:rPr>
        <w:t>Agence</w:t>
      </w:r>
      <w:proofErr w:type="spellEnd"/>
      <w:r w:rsidRPr="00E23FD9">
        <w:rPr>
          <w:sz w:val="20"/>
          <w:szCs w:val="20"/>
        </w:rPr>
        <w:t xml:space="preserve"> France-Presse, The Guardian, Reuters, 3/26/2017. "Pentagon Weighs More Support for Saudi-led War in Yemen." </w:t>
      </w:r>
      <w:r w:rsidRPr="00E23FD9">
        <w:rPr>
          <w:i/>
          <w:sz w:val="20"/>
          <w:szCs w:val="20"/>
        </w:rPr>
        <w:t>Foreign Policy</w:t>
      </w:r>
      <w:r w:rsidRPr="00E23FD9">
        <w:rPr>
          <w:sz w:val="20"/>
          <w:szCs w:val="20"/>
        </w:rPr>
        <w:t xml:space="preserve">, Accessed: 6/9/2019. </w:t>
      </w:r>
      <w:hyperlink r:id="rId14" w:history="1">
        <w:r w:rsidRPr="00E23FD9">
          <w:rPr>
            <w:rStyle w:val="Hyperlink"/>
            <w:sz w:val="20"/>
            <w:szCs w:val="20"/>
          </w:rPr>
          <w:t>https://foreignpolicy.com/2017/03/26/pentagon-weighs-more-support-for-saudi-led-war-in-yemen/</w:t>
        </w:r>
      </w:hyperlink>
      <w:r w:rsidRPr="00E23FD9">
        <w:rPr>
          <w:sz w:val="20"/>
          <w:szCs w:val="20"/>
        </w:rPr>
        <w:t xml:space="preserve"> </w:t>
      </w:r>
      <w:r w:rsidR="00742D3C" w:rsidRPr="00E23FD9">
        <w:rPr>
          <w:sz w:val="20"/>
          <w:szCs w:val="20"/>
        </w:rPr>
        <w:t>GMDI</w:t>
      </w:r>
    </w:p>
    <w:p w14:paraId="6D210038" w14:textId="77777777" w:rsidR="002261C2" w:rsidRPr="00E23FD9" w:rsidRDefault="002261C2" w:rsidP="002261C2">
      <w:pPr>
        <w:rPr>
          <w:sz w:val="14"/>
        </w:rPr>
      </w:pPr>
      <w:r w:rsidRPr="00E23FD9">
        <w:rPr>
          <w:sz w:val="14"/>
        </w:rPr>
        <w:t>“</w:t>
      </w:r>
      <w:r w:rsidRPr="00E23FD9">
        <w:rPr>
          <w:u w:val="single"/>
        </w:rPr>
        <w:t>We’re interested in building the capability of the Saudis</w:t>
      </w:r>
      <w:r w:rsidRPr="00E23FD9">
        <w:rPr>
          <w:sz w:val="14"/>
        </w:rPr>
        <w:t xml:space="preserve">” to operate in Yemen and elsewhere, </w:t>
      </w:r>
      <w:r w:rsidRPr="00E23FD9">
        <w:rPr>
          <w:u w:val="single"/>
        </w:rPr>
        <w:t>said one U.S. defense official</w:t>
      </w:r>
      <w:r w:rsidRPr="00E23FD9">
        <w:rPr>
          <w:sz w:val="14"/>
        </w:rPr>
        <w:t xml:space="preserve"> who spoke on the condition of anonymity to explain the thinking within the Pentagon and U.S. Central Command. The Saudis came away extremely pleased after a series of meetings in Washington last week that saw Deputy Crown Prince Mohammed bin Salman visit the White House. Saudi officials celebrated the meeting as a milestone in resetting a relationship that had frayed under the Obama administration. “</w:t>
      </w:r>
      <w:r w:rsidRPr="00E23FD9">
        <w:rPr>
          <w:u w:val="single"/>
        </w:rPr>
        <w:t>What we heard was that they would increase cooperation in all the dimensions</w:t>
      </w:r>
      <w:r w:rsidRPr="00E23FD9">
        <w:rPr>
          <w:sz w:val="14"/>
        </w:rPr>
        <w:t xml:space="preserve">” of military support and providing new weapons, </w:t>
      </w:r>
      <w:r w:rsidRPr="00E23FD9">
        <w:rPr>
          <w:u w:val="single"/>
        </w:rPr>
        <w:t>Saudi Gen.</w:t>
      </w:r>
      <w:r w:rsidRPr="00E23FD9">
        <w:rPr>
          <w:sz w:val="14"/>
        </w:rPr>
        <w:t xml:space="preserve"> Ahmed </w:t>
      </w:r>
      <w:proofErr w:type="spellStart"/>
      <w:r w:rsidRPr="00E23FD9">
        <w:rPr>
          <w:u w:val="single"/>
        </w:rPr>
        <w:t>Asiri</w:t>
      </w:r>
      <w:proofErr w:type="spellEnd"/>
      <w:r w:rsidRPr="00E23FD9">
        <w:rPr>
          <w:sz w:val="14"/>
        </w:rPr>
        <w:t xml:space="preserve">, spokesperson for the Saudi-led coalition fighting in Yemen, </w:t>
      </w:r>
      <w:r w:rsidRPr="00E23FD9">
        <w:rPr>
          <w:u w:val="single"/>
        </w:rPr>
        <w:t>told reporters</w:t>
      </w:r>
      <w:r w:rsidRPr="00E23FD9">
        <w:rPr>
          <w:sz w:val="14"/>
        </w:rPr>
        <w:t xml:space="preserve"> in Washington. He said that teams from the two countries are already engaged in talks, and </w:t>
      </w:r>
      <w:r w:rsidRPr="00E23FD9">
        <w:rPr>
          <w:u w:val="single"/>
        </w:rPr>
        <w:t>the stepped-up cooperation would</w:t>
      </w:r>
      <w:r w:rsidRPr="00E23FD9">
        <w:rPr>
          <w:sz w:val="14"/>
        </w:rPr>
        <w:t xml:space="preserve"> likely </w:t>
      </w:r>
      <w:r w:rsidRPr="00E23FD9">
        <w:rPr>
          <w:u w:val="single"/>
        </w:rPr>
        <w:t>involve</w:t>
      </w:r>
      <w:r w:rsidRPr="00E23FD9">
        <w:rPr>
          <w:sz w:val="14"/>
        </w:rPr>
        <w:t xml:space="preserve"> “intelligence sharing, </w:t>
      </w:r>
      <w:r w:rsidRPr="00E23FD9">
        <w:rPr>
          <w:u w:val="single"/>
        </w:rPr>
        <w:t>equipment</w:t>
      </w:r>
      <w:r w:rsidRPr="00E23FD9">
        <w:rPr>
          <w:sz w:val="14"/>
        </w:rPr>
        <w:t xml:space="preserve">, and training,” </w:t>
      </w:r>
      <w:r w:rsidRPr="00E23FD9">
        <w:rPr>
          <w:u w:val="single"/>
        </w:rPr>
        <w:t>for Saudi pilots and troops</w:t>
      </w:r>
      <w:r w:rsidRPr="00E23FD9">
        <w:rPr>
          <w:sz w:val="14"/>
        </w:rPr>
        <w:t>. “</w:t>
      </w:r>
      <w:r w:rsidRPr="00E23FD9">
        <w:rPr>
          <w:u w:val="single"/>
        </w:rPr>
        <w:t>We had a commitment that they will increase cooperation</w:t>
      </w:r>
      <w:r w:rsidRPr="00E23FD9">
        <w:rPr>
          <w:sz w:val="14"/>
        </w:rPr>
        <w:t xml:space="preserve">,” </w:t>
      </w:r>
      <w:proofErr w:type="spellStart"/>
      <w:r w:rsidRPr="00E23FD9">
        <w:rPr>
          <w:sz w:val="14"/>
        </w:rPr>
        <w:t>Asiri</w:t>
      </w:r>
      <w:proofErr w:type="spellEnd"/>
      <w:r w:rsidRPr="00E23FD9">
        <w:rPr>
          <w:sz w:val="14"/>
        </w:rPr>
        <w:t xml:space="preserve"> said. </w:t>
      </w:r>
      <w:r w:rsidRPr="00E23FD9">
        <w:rPr>
          <w:u w:val="single"/>
        </w:rPr>
        <w:t>The potential for</w:t>
      </w:r>
      <w:r w:rsidRPr="00E23FD9">
        <w:rPr>
          <w:sz w:val="14"/>
        </w:rPr>
        <w:t xml:space="preserve"> more </w:t>
      </w:r>
      <w:r w:rsidRPr="00E23FD9">
        <w:rPr>
          <w:u w:val="single"/>
        </w:rPr>
        <w:t>American help would represent a</w:t>
      </w:r>
      <w:r w:rsidRPr="00E23FD9">
        <w:rPr>
          <w:sz w:val="14"/>
        </w:rPr>
        <w:t xml:space="preserve"> sharp </w:t>
      </w:r>
      <w:r w:rsidRPr="00E23FD9">
        <w:rPr>
          <w:u w:val="single"/>
        </w:rPr>
        <w:t>break from the Obama administration’s strained ties</w:t>
      </w:r>
      <w:r w:rsidRPr="00E23FD9">
        <w:rPr>
          <w:sz w:val="14"/>
        </w:rPr>
        <w:t xml:space="preserve"> with the Kingdom. The Saudis have drawn widespread international condemnation for bombing raids that have caused numerous civilian casualties, adding to the humanitarian crisis brought on by the civil war.</w:t>
      </w:r>
    </w:p>
    <w:p w14:paraId="261249B9" w14:textId="77777777" w:rsidR="002261C2" w:rsidRPr="00E23FD9" w:rsidRDefault="002261C2" w:rsidP="002261C2"/>
    <w:p w14:paraId="26A30EE8" w14:textId="2E2A4A7F" w:rsidR="002261C2" w:rsidRPr="00E23FD9" w:rsidRDefault="002261C2" w:rsidP="002261C2">
      <w:pPr>
        <w:pStyle w:val="Heading3"/>
      </w:pPr>
      <w:r w:rsidRPr="00E23FD9">
        <w:t>2NC Signaling</w:t>
      </w:r>
    </w:p>
    <w:p w14:paraId="587FA5CF" w14:textId="77777777" w:rsidR="002261C2" w:rsidRPr="00E23FD9" w:rsidRDefault="002261C2" w:rsidP="002261C2">
      <w:pPr>
        <w:pStyle w:val="Heading4"/>
      </w:pPr>
      <w:r w:rsidRPr="00E23FD9">
        <w:t>Even the signal of ending arms deals overrides any US actions that indicate support</w:t>
      </w:r>
    </w:p>
    <w:p w14:paraId="3408D3A3" w14:textId="1C6B43BE" w:rsidR="002261C2" w:rsidRPr="00E23FD9" w:rsidRDefault="002261C2" w:rsidP="002261C2">
      <w:proofErr w:type="spellStart"/>
      <w:r w:rsidRPr="00E23FD9">
        <w:rPr>
          <w:rStyle w:val="Style13ptBold"/>
        </w:rPr>
        <w:t>Spindel</w:t>
      </w:r>
      <w:proofErr w:type="spellEnd"/>
      <w:r w:rsidRPr="00E23FD9">
        <w:rPr>
          <w:rStyle w:val="Style13ptBold"/>
        </w:rPr>
        <w:t xml:space="preserve"> 19</w:t>
      </w:r>
      <w:r w:rsidRPr="00E23FD9">
        <w:t xml:space="preserve"> </w:t>
      </w:r>
      <w:r w:rsidRPr="00E23FD9">
        <w:rPr>
          <w:sz w:val="20"/>
          <w:szCs w:val="20"/>
        </w:rPr>
        <w:t>[</w:t>
      </w:r>
      <w:proofErr w:type="spellStart"/>
      <w:r w:rsidRPr="00E23FD9">
        <w:rPr>
          <w:sz w:val="20"/>
          <w:szCs w:val="20"/>
        </w:rPr>
        <w:t>Spindel</w:t>
      </w:r>
      <w:proofErr w:type="spellEnd"/>
      <w:r w:rsidRPr="00E23FD9">
        <w:rPr>
          <w:sz w:val="20"/>
          <w:szCs w:val="20"/>
        </w:rPr>
        <w:t xml:space="preserve">, Jennifer, an assistant professor of international security at the University of Oklahoma, and the Associate Director of the Cyber Governance and Policy Center, 5/14/2019. "The Case for Suspending Arms Sales to Saudi Arabia." </w:t>
      </w:r>
      <w:r w:rsidRPr="00E23FD9">
        <w:rPr>
          <w:i/>
          <w:sz w:val="20"/>
          <w:szCs w:val="20"/>
        </w:rPr>
        <w:t>War on the Rocks</w:t>
      </w:r>
      <w:r w:rsidRPr="00E23FD9">
        <w:rPr>
          <w:sz w:val="20"/>
          <w:szCs w:val="20"/>
        </w:rPr>
        <w:t xml:space="preserve">, Accessed: 6/9/2019. </w:t>
      </w:r>
      <w:hyperlink r:id="rId15" w:history="1">
        <w:r w:rsidRPr="00E23FD9">
          <w:rPr>
            <w:rStyle w:val="Hyperlink"/>
            <w:rFonts w:eastAsia="Times New Roman" w:cs="Times New Roman"/>
            <w:sz w:val="20"/>
            <w:szCs w:val="20"/>
          </w:rPr>
          <w:t>https://warontherocks.com/2019/05/the-case-for-suspending-american-arms-sales-to-saudi-arabia/</w:t>
        </w:r>
      </w:hyperlink>
      <w:r w:rsidRPr="00E23FD9">
        <w:rPr>
          <w:rFonts w:eastAsia="Times New Roman" w:cs="Times New Roman"/>
          <w:sz w:val="20"/>
          <w:szCs w:val="20"/>
        </w:rPr>
        <w:t xml:space="preserve"> </w:t>
      </w:r>
      <w:r w:rsidR="00742D3C" w:rsidRPr="00E23FD9">
        <w:rPr>
          <w:rFonts w:eastAsia="Times New Roman" w:cs="Times New Roman"/>
          <w:sz w:val="20"/>
          <w:szCs w:val="20"/>
        </w:rPr>
        <w:t>GMDI</w:t>
      </w:r>
    </w:p>
    <w:p w14:paraId="51ABDB19" w14:textId="216B1287" w:rsidR="002261C2" w:rsidRPr="00E23FD9" w:rsidRDefault="002261C2" w:rsidP="002261C2">
      <w:pPr>
        <w:rPr>
          <w:sz w:val="14"/>
        </w:rPr>
      </w:pPr>
      <w:r w:rsidRPr="00E23FD9">
        <w:rPr>
          <w:u w:val="single"/>
        </w:rPr>
        <w:t>Because arms transfers</w:t>
      </w:r>
      <w:r w:rsidRPr="00E23FD9">
        <w:rPr>
          <w:sz w:val="14"/>
        </w:rPr>
        <w:t xml:space="preserve"> (and denials) </w:t>
      </w:r>
      <w:r w:rsidRPr="00E23FD9">
        <w:rPr>
          <w:u w:val="single"/>
        </w:rPr>
        <w:t>are powerful signals</w:t>
      </w:r>
      <w:r w:rsidRPr="00E23FD9">
        <w:rPr>
          <w:sz w:val="14"/>
        </w:rPr>
        <w:t xml:space="preserve">, </w:t>
      </w:r>
      <w:r w:rsidRPr="00E23FD9">
        <w:rPr>
          <w:u w:val="single"/>
        </w:rPr>
        <w:t>they</w:t>
      </w:r>
      <w:r w:rsidRPr="00E23FD9">
        <w:rPr>
          <w:sz w:val="14"/>
        </w:rPr>
        <w:t xml:space="preserve"> can </w:t>
      </w:r>
      <w:r w:rsidRPr="00E23FD9">
        <w:rPr>
          <w:u w:val="single"/>
        </w:rPr>
        <w:t>have an effect</w:t>
      </w:r>
      <w:r w:rsidRPr="00E23FD9">
        <w:rPr>
          <w:sz w:val="14"/>
        </w:rPr>
        <w:t xml:space="preserve"> even </w:t>
      </w:r>
      <w:r w:rsidRPr="00E23FD9">
        <w:rPr>
          <w:rStyle w:val="Emphasis"/>
        </w:rPr>
        <w:t>before</w:t>
      </w:r>
      <w:r w:rsidRPr="00E23FD9">
        <w:rPr>
          <w:sz w:val="14"/>
        </w:rPr>
        <w:t xml:space="preserve"> </w:t>
      </w:r>
      <w:r w:rsidRPr="00E23FD9">
        <w:rPr>
          <w:u w:val="single"/>
        </w:rPr>
        <w:t>a transfer is</w:t>
      </w:r>
      <w:r w:rsidRPr="00E23FD9">
        <w:rPr>
          <w:sz w:val="14"/>
        </w:rPr>
        <w:t xml:space="preserve"> actually </w:t>
      </w:r>
      <w:r w:rsidRPr="00E23FD9">
        <w:rPr>
          <w:u w:val="single"/>
        </w:rPr>
        <w:t>completed</w:t>
      </w:r>
      <w:r w:rsidRPr="00E23FD9">
        <w:rPr>
          <w:sz w:val="14"/>
        </w:rPr>
        <w:t xml:space="preserve">. This suggests that </w:t>
      </w:r>
      <w:r w:rsidRPr="00E23FD9">
        <w:rPr>
          <w:b/>
          <w:u w:val="single"/>
        </w:rPr>
        <w:t>even the announcement of an embargo against Saudi Arabia could have an effect</w:t>
      </w:r>
      <w:r w:rsidRPr="00E23FD9">
        <w:rPr>
          <w:sz w:val="14"/>
        </w:rPr>
        <w:t xml:space="preserve">. </w:t>
      </w:r>
      <w:r w:rsidRPr="00E23FD9">
        <w:rPr>
          <w:u w:val="single"/>
        </w:rPr>
        <w:t>Take</w:t>
      </w:r>
      <w:r w:rsidRPr="00E23FD9">
        <w:rPr>
          <w:sz w:val="14"/>
        </w:rPr>
        <w:t xml:space="preserve">, for example, </w:t>
      </w:r>
      <w:r w:rsidRPr="00E23FD9">
        <w:rPr>
          <w:u w:val="single"/>
        </w:rPr>
        <w:t>Taiwan’s</w:t>
      </w:r>
      <w:r w:rsidRPr="00E23FD9">
        <w:rPr>
          <w:sz w:val="14"/>
        </w:rPr>
        <w:t xml:space="preserve"> recent </w:t>
      </w:r>
      <w:r w:rsidRPr="00E23FD9">
        <w:rPr>
          <w:u w:val="single"/>
        </w:rPr>
        <w:t>request for a fleet of new fighter jets</w:t>
      </w:r>
      <w:r w:rsidRPr="00E23FD9">
        <w:rPr>
          <w:sz w:val="14"/>
        </w:rPr>
        <w:t>. As</w:t>
      </w:r>
      <w:r w:rsidRPr="00E23FD9">
        <w:rPr>
          <w:u w:val="single"/>
        </w:rPr>
        <w:t xml:space="preserve"> reports mounted that Trump had given</w:t>
      </w:r>
      <w:r w:rsidRPr="00E23FD9">
        <w:rPr>
          <w:sz w:val="14"/>
        </w:rPr>
        <w:t xml:space="preserve"> “tacit </w:t>
      </w:r>
      <w:r w:rsidRPr="00E23FD9">
        <w:rPr>
          <w:u w:val="single"/>
        </w:rPr>
        <w:t>approval</w:t>
      </w:r>
      <w:r w:rsidRPr="00E23FD9">
        <w:rPr>
          <w:sz w:val="14"/>
        </w:rPr>
        <w:t xml:space="preserve">” to a deal for F-16 jets, </w:t>
      </w:r>
      <w:r w:rsidRPr="00E23FD9">
        <w:rPr>
          <w:u w:val="single"/>
        </w:rPr>
        <w:t>China’s protests increased</w:t>
      </w:r>
      <w:r w:rsidRPr="00E23FD9">
        <w:rPr>
          <w:sz w:val="14"/>
        </w:rPr>
        <w:t xml:space="preserve">. </w:t>
      </w:r>
      <w:r w:rsidRPr="00E23FD9">
        <w:rPr>
          <w:u w:val="single"/>
        </w:rPr>
        <w:t>The U</w:t>
      </w:r>
      <w:r w:rsidRPr="00E23FD9">
        <w:rPr>
          <w:sz w:val="14"/>
        </w:rPr>
        <w:t xml:space="preserve">nited </w:t>
      </w:r>
      <w:r w:rsidRPr="00E23FD9">
        <w:rPr>
          <w:u w:val="single"/>
        </w:rPr>
        <w:t>S</w:t>
      </w:r>
      <w:r w:rsidRPr="00E23FD9">
        <w:rPr>
          <w:sz w:val="14"/>
        </w:rPr>
        <w:t xml:space="preserve">tates </w:t>
      </w:r>
      <w:r w:rsidRPr="00E23FD9">
        <w:rPr>
          <w:u w:val="single"/>
        </w:rPr>
        <w:t xml:space="preserve">has not sold </w:t>
      </w:r>
      <w:r w:rsidRPr="00E23FD9">
        <w:rPr>
          <w:sz w:val="14"/>
        </w:rPr>
        <w:t xml:space="preserve">advanced </w:t>
      </w:r>
      <w:r w:rsidRPr="00E23FD9">
        <w:rPr>
          <w:u w:val="single"/>
        </w:rPr>
        <w:t>fighter jets to Taiwan since</w:t>
      </w:r>
      <w:r w:rsidRPr="00E23FD9">
        <w:rPr>
          <w:sz w:val="14"/>
        </w:rPr>
        <w:t xml:space="preserve"> 19</w:t>
      </w:r>
      <w:r w:rsidRPr="00E23FD9">
        <w:rPr>
          <w:u w:val="single"/>
        </w:rPr>
        <w:t>92</w:t>
      </w:r>
      <w:r w:rsidRPr="00E23FD9">
        <w:rPr>
          <w:sz w:val="14"/>
        </w:rPr>
        <w:t xml:space="preserve">,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E23FD9">
        <w:rPr>
          <w:u w:val="single"/>
        </w:rPr>
        <w:t>China’s immediate</w:t>
      </w:r>
      <w:r w:rsidRPr="00E23FD9">
        <w:rPr>
          <w:sz w:val="14"/>
        </w:rPr>
        <w:t xml:space="preserve">, negative </w:t>
      </w:r>
      <w:r w:rsidRPr="00E23FD9">
        <w:rPr>
          <w:u w:val="single"/>
        </w:rPr>
        <w:t>reaction to even the announcement</w:t>
      </w:r>
      <w:r w:rsidRPr="00E23FD9">
        <w:rPr>
          <w:sz w:val="14"/>
        </w:rPr>
        <w:t xml:space="preserve"> of a potential deal </w:t>
      </w:r>
      <w:r w:rsidRPr="00E23FD9">
        <w:rPr>
          <w:u w:val="single"/>
        </w:rPr>
        <w:t>shows how powerful arms transfer signals can be.</w:t>
      </w:r>
      <w:r w:rsidRPr="00E23FD9">
        <w:rPr>
          <w:sz w:val="14"/>
        </w:rPr>
        <w:t xml:space="preserve"> If this same logic is applied to an arms embargo against Saudi Arabia, </w:t>
      </w:r>
      <w:r w:rsidRPr="00E23FD9">
        <w:rPr>
          <w:u w:val="single"/>
        </w:rPr>
        <w:t xml:space="preserve">an arms embargo </w:t>
      </w:r>
      <w:r w:rsidRPr="00E23FD9">
        <w:rPr>
          <w:rStyle w:val="Emphasis"/>
        </w:rPr>
        <w:t>would signal that Saudi Arabia does not have the support of the U</w:t>
      </w:r>
      <w:r w:rsidRPr="00E23FD9">
        <w:rPr>
          <w:sz w:val="14"/>
        </w:rPr>
        <w:t xml:space="preserve">nited </w:t>
      </w:r>
      <w:r w:rsidRPr="00E23FD9">
        <w:rPr>
          <w:rStyle w:val="Emphasis"/>
        </w:rPr>
        <w:t>S</w:t>
      </w:r>
      <w:r w:rsidRPr="00E23FD9">
        <w:rPr>
          <w:sz w:val="14"/>
        </w:rPr>
        <w:t xml:space="preserve">tates. </w:t>
      </w:r>
      <w:r w:rsidRPr="00E23FD9">
        <w:rPr>
          <w:u w:val="single"/>
        </w:rPr>
        <w:t>This signal</w:t>
      </w:r>
      <w:r w:rsidRPr="00E23FD9">
        <w:rPr>
          <w:sz w:val="14"/>
        </w:rPr>
        <w:t xml:space="preserve"> would be an important first step in changing Saudi behavior because it </w:t>
      </w:r>
      <w:r w:rsidRPr="00E23FD9">
        <w:rPr>
          <w:rStyle w:val="Emphasis"/>
        </w:rPr>
        <w:t>would override other statements and actions the U</w:t>
      </w:r>
      <w:r w:rsidRPr="00E23FD9">
        <w:rPr>
          <w:sz w:val="14"/>
        </w:rPr>
        <w:t xml:space="preserve">nited </w:t>
      </w:r>
      <w:r w:rsidRPr="00E23FD9">
        <w:rPr>
          <w:rStyle w:val="Emphasis"/>
        </w:rPr>
        <w:t>S</w:t>
      </w:r>
      <w:r w:rsidRPr="00E23FD9">
        <w:rPr>
          <w:sz w:val="14"/>
        </w:rPr>
        <w:t xml:space="preserve">tates </w:t>
      </w:r>
      <w:r w:rsidRPr="00E23FD9">
        <w:rPr>
          <w:rStyle w:val="Emphasis"/>
        </w:rPr>
        <w:t>has sent that indicate support</w:t>
      </w:r>
      <w:r w:rsidRPr="00E23FD9">
        <w:rPr>
          <w:sz w:val="14"/>
        </w:rPr>
        <w:t xml:space="preserve">. And </w:t>
      </w:r>
      <w:r w:rsidRPr="00E23FD9">
        <w:rPr>
          <w:u w:val="single"/>
        </w:rPr>
        <w:t>Trump has given Saudi Arabia a number of positive signals</w:t>
      </w:r>
      <w:r w:rsidRPr="00E23FD9">
        <w:rPr>
          <w:sz w:val="14"/>
        </w:rPr>
        <w:t xml:space="preserve">: </w:t>
      </w:r>
      <w:r w:rsidRPr="00E23FD9">
        <w:rPr>
          <w:u w:val="single"/>
        </w:rPr>
        <w:t>He called Saudi Arabia a “great ally” and dismissed reports that</w:t>
      </w:r>
      <w:r w:rsidRPr="00E23FD9">
        <w:rPr>
          <w:sz w:val="14"/>
        </w:rPr>
        <w:t xml:space="preserve"> that </w:t>
      </w:r>
      <w:r w:rsidRPr="00E23FD9">
        <w:rPr>
          <w:u w:val="single"/>
        </w:rPr>
        <w:t>the</w:t>
      </w:r>
      <w:r w:rsidRPr="00E23FD9">
        <w:rPr>
          <w:sz w:val="14"/>
        </w:rPr>
        <w:t xml:space="preserve"> Saudi </w:t>
      </w:r>
      <w:r w:rsidRPr="00E23FD9">
        <w:rPr>
          <w:u w:val="single"/>
        </w:rPr>
        <w:t>government</w:t>
      </w:r>
      <w:r w:rsidRPr="00E23FD9">
        <w:rPr>
          <w:sz w:val="14"/>
        </w:rPr>
        <w:t xml:space="preserve"> </w:t>
      </w:r>
      <w:r w:rsidRPr="00E23FD9">
        <w:rPr>
          <w:u w:val="single"/>
        </w:rPr>
        <w:t>was</w:t>
      </w:r>
      <w:r w:rsidRPr="00E23FD9">
        <w:rPr>
          <w:sz w:val="14"/>
        </w:rPr>
        <w:t xml:space="preserve"> </w:t>
      </w:r>
      <w:r w:rsidRPr="00E23FD9">
        <w:rPr>
          <w:u w:val="single"/>
        </w:rPr>
        <w:t>involved</w:t>
      </w:r>
      <w:r w:rsidRPr="00E23FD9">
        <w:rPr>
          <w:sz w:val="14"/>
        </w:rPr>
        <w:t xml:space="preserve"> </w:t>
      </w:r>
      <w:r w:rsidRPr="00E23FD9">
        <w:rPr>
          <w:u w:val="single"/>
        </w:rPr>
        <w:t>in</w:t>
      </w:r>
      <w:r w:rsidRPr="00E23FD9">
        <w:rPr>
          <w:sz w:val="14"/>
        </w:rPr>
        <w:t xml:space="preserve"> the murder of journalist Jamal </w:t>
      </w:r>
      <w:r w:rsidRPr="00E23FD9">
        <w:rPr>
          <w:u w:val="single"/>
        </w:rPr>
        <w:t>Khashoggi</w:t>
      </w:r>
      <w:r w:rsidRPr="00E23FD9">
        <w:rPr>
          <w:sz w:val="14"/>
        </w:rPr>
        <w:t xml:space="preserve">. </w:t>
      </w:r>
      <w:r w:rsidRPr="00E23FD9">
        <w:rPr>
          <w:u w:val="single"/>
        </w:rPr>
        <w:t>He has expressed interested in selling nuclear power plants and tech</w:t>
      </w:r>
      <w:r w:rsidRPr="00E23FD9">
        <w:rPr>
          <w:sz w:val="14"/>
        </w:rPr>
        <w:t xml:space="preserve">nology to Saudi Arabia. And </w:t>
      </w:r>
      <w:r w:rsidRPr="00E23FD9">
        <w:rPr>
          <w:u w:val="single"/>
        </w:rPr>
        <w:t>he has</w:t>
      </w:r>
      <w:r w:rsidRPr="00E23FD9">
        <w:rPr>
          <w:sz w:val="14"/>
        </w:rPr>
        <w:t xml:space="preserve"> repeatedly </w:t>
      </w:r>
      <w:r w:rsidRPr="00E23FD9">
        <w:rPr>
          <w:u w:val="single"/>
        </w:rPr>
        <w:t>claimed</w:t>
      </w:r>
      <w:r w:rsidRPr="00E23FD9">
        <w:rPr>
          <w:sz w:val="14"/>
        </w:rPr>
        <w:t xml:space="preserve"> that </w:t>
      </w:r>
      <w:r w:rsidRPr="00E23FD9">
        <w:rPr>
          <w:u w:val="single"/>
        </w:rPr>
        <w:t>he has made a $110 billion arms deal</w:t>
      </w:r>
      <w:r w:rsidRPr="00E23FD9">
        <w:rPr>
          <w:sz w:val="14"/>
        </w:rPr>
        <w:t xml:space="preserve"> with Saudi Arabia (he hasn’t). With these clear signals of support, why should Saudi Arabia alter its behavior based on resolutions that come out of the House or Senate, which are likely to be vetoed by Trump, anyway? An arms embargo would be a clear and unambiguous signal that the United States disproves of Saudi actions in Yemen.</w:t>
      </w:r>
    </w:p>
    <w:p w14:paraId="407FE5B5" w14:textId="0F395706" w:rsidR="007A32AC" w:rsidRPr="00E23FD9" w:rsidRDefault="007A32AC" w:rsidP="007A32AC">
      <w:pPr>
        <w:pStyle w:val="Heading3"/>
      </w:pPr>
      <w:r w:rsidRPr="00E23FD9">
        <w:t>2NC Assurances O/W</w:t>
      </w:r>
    </w:p>
    <w:p w14:paraId="27322104" w14:textId="77777777" w:rsidR="007A32AC" w:rsidRPr="00E23FD9" w:rsidRDefault="007A32AC" w:rsidP="007A32AC">
      <w:pPr>
        <w:pStyle w:val="Heading4"/>
      </w:pPr>
      <w:r w:rsidRPr="00E23FD9">
        <w:t xml:space="preserve">Credibility of assurances outweighs  </w:t>
      </w:r>
    </w:p>
    <w:p w14:paraId="492959C7" w14:textId="77777777" w:rsidR="007A32AC" w:rsidRPr="00E23FD9" w:rsidRDefault="007A32AC" w:rsidP="007A32AC">
      <w:proofErr w:type="spellStart"/>
      <w:r w:rsidRPr="00E23FD9">
        <w:rPr>
          <w:rStyle w:val="Style13ptBold"/>
        </w:rPr>
        <w:t>Spyer</w:t>
      </w:r>
      <w:proofErr w:type="spellEnd"/>
      <w:r w:rsidRPr="00E23FD9">
        <w:rPr>
          <w:rStyle w:val="Style13ptBold"/>
        </w:rPr>
        <w:t xml:space="preserve"> 14</w:t>
      </w:r>
      <w:r w:rsidRPr="00E23FD9">
        <w:t xml:space="preserve"> Dr. Jonathan </w:t>
      </w:r>
      <w:proofErr w:type="spellStart"/>
      <w:r w:rsidRPr="00E23FD9">
        <w:t>Spyer</w:t>
      </w:r>
      <w:proofErr w:type="spellEnd"/>
      <w:r w:rsidRPr="00E23FD9">
        <w:t xml:space="preserve"> is Director of the Rubin Center (formerly the GLORIA Center), IDC Herzliya, and a fellow at the Middle East Forum. He is the author of The Transforming Fire: The Rise of the Israel-Islamist Conflict (Continuum, 2010) and a columnist at the Jerusalem Post newspaper. </w:t>
      </w:r>
      <w:proofErr w:type="spellStart"/>
      <w:r w:rsidRPr="00E23FD9">
        <w:t>Spyer</w:t>
      </w:r>
      <w:proofErr w:type="spellEnd"/>
      <w:r w:rsidRPr="00E23FD9">
        <w:t xml:space="preserve"> holds a Ph.D. in International Relations from the London School of Economics and a Master’s Degree in Middle East Politics from the School of Oriental and African Studies in London. His reporting on the war in Syria and Iraq has been published in a number of major news outlets, including the Wall Street Journal, The Guardian, The Times, Weekly Standard and many others. “Confidence Game: Losing American Support, the Gulf States Scramble” January 2014, </w:t>
      </w:r>
      <w:hyperlink r:id="rId16" w:history="1">
        <w:r w:rsidRPr="00E23FD9">
          <w:rPr>
            <w:rStyle w:val="Hyperlink"/>
          </w:rPr>
          <w:t>http://www.meforum.org/3713/gulf-states-american-support</w:t>
        </w:r>
      </w:hyperlink>
    </w:p>
    <w:p w14:paraId="25CC3C4D" w14:textId="3F47259A" w:rsidR="007A32AC" w:rsidRPr="00E23FD9" w:rsidRDefault="007A32AC" w:rsidP="007A32AC">
      <w:pPr>
        <w:rPr>
          <w:u w:val="single"/>
        </w:rPr>
      </w:pPr>
      <w:r w:rsidRPr="00E23FD9">
        <w:rPr>
          <w:sz w:val="14"/>
        </w:rPr>
        <w:t xml:space="preserve">This, of course, is because of Iran. A central element of Iranian regional policy is expanding Tehran's sphere of influence into the Persian Gulf, throughout the Middle East, and across the Islamic world. At the moment, the U.S. appears to be softening its approach to Iran, offering the easing of sanctions in exchange for a phantom slowing of the Iranian nuclear program, but without any Iranian concessions in terms of their support for terror or efforts to undermine neighboring regimes. As a result, the </w:t>
      </w:r>
      <w:r w:rsidRPr="00E23FD9">
        <w:rPr>
          <w:rStyle w:val="Emphasis"/>
        </w:rPr>
        <w:t>Arab states</w:t>
      </w:r>
      <w:r w:rsidRPr="00E23FD9">
        <w:rPr>
          <w:sz w:val="14"/>
        </w:rPr>
        <w:t xml:space="preserve"> of the Gulf </w:t>
      </w:r>
      <w:r w:rsidRPr="00E23FD9">
        <w:rPr>
          <w:rStyle w:val="Emphasis"/>
        </w:rPr>
        <w:t>are</w:t>
      </w:r>
      <w:r w:rsidRPr="00E23FD9">
        <w:rPr>
          <w:u w:val="single"/>
        </w:rPr>
        <w:t xml:space="preserve"> now </w:t>
      </w:r>
      <w:r w:rsidRPr="00E23FD9">
        <w:rPr>
          <w:rStyle w:val="Emphasis"/>
        </w:rPr>
        <w:t>terrified at</w:t>
      </w:r>
      <w:r w:rsidRPr="00E23FD9">
        <w:rPr>
          <w:u w:val="single"/>
        </w:rPr>
        <w:t xml:space="preserve"> the prospect of </w:t>
      </w:r>
      <w:r w:rsidRPr="00E23FD9">
        <w:rPr>
          <w:rStyle w:val="Emphasis"/>
        </w:rPr>
        <w:t>abandonment</w:t>
      </w:r>
      <w:r w:rsidRPr="00E23FD9">
        <w:rPr>
          <w:sz w:val="14"/>
        </w:rPr>
        <w:t xml:space="preserve">, </w:t>
      </w:r>
      <w:r w:rsidRPr="00E23FD9">
        <w:rPr>
          <w:u w:val="single"/>
        </w:rPr>
        <w:t>compounded by what they see as the Obama</w:t>
      </w:r>
      <w:r w:rsidRPr="00E23FD9">
        <w:rPr>
          <w:sz w:val="14"/>
        </w:rPr>
        <w:t xml:space="preserve"> administration's </w:t>
      </w:r>
      <w:r w:rsidRPr="00E23FD9">
        <w:rPr>
          <w:u w:val="single"/>
        </w:rPr>
        <w:t>questionable competence with regard to the Middle East</w:t>
      </w:r>
      <w:r w:rsidRPr="00E23FD9">
        <w:rPr>
          <w:sz w:val="14"/>
        </w:rPr>
        <w:t xml:space="preserve">. </w:t>
      </w:r>
      <w:r w:rsidRPr="00E23FD9">
        <w:rPr>
          <w:u w:val="single"/>
        </w:rPr>
        <w:t>There are currently strong indications that some Gulf countries, and Saudi Arabia in particular, have concluded that the Americans are indeed abandoning the region,</w:t>
      </w:r>
      <w:r w:rsidRPr="00E23FD9">
        <w:rPr>
          <w:sz w:val="14"/>
        </w:rPr>
        <w:t xml:space="preserve"> or are fully unreliable at a minimum. As a result, </w:t>
      </w:r>
      <w:r w:rsidRPr="00E23FD9">
        <w:rPr>
          <w:u w:val="single"/>
        </w:rPr>
        <w:t>these Gulf states are doing their best to assemble alternative alliances in order to meet the challeng</w:t>
      </w:r>
      <w:r w:rsidRPr="00E23FD9">
        <w:rPr>
          <w:sz w:val="14"/>
        </w:rPr>
        <w:t xml:space="preserve">e. Other countries, such as Oman, appear ready to accommodate the new reality, placing themselves between the U.S. and the Iranians in hopes of playing the role of power broker, while Qatar already appears to be moving away from the US and toward Iran. Clearly, major change is underway. From the point of view of strategic analysis, prior to 2011 the Mideast looked like a dangerous but clearly demarcated place, with Arab states relying predominantly if not exclusively on U.S. hegemony. The key challenge to the regional order was the attempt by a lose bloc of rouge states and movements led by Iran to challenge the U.S.-led dispensation in the region, which had held sway since the collapse of the Soviet Union and the end of the Cold War. </w:t>
      </w:r>
      <w:r w:rsidRPr="00E23FD9">
        <w:rPr>
          <w:u w:val="single"/>
        </w:rPr>
        <w:t>The Iranians want to replace the Americans as the dominant force in the Gulf by cajoling or intimidating the energy-rich Arab monarchies of the area into moving away from reliance on the U.S. and toward Iranian tutelage</w:t>
      </w:r>
      <w:r w:rsidRPr="00E23FD9">
        <w:rPr>
          <w:sz w:val="14"/>
        </w:rPr>
        <w:t xml:space="preserve">. In addition, they have ambitions of expanding their influence as far as the Mediterranean and the Levant. The latter goal only became conceivable when the U.S. toppled Saddam Hussein, conveniently removing its primary obstacle. Iran's long-standing alliance with Syrian dictator Bashar al-Assad, its creation and sponsorship of the Lebanese terrorist group Hezbollah, and its growing closeness to Iraq's post-Saddam Shia-dominated government has produced a contiguous line of pro-Tehran states stretching from Iran's western border to the Mediterranean Sea and, importantly, Israel's northern border. Essential to this strategy is the Iranian nuclear project, which is intended to be a kind of insurance policy against any determined action by Iran's regional or global rivals. </w:t>
      </w:r>
      <w:r w:rsidRPr="00E23FD9">
        <w:rPr>
          <w:u w:val="single"/>
        </w:rPr>
        <w:t>This dangerous but clear "cold war" situation has now given way to a far more complex and unstable map of conflicting interests</w:t>
      </w:r>
      <w:r w:rsidRPr="00E23FD9">
        <w:rPr>
          <w:sz w:val="14"/>
        </w:rPr>
        <w:t xml:space="preserve">. There is a single element, however, which has determined these changes: </w:t>
      </w:r>
      <w:r w:rsidRPr="00E23FD9">
        <w:rPr>
          <w:u w:val="single"/>
        </w:rPr>
        <w:t>The decision by the United States to abandon its leadership position in a coalition of regional allies dedicated to challenging the pro-Iran bloc and the lesser</w:t>
      </w:r>
      <w:r w:rsidRPr="00E23FD9">
        <w:rPr>
          <w:sz w:val="14"/>
        </w:rPr>
        <w:t xml:space="preserve"> (but still substantial) </w:t>
      </w:r>
      <w:r w:rsidRPr="00E23FD9">
        <w:rPr>
          <w:u w:val="single"/>
        </w:rPr>
        <w:t>challenge of radical Sunni Islam.</w:t>
      </w:r>
      <w:r w:rsidRPr="00E23FD9">
        <w:rPr>
          <w:sz w:val="14"/>
        </w:rPr>
        <w:t xml:space="preserve"> </w:t>
      </w:r>
      <w:r w:rsidRPr="00E23FD9">
        <w:rPr>
          <w:u w:val="single"/>
        </w:rPr>
        <w:t>This decision cannot be found in any public declaration</w:t>
      </w:r>
      <w:r w:rsidRPr="00E23FD9">
        <w:rPr>
          <w:sz w:val="14"/>
        </w:rPr>
        <w:t xml:space="preserve"> by the Obama administration. </w:t>
      </w:r>
      <w:r w:rsidRPr="00E23FD9">
        <w:rPr>
          <w:u w:val="single"/>
        </w:rPr>
        <w:t>But it is apparent in the practical policy moves made by Washington in a number of key areas over the last two years. These new policies have produced deep concern</w:t>
      </w:r>
      <w:r w:rsidRPr="00E23FD9">
        <w:rPr>
          <w:sz w:val="14"/>
        </w:rPr>
        <w:t xml:space="preserve"> and, in some cases, a search for realignment among key members of the bloc formerly led by the U.S. These key members are Israel, the military regime in Egypt, the Gulf monarchies, and Saudi Arabia. No single pattern of response has emerged among these countries. All are carefully weighing their options and drawing their own conclusions. The U.S. preference for seeking alternatives to its pre-2011 stance in the region has manifested itself in two areas: Its response to the "Arab spring" uprisings of 2011 and the subsequent rise of the Muslim Brotherhood, and what appears to be a willingness to leave Iran with everything it needs to make nuclear weapons, despite American's and President Obama's longtime promises. </w:t>
      </w:r>
      <w:r w:rsidRPr="00E23FD9">
        <w:rPr>
          <w:u w:val="single"/>
        </w:rPr>
        <w:t>The American decision to abandon</w:t>
      </w:r>
      <w:r w:rsidRPr="00E23FD9">
        <w:rPr>
          <w:sz w:val="14"/>
        </w:rPr>
        <w:t xml:space="preserve"> Hosni </w:t>
      </w:r>
      <w:r w:rsidRPr="00E23FD9">
        <w:rPr>
          <w:u w:val="single"/>
        </w:rPr>
        <w:t>Mubarak,</w:t>
      </w:r>
      <w:r w:rsidRPr="00E23FD9">
        <w:rPr>
          <w:sz w:val="14"/>
        </w:rPr>
        <w:t xml:space="preserve"> who had been a loyal ally for thirty years, </w:t>
      </w:r>
      <w:r w:rsidRPr="00E23FD9">
        <w:rPr>
          <w:u w:val="single"/>
        </w:rPr>
        <w:t>was the pivotal moment in the Arab Spring</w:t>
      </w:r>
      <w:r w:rsidRPr="00E23FD9">
        <w:rPr>
          <w:sz w:val="14"/>
        </w:rPr>
        <w:t>. The result of this decision was a chaotic year of Muslim Brotherhood rule, which was then ended by the return of military government in July 2013 after some thirty-million Egyptian citizens took the streets demanding change. General Abdel Fattah al-</w:t>
      </w:r>
      <w:proofErr w:type="spellStart"/>
      <w:r w:rsidRPr="00E23FD9">
        <w:rPr>
          <w:sz w:val="14"/>
        </w:rPr>
        <w:t>Sisi's</w:t>
      </w:r>
      <w:proofErr w:type="spellEnd"/>
      <w:r w:rsidRPr="00E23FD9">
        <w:rPr>
          <w:sz w:val="14"/>
        </w:rPr>
        <w:t xml:space="preserve"> removal of the Islamist radicals of the Muslim Brotherhood was not welcomed by the U.S. administration. Other key members of what had been the U.S.-led alliance, however, the popular as having averted the very bloodshed the U.S. demanded Mubarak step aside to avert, and ended the disastrous rule of an Islamist regime in the Arab world's most populous country. While America had a hard time choosing between those states aligned with U.S. policy and in step with the fight against al-Qaeda and Hezbollah terrorists, many in the region and closest to the calamity — the Saudis, the Jordanians, the Emirates and the Israelis — have good and close relations with the new military regime in Cairo. </w:t>
      </w:r>
      <w:r w:rsidRPr="00E23FD9">
        <w:rPr>
          <w:u w:val="single"/>
        </w:rPr>
        <w:t>The Gulf Arabs, and above all the Saudis, were deeply worried by what the American response on Egypt seemed to indicate</w:t>
      </w:r>
      <w:r w:rsidRPr="00E23FD9">
        <w:rPr>
          <w:sz w:val="14"/>
        </w:rPr>
        <w:t xml:space="preserve">. Washington's perception of its own interests appeared to have undergone a kind of paradigm shift, one that made future discussions regarding specific threats and opportunities deeply problematic: Allies like Mubarak would no longer benefit from their association with the U.S. Enemies like the Muslim Brotherhood would no longer be punished. </w:t>
      </w:r>
      <w:r w:rsidRPr="00E23FD9">
        <w:rPr>
          <w:u w:val="single"/>
        </w:rPr>
        <w:t>The first indication of America's former regional allies' reaction to this shift was in 2011, when the Saudis hastily assembled a Gulf military coalition to crush an incipient Shia uprising in Bahrain</w:t>
      </w:r>
      <w:r w:rsidRPr="00E23FD9">
        <w:rPr>
          <w:sz w:val="14"/>
        </w:rPr>
        <w:t xml:space="preserve">. </w:t>
      </w:r>
      <w:r w:rsidRPr="00E23FD9">
        <w:rPr>
          <w:u w:val="single"/>
        </w:rPr>
        <w:t>This indicated that, believing themselves rebuffed by the U.S., the Gulf states would now seek new alliances and show a greater willingness to take action on the basis of these new ad hoc alignments</w:t>
      </w:r>
      <w:r w:rsidRPr="00E23FD9">
        <w:rPr>
          <w:sz w:val="14"/>
        </w:rPr>
        <w:t>. Saudi efforts to support the Syrian rebels against Assad's pro-Iranian regime and to undermine Muslim Brotherhood-linked elements among the rebels in 2012 and 2013 were a further reflection of this new proactive stance. Qatar Armed Forces 1st Lt. Abdul Majid Al-</w:t>
      </w:r>
      <w:proofErr w:type="spellStart"/>
      <w:r w:rsidRPr="00E23FD9">
        <w:rPr>
          <w:sz w:val="14"/>
        </w:rPr>
        <w:t>Shammari</w:t>
      </w:r>
      <w:proofErr w:type="spellEnd"/>
      <w:r w:rsidRPr="00E23FD9">
        <w:rPr>
          <w:sz w:val="14"/>
        </w:rPr>
        <w:t xml:space="preserve"> communicates with other members of his unit during a joint counterterrorism exercise with U.S. Service members and other partnering nations as part of Eagle Resolve 13 in </w:t>
      </w:r>
      <w:proofErr w:type="spellStart"/>
      <w:r w:rsidRPr="00E23FD9">
        <w:rPr>
          <w:sz w:val="14"/>
        </w:rPr>
        <w:t>Zikrit</w:t>
      </w:r>
      <w:proofErr w:type="spellEnd"/>
      <w:r w:rsidRPr="00E23FD9">
        <w:rPr>
          <w:sz w:val="14"/>
        </w:rPr>
        <w:t xml:space="preserve">, Qatar, April 28, 2013. (Photo: Kenny Holston / Wikimedia) Here, too, U.S. absence was clearly a major factor. America's failure to swiftly declare itself in favor of the Syrian rebellion and assist the rebels left Turkey, Qatar, and Saudi Arabia as the rebellion's primary supporters, which led in turn to the takeover of the rebellion by Islamist and jihadi elements, as well as its subsequent divisions and dysfunctions. This sense of a lack of shared perceptions regarding Syria was compounded by America's failure to take military action against Assad in the summer of 2013, after it became clear that the regime had used chemical weapons against its own citizens. </w:t>
      </w:r>
      <w:r w:rsidRPr="00E23FD9">
        <w:rPr>
          <w:rStyle w:val="Emphasis"/>
        </w:rPr>
        <w:t>The Gulf states' primary concern was U.S. credibility</w:t>
      </w:r>
      <w:r w:rsidRPr="00E23FD9">
        <w:rPr>
          <w:sz w:val="14"/>
        </w:rPr>
        <w:t xml:space="preserve">. In August 2012, President Obama had defined the use of chemical weapons by the regime as a "red line," but now appeared to be blithely disregarding this commitment. </w:t>
      </w:r>
      <w:r w:rsidRPr="00E23FD9">
        <w:rPr>
          <w:u w:val="single"/>
        </w:rPr>
        <w:t>The move confirmed U.S.-aligned countries' suspicion that the current administration simply had little understanding of, or interest in, the means by which alliances are maintained in the Middle East.</w:t>
      </w:r>
      <w:r w:rsidRPr="00E23FD9">
        <w:rPr>
          <w:sz w:val="14"/>
        </w:rPr>
        <w:t xml:space="preserve"> </w:t>
      </w:r>
      <w:r w:rsidRPr="00E23FD9">
        <w:rPr>
          <w:rStyle w:val="Emphasis"/>
        </w:rPr>
        <w:t>That is, the need for</w:t>
      </w:r>
      <w:r w:rsidRPr="00E23FD9">
        <w:rPr>
          <w:u w:val="single"/>
        </w:rPr>
        <w:t xml:space="preserve"> credibility, </w:t>
      </w:r>
      <w:r w:rsidRPr="00E23FD9">
        <w:rPr>
          <w:rStyle w:val="Emphasis"/>
        </w:rPr>
        <w:t>sticking by friends</w:t>
      </w:r>
      <w:r w:rsidRPr="00E23FD9">
        <w:rPr>
          <w:u w:val="single"/>
        </w:rPr>
        <w:t xml:space="preserve">, and facing down enemies appeared to be lost on the Obama administration. This impression was, of course, compounded by recent U.S. behavior on the all-important issue of Iran's nuclear program. </w:t>
      </w:r>
      <w:r w:rsidRPr="00E23FD9">
        <w:rPr>
          <w:sz w:val="14"/>
        </w:rPr>
        <w:t xml:space="preserve">The recent Geneva deal concluded by the P5+1 powers and Tehran is widely regarded in the Gulf as a significant victory for Iran. It awards substantial sanctions relief to the Iranians while enabling them to continue enrichment of uranium, keep existing equipment and nuclear stockpiles, and avoid inspection of possible military aspects of the program. Another factor is different perceptions of the precise point at which Iran may be considered as having "gone nuclear." The U.S. defines it as the point at which the Iranians can place a nuclear warhead on a missile. The Gulf states see it as the point at which Iran becomes able to use enriched uranium to build a nuclear device of any kind. The latter is imminent and, in fact, may already have been reached. But the Geneva agreement is not the only factor. It appears to be accompanied by a broader process of outreach to the Iranians. Evidence has emerged, for example, of a new, indirect channel of communication between the U.S. and Hezbollah. A recent report in the Kuwaiti newspaper al-Rai said that a backchannel between UK officials and Hezbollah's "political wing" has been revived in accordance with the improving relations between London and Tehran. It is now serving as a means of conveying messages between Washington and Tehran. An unnamed diplomatic source quoted by al-Rai explained that this dialogue is "designed to keep pace with the changes in the region and the world, and the potential return of Iran to the international community." </w:t>
      </w:r>
      <w:r w:rsidRPr="00E23FD9">
        <w:rPr>
          <w:u w:val="single"/>
        </w:rPr>
        <w:t xml:space="preserve">So the evidence seems to point to an effort to transform relations between the West and the Iranians, perhaps as a way of facilitating a new regional order which will enable a much lighter American hand in the Middle East. Saudi and Gulf </w:t>
      </w:r>
      <w:r w:rsidRPr="00E23FD9">
        <w:rPr>
          <w:rStyle w:val="Emphasis"/>
        </w:rPr>
        <w:t>dismay</w:t>
      </w:r>
      <w:r w:rsidRPr="00E23FD9">
        <w:rPr>
          <w:u w:val="single"/>
        </w:rPr>
        <w:t xml:space="preserve"> at what they see as U.S. disengagement from the region has been expressed publicly</w:t>
      </w:r>
      <w:r w:rsidRPr="00E23FD9">
        <w:rPr>
          <w:sz w:val="14"/>
        </w:rPr>
        <w:t xml:space="preserve"> to a certain extent, despite their usual preference for behind-the-scenes diplomacy. Most significantly, the Saudi Ambassador to the United Kingdom, Prince Mohammed bin Nawaf bin </w:t>
      </w:r>
      <w:proofErr w:type="spellStart"/>
      <w:r w:rsidRPr="00E23FD9">
        <w:rPr>
          <w:sz w:val="14"/>
        </w:rPr>
        <w:t>Abdulaziz</w:t>
      </w:r>
      <w:proofErr w:type="spellEnd"/>
      <w:r w:rsidRPr="00E23FD9">
        <w:rPr>
          <w:sz w:val="14"/>
        </w:rPr>
        <w:t xml:space="preserve">, addressed the issue head-on in an op-ed for The New York Times. "We believe that many of the West's policies on both Iran and Syria risk the stability and security of the Middle East," the ambassador wrote. "This is a dangerous gamble, about which we cannot remain silent, and will not stand idly by." </w:t>
      </w:r>
      <w:r w:rsidRPr="00E23FD9">
        <w:rPr>
          <w:u w:val="single"/>
        </w:rPr>
        <w:t>Rather than challenging the Syrian and Iranian governments, some of our Western partners have refused to take much-needed action against them</w:t>
      </w:r>
      <w:r w:rsidRPr="00E23FD9">
        <w:rPr>
          <w:sz w:val="14"/>
        </w:rPr>
        <w:t xml:space="preserve">. The West has allowed one regime to survive and the other to continue its program for uranium enrichment, with all the consequent dangers of weaponization.… For all their talk of "red lines," when it counted, our partners have seemed all too ready to concede our safety and risk our region's stability. </w:t>
      </w:r>
      <w:r w:rsidRPr="00E23FD9">
        <w:rPr>
          <w:b/>
          <w:u w:val="single"/>
        </w:rPr>
        <w:t>As a result of this</w:t>
      </w:r>
      <w:r w:rsidRPr="00E23FD9">
        <w:rPr>
          <w:u w:val="single"/>
        </w:rPr>
        <w:t>, said the ambassador, Saudi Arabia may have "no choice but to become more assertive in international affairs: more determined than ever to stand up for the genuine stability our region so desperately needs</w:t>
      </w:r>
      <w:r w:rsidRPr="00E23FD9">
        <w:rPr>
          <w:sz w:val="14"/>
        </w:rPr>
        <w:t xml:space="preserve">." </w:t>
      </w:r>
      <w:r w:rsidRPr="00E23FD9">
        <w:rPr>
          <w:u w:val="single"/>
        </w:rPr>
        <w:t>The ambassador's article is the bluntest public expression yet of just how worried the Saudis and the other Gulf states actually are, but it is not the only indication of their concerns. Bahraini Crown Prince</w:t>
      </w:r>
      <w:r w:rsidRPr="00E23FD9">
        <w:rPr>
          <w:sz w:val="14"/>
        </w:rPr>
        <w:t xml:space="preserve"> Sheikh Salman bin Hamad al-Khalifa, for example, </w:t>
      </w:r>
      <w:r w:rsidRPr="00E23FD9">
        <w:rPr>
          <w:u w:val="single"/>
        </w:rPr>
        <w:t>said in a recent interview</w:t>
      </w:r>
      <w:r w:rsidRPr="00E23FD9">
        <w:rPr>
          <w:sz w:val="14"/>
        </w:rPr>
        <w:t xml:space="preserve"> with the Daily Telegraph </w:t>
      </w:r>
      <w:r w:rsidRPr="00E23FD9">
        <w:rPr>
          <w:u w:val="single"/>
        </w:rPr>
        <w:t>that America's "transient and reactive" foreign policy could force it to lose influence in the region.</w:t>
      </w:r>
      <w:r w:rsidRPr="00E23FD9">
        <w:rPr>
          <w:sz w:val="14"/>
        </w:rPr>
        <w:t xml:space="preserve"> "America seems to suffer from schizophrenia when it deals with the Arab world," said the prince. He referred specifically to the American stance in relation to Egypt, Syria, and Iran. He also contended that U.S. behavior was leading to the exploration of alternative alliances by former regional allies. "The Russians have proved they are reliable friends," he said. "As a result, some states in the region have already started to look at developing more multilateral relations rather than just relying on Washington." This process was seen in practice in the recent visit by Russian Foreign Minister Sergei Lavrov to Egypt—the first such visit in 40 years. In a similar, rare public expression of Gulf sentiment, Nawaf Obeid, a senior adviser to the Saudi royal family, accused Washington of deceiving Riyadh over the Iran nuclear deal. "We were lied to, things were hidden from us," Obeid told an audience in London that was also quoted in the Daily Telegraph. He went on to vow continued Saudi resistance to Iranian machinations across the region. In particular, he expressed Saudi determination to turn back the Iranians in Syria. "We cannot accept Revolutionary Guards running around Homs," he said. King Abdullah and his younger brother, Crown Prince Salman bin </w:t>
      </w:r>
      <w:proofErr w:type="spellStart"/>
      <w:r w:rsidRPr="00E23FD9">
        <w:rPr>
          <w:sz w:val="14"/>
        </w:rPr>
        <w:t>Abdulaziz</w:t>
      </w:r>
      <w:proofErr w:type="spellEnd"/>
      <w:r w:rsidRPr="00E23FD9">
        <w:rPr>
          <w:sz w:val="14"/>
        </w:rPr>
        <w:t xml:space="preserve"> al Saud of Saudi Arabia. (Photo: </w:t>
      </w:r>
      <w:proofErr w:type="spellStart"/>
      <w:r w:rsidRPr="00E23FD9">
        <w:rPr>
          <w:sz w:val="14"/>
        </w:rPr>
        <w:t>Zamanalsamt</w:t>
      </w:r>
      <w:proofErr w:type="spellEnd"/>
      <w:r w:rsidRPr="00E23FD9">
        <w:rPr>
          <w:sz w:val="14"/>
        </w:rPr>
        <w:t xml:space="preserve"> / </w:t>
      </w:r>
      <w:proofErr w:type="spellStart"/>
      <w:r w:rsidRPr="00E23FD9">
        <w:rPr>
          <w:sz w:val="14"/>
        </w:rPr>
        <w:t>flickr</w:t>
      </w:r>
      <w:proofErr w:type="spellEnd"/>
      <w:r w:rsidRPr="00E23FD9">
        <w:rPr>
          <w:sz w:val="14"/>
        </w:rPr>
        <w:t xml:space="preserve">) </w:t>
      </w:r>
      <w:r w:rsidRPr="00E23FD9">
        <w:rPr>
          <w:rStyle w:val="Emphasis"/>
        </w:rPr>
        <w:t>Washington is aware of these concerns and has sought to assuage them</w:t>
      </w:r>
      <w:r w:rsidRPr="00E23FD9">
        <w:rPr>
          <w:sz w:val="14"/>
        </w:rPr>
        <w:t>. In a recent address to the Manama Dialogue security forum in Bahrain, for example, U.S. Defense Secretary Chuck Hagel said that</w:t>
      </w:r>
      <w:r w:rsidRPr="00E23FD9">
        <w:rPr>
          <w:u w:val="single"/>
        </w:rPr>
        <w:t xml:space="preserve"> the U.S. has "a ground, air and naval presence of more than 35,000 personnel in and immediately around the Gulf…. We know diplomacy cannot operate in a vacuum. </w:t>
      </w:r>
      <w:r w:rsidRPr="00E23FD9">
        <w:rPr>
          <w:rStyle w:val="Emphasis"/>
        </w:rPr>
        <w:t>Our success will</w:t>
      </w:r>
      <w:r w:rsidRPr="00E23FD9">
        <w:rPr>
          <w:u w:val="single"/>
        </w:rPr>
        <w:t xml:space="preserve"> continue to </w:t>
      </w:r>
      <w:r w:rsidRPr="00E23FD9">
        <w:rPr>
          <w:rStyle w:val="Emphasis"/>
        </w:rPr>
        <w:t>hinge on America's military</w:t>
      </w:r>
      <w:r w:rsidRPr="00E23FD9">
        <w:rPr>
          <w:u w:val="single"/>
        </w:rPr>
        <w:t xml:space="preserve"> power, </w:t>
      </w:r>
      <w:r w:rsidRPr="00E23FD9">
        <w:rPr>
          <w:rStyle w:val="Emphasis"/>
        </w:rPr>
        <w:t>and the credibility of</w:t>
      </w:r>
      <w:r w:rsidRPr="00E23FD9">
        <w:rPr>
          <w:u w:val="single"/>
        </w:rPr>
        <w:t xml:space="preserve"> our </w:t>
      </w:r>
      <w:r w:rsidRPr="00E23FD9">
        <w:rPr>
          <w:rStyle w:val="Emphasis"/>
        </w:rPr>
        <w:t>assurances to our allies</w:t>
      </w:r>
      <w:r w:rsidRPr="00E23FD9">
        <w:rPr>
          <w:u w:val="single"/>
        </w:rPr>
        <w:t xml:space="preserve"> and partners </w:t>
      </w:r>
      <w:r w:rsidRPr="00E23FD9">
        <w:rPr>
          <w:rStyle w:val="Emphasis"/>
        </w:rPr>
        <w:t>in the Middle East</w:t>
      </w:r>
      <w:r w:rsidRPr="00E23FD9">
        <w:rPr>
          <w:u w:val="single"/>
        </w:rPr>
        <w:t xml:space="preserve">." </w:t>
      </w:r>
    </w:p>
    <w:p w14:paraId="23B28D47" w14:textId="2B3B4C72" w:rsidR="001633E5" w:rsidRPr="00E23FD9" w:rsidRDefault="001633E5" w:rsidP="001633E5">
      <w:pPr>
        <w:pStyle w:val="Heading3"/>
      </w:pPr>
      <w:r w:rsidRPr="00E23FD9">
        <w:t>2NC Arms Sales Key</w:t>
      </w:r>
    </w:p>
    <w:p w14:paraId="6F0CDD6F" w14:textId="77777777" w:rsidR="001633E5" w:rsidRPr="00E23FD9" w:rsidRDefault="001633E5" w:rsidP="001633E5">
      <w:pPr>
        <w:pStyle w:val="Heading4"/>
      </w:pPr>
      <w:r w:rsidRPr="00E23FD9">
        <w:t xml:space="preserve">Ending sales decks alliances – the </w:t>
      </w:r>
      <w:proofErr w:type="spellStart"/>
      <w:r w:rsidRPr="00E23FD9">
        <w:t>aff</w:t>
      </w:r>
      <w:proofErr w:type="spellEnd"/>
      <w:r w:rsidRPr="00E23FD9">
        <w:t xml:space="preserve"> would be perceived as the US turning its back on an ally under threat </w:t>
      </w:r>
    </w:p>
    <w:p w14:paraId="5B97EA40" w14:textId="77777777" w:rsidR="001633E5" w:rsidRPr="00E23FD9" w:rsidRDefault="001633E5" w:rsidP="001633E5">
      <w:r w:rsidRPr="00E23FD9">
        <w:rPr>
          <w:b/>
          <w:bCs/>
          <w:sz w:val="24"/>
          <w:szCs w:val="24"/>
        </w:rPr>
        <w:t>Rogan 19</w:t>
      </w:r>
      <w:r w:rsidRPr="00E23FD9">
        <w:t xml:space="preserve"> [Tom Rogan is a foreign policy focused commentary writer for the Washington Examiner. He holds a BA in War Studies from King's College London, an MSc in Middle East Politics from SOAS, and a GDL in law from the University of Law. “Why Trump is right to sidestep Congress on Saudi-UAE arms sales,” Washington Examiner, 5/24/19, </w:t>
      </w:r>
      <w:hyperlink r:id="rId17" w:history="1">
        <w:r w:rsidRPr="00E23FD9">
          <w:rPr>
            <w:rStyle w:val="Hyperlink"/>
          </w:rPr>
          <w:t>https://www.washingtonexaminer.com/opinion/why-trump-is-right-to-sidestep-congress-on-saudi-uae-arms-sales</w:t>
        </w:r>
      </w:hyperlink>
      <w:r w:rsidRPr="00E23FD9">
        <w:t xml:space="preserve"> Accessed 6/24/19]GMDI</w:t>
      </w:r>
    </w:p>
    <w:p w14:paraId="6E028E10" w14:textId="77777777" w:rsidR="001633E5" w:rsidRPr="00E23FD9" w:rsidRDefault="001633E5" w:rsidP="001633E5">
      <w:pPr>
        <w:rPr>
          <w:sz w:val="12"/>
        </w:rPr>
      </w:pPr>
      <w:r w:rsidRPr="00E23FD9">
        <w:rPr>
          <w:sz w:val="12"/>
        </w:rPr>
        <w:t xml:space="preserve">President </w:t>
      </w:r>
      <w:r w:rsidRPr="00E23FD9">
        <w:rPr>
          <w:u w:val="single"/>
        </w:rPr>
        <w:t>Trump is rightly issuing an emergency declaration in order to authorize $8 billion in arms sales to Saudi Arabia and the U</w:t>
      </w:r>
      <w:r w:rsidRPr="00E23FD9">
        <w:rPr>
          <w:sz w:val="12"/>
        </w:rPr>
        <w:t xml:space="preserve">nited </w:t>
      </w:r>
      <w:r w:rsidRPr="00E23FD9">
        <w:rPr>
          <w:u w:val="single"/>
        </w:rPr>
        <w:t>A</w:t>
      </w:r>
      <w:r w:rsidRPr="00E23FD9">
        <w:rPr>
          <w:sz w:val="12"/>
        </w:rPr>
        <w:t xml:space="preserve">rab </w:t>
      </w:r>
      <w:r w:rsidRPr="00E23FD9">
        <w:rPr>
          <w:u w:val="single"/>
        </w:rPr>
        <w:t>E</w:t>
      </w:r>
      <w:r w:rsidRPr="00E23FD9">
        <w:rPr>
          <w:sz w:val="12"/>
        </w:rPr>
        <w:t xml:space="preserve">mirates. </w:t>
      </w:r>
      <w:r w:rsidRPr="00E23FD9">
        <w:rPr>
          <w:u w:val="single"/>
        </w:rPr>
        <w:t>Those arms will mitigate the risk to civilian lives in Yemen and deter Iran in a moment of escalating crisis</w:t>
      </w:r>
      <w:r w:rsidRPr="00E23FD9">
        <w:rPr>
          <w:sz w:val="12"/>
        </w:rPr>
        <w:t xml:space="preserve">. Others disagree. They say that this action is an unjust sidestepping of Congress and a gift to brutal Saudi-led war in Yemen. And while it's true that Congressional support is preferable here, and that civilians are suffering terribly in Yemen, Trump's action is necessary. </w:t>
      </w:r>
      <w:r w:rsidRPr="00E23FD9">
        <w:rPr>
          <w:u w:val="single"/>
        </w:rPr>
        <w:t xml:space="preserve">First off, </w:t>
      </w:r>
      <w:r w:rsidRPr="00E23FD9">
        <w:rPr>
          <w:b/>
          <w:bCs/>
          <w:u w:val="single"/>
        </w:rPr>
        <w:t>Iran is clearly posing a severe threat to both the Saudis and the UAE</w:t>
      </w:r>
      <w:r w:rsidRPr="00E23FD9">
        <w:rPr>
          <w:sz w:val="12"/>
        </w:rPr>
        <w:t xml:space="preserve">. In recent weeks </w:t>
      </w:r>
      <w:r w:rsidRPr="00E23FD9">
        <w:rPr>
          <w:u w:val="single"/>
        </w:rPr>
        <w:t>we have seen Iranian attacks on oil tankers</w:t>
      </w:r>
      <w:r w:rsidRPr="00E23FD9">
        <w:rPr>
          <w:sz w:val="12"/>
        </w:rPr>
        <w:t xml:space="preserve"> </w:t>
      </w:r>
      <w:r w:rsidRPr="00E23FD9">
        <w:rPr>
          <w:u w:val="single"/>
        </w:rPr>
        <w:t>near UAE waters</w:t>
      </w:r>
      <w:r w:rsidRPr="00E23FD9">
        <w:rPr>
          <w:sz w:val="12"/>
        </w:rPr>
        <w:t xml:space="preserve">, </w:t>
      </w:r>
      <w:r w:rsidRPr="00E23FD9">
        <w:rPr>
          <w:u w:val="single"/>
        </w:rPr>
        <w:t>and</w:t>
      </w:r>
      <w:r w:rsidRPr="00E23FD9">
        <w:rPr>
          <w:sz w:val="12"/>
        </w:rPr>
        <w:t xml:space="preserve"> Iranian</w:t>
      </w:r>
      <w:r w:rsidRPr="00E23FD9">
        <w:rPr>
          <w:u w:val="single"/>
        </w:rPr>
        <w:t xml:space="preserve"> orchestrated drone attacks on Saudi Arabia</w:t>
      </w:r>
      <w:r w:rsidRPr="00E23FD9">
        <w:rPr>
          <w:sz w:val="12"/>
        </w:rPr>
        <w:t xml:space="preserve">. </w:t>
      </w:r>
      <w:r w:rsidRPr="00E23FD9">
        <w:rPr>
          <w:u w:val="single"/>
        </w:rPr>
        <w:t>This fits into a broader pattern of aggression against Riyadh to include ballistic missile attacks</w:t>
      </w:r>
      <w:r w:rsidRPr="00E23FD9">
        <w:rPr>
          <w:sz w:val="12"/>
        </w:rPr>
        <w:t xml:space="preserve"> against the royal family. Until a president decides that these governments should not be American allies, </w:t>
      </w:r>
      <w:r w:rsidRPr="00E23FD9">
        <w:rPr>
          <w:b/>
          <w:bCs/>
          <w:u w:val="single"/>
        </w:rPr>
        <w:t>America has a responsibility to support them</w:t>
      </w:r>
      <w:r w:rsidRPr="00E23FD9">
        <w:rPr>
          <w:u w:val="single"/>
        </w:rPr>
        <w:t xml:space="preserve"> in an environment of grave threats</w:t>
      </w:r>
      <w:r w:rsidRPr="00E23FD9">
        <w:rPr>
          <w:sz w:val="12"/>
        </w:rPr>
        <w:t xml:space="preserve">. </w:t>
      </w:r>
      <w:r w:rsidRPr="00E23FD9">
        <w:rPr>
          <w:b/>
          <w:bCs/>
          <w:u w:val="single"/>
        </w:rPr>
        <w:t>Through the provision of advanced munitions, Trump's action allows the Saudis and UAE to mitigate civilian casualties in Yemen</w:t>
      </w:r>
      <w:r w:rsidRPr="00E23FD9">
        <w:rPr>
          <w:sz w:val="12"/>
        </w:rPr>
        <w:t xml:space="preserve">. </w:t>
      </w:r>
      <w:r w:rsidRPr="00E23FD9">
        <w:rPr>
          <w:b/>
          <w:bCs/>
          <w:u w:val="single"/>
        </w:rPr>
        <w:t>Trump's action is also important in consolidating U.S. allies in our favor</w:t>
      </w:r>
      <w:r w:rsidRPr="00E23FD9">
        <w:rPr>
          <w:sz w:val="12"/>
        </w:rPr>
        <w:t xml:space="preserve">. </w:t>
      </w:r>
      <w:r w:rsidRPr="00E23FD9">
        <w:rPr>
          <w:u w:val="single"/>
        </w:rPr>
        <w:t>This matters because Russia is aggressively attempting to draw the Saudis</w:t>
      </w:r>
      <w:r w:rsidRPr="00E23FD9">
        <w:rPr>
          <w:sz w:val="12"/>
        </w:rPr>
        <w:t xml:space="preserve"> and the Emiratis </w:t>
      </w:r>
      <w:r w:rsidRPr="00E23FD9">
        <w:rPr>
          <w:u w:val="single"/>
        </w:rPr>
        <w:t>into a feudal relationship</w:t>
      </w:r>
      <w:r w:rsidRPr="00E23FD9">
        <w:rPr>
          <w:sz w:val="12"/>
        </w:rPr>
        <w:t xml:space="preserve"> with Moscow. </w:t>
      </w:r>
      <w:r w:rsidRPr="00E23FD9">
        <w:rPr>
          <w:b/>
          <w:bCs/>
          <w:u w:val="single"/>
        </w:rPr>
        <w:t>That must not be allowed to happen, but it will happen if we turn our back on our allies</w:t>
      </w:r>
      <w:r w:rsidRPr="00E23FD9">
        <w:rPr>
          <w:sz w:val="12"/>
        </w:rPr>
        <w:t xml:space="preserve">. </w:t>
      </w:r>
      <w:r w:rsidRPr="00E23FD9">
        <w:rPr>
          <w:u w:val="single"/>
        </w:rPr>
        <w:t>It would turn the region into a playground of warfare in which Moscow alone is able to stem the flow of blood and terrorism, and ensure the supply of oil</w:t>
      </w:r>
      <w:r w:rsidRPr="00E23FD9">
        <w:rPr>
          <w:sz w:val="12"/>
        </w:rPr>
        <w:t xml:space="preserve">. And Vladimir </w:t>
      </w:r>
      <w:r w:rsidRPr="00E23FD9">
        <w:rPr>
          <w:u w:val="single"/>
        </w:rPr>
        <w:t>Putin would revel in using war to build his own influence and arms sales coffers</w:t>
      </w:r>
      <w:r w:rsidRPr="00E23FD9">
        <w:rPr>
          <w:sz w:val="12"/>
        </w:rPr>
        <w:t xml:space="preserve">. </w:t>
      </w:r>
      <w:r w:rsidRPr="00E23FD9">
        <w:rPr>
          <w:b/>
          <w:bCs/>
          <w:u w:val="single"/>
        </w:rPr>
        <w:t>Putin would encourage the worst</w:t>
      </w:r>
      <w:r w:rsidRPr="00E23FD9">
        <w:rPr>
          <w:sz w:val="12"/>
        </w:rPr>
        <w:t xml:space="preserve"> ideological </w:t>
      </w:r>
      <w:r w:rsidRPr="00E23FD9">
        <w:rPr>
          <w:b/>
          <w:bCs/>
          <w:u w:val="single"/>
        </w:rPr>
        <w:t>impulses of both the Saudis and Iran</w:t>
      </w:r>
      <w:r w:rsidRPr="00E23FD9">
        <w:rPr>
          <w:sz w:val="12"/>
        </w:rPr>
        <w:t xml:space="preserve">, respectively </w:t>
      </w:r>
      <w:r w:rsidRPr="00E23FD9">
        <w:rPr>
          <w:u w:val="single"/>
        </w:rPr>
        <w:t>driving them deeper into</w:t>
      </w:r>
      <w:r w:rsidRPr="00E23FD9">
        <w:rPr>
          <w:sz w:val="12"/>
        </w:rPr>
        <w:t xml:space="preserve"> </w:t>
      </w:r>
      <w:r w:rsidRPr="00E23FD9">
        <w:rPr>
          <w:u w:val="single"/>
        </w:rPr>
        <w:t>Salafi-jihadism and</w:t>
      </w:r>
      <w:r w:rsidRPr="00E23FD9">
        <w:rPr>
          <w:sz w:val="12"/>
        </w:rPr>
        <w:t xml:space="preserve"> </w:t>
      </w:r>
      <w:r w:rsidRPr="00E23FD9">
        <w:rPr>
          <w:u w:val="single"/>
        </w:rPr>
        <w:t>Khomeinist</w:t>
      </w:r>
      <w:r w:rsidRPr="00E23FD9">
        <w:rPr>
          <w:sz w:val="12"/>
        </w:rPr>
        <w:t xml:space="preserve"> </w:t>
      </w:r>
      <w:r w:rsidRPr="00E23FD9">
        <w:rPr>
          <w:u w:val="single"/>
        </w:rPr>
        <w:t>expansionism</w:t>
      </w:r>
      <w:r w:rsidRPr="00E23FD9">
        <w:rPr>
          <w:sz w:val="12"/>
        </w:rPr>
        <w:t xml:space="preserve">. It would, in short, lead to a much less safe world. </w:t>
      </w:r>
      <w:r w:rsidRPr="00E23FD9">
        <w:rPr>
          <w:b/>
          <w:bCs/>
          <w:u w:val="single"/>
        </w:rPr>
        <w:t>The U.S. gains influence by having our allies' backs</w:t>
      </w:r>
      <w:r w:rsidRPr="00E23FD9">
        <w:rPr>
          <w:u w:val="single"/>
        </w:rPr>
        <w:t xml:space="preserve"> — influence with opportunities: to push for more aggressive political reform</w:t>
      </w:r>
      <w:r w:rsidRPr="00E23FD9">
        <w:rPr>
          <w:sz w:val="12"/>
        </w:rPr>
        <w:t xml:space="preserve"> in areas such as women's rights, </w:t>
      </w:r>
      <w:r w:rsidRPr="00E23FD9">
        <w:rPr>
          <w:u w:val="single"/>
        </w:rPr>
        <w:t>and toward meaningful resolutions to conflicts such as that in Yemen</w:t>
      </w:r>
      <w:r w:rsidRPr="00E23FD9">
        <w:rPr>
          <w:sz w:val="12"/>
        </w:rPr>
        <w:t xml:space="preserve">. Remember, notions of trust and honor are integral not just to Sunni-Arab politics, but to the Sunni-Arab identity that defines Saudi Arabia and the UAE per se. </w:t>
      </w:r>
      <w:r w:rsidRPr="00E23FD9">
        <w:rPr>
          <w:u w:val="single"/>
        </w:rPr>
        <w:t>If we abandon these allies now, they will abandon American interests</w:t>
      </w:r>
      <w:r w:rsidRPr="00E23FD9">
        <w:rPr>
          <w:sz w:val="12"/>
        </w:rPr>
        <w:t xml:space="preserve">. The world is imperfect. But </w:t>
      </w:r>
      <w:r w:rsidRPr="00E23FD9">
        <w:rPr>
          <w:u w:val="single"/>
        </w:rPr>
        <w:t>Trump's action today is the one that serves American and moral interests</w:t>
      </w:r>
      <w:r w:rsidRPr="00E23FD9">
        <w:rPr>
          <w:sz w:val="12"/>
        </w:rPr>
        <w:t>.</w:t>
      </w:r>
    </w:p>
    <w:p w14:paraId="5E2D1492" w14:textId="77777777" w:rsidR="001633E5" w:rsidRPr="00E23FD9" w:rsidRDefault="001633E5" w:rsidP="001633E5">
      <w:pPr>
        <w:pStyle w:val="Heading3"/>
      </w:pPr>
      <w:r w:rsidRPr="00E23FD9">
        <w:t>2NC Link Framing</w:t>
      </w:r>
    </w:p>
    <w:p w14:paraId="027B18BC" w14:textId="77777777" w:rsidR="001633E5" w:rsidRPr="00E23FD9" w:rsidRDefault="001633E5" w:rsidP="001633E5">
      <w:pPr>
        <w:pStyle w:val="Heading4"/>
      </w:pPr>
      <w:r w:rsidRPr="00E23FD9">
        <w:t xml:space="preserve">Saudi arms imports are </w:t>
      </w:r>
      <w:r w:rsidRPr="00E23FD9">
        <w:rPr>
          <w:u w:val="single"/>
        </w:rPr>
        <w:t>inevitable</w:t>
      </w:r>
      <w:r w:rsidRPr="00E23FD9">
        <w:t xml:space="preserve"> – US purchases simply maintain commitment to cooperation</w:t>
      </w:r>
    </w:p>
    <w:p w14:paraId="477082CB" w14:textId="77777777" w:rsidR="001633E5" w:rsidRPr="00E23FD9" w:rsidRDefault="001633E5" w:rsidP="001633E5">
      <w:r w:rsidRPr="00E23FD9">
        <w:rPr>
          <w:b/>
          <w:bCs/>
          <w:sz w:val="24"/>
          <w:szCs w:val="24"/>
        </w:rPr>
        <w:t>Exum 17</w:t>
      </w:r>
      <w:r w:rsidRPr="00E23FD9">
        <w:rPr>
          <w:sz w:val="24"/>
          <w:szCs w:val="24"/>
        </w:rPr>
        <w:t xml:space="preserve"> </w:t>
      </w:r>
      <w:r w:rsidRPr="00E23FD9">
        <w:t xml:space="preserve">[Andrew Exum, contributing editor, former U.S. deputy assistant secretary of defense for Middle East policy. “What Progressives Miss About Arms Sales,” The Atlantic, 5/23/17, </w:t>
      </w:r>
      <w:hyperlink r:id="rId18" w:history="1">
        <w:r w:rsidRPr="00E23FD9">
          <w:rPr>
            <w:rStyle w:val="Hyperlink"/>
          </w:rPr>
          <w:t>https://www.theatlantic.com/politics/archive/2017/05/americas-right-to-sell-arms/527805/</w:t>
        </w:r>
      </w:hyperlink>
      <w:r w:rsidRPr="00E23FD9">
        <w:t xml:space="preserve"> Accessed 6/8/19]GMDI</w:t>
      </w:r>
    </w:p>
    <w:p w14:paraId="42567CD1" w14:textId="77777777" w:rsidR="001633E5" w:rsidRPr="00E23FD9" w:rsidRDefault="001633E5" w:rsidP="001633E5">
      <w:pPr>
        <w:rPr>
          <w:sz w:val="12"/>
        </w:rPr>
      </w:pPr>
      <w:r w:rsidRPr="00E23FD9">
        <w:rPr>
          <w:sz w:val="12"/>
        </w:rPr>
        <w:t xml:space="preserve">The quick and unsatisfying answer to these concerns is the global market. </w:t>
      </w:r>
      <w:r w:rsidRPr="00E23FD9">
        <w:rPr>
          <w:u w:val="single"/>
        </w:rPr>
        <w:t>The Arab Gulf states have money, and that money will buy the weapons that are available</w:t>
      </w:r>
      <w:r w:rsidRPr="00E23FD9">
        <w:rPr>
          <w:sz w:val="12"/>
        </w:rPr>
        <w:t xml:space="preserve">. </w:t>
      </w:r>
      <w:r w:rsidRPr="00E23FD9">
        <w:rPr>
          <w:b/>
          <w:bCs/>
          <w:u w:val="single"/>
        </w:rPr>
        <w:t>If U.S. arms are not for sale, fine: French, Chinese, or Russian arms will be</w:t>
      </w:r>
      <w:r w:rsidRPr="00E23FD9">
        <w:rPr>
          <w:sz w:val="12"/>
        </w:rPr>
        <w:t xml:space="preserve">. (And </w:t>
      </w:r>
      <w:r w:rsidRPr="00E23FD9">
        <w:rPr>
          <w:u w:val="single"/>
        </w:rPr>
        <w:t xml:space="preserve">if you don’t believe me, look at the way in which Gulf states—frustrated by U.S. export controls on drone technology—are turning to the Chinese.) Selling U.S. arms to the Gulf states, by contrast, </w:t>
      </w:r>
      <w:r w:rsidRPr="00E23FD9">
        <w:rPr>
          <w:b/>
          <w:bCs/>
          <w:u w:val="single"/>
        </w:rPr>
        <w:t>further ties them to U.S. interests by deepening cooperation and interoperability</w:t>
      </w:r>
      <w:r w:rsidRPr="00E23FD9">
        <w:rPr>
          <w:u w:val="single"/>
        </w:rPr>
        <w:t xml:space="preserve"> between the U.S. military and its Gulf partners</w:t>
      </w:r>
      <w:r w:rsidRPr="00E23FD9">
        <w:rPr>
          <w:sz w:val="12"/>
        </w:rPr>
        <w:t xml:space="preserve">. One of the reasons </w:t>
      </w:r>
      <w:r w:rsidRPr="00E23FD9">
        <w:rPr>
          <w:u w:val="single"/>
        </w:rPr>
        <w:t>Qatar wanted to buy U.S. fighters</w:t>
      </w:r>
      <w:r w:rsidRPr="00E23FD9">
        <w:rPr>
          <w:sz w:val="12"/>
        </w:rPr>
        <w:t xml:space="preserve"> to partially replace its French-made fleet, for example, was </w:t>
      </w:r>
      <w:r w:rsidRPr="00E23FD9">
        <w:rPr>
          <w:u w:val="single"/>
        </w:rPr>
        <w:t>because they discovered how difficult it was for their existing fighter aircraft to fly with the U.S. air force as part of coalitions over Libya and Syria</w:t>
      </w:r>
      <w:r w:rsidRPr="00E23FD9">
        <w:rPr>
          <w:sz w:val="12"/>
        </w:rPr>
        <w:t>.</w:t>
      </w:r>
    </w:p>
    <w:p w14:paraId="4EAA1C4F" w14:textId="77777777" w:rsidR="001633E5" w:rsidRPr="00E23FD9" w:rsidRDefault="001633E5" w:rsidP="001633E5"/>
    <w:p w14:paraId="6B790680" w14:textId="77777777" w:rsidR="002261C2" w:rsidRPr="00E23FD9" w:rsidRDefault="002261C2" w:rsidP="00B22A73">
      <w:pPr>
        <w:pStyle w:val="Heading1"/>
      </w:pPr>
    </w:p>
    <w:p w14:paraId="443B24AA" w14:textId="12B08B80" w:rsidR="00B22A73" w:rsidRPr="00E23FD9" w:rsidRDefault="00C61905" w:rsidP="00B22A73">
      <w:pPr>
        <w:pStyle w:val="Heading1"/>
      </w:pPr>
      <w:r w:rsidRPr="00E23FD9">
        <w:t>**</w:t>
      </w:r>
      <w:r w:rsidR="00B22A73" w:rsidRPr="00E23FD9">
        <w:t>Impacts</w:t>
      </w:r>
    </w:p>
    <w:p w14:paraId="2BFA7263" w14:textId="772AD704" w:rsidR="00B22A73" w:rsidRPr="00E23FD9" w:rsidRDefault="00B4101C" w:rsidP="00B22A73">
      <w:pPr>
        <w:pStyle w:val="Heading2"/>
      </w:pPr>
      <w:proofErr w:type="spellStart"/>
      <w:r w:rsidRPr="00E23FD9">
        <w:t>Prolif</w:t>
      </w:r>
      <w:proofErr w:type="spellEnd"/>
    </w:p>
    <w:p w14:paraId="420317A2" w14:textId="77777777" w:rsidR="00B22A73" w:rsidRPr="00E23FD9" w:rsidRDefault="00B22A73" w:rsidP="00B22A73"/>
    <w:p w14:paraId="0BAE6943" w14:textId="06929FFD" w:rsidR="00B22A73" w:rsidRPr="00E23FD9" w:rsidRDefault="00B22A73" w:rsidP="00B22A73">
      <w:pPr>
        <w:pStyle w:val="Heading3"/>
      </w:pPr>
      <w:r w:rsidRPr="00E23FD9">
        <w:t xml:space="preserve">2NC Causes Global </w:t>
      </w:r>
      <w:proofErr w:type="spellStart"/>
      <w:r w:rsidRPr="00E23FD9">
        <w:t>Prolif</w:t>
      </w:r>
      <w:proofErr w:type="spellEnd"/>
    </w:p>
    <w:p w14:paraId="3D08E6CA" w14:textId="77777777" w:rsidR="00B22A73" w:rsidRPr="00E23FD9" w:rsidRDefault="00B22A73" w:rsidP="00B22A73">
      <w:pPr>
        <w:pStyle w:val="Heading4"/>
        <w:rPr>
          <w:u w:val="single"/>
          <w:lang w:eastAsia="ko-KR"/>
        </w:rPr>
      </w:pPr>
      <w:r w:rsidRPr="00E23FD9">
        <w:rPr>
          <w:rFonts w:hint="eastAsia"/>
          <w:lang w:eastAsia="ko-KR"/>
        </w:rPr>
        <w:t xml:space="preserve">Allied </w:t>
      </w:r>
      <w:proofErr w:type="spellStart"/>
      <w:r w:rsidRPr="00E23FD9">
        <w:rPr>
          <w:rFonts w:hint="eastAsia"/>
          <w:lang w:eastAsia="ko-KR"/>
        </w:rPr>
        <w:t>prolif</w:t>
      </w:r>
      <w:proofErr w:type="spellEnd"/>
      <w:r w:rsidRPr="00E23FD9">
        <w:rPr>
          <w:rFonts w:hint="eastAsia"/>
          <w:lang w:eastAsia="ko-KR"/>
        </w:rPr>
        <w:t xml:space="preserve"> wrecks global non-</w:t>
      </w:r>
      <w:proofErr w:type="spellStart"/>
      <w:r w:rsidRPr="00E23FD9">
        <w:rPr>
          <w:rFonts w:hint="eastAsia"/>
          <w:lang w:eastAsia="ko-KR"/>
        </w:rPr>
        <w:t>prolif</w:t>
      </w:r>
      <w:proofErr w:type="spellEnd"/>
      <w:r w:rsidRPr="00E23FD9">
        <w:rPr>
          <w:rFonts w:hint="eastAsia"/>
          <w:lang w:eastAsia="ko-KR"/>
        </w:rPr>
        <w:t xml:space="preserve"> regime---triggers nuclear war in </w:t>
      </w:r>
      <w:r w:rsidRPr="00E23FD9">
        <w:rPr>
          <w:rFonts w:hint="eastAsia"/>
          <w:u w:val="single"/>
          <w:lang w:eastAsia="ko-KR"/>
        </w:rPr>
        <w:t>every hotspot</w:t>
      </w:r>
    </w:p>
    <w:p w14:paraId="198A96BF" w14:textId="77777777" w:rsidR="00B22A73" w:rsidRPr="00E23FD9" w:rsidRDefault="00B22A73" w:rsidP="00B22A73">
      <w:pPr>
        <w:rPr>
          <w:lang w:eastAsia="ko-KR"/>
        </w:rPr>
      </w:pPr>
      <w:r w:rsidRPr="00E23FD9">
        <w:rPr>
          <w:rFonts w:hint="eastAsia"/>
          <w:lang w:eastAsia="ko-KR"/>
        </w:rPr>
        <w:t xml:space="preserve">Robert </w:t>
      </w:r>
      <w:r w:rsidRPr="00E23FD9">
        <w:rPr>
          <w:rStyle w:val="Style13ptBold"/>
          <w:rFonts w:hint="eastAsia"/>
        </w:rPr>
        <w:t>Zarate</w:t>
      </w:r>
      <w:r w:rsidRPr="00E23FD9">
        <w:rPr>
          <w:rStyle w:val="Style13ptBold"/>
        </w:rPr>
        <w:t xml:space="preserve"> 14</w:t>
      </w:r>
      <w:r w:rsidRPr="00E23FD9">
        <w:rPr>
          <w:rFonts w:hint="eastAsia"/>
          <w:lang w:eastAsia="ko-KR"/>
        </w:rPr>
        <w:t xml:space="preserve"> </w:t>
      </w:r>
      <w:r w:rsidRPr="00E23FD9">
        <w:rPr>
          <w:lang w:eastAsia="ko-KR"/>
        </w:rPr>
        <w:t>is Policy Director of the Foreign Policy Initiative (FPI)</w:t>
      </w:r>
      <w:r w:rsidRPr="00E23FD9">
        <w:rPr>
          <w:rFonts w:hint="eastAsia"/>
          <w:lang w:eastAsia="ko-KR"/>
        </w:rPr>
        <w:t xml:space="preserve">, </w:t>
      </w:r>
      <w:r w:rsidRPr="00E23FD9">
        <w:rPr>
          <w:lang w:eastAsia="ko-KR"/>
        </w:rPr>
        <w:t>“America’s Allies and Nuclear Arms: Assessing the Geopolitics of Nonproliferation in Asia</w:t>
      </w:r>
      <w:r w:rsidRPr="00E23FD9">
        <w:rPr>
          <w:rFonts w:hint="eastAsia"/>
          <w:lang w:eastAsia="ko-KR"/>
        </w:rPr>
        <w:t>,</w:t>
      </w:r>
      <w:r w:rsidRPr="00E23FD9">
        <w:rPr>
          <w:lang w:eastAsia="ko-KR"/>
        </w:rPr>
        <w:t>” 5-7-14,</w:t>
      </w:r>
      <w:r w:rsidRPr="00E23FD9">
        <w:rPr>
          <w:rFonts w:hint="eastAsia"/>
          <w:lang w:eastAsia="ko-KR"/>
        </w:rPr>
        <w:t xml:space="preserve"> </w:t>
      </w:r>
      <w:hyperlink r:id="rId19" w:history="1">
        <w:r w:rsidRPr="00E23FD9">
          <w:rPr>
            <w:rStyle w:val="Hyperlink"/>
            <w:lang w:eastAsia="ko-KR"/>
          </w:rPr>
          <w:t>http://www.project2049.net/documents/Zarate_America_Allies_and_Nucl</w:t>
        </w:r>
        <w:r w:rsidRPr="00E23FD9">
          <w:rPr>
            <w:rStyle w:val="Hyperlink"/>
            <w:rFonts w:hint="eastAsia"/>
            <w:lang w:eastAsia="ko-KR"/>
          </w:rPr>
          <w:t>-</w:t>
        </w:r>
        <w:r w:rsidRPr="00E23FD9">
          <w:rPr>
            <w:rStyle w:val="Hyperlink"/>
            <w:lang w:eastAsia="ko-KR"/>
          </w:rPr>
          <w:t>ear_Arms_Geopolitics_Nonproliferation</w:t>
        </w:r>
      </w:hyperlink>
      <w:r w:rsidRPr="00E23FD9">
        <w:rPr>
          <w:rFonts w:hint="eastAsia"/>
          <w:lang w:eastAsia="ko-KR"/>
        </w:rPr>
        <w:t>, DOA: 7-27-15, y2k</w:t>
      </w:r>
    </w:p>
    <w:p w14:paraId="74C5DC2C" w14:textId="77777777" w:rsidR="00B22A73" w:rsidRPr="00E23FD9" w:rsidRDefault="00B22A73" w:rsidP="00B22A73">
      <w:pPr>
        <w:rPr>
          <w:sz w:val="16"/>
          <w:lang w:eastAsia="ko-KR"/>
        </w:rPr>
      </w:pPr>
      <w:r w:rsidRPr="00E23FD9">
        <w:rPr>
          <w:sz w:val="16"/>
          <w:lang w:eastAsia="ko-KR"/>
        </w:rPr>
        <w:t xml:space="preserve"> </w:t>
      </w:r>
      <w:r w:rsidRPr="00E23FD9">
        <w:rPr>
          <w:rStyle w:val="StyleUnderline"/>
        </w:rPr>
        <w:t>U.S. allies and security partners in Asia and the Middle East would use</w:t>
      </w:r>
      <w:r w:rsidRPr="00E23FD9">
        <w:rPr>
          <w:sz w:val="16"/>
          <w:lang w:eastAsia="ko-KR"/>
        </w:rPr>
        <w:t xml:space="preserve"> </w:t>
      </w:r>
      <w:r w:rsidRPr="00E23FD9">
        <w:rPr>
          <w:rStyle w:val="StyleUnderline"/>
        </w:rPr>
        <w:t>America’s</w:t>
      </w:r>
      <w:r w:rsidRPr="00E23FD9">
        <w:rPr>
          <w:sz w:val="16"/>
          <w:lang w:eastAsia="ko-KR"/>
        </w:rPr>
        <w:t xml:space="preserve"> </w:t>
      </w:r>
      <w:r w:rsidRPr="00E23FD9">
        <w:rPr>
          <w:rStyle w:val="StyleUnderline"/>
        </w:rPr>
        <w:t>diminished</w:t>
      </w:r>
      <w:r w:rsidRPr="00E23FD9">
        <w:rPr>
          <w:sz w:val="16"/>
          <w:lang w:eastAsia="ko-KR"/>
        </w:rPr>
        <w:t xml:space="preserve"> military </w:t>
      </w:r>
      <w:r w:rsidRPr="00E23FD9">
        <w:rPr>
          <w:rStyle w:val="StyleUnderline"/>
        </w:rPr>
        <w:t>power</w:t>
      </w:r>
      <w:r w:rsidRPr="00E23FD9">
        <w:rPr>
          <w:sz w:val="16"/>
          <w:lang w:eastAsia="ko-KR"/>
        </w:rPr>
        <w:t xml:space="preserve"> and geopolitical influence as justification </w:t>
      </w:r>
      <w:r w:rsidRPr="00E23FD9">
        <w:rPr>
          <w:rStyle w:val="StyleUnderline"/>
        </w:rPr>
        <w:t xml:space="preserve">to pursue their own </w:t>
      </w:r>
      <w:r w:rsidRPr="00E23FD9">
        <w:rPr>
          <w:rStyle w:val="Emphasis"/>
        </w:rPr>
        <w:t>nuclear options</w:t>
      </w:r>
      <w:r w:rsidRPr="00E23FD9">
        <w:rPr>
          <w:sz w:val="16"/>
          <w:lang w:eastAsia="ko-KR"/>
        </w:rPr>
        <w:t xml:space="preserve">. </w:t>
      </w:r>
      <w:r w:rsidRPr="00E23FD9">
        <w:rPr>
          <w:rStyle w:val="StyleUnderline"/>
        </w:rPr>
        <w:t xml:space="preserve">If Washington were perceived as acquiescing </w:t>
      </w:r>
      <w:r w:rsidRPr="00E23FD9">
        <w:rPr>
          <w:sz w:val="16"/>
          <w:lang w:eastAsia="ko-KR"/>
        </w:rPr>
        <w:t xml:space="preserve">in any way </w:t>
      </w:r>
      <w:r w:rsidRPr="00E23FD9">
        <w:rPr>
          <w:rStyle w:val="StyleUnderline"/>
        </w:rPr>
        <w:t>to</w:t>
      </w:r>
      <w:r w:rsidRPr="00E23FD9">
        <w:rPr>
          <w:sz w:val="16"/>
          <w:lang w:eastAsia="ko-KR"/>
        </w:rPr>
        <w:t xml:space="preserve"> </w:t>
      </w:r>
      <w:r w:rsidRPr="00E23FD9">
        <w:rPr>
          <w:rStyle w:val="Emphasis"/>
        </w:rPr>
        <w:t>nuclear breakout</w:t>
      </w:r>
      <w:r w:rsidRPr="00E23FD9">
        <w:rPr>
          <w:sz w:val="16"/>
          <w:lang w:eastAsia="ko-KR"/>
        </w:rPr>
        <w:t xml:space="preserve"> </w:t>
      </w:r>
      <w:r w:rsidRPr="00E23FD9">
        <w:rPr>
          <w:rStyle w:val="StyleUnderline"/>
        </w:rPr>
        <w:t>by Tokyo</w:t>
      </w:r>
      <w:r w:rsidRPr="00E23FD9">
        <w:rPr>
          <w:sz w:val="16"/>
          <w:lang w:eastAsia="ko-KR"/>
        </w:rPr>
        <w:t xml:space="preserve"> </w:t>
      </w:r>
      <w:r w:rsidRPr="00E23FD9">
        <w:rPr>
          <w:rStyle w:val="StyleUnderline"/>
        </w:rPr>
        <w:t>or Seoul</w:t>
      </w:r>
      <w:r w:rsidRPr="00E23FD9">
        <w:rPr>
          <w:sz w:val="16"/>
          <w:lang w:eastAsia="ko-KR"/>
        </w:rPr>
        <w:t xml:space="preserve">, </w:t>
      </w:r>
      <w:r w:rsidRPr="00E23FD9">
        <w:rPr>
          <w:rStyle w:val="StyleUnderline"/>
        </w:rPr>
        <w:t xml:space="preserve">then we should expect </w:t>
      </w:r>
      <w:r w:rsidRPr="00E23FD9">
        <w:rPr>
          <w:rStyle w:val="Emphasis"/>
        </w:rPr>
        <w:t xml:space="preserve">signatories of </w:t>
      </w:r>
      <w:r w:rsidRPr="00E23FD9">
        <w:rPr>
          <w:sz w:val="16"/>
          <w:lang w:eastAsia="ko-KR"/>
        </w:rPr>
        <w:t>the Treaty on the Nonproliferation of Nuclear Weapons of 1968 (</w:t>
      </w:r>
      <w:r w:rsidRPr="00E23FD9">
        <w:rPr>
          <w:rStyle w:val="Emphasis"/>
        </w:rPr>
        <w:t>NPT</w:t>
      </w:r>
      <w:r w:rsidRPr="00E23FD9">
        <w:rPr>
          <w:sz w:val="16"/>
          <w:lang w:eastAsia="ko-KR"/>
        </w:rPr>
        <w:t xml:space="preserve">),25 including some U.S. friends, </w:t>
      </w:r>
      <w:r w:rsidRPr="00E23FD9">
        <w:rPr>
          <w:rStyle w:val="StyleUnderline"/>
        </w:rPr>
        <w:t xml:space="preserve">to cite </w:t>
      </w:r>
      <w:r w:rsidRPr="00E23FD9">
        <w:rPr>
          <w:rStyle w:val="Emphasis"/>
        </w:rPr>
        <w:t xml:space="preserve">discriminatory </w:t>
      </w:r>
      <w:proofErr w:type="spellStart"/>
      <w:r w:rsidRPr="00E23FD9">
        <w:rPr>
          <w:rStyle w:val="Emphasis"/>
        </w:rPr>
        <w:t>doublestandards</w:t>
      </w:r>
      <w:proofErr w:type="spellEnd"/>
      <w:r w:rsidRPr="00E23FD9">
        <w:rPr>
          <w:sz w:val="16"/>
          <w:lang w:eastAsia="ko-KR"/>
        </w:rPr>
        <w:t xml:space="preserve"> </w:t>
      </w:r>
      <w:r w:rsidRPr="00E23FD9">
        <w:rPr>
          <w:rStyle w:val="StyleUnderline"/>
        </w:rPr>
        <w:t>and</w:t>
      </w:r>
      <w:r w:rsidRPr="00E23FD9">
        <w:rPr>
          <w:sz w:val="16"/>
          <w:lang w:eastAsia="ko-KR"/>
        </w:rPr>
        <w:t xml:space="preserve"> even </w:t>
      </w:r>
      <w:r w:rsidRPr="00E23FD9">
        <w:rPr>
          <w:rStyle w:val="Emphasis"/>
        </w:rPr>
        <w:t>quit the NPT</w:t>
      </w:r>
      <w:r w:rsidRPr="00E23FD9">
        <w:rPr>
          <w:sz w:val="16"/>
          <w:lang w:eastAsia="ko-KR"/>
        </w:rPr>
        <w:t xml:space="preserve">. </w:t>
      </w:r>
      <w:r w:rsidRPr="00E23FD9">
        <w:rPr>
          <w:rStyle w:val="StyleUnderline"/>
        </w:rPr>
        <w:t xml:space="preserve">Likely candidates in the Middle East would include </w:t>
      </w:r>
      <w:r w:rsidRPr="00E23FD9">
        <w:rPr>
          <w:rStyle w:val="Emphasis"/>
        </w:rPr>
        <w:t>Saudi Arabia</w:t>
      </w:r>
      <w:r w:rsidRPr="00E23FD9">
        <w:rPr>
          <w:sz w:val="16"/>
          <w:lang w:eastAsia="ko-KR"/>
        </w:rPr>
        <w:t xml:space="preserve"> </w:t>
      </w:r>
      <w:r w:rsidRPr="00E23FD9">
        <w:rPr>
          <w:rStyle w:val="StyleUnderline"/>
        </w:rPr>
        <w:t>and other</w:t>
      </w:r>
      <w:r w:rsidRPr="00E23FD9">
        <w:rPr>
          <w:sz w:val="16"/>
          <w:lang w:eastAsia="ko-KR"/>
        </w:rPr>
        <w:t xml:space="preserve"> </w:t>
      </w:r>
      <w:r w:rsidRPr="00E23FD9">
        <w:rPr>
          <w:rStyle w:val="Emphasis"/>
        </w:rPr>
        <w:t>Arab Gulf security partners</w:t>
      </w:r>
      <w:r w:rsidRPr="00E23FD9">
        <w:rPr>
          <w:sz w:val="16"/>
          <w:lang w:eastAsia="ko-KR"/>
        </w:rPr>
        <w:t xml:space="preserve"> </w:t>
      </w:r>
      <w:r w:rsidRPr="00E23FD9">
        <w:rPr>
          <w:rStyle w:val="StyleUnderline"/>
        </w:rPr>
        <w:t>who are</w:t>
      </w:r>
      <w:r w:rsidRPr="00E23FD9">
        <w:rPr>
          <w:sz w:val="16"/>
          <w:lang w:eastAsia="ko-KR"/>
        </w:rPr>
        <w:t xml:space="preserve"> already </w:t>
      </w:r>
      <w:r w:rsidRPr="00E23FD9">
        <w:rPr>
          <w:rStyle w:val="StyleUnderline"/>
        </w:rPr>
        <w:t>threatened by</w:t>
      </w:r>
      <w:r w:rsidRPr="00E23FD9">
        <w:rPr>
          <w:sz w:val="16"/>
          <w:lang w:eastAsia="ko-KR"/>
        </w:rPr>
        <w:t xml:space="preserve"> </w:t>
      </w:r>
      <w:r w:rsidRPr="00E23FD9">
        <w:rPr>
          <w:rStyle w:val="Emphasis"/>
        </w:rPr>
        <w:t>Iran</w:t>
      </w:r>
      <w:r w:rsidRPr="00E23FD9">
        <w:rPr>
          <w:sz w:val="16"/>
          <w:lang w:eastAsia="ko-KR"/>
        </w:rPr>
        <w:t xml:space="preserve">’s drive to rapid nuclear </w:t>
      </w:r>
      <w:proofErr w:type="spellStart"/>
      <w:r w:rsidRPr="00E23FD9">
        <w:rPr>
          <w:sz w:val="16"/>
          <w:lang w:eastAsia="ko-KR"/>
        </w:rPr>
        <w:t>weaponsmaking</w:t>
      </w:r>
      <w:proofErr w:type="spellEnd"/>
      <w:r w:rsidRPr="00E23FD9">
        <w:rPr>
          <w:sz w:val="16"/>
          <w:lang w:eastAsia="ko-KR"/>
        </w:rPr>
        <w:t xml:space="preserve"> capability in violation of the NPT and numerous U.N. Security Council Resolutions. </w:t>
      </w:r>
      <w:r w:rsidRPr="00E23FD9">
        <w:rPr>
          <w:rStyle w:val="StyleUnderline"/>
        </w:rPr>
        <w:t>In Asia</w:t>
      </w:r>
      <w:r w:rsidRPr="00E23FD9">
        <w:rPr>
          <w:sz w:val="16"/>
          <w:lang w:eastAsia="ko-KR"/>
        </w:rPr>
        <w:t xml:space="preserve">, </w:t>
      </w:r>
      <w:r w:rsidRPr="00E23FD9">
        <w:rPr>
          <w:rStyle w:val="StyleUnderline"/>
        </w:rPr>
        <w:t>candidates would include</w:t>
      </w:r>
      <w:r w:rsidRPr="00E23FD9">
        <w:rPr>
          <w:sz w:val="16"/>
          <w:lang w:eastAsia="ko-KR"/>
        </w:rPr>
        <w:t xml:space="preserve"> </w:t>
      </w:r>
      <w:r w:rsidRPr="00E23FD9">
        <w:rPr>
          <w:rStyle w:val="StyleUnderline"/>
        </w:rPr>
        <w:t>the region’s</w:t>
      </w:r>
      <w:r w:rsidRPr="00E23FD9">
        <w:rPr>
          <w:sz w:val="16"/>
          <w:lang w:eastAsia="ko-KR"/>
        </w:rPr>
        <w:t xml:space="preserve"> many </w:t>
      </w:r>
      <w:r w:rsidRPr="00E23FD9">
        <w:rPr>
          <w:rStyle w:val="Emphasis"/>
        </w:rPr>
        <w:t>technologically-advanced</w:t>
      </w:r>
      <w:r w:rsidRPr="00E23FD9">
        <w:rPr>
          <w:sz w:val="16"/>
          <w:lang w:eastAsia="ko-KR"/>
        </w:rPr>
        <w:t xml:space="preserve"> and technologically-rising </w:t>
      </w:r>
      <w:r w:rsidRPr="00E23FD9">
        <w:rPr>
          <w:rStyle w:val="Emphasis"/>
        </w:rPr>
        <w:t>nations</w:t>
      </w:r>
      <w:r w:rsidRPr="00E23FD9">
        <w:rPr>
          <w:sz w:val="16"/>
          <w:lang w:eastAsia="ko-KR"/>
        </w:rPr>
        <w:t xml:space="preserve">. </w:t>
      </w:r>
      <w:r w:rsidRPr="00E23FD9">
        <w:rPr>
          <w:rStyle w:val="Emphasis"/>
        </w:rPr>
        <w:t>Taiwan</w:t>
      </w:r>
      <w:r w:rsidRPr="00E23FD9">
        <w:rPr>
          <w:sz w:val="16"/>
          <w:lang w:eastAsia="ko-KR"/>
        </w:rPr>
        <w:t xml:space="preserve"> </w:t>
      </w:r>
      <w:r w:rsidRPr="00E23FD9">
        <w:rPr>
          <w:rStyle w:val="StyleUnderline"/>
        </w:rPr>
        <w:t>might</w:t>
      </w:r>
      <w:r w:rsidRPr="00E23FD9">
        <w:rPr>
          <w:sz w:val="16"/>
          <w:lang w:eastAsia="ko-KR"/>
        </w:rPr>
        <w:t xml:space="preserve"> be tempted to </w:t>
      </w:r>
      <w:r w:rsidRPr="00E23FD9">
        <w:rPr>
          <w:rStyle w:val="StyleUnderline"/>
        </w:rPr>
        <w:t>restart</w:t>
      </w:r>
      <w:r w:rsidRPr="00E23FD9">
        <w:rPr>
          <w:sz w:val="16"/>
          <w:lang w:eastAsia="ko-KR"/>
        </w:rPr>
        <w:t xml:space="preserve"> its </w:t>
      </w:r>
      <w:r w:rsidRPr="00E23FD9">
        <w:rPr>
          <w:rStyle w:val="StyleUnderline"/>
        </w:rPr>
        <w:t xml:space="preserve">reversed nuclear bomb-making </w:t>
      </w:r>
      <w:r w:rsidRPr="00E23FD9">
        <w:rPr>
          <w:sz w:val="16"/>
        </w:rPr>
        <w:t xml:space="preserve">efforts from the 1970s and 1980s. </w:t>
      </w:r>
      <w:r w:rsidRPr="00E23FD9">
        <w:rPr>
          <w:rStyle w:val="Emphasis"/>
        </w:rPr>
        <w:t>Australia</w:t>
      </w:r>
      <w:r w:rsidRPr="00E23FD9">
        <w:rPr>
          <w:sz w:val="16"/>
        </w:rPr>
        <w:t>, birthplace of the SILEX method of laser enrichment</w:t>
      </w:r>
      <w:r w:rsidRPr="00E23FD9">
        <w:rPr>
          <w:sz w:val="16"/>
          <w:lang w:eastAsia="ko-KR"/>
        </w:rPr>
        <w:t xml:space="preserve"> that General Electric </w:t>
      </w:r>
      <w:r w:rsidRPr="00E23FD9">
        <w:rPr>
          <w:sz w:val="16"/>
        </w:rPr>
        <w:t>hopes</w:t>
      </w:r>
      <w:r w:rsidRPr="00E23FD9">
        <w:rPr>
          <w:sz w:val="16"/>
          <w:lang w:eastAsia="ko-KR"/>
        </w:rPr>
        <w:t xml:space="preserve"> someday to commercialize,26 </w:t>
      </w:r>
      <w:r w:rsidRPr="00E23FD9">
        <w:rPr>
          <w:rStyle w:val="StyleUnderline"/>
        </w:rPr>
        <w:t>may see prudence in developing</w:t>
      </w:r>
      <w:r w:rsidRPr="00E23FD9">
        <w:rPr>
          <w:sz w:val="16"/>
          <w:lang w:eastAsia="ko-KR"/>
        </w:rPr>
        <w:t xml:space="preserve">, at the very least, </w:t>
      </w:r>
      <w:r w:rsidRPr="00E23FD9">
        <w:rPr>
          <w:rStyle w:val="Emphasis"/>
        </w:rPr>
        <w:t>a latent nuclear weapons-making capability.</w:t>
      </w:r>
      <w:r w:rsidRPr="00E23FD9">
        <w:rPr>
          <w:sz w:val="16"/>
          <w:lang w:eastAsia="ko-KR"/>
        </w:rPr>
        <w:t xml:space="preserve"> </w:t>
      </w:r>
      <w:r w:rsidRPr="00E23FD9">
        <w:rPr>
          <w:rStyle w:val="StyleUnderline"/>
        </w:rPr>
        <w:t>So might partners</w:t>
      </w:r>
      <w:r w:rsidRPr="00E23FD9">
        <w:rPr>
          <w:sz w:val="16"/>
          <w:lang w:eastAsia="ko-KR"/>
        </w:rPr>
        <w:t xml:space="preserve"> </w:t>
      </w:r>
      <w:r w:rsidRPr="00E23FD9">
        <w:rPr>
          <w:rStyle w:val="StyleUnderline"/>
        </w:rPr>
        <w:t>like</w:t>
      </w:r>
      <w:r w:rsidRPr="00E23FD9">
        <w:rPr>
          <w:sz w:val="16"/>
          <w:lang w:eastAsia="ko-KR"/>
        </w:rPr>
        <w:t xml:space="preserve"> </w:t>
      </w:r>
      <w:r w:rsidRPr="00E23FD9">
        <w:rPr>
          <w:rStyle w:val="Emphasis"/>
        </w:rPr>
        <w:t>Singapore</w:t>
      </w:r>
      <w:r w:rsidRPr="00E23FD9">
        <w:rPr>
          <w:sz w:val="16"/>
          <w:lang w:eastAsia="ko-KR"/>
        </w:rPr>
        <w:t xml:space="preserve">, </w:t>
      </w:r>
      <w:r w:rsidRPr="00E23FD9">
        <w:rPr>
          <w:rStyle w:val="Emphasis"/>
        </w:rPr>
        <w:t>Indonesia</w:t>
      </w:r>
      <w:r w:rsidRPr="00E23FD9">
        <w:rPr>
          <w:sz w:val="16"/>
          <w:lang w:eastAsia="ko-KR"/>
        </w:rPr>
        <w:t xml:space="preserve"> </w:t>
      </w:r>
      <w:r w:rsidRPr="00E23FD9">
        <w:rPr>
          <w:rStyle w:val="StyleUnderline"/>
        </w:rPr>
        <w:t>and</w:t>
      </w:r>
      <w:r w:rsidRPr="00E23FD9">
        <w:rPr>
          <w:sz w:val="16"/>
          <w:lang w:eastAsia="ko-KR"/>
        </w:rPr>
        <w:t xml:space="preserve"> </w:t>
      </w:r>
      <w:r w:rsidRPr="00E23FD9">
        <w:rPr>
          <w:rStyle w:val="Emphasis"/>
        </w:rPr>
        <w:t>Vietnam</w:t>
      </w:r>
      <w:r w:rsidRPr="00E23FD9">
        <w:rPr>
          <w:sz w:val="16"/>
          <w:lang w:eastAsia="ko-KR"/>
        </w:rPr>
        <w:t>.</w:t>
      </w:r>
    </w:p>
    <w:p w14:paraId="41C428F5" w14:textId="6C7CE482" w:rsidR="00B22A73" w:rsidRPr="00E23FD9" w:rsidRDefault="00B22A73" w:rsidP="00B22A73">
      <w:pPr>
        <w:rPr>
          <w:sz w:val="16"/>
          <w:lang w:eastAsia="ko-KR"/>
        </w:rPr>
      </w:pPr>
      <w:r w:rsidRPr="00E23FD9">
        <w:rPr>
          <w:rStyle w:val="Emphasis"/>
        </w:rPr>
        <w:t>China</w:t>
      </w:r>
      <w:r w:rsidRPr="00E23FD9">
        <w:rPr>
          <w:sz w:val="16"/>
          <w:lang w:eastAsia="ko-KR"/>
        </w:rPr>
        <w:t xml:space="preserve">, </w:t>
      </w:r>
      <w:r w:rsidRPr="00E23FD9">
        <w:rPr>
          <w:rStyle w:val="Emphasis"/>
        </w:rPr>
        <w:t>Russia</w:t>
      </w:r>
      <w:r w:rsidRPr="00E23FD9">
        <w:rPr>
          <w:sz w:val="16"/>
          <w:lang w:eastAsia="ko-KR"/>
        </w:rPr>
        <w:t xml:space="preserve">, </w:t>
      </w:r>
      <w:r w:rsidRPr="00E23FD9">
        <w:rPr>
          <w:rStyle w:val="Emphasis"/>
        </w:rPr>
        <w:t>North Korea</w:t>
      </w:r>
      <w:r w:rsidRPr="00E23FD9">
        <w:rPr>
          <w:sz w:val="16"/>
          <w:lang w:eastAsia="ko-KR"/>
        </w:rPr>
        <w:t xml:space="preserve"> </w:t>
      </w:r>
      <w:r w:rsidRPr="00E23FD9">
        <w:rPr>
          <w:rStyle w:val="StyleUnderline"/>
        </w:rPr>
        <w:t>and</w:t>
      </w:r>
      <w:r w:rsidRPr="00E23FD9">
        <w:rPr>
          <w:sz w:val="16"/>
          <w:lang w:eastAsia="ko-KR"/>
        </w:rPr>
        <w:t xml:space="preserve"> perhaps </w:t>
      </w:r>
      <w:r w:rsidRPr="00E23FD9">
        <w:rPr>
          <w:rStyle w:val="StyleUnderline"/>
        </w:rPr>
        <w:t xml:space="preserve">others would likely use Japanese and South Korean </w:t>
      </w:r>
      <w:r w:rsidRPr="00E23FD9">
        <w:rPr>
          <w:rStyle w:val="Emphasis"/>
        </w:rPr>
        <w:t>nuclear breakout</w:t>
      </w:r>
      <w:r w:rsidRPr="00E23FD9">
        <w:rPr>
          <w:sz w:val="16"/>
          <w:lang w:eastAsia="ko-KR"/>
        </w:rPr>
        <w:t>—and any accompanying breakdown in the international nuclear order—</w:t>
      </w:r>
      <w:r w:rsidRPr="00E23FD9">
        <w:rPr>
          <w:rStyle w:val="StyleUnderline"/>
        </w:rPr>
        <w:t>as an excuse to proliferate</w:t>
      </w:r>
      <w:r w:rsidRPr="00E23FD9">
        <w:rPr>
          <w:sz w:val="16"/>
          <w:lang w:eastAsia="ko-KR"/>
        </w:rPr>
        <w:t xml:space="preserve">, rather </w:t>
      </w:r>
      <w:r w:rsidRPr="00E23FD9">
        <w:rPr>
          <w:rStyle w:val="Emphasis"/>
        </w:rPr>
        <w:t>overtly</w:t>
      </w:r>
      <w:r w:rsidRPr="00E23FD9">
        <w:rPr>
          <w:sz w:val="16"/>
          <w:lang w:eastAsia="ko-KR"/>
        </w:rPr>
        <w:t xml:space="preserve">, </w:t>
      </w:r>
      <w:r w:rsidRPr="00E23FD9">
        <w:rPr>
          <w:rStyle w:val="StyleUnderline"/>
        </w:rPr>
        <w:t>nuclear weapons-making technologies or nuclear weapons themselves to problematic states</w:t>
      </w:r>
      <w:r w:rsidRPr="00E23FD9">
        <w:rPr>
          <w:sz w:val="16"/>
          <w:lang w:eastAsia="ko-KR"/>
        </w:rPr>
        <w:t xml:space="preserve">. Moreover, </w:t>
      </w:r>
      <w:r w:rsidRPr="00E23FD9">
        <w:rPr>
          <w:rStyle w:val="StyleUnderline"/>
        </w:rPr>
        <w:t xml:space="preserve">the </w:t>
      </w:r>
      <w:r w:rsidRPr="00E23FD9">
        <w:rPr>
          <w:rStyle w:val="Emphasis"/>
        </w:rPr>
        <w:t>U</w:t>
      </w:r>
      <w:r w:rsidRPr="00E23FD9">
        <w:rPr>
          <w:rStyle w:val="StyleUnderline"/>
        </w:rPr>
        <w:t xml:space="preserve">nited </w:t>
      </w:r>
      <w:r w:rsidRPr="00E23FD9">
        <w:rPr>
          <w:rStyle w:val="Emphasis"/>
        </w:rPr>
        <w:t>S</w:t>
      </w:r>
      <w:r w:rsidRPr="00E23FD9">
        <w:rPr>
          <w:rStyle w:val="StyleUnderline"/>
        </w:rPr>
        <w:t>tates could expect</w:t>
      </w:r>
      <w:r w:rsidRPr="00E23FD9">
        <w:rPr>
          <w:sz w:val="16"/>
          <w:lang w:eastAsia="ko-KR"/>
        </w:rPr>
        <w:t xml:space="preserve"> </w:t>
      </w:r>
      <w:r w:rsidRPr="00E23FD9">
        <w:rPr>
          <w:rStyle w:val="StyleUnderline"/>
        </w:rPr>
        <w:t>Beijing, Moscow, and Pyongyang</w:t>
      </w:r>
      <w:r w:rsidRPr="00E23FD9">
        <w:rPr>
          <w:sz w:val="16"/>
          <w:lang w:eastAsia="ko-KR"/>
        </w:rPr>
        <w:t xml:space="preserve">, if not also </w:t>
      </w:r>
      <w:r w:rsidRPr="00E23FD9">
        <w:rPr>
          <w:rStyle w:val="Emphasis"/>
        </w:rPr>
        <w:t>India and Pakistan</w:t>
      </w:r>
      <w:r w:rsidRPr="00E23FD9">
        <w:rPr>
          <w:sz w:val="16"/>
          <w:lang w:eastAsia="ko-KR"/>
        </w:rPr>
        <w:t xml:space="preserve">, </w:t>
      </w:r>
      <w:r w:rsidRPr="00E23FD9">
        <w:rPr>
          <w:rStyle w:val="StyleUnderline"/>
        </w:rPr>
        <w:t>potentially to ramp up</w:t>
      </w:r>
      <w:r w:rsidRPr="00E23FD9">
        <w:rPr>
          <w:sz w:val="16"/>
          <w:lang w:eastAsia="ko-KR"/>
        </w:rPr>
        <w:t xml:space="preserve"> </w:t>
      </w:r>
      <w:r w:rsidRPr="00E23FD9">
        <w:rPr>
          <w:rStyle w:val="StyleUnderline"/>
        </w:rPr>
        <w:t>the size and capabilities of</w:t>
      </w:r>
      <w:r w:rsidRPr="00E23FD9">
        <w:rPr>
          <w:sz w:val="16"/>
          <w:lang w:eastAsia="ko-KR"/>
        </w:rPr>
        <w:t xml:space="preserve"> their </w:t>
      </w:r>
      <w:r w:rsidRPr="00E23FD9">
        <w:rPr>
          <w:rStyle w:val="Emphasis"/>
        </w:rPr>
        <w:t>respective nuclear arsenals</w:t>
      </w:r>
      <w:r w:rsidRPr="00E23FD9">
        <w:rPr>
          <w:sz w:val="16"/>
          <w:lang w:eastAsia="ko-KR"/>
        </w:rPr>
        <w:t xml:space="preserve">. In terms of strategic nuclear forces, the regional and global distribution of military power would shift further against America’s advantage. </w:t>
      </w:r>
      <w:r w:rsidRPr="00E23FD9">
        <w:rPr>
          <w:rStyle w:val="Emphasis"/>
        </w:rPr>
        <w:t>Nuclear war</w:t>
      </w:r>
      <w:r w:rsidRPr="00E23FD9">
        <w:rPr>
          <w:sz w:val="16"/>
          <w:lang w:eastAsia="ko-KR"/>
        </w:rPr>
        <w:t xml:space="preserve"> </w:t>
      </w:r>
      <w:r w:rsidRPr="00E23FD9">
        <w:rPr>
          <w:rStyle w:val="StyleUnderline"/>
        </w:rPr>
        <w:t xml:space="preserve">would likely go from being in the background of </w:t>
      </w:r>
      <w:r w:rsidRPr="00E23FD9">
        <w:rPr>
          <w:rStyle w:val="Emphasis"/>
        </w:rPr>
        <w:t>interstate conflicts</w:t>
      </w:r>
      <w:r w:rsidRPr="00E23FD9">
        <w:rPr>
          <w:rStyle w:val="StyleUnderline"/>
        </w:rPr>
        <w:t xml:space="preserve"> in Asia</w:t>
      </w:r>
      <w:r w:rsidRPr="00E23FD9">
        <w:rPr>
          <w:sz w:val="16"/>
          <w:lang w:eastAsia="ko-KR"/>
        </w:rPr>
        <w:t xml:space="preserve">, </w:t>
      </w:r>
      <w:r w:rsidRPr="00E23FD9">
        <w:rPr>
          <w:rStyle w:val="StyleUnderline"/>
        </w:rPr>
        <w:t>the Middle East, and other regions</w:t>
      </w:r>
      <w:r w:rsidRPr="00E23FD9">
        <w:rPr>
          <w:sz w:val="16"/>
          <w:lang w:eastAsia="ko-KR"/>
        </w:rPr>
        <w:t xml:space="preserve">, </w:t>
      </w:r>
      <w:r w:rsidRPr="00E23FD9">
        <w:rPr>
          <w:rStyle w:val="StyleUnderline"/>
        </w:rPr>
        <w:t>to the</w:t>
      </w:r>
      <w:r w:rsidRPr="00E23FD9">
        <w:rPr>
          <w:sz w:val="16"/>
          <w:lang w:eastAsia="ko-KR"/>
        </w:rPr>
        <w:t xml:space="preserve"> </w:t>
      </w:r>
      <w:r w:rsidRPr="00E23FD9">
        <w:rPr>
          <w:rStyle w:val="Emphasis"/>
        </w:rPr>
        <w:t>immediate foreground</w:t>
      </w:r>
      <w:r w:rsidRPr="00E23FD9">
        <w:rPr>
          <w:sz w:val="16"/>
          <w:lang w:eastAsia="ko-KR"/>
        </w:rPr>
        <w:t xml:space="preserve">. In turn, </w:t>
      </w:r>
      <w:r w:rsidRPr="00E23FD9">
        <w:rPr>
          <w:rStyle w:val="StyleUnderline"/>
        </w:rPr>
        <w:t>the</w:t>
      </w:r>
      <w:r w:rsidRPr="00E23FD9">
        <w:rPr>
          <w:sz w:val="16"/>
          <w:lang w:eastAsia="ko-KR"/>
        </w:rPr>
        <w:t xml:space="preserve"> </w:t>
      </w:r>
      <w:r w:rsidRPr="00E23FD9">
        <w:rPr>
          <w:rStyle w:val="Emphasis"/>
        </w:rPr>
        <w:t>worsening nuclear dimensions</w:t>
      </w:r>
      <w:r w:rsidRPr="00E23FD9">
        <w:rPr>
          <w:sz w:val="16"/>
          <w:lang w:eastAsia="ko-KR"/>
        </w:rPr>
        <w:t xml:space="preserve"> of the international security environment </w:t>
      </w:r>
      <w:r w:rsidRPr="00E23FD9">
        <w:rPr>
          <w:rStyle w:val="StyleUnderline"/>
        </w:rPr>
        <w:t>would</w:t>
      </w:r>
      <w:r w:rsidRPr="00E23FD9">
        <w:rPr>
          <w:sz w:val="16"/>
          <w:lang w:eastAsia="ko-KR"/>
        </w:rPr>
        <w:t xml:space="preserve"> gravely </w:t>
      </w:r>
      <w:r w:rsidRPr="00E23FD9">
        <w:rPr>
          <w:rStyle w:val="StyleUnderline"/>
        </w:rPr>
        <w:t xml:space="preserve">strain the formal </w:t>
      </w:r>
      <w:r w:rsidRPr="00E23FD9">
        <w:rPr>
          <w:rStyle w:val="Emphasis"/>
        </w:rPr>
        <w:t>security guarantees</w:t>
      </w:r>
      <w:r w:rsidRPr="00E23FD9">
        <w:rPr>
          <w:sz w:val="16"/>
          <w:lang w:eastAsia="ko-KR"/>
        </w:rPr>
        <w:t xml:space="preserve"> of America’s treaty-based bilateral alliances and informal guarantees of its bilateral security partnerships.</w:t>
      </w:r>
      <w:r w:rsidRPr="00E23FD9">
        <w:rPr>
          <w:rFonts w:hint="eastAsia"/>
          <w:sz w:val="16"/>
          <w:lang w:eastAsia="ko-KR"/>
        </w:rPr>
        <w:t xml:space="preserve"> </w:t>
      </w:r>
    </w:p>
    <w:p w14:paraId="1D642668" w14:textId="421063FC" w:rsidR="00B22A73" w:rsidRPr="00E23FD9" w:rsidRDefault="00B22A73" w:rsidP="00B22A73">
      <w:pPr>
        <w:pStyle w:val="Heading3"/>
      </w:pPr>
      <w:r w:rsidRPr="00E23FD9">
        <w:t>2NC Turns Case</w:t>
      </w:r>
    </w:p>
    <w:p w14:paraId="262230BC" w14:textId="77777777" w:rsidR="00B22A73" w:rsidRPr="00E23FD9" w:rsidRDefault="00B22A73" w:rsidP="00B22A73">
      <w:pPr>
        <w:pStyle w:val="Heading4"/>
      </w:pPr>
      <w:r w:rsidRPr="00E23FD9">
        <w:t xml:space="preserve">Allied </w:t>
      </w:r>
      <w:proofErr w:type="spellStart"/>
      <w:r w:rsidRPr="00E23FD9">
        <w:t>prolif</w:t>
      </w:r>
      <w:proofErr w:type="spellEnd"/>
      <w:r w:rsidRPr="00E23FD9">
        <w:t xml:space="preserve"> is uniquely more destabilizing – they won’t safeguard their weapons</w:t>
      </w:r>
    </w:p>
    <w:p w14:paraId="08B464AE" w14:textId="77777777" w:rsidR="00B22A73" w:rsidRPr="00E23FD9" w:rsidRDefault="00B22A73" w:rsidP="00B22A73">
      <w:proofErr w:type="spellStart"/>
      <w:r w:rsidRPr="00E23FD9">
        <w:rPr>
          <w:rStyle w:val="Style13ptBold"/>
        </w:rPr>
        <w:t>Wiitala</w:t>
      </w:r>
      <w:proofErr w:type="spellEnd"/>
      <w:r w:rsidRPr="00E23FD9">
        <w:rPr>
          <w:rStyle w:val="Style13ptBold"/>
        </w:rPr>
        <w:t xml:space="preserve"> 16</w:t>
      </w:r>
      <w:r w:rsidRPr="00E23FD9">
        <w:t xml:space="preserve"> (Maj. Josh </w:t>
      </w:r>
      <w:proofErr w:type="spellStart"/>
      <w:r w:rsidRPr="00E23FD9">
        <w:t>Wiitala</w:t>
      </w:r>
      <w:proofErr w:type="spellEnd"/>
      <w:r w:rsidRPr="00E23FD9">
        <w:t xml:space="preserve"> is a U.S. Air Force B-2 pilot and a veteran of operations in Afghanistan and Iraq. His work has appeared in Air &amp; Space Power Journal, Breaking Defense, Real Clear Defense, Small Wars Journal, The Strategy Bridge, and War on the Rocks. “Challenging Minimum Deterrence: Articulating the Contemporary Relevance of Nuclear Weapons.” Air &amp; Space Power Journal. Spring 2016)</w:t>
      </w:r>
    </w:p>
    <w:p w14:paraId="0062E30B" w14:textId="3DFB4B19" w:rsidR="00B22A73" w:rsidRPr="00E23FD9" w:rsidRDefault="00B22A73" w:rsidP="00B22A73">
      <w:pPr>
        <w:rPr>
          <w:rStyle w:val="StyleUnderline"/>
        </w:rPr>
      </w:pPr>
      <w:r w:rsidRPr="00E23FD9">
        <w:rPr>
          <w:rStyle w:val="StyleUnderline"/>
        </w:rPr>
        <w:t>The third challenge posed to minimum deterrence by the contemporary geopolitical context of the United States is extended deterrence</w:t>
      </w:r>
      <w:r w:rsidRPr="00E23FD9">
        <w:rPr>
          <w:sz w:val="14"/>
        </w:rPr>
        <w:t>. The 2010 Nuclear Posture Review Report describes extended deterrence as the provision of nuclear deterrence to US allies in order to deter regional aggression and keep them from feeling the need to proliferate with their own nuclear arsenals</w:t>
      </w:r>
      <w:r w:rsidRPr="00E23FD9">
        <w:rPr>
          <w:rStyle w:val="StyleUnderline"/>
        </w:rPr>
        <w:t>. This effort entails deploying limited numbers of nonstrategic nuclear weapons</w:t>
      </w:r>
      <w:r w:rsidRPr="00E23FD9">
        <w:rPr>
          <w:sz w:val="14"/>
        </w:rPr>
        <w:t xml:space="preserve"> to NATO countries in Europe and </w:t>
      </w:r>
      <w:r w:rsidRPr="00E23FD9">
        <w:rPr>
          <w:rStyle w:val="StyleUnderline"/>
        </w:rPr>
        <w:t>maintaining the ability to forward-deploy nonstrategic and strategic nuclear weapons to the Asia-Pacific region in response to contingencies.</w:t>
      </w:r>
      <w:r w:rsidRPr="00E23FD9">
        <w:rPr>
          <w:sz w:val="14"/>
        </w:rPr>
        <w:t>44 All of this is enabled by a diverse set of weapons and delivery systems within the current stockpile that, in the near future, will include modernized B-61 nuclear bombs carried by stealthy F-35s and B-2s.45</w:t>
      </w:r>
      <w:r w:rsidR="000043C2" w:rsidRPr="00E23FD9">
        <w:rPr>
          <w:sz w:val="14"/>
        </w:rPr>
        <w:t xml:space="preserve"> </w:t>
      </w:r>
      <w:r w:rsidRPr="00E23FD9">
        <w:rPr>
          <w:sz w:val="14"/>
        </w:rPr>
        <w:t xml:space="preserve">Proponents of minimum deterrence, though, believe that extended deterrence is not in the interests of the United States. They urge US policy makers to step back from our alliance commitments and consider whether or not alliances in general are “useful.”46 This sweeping recommendation carries a litany of policy implications beyond the scope of this work.47 However, on the limited topic of nuclear deterrence, </w:t>
      </w:r>
      <w:r w:rsidRPr="00E23FD9">
        <w:rPr>
          <w:rStyle w:val="StyleUnderline"/>
        </w:rPr>
        <w:t>the most immediate impact of removing the US nuclear umbrella would be the encouragement of proliferation by states friendly to the U</w:t>
      </w:r>
      <w:r w:rsidRPr="00E23FD9">
        <w:rPr>
          <w:sz w:val="14"/>
        </w:rPr>
        <w:t xml:space="preserve">nited </w:t>
      </w:r>
      <w:r w:rsidRPr="00E23FD9">
        <w:rPr>
          <w:rStyle w:val="StyleUnderline"/>
        </w:rPr>
        <w:t>S</w:t>
      </w:r>
      <w:r w:rsidRPr="00E23FD9">
        <w:rPr>
          <w:sz w:val="14"/>
        </w:rPr>
        <w:t xml:space="preserve">tates that would be left without a nuclear deterrent. Drawing again on the arguments of Waltz, </w:t>
      </w:r>
      <w:r w:rsidRPr="00E23FD9">
        <w:rPr>
          <w:rStyle w:val="StyleUnderline"/>
        </w:rPr>
        <w:t>minimum-deterrence advocates seem comfortable with this</w:t>
      </w:r>
      <w:r w:rsidRPr="00E23FD9">
        <w:rPr>
          <w:sz w:val="14"/>
        </w:rPr>
        <w:t xml:space="preserve"> reality </w:t>
      </w:r>
      <w:r w:rsidRPr="00E23FD9">
        <w:rPr>
          <w:rStyle w:val="StyleUnderline"/>
        </w:rPr>
        <w:t>because</w:t>
      </w:r>
      <w:r w:rsidRPr="00E23FD9">
        <w:rPr>
          <w:sz w:val="14"/>
        </w:rPr>
        <w:t>, in their view</w:t>
      </w:r>
      <w:r w:rsidRPr="00E23FD9">
        <w:rPr>
          <w:rStyle w:val="StyleUnderline"/>
        </w:rPr>
        <w:t>, such a situation would force US allies to shoulder the burden of their own deterrence forces and would most likely generate regional stability</w:t>
      </w:r>
      <w:r w:rsidRPr="00E23FD9">
        <w:rPr>
          <w:sz w:val="14"/>
        </w:rPr>
        <w:t xml:space="preserve"> similar to that experienced today between India and Pakistan.48 To those who might lament the loss of stabilizing US influence and even control in these situations, Waltz offers two points relevant here. First, he states that nuclear proliferation does “not make nuclear war likely.” Second, he declares that if weaker states do eventually use nuclear weapons in the course of war, “the world will not end.” Instead, Waltz contends that “the use of nuclear weapons by lesser powers would hardly trigger their use elsewhere.”49</w:t>
      </w:r>
      <w:r w:rsidR="000043C2" w:rsidRPr="00E23FD9">
        <w:rPr>
          <w:sz w:val="14"/>
        </w:rPr>
        <w:t xml:space="preserve"> </w:t>
      </w:r>
      <w:r w:rsidRPr="00E23FD9">
        <w:rPr>
          <w:sz w:val="14"/>
        </w:rPr>
        <w:t xml:space="preserve">Advocates of minimum deterrence make some important points about the potentially stabilizing effect of nuclear weapons in regional conflicts, but they ultimately fail to make a compelling argument as to why the United States should abandon the long-standing alliances that have served global stability and nonproliferation so well in the post–World War II era. Although it is true that further proliferation among US allies may fit into stable regional-security architectures, </w:t>
      </w:r>
      <w:r w:rsidRPr="00E23FD9">
        <w:rPr>
          <w:rStyle w:val="StyleUnderline"/>
        </w:rPr>
        <w:t>the provision by the U</w:t>
      </w:r>
      <w:r w:rsidRPr="00E23FD9">
        <w:rPr>
          <w:sz w:val="14"/>
        </w:rPr>
        <w:t xml:space="preserve">nited </w:t>
      </w:r>
      <w:r w:rsidRPr="00E23FD9">
        <w:rPr>
          <w:rStyle w:val="StyleUnderline"/>
        </w:rPr>
        <w:t>S</w:t>
      </w:r>
      <w:r w:rsidRPr="00E23FD9">
        <w:rPr>
          <w:sz w:val="14"/>
        </w:rPr>
        <w:t xml:space="preserve">tates </w:t>
      </w:r>
      <w:r w:rsidRPr="00E23FD9">
        <w:rPr>
          <w:rStyle w:val="StyleUnderline"/>
        </w:rPr>
        <w:t>of extended deterrence to its allies allows America to exercise important influence throughout the world and ultimately makes regional nuclear wars less likely. In doing so, the U</w:t>
      </w:r>
      <w:r w:rsidRPr="00E23FD9">
        <w:rPr>
          <w:sz w:val="14"/>
        </w:rPr>
        <w:t xml:space="preserve">nited </w:t>
      </w:r>
      <w:r w:rsidRPr="00E23FD9">
        <w:rPr>
          <w:rStyle w:val="StyleUnderline"/>
        </w:rPr>
        <w:t>S</w:t>
      </w:r>
      <w:r w:rsidRPr="00E23FD9">
        <w:rPr>
          <w:sz w:val="14"/>
        </w:rPr>
        <w:t xml:space="preserve">tates </w:t>
      </w:r>
      <w:r w:rsidRPr="00E23FD9">
        <w:rPr>
          <w:rStyle w:val="StyleUnderline"/>
        </w:rPr>
        <w:t>ensures that the weapons used to deter nuclear aggression against its allies utilize the strictest standards of nuclear surety. There is no guarantee that potential proliferators would also implement such stringent safeguards on their own arsenals.</w:t>
      </w:r>
    </w:p>
    <w:p w14:paraId="0F4056AE" w14:textId="60A86EDC" w:rsidR="007C0BA5" w:rsidRPr="00E23FD9" w:rsidRDefault="007C0BA5" w:rsidP="007C0BA5">
      <w:pPr>
        <w:pStyle w:val="Heading3"/>
      </w:pPr>
      <w:r w:rsidRPr="00E23FD9">
        <w:t>2NC Saudi-Iran War</w:t>
      </w:r>
    </w:p>
    <w:p w14:paraId="324A0E34" w14:textId="77777777" w:rsidR="007C0BA5" w:rsidRPr="00E23FD9" w:rsidRDefault="007C0BA5" w:rsidP="007C0BA5">
      <w:pPr>
        <w:pStyle w:val="Heading4"/>
      </w:pPr>
      <w:r w:rsidRPr="00E23FD9">
        <w:t>Ensures Iran-Saudi nuclear war</w:t>
      </w:r>
    </w:p>
    <w:p w14:paraId="5E0FB52F" w14:textId="77777777" w:rsidR="007C0BA5" w:rsidRPr="00E23FD9" w:rsidRDefault="007C0BA5" w:rsidP="007C0BA5">
      <w:pPr>
        <w:rPr>
          <w:b/>
        </w:rPr>
      </w:pPr>
      <w:r w:rsidRPr="00E23FD9">
        <w:rPr>
          <w:rStyle w:val="Style13ptBold"/>
        </w:rPr>
        <w:t xml:space="preserve">Stinson 15 </w:t>
      </w:r>
      <w:r w:rsidRPr="00E23FD9">
        <w:t>Columnist-Forbes China, 3/13, Rational Actors and Nuclear Ambitions, https://medium.com/@stinson/rational-actors-and-nuclear-ambitions-79ae5912c00c</w:t>
      </w:r>
    </w:p>
    <w:p w14:paraId="1BA6B32E" w14:textId="77777777" w:rsidR="007C0BA5" w:rsidRPr="00E23FD9" w:rsidRDefault="007C0BA5" w:rsidP="007C0BA5">
      <w:pPr>
        <w:rPr>
          <w:sz w:val="14"/>
        </w:rPr>
      </w:pPr>
      <w:r w:rsidRPr="00E23FD9">
        <w:rPr>
          <w:sz w:val="14"/>
        </w:rPr>
        <w:t xml:space="preserve">Returning to Netanyahu’s speech, while his portrait of an Iran eager to destroy Israel with nuclear weapons may have been embellished, the prime minister was nonetheless correct in asserting that proliferation in Iran will lead to proliferation throughout the region. The recent announcement that Saudi Arabia will acquire nuclear technology from South Korea was, in effect, a declaration that Saudi Arabia will pursue its own nuclear weapons. As the chief Sunni power in the region, Saudi Arabia looks north, to Iranian forces in Iraq, and south, to Iran’s Houthi allies in Yemen, as evidence of Iranian encirclement. For the time being, Saudi Arabia and Israel are allied against the idea of a nuclear Iran, yet </w:t>
      </w:r>
      <w:r w:rsidRPr="00E23FD9">
        <w:rPr>
          <w:u w:val="single"/>
        </w:rPr>
        <w:t xml:space="preserve">a nuclear Saudi Arabia would be far more dangerous to the interests of Israel and the United States than Iran. </w:t>
      </w:r>
      <w:r w:rsidRPr="00E23FD9">
        <w:rPr>
          <w:sz w:val="14"/>
        </w:rPr>
        <w:t xml:space="preserve">Like Pakistan, </w:t>
      </w:r>
      <w:r w:rsidRPr="00E23FD9">
        <w:rPr>
          <w:u w:val="single"/>
        </w:rPr>
        <w:t>Saudi Arabia’s history of double dealing and political instability would leave the security of its nuclear arsenal in doubt. On paper, Saudi nuclear weapons would be aimed at Iran, but Saudi-supported Sunni terrorism, which is more ubiquitous and — in the case of ISIS — </w:t>
      </w:r>
      <w:r w:rsidRPr="00E23FD9">
        <w:rPr>
          <w:rStyle w:val="Emphasis"/>
        </w:rPr>
        <w:t>more apocalyptic</w:t>
      </w:r>
      <w:r w:rsidRPr="00E23FD9">
        <w:rPr>
          <w:b/>
          <w:u w:val="single"/>
        </w:rPr>
        <w:t xml:space="preserve"> than its Shi’a counterpart</w:t>
      </w:r>
      <w:r w:rsidRPr="00E23FD9">
        <w:rPr>
          <w:u w:val="single"/>
        </w:rPr>
        <w:t xml:space="preserve">, raises the possibility of so-called “loose nukes” falling into Islamist hands. Iran, in turn, has a major incentive to neutralize the Saudi threat on its own. The danger of a Saudi nuclear weapon, coupled with irredentist designs on Saudi Arabia’s beleaguered Shi’a provinces, might tempt Iran to </w:t>
      </w:r>
      <w:r w:rsidRPr="00E23FD9">
        <w:rPr>
          <w:b/>
          <w:u w:val="single"/>
        </w:rPr>
        <w:t xml:space="preserve">launch a </w:t>
      </w:r>
      <w:r w:rsidRPr="00E23FD9">
        <w:rPr>
          <w:rStyle w:val="Emphasis"/>
        </w:rPr>
        <w:t>preemptive war</w:t>
      </w:r>
      <w:r w:rsidRPr="00E23FD9">
        <w:rPr>
          <w:b/>
          <w:u w:val="single"/>
        </w:rPr>
        <w:t xml:space="preserve"> against Saudi</w:t>
      </w:r>
      <w:r w:rsidRPr="00E23FD9">
        <w:rPr>
          <w:sz w:val="14"/>
        </w:rPr>
        <w:t xml:space="preserve"> Arabia. If Iran could acquire a weapon first, then the likelihood of such a war would increase exponentially. In any case, </w:t>
      </w:r>
      <w:r w:rsidRPr="00E23FD9">
        <w:rPr>
          <w:u w:val="single"/>
        </w:rPr>
        <w:t xml:space="preserve">a war between Saudi Arabia and Iran would have </w:t>
      </w:r>
      <w:r w:rsidRPr="00E23FD9">
        <w:rPr>
          <w:rStyle w:val="Emphasis"/>
        </w:rPr>
        <w:t>dire consequences</w:t>
      </w:r>
      <w:r w:rsidRPr="00E23FD9">
        <w:rPr>
          <w:u w:val="single"/>
        </w:rPr>
        <w:t xml:space="preserve"> for the region and possibly the world. To avoid proliferation in Saudi Arabia and the concomitant threat of war, America must</w:t>
      </w:r>
      <w:r w:rsidRPr="00E23FD9">
        <w:rPr>
          <w:sz w:val="14"/>
        </w:rPr>
        <w:t xml:space="preserve"> not only limit the transfer of nuclear technology to the Arabian peninsula; it must also </w:t>
      </w:r>
      <w:r w:rsidRPr="00E23FD9">
        <w:rPr>
          <w:b/>
          <w:u w:val="single"/>
        </w:rPr>
        <w:t xml:space="preserve">solve Saudi Arabia’s security dilemma by rolling back Iranian hegemonic gains before Iran gets a nuclear weapon </w:t>
      </w:r>
      <w:r w:rsidRPr="00E23FD9">
        <w:rPr>
          <w:sz w:val="14"/>
        </w:rPr>
        <w:t xml:space="preserve">while credibly providing extended nuclear deterrence against any future Iranian attack. While the US maintains a strong conventional military </w:t>
      </w:r>
      <w:proofErr w:type="spellStart"/>
      <w:r w:rsidRPr="00E23FD9">
        <w:rPr>
          <w:sz w:val="14"/>
        </w:rPr>
        <w:t>committment</w:t>
      </w:r>
      <w:proofErr w:type="spellEnd"/>
      <w:r w:rsidRPr="00E23FD9">
        <w:rPr>
          <w:sz w:val="14"/>
        </w:rPr>
        <w:t xml:space="preserve"> to Saudi Arabia, placing Riyadh under the American nuclear umbrella is still a work in progress.</w:t>
      </w:r>
    </w:p>
    <w:p w14:paraId="65349CC9" w14:textId="38B1D8B2" w:rsidR="007C0BA5" w:rsidRPr="00E23FD9" w:rsidRDefault="007C0BA5" w:rsidP="007C0BA5">
      <w:pPr>
        <w:pStyle w:val="Heading3"/>
      </w:pPr>
      <w:r w:rsidRPr="00E23FD9">
        <w:t xml:space="preserve">2NC Israel Strikes </w:t>
      </w:r>
    </w:p>
    <w:p w14:paraId="2E6FCA40" w14:textId="77777777" w:rsidR="007C0BA5" w:rsidRPr="00E23FD9" w:rsidRDefault="007C0BA5" w:rsidP="007C0BA5">
      <w:pPr>
        <w:pStyle w:val="Heading4"/>
      </w:pPr>
      <w:r w:rsidRPr="00E23FD9">
        <w:t>Causes Israeli preemption and nuclear war- happens even if they don’t successfully build a bomb</w:t>
      </w:r>
    </w:p>
    <w:p w14:paraId="11AEBD10" w14:textId="77777777" w:rsidR="007C0BA5" w:rsidRPr="00E23FD9" w:rsidRDefault="007C0BA5" w:rsidP="007C0BA5">
      <w:pPr>
        <w:rPr>
          <w:b/>
        </w:rPr>
      </w:pPr>
      <w:r w:rsidRPr="00E23FD9">
        <w:rPr>
          <w:rStyle w:val="Style13ptBold"/>
        </w:rPr>
        <w:t xml:space="preserve">Bowman 8 </w:t>
      </w:r>
      <w:r w:rsidRPr="00E23FD9">
        <w:t>International Affairs Fellow at the CFR, February, Chain Reaction: Avoiding a Nuclear Arms Race in the Middle East, http://www.gpo.gov/fdsys/pkg/CPRT-110SPRT39674/html/CPRT-110SPRT39674.htm</w:t>
      </w:r>
    </w:p>
    <w:p w14:paraId="7797D10C" w14:textId="77777777" w:rsidR="007C0BA5" w:rsidRPr="00E23FD9" w:rsidRDefault="007C0BA5" w:rsidP="007C0BA5">
      <w:pPr>
        <w:rPr>
          <w:u w:val="single"/>
        </w:rPr>
      </w:pPr>
      <w:r w:rsidRPr="00E23FD9">
        <w:rPr>
          <w:sz w:val="14"/>
        </w:rPr>
        <w:t xml:space="preserve">Of any Middle Eastern state, Saudi Arabia is the state most likely to pursue nuclear weapons in response to the development of an Iranian nuclear weapon. While acknowledging the difficulty inherent in accurately predicting the ramifications of </w:t>
      </w:r>
      <w:r w:rsidRPr="00E23FD9">
        <w:rPr>
          <w:u w:val="single"/>
        </w:rPr>
        <w:t>a Saudi nuclear weapon</w:t>
      </w:r>
      <w:r w:rsidRPr="00E23FD9">
        <w:rPr>
          <w:sz w:val="14"/>
        </w:rPr>
        <w:t xml:space="preserve">, one can envision a host of likely or possible outcomes that </w:t>
      </w:r>
      <w:r w:rsidRPr="00E23FD9">
        <w:rPr>
          <w:b/>
          <w:u w:val="single"/>
        </w:rPr>
        <w:t xml:space="preserve">would dramatically undermine peace and stability in the Middle East and severely endanger U.S. interests </w:t>
      </w:r>
      <w:r w:rsidRPr="00E23FD9">
        <w:rPr>
          <w:sz w:val="14"/>
        </w:rPr>
        <w:t xml:space="preserve">and security. </w:t>
      </w:r>
      <w:r w:rsidRPr="00E23FD9">
        <w:rPr>
          <w:rStyle w:val="StyleUnderline"/>
        </w:rPr>
        <w:t>At some point in the Saudi process of developing or acquiring a nuclear weapon capability</w:t>
      </w:r>
      <w:r w:rsidRPr="00E23FD9">
        <w:rPr>
          <w:sz w:val="14"/>
        </w:rPr>
        <w:t xml:space="preserve">, </w:t>
      </w:r>
      <w:r w:rsidRPr="00E23FD9">
        <w:rPr>
          <w:u w:val="single"/>
        </w:rPr>
        <w:t>Israel would likely detect the Saudi nuclear activity. Israel might strike a small number of Saudi targets</w:t>
      </w:r>
      <w:r w:rsidRPr="00E23FD9">
        <w:rPr>
          <w:sz w:val="14"/>
        </w:rPr>
        <w:t xml:space="preserve"> in order to eliminate the program in its infancy. Even if the Saudis could obtain a nuclear weapon without Israeli knowledge, it is difficult to imagine a passive Israeli acceptance of a Saudi nuclear weapon, which the Israelis would likely view as an existential threat. </w:t>
      </w:r>
      <w:r w:rsidRPr="00E23FD9">
        <w:rPr>
          <w:u w:val="single"/>
        </w:rPr>
        <w:t>If the Israeli response to a Saudi nuclear weapons program took the form of a military attack it would be seen in the Arab World in the context of an attack from the Jewish state against the Islamic holy land</w:t>
      </w:r>
      <w:r w:rsidRPr="00E23FD9">
        <w:rPr>
          <w:sz w:val="14"/>
        </w:rPr>
        <w:t xml:space="preserve"> and home of the ``two holy mosques.'' </w:t>
      </w:r>
      <w:r w:rsidRPr="00E23FD9">
        <w:rPr>
          <w:u w:val="single"/>
        </w:rPr>
        <w:t xml:space="preserve">Such an Israeli attack on Saudi Arabia would represent one of the greatest offenses to Muslims in history and would incite an unprecedented level of radicalization directed against Israel and the United States, possibly resulting in a </w:t>
      </w:r>
      <w:r w:rsidRPr="00E23FD9">
        <w:rPr>
          <w:b/>
          <w:u w:val="single"/>
        </w:rPr>
        <w:t>regionwide conflict between Arab States and Israel</w:t>
      </w:r>
      <w:r w:rsidRPr="00E23FD9">
        <w:rPr>
          <w:u w:val="single"/>
        </w:rPr>
        <w:t xml:space="preserve">. A Saudi nuclear weapon might also spur a </w:t>
      </w:r>
      <w:r w:rsidRPr="00E23FD9">
        <w:rPr>
          <w:b/>
          <w:u w:val="single"/>
        </w:rPr>
        <w:t>regional nuclear arms race</w:t>
      </w:r>
      <w:r w:rsidRPr="00E23FD9">
        <w:rPr>
          <w:u w:val="single"/>
        </w:rPr>
        <w:t>. Iran would likely respond by increasing the number of nuclear weapons in their arsenal,</w:t>
      </w:r>
      <w:r w:rsidRPr="00E23FD9">
        <w:rPr>
          <w:sz w:val="14"/>
        </w:rPr>
        <w:t xml:space="preserve"> the accuracy of their delivery systems, and the variety of their launch platforms. If Israel took either of these steps--especially in an overt and explicit manner--</w:t>
      </w:r>
      <w:r w:rsidRPr="00E23FD9">
        <w:rPr>
          <w:u w:val="single"/>
        </w:rPr>
        <w:t>it would place tremendous political pressure on Egypt to respond</w:t>
      </w:r>
      <w:r w:rsidRPr="00E23FD9">
        <w:rPr>
          <w:sz w:val="14"/>
        </w:rPr>
        <w:t xml:space="preserve">. </w:t>
      </w:r>
      <w:r w:rsidRPr="00E23FD9">
        <w:rPr>
          <w:u w:val="single"/>
        </w:rPr>
        <w:t xml:space="preserve">The Egyptian response could consist of a </w:t>
      </w:r>
      <w:r w:rsidRPr="00E23FD9">
        <w:rPr>
          <w:b/>
          <w:u w:val="single"/>
        </w:rPr>
        <w:t>renunciation of its peace treaty with Israel, a repudiation of its relations with the United States,</w:t>
      </w:r>
      <w:r w:rsidRPr="00E23FD9">
        <w:rPr>
          <w:u w:val="single"/>
        </w:rPr>
        <w:t xml:space="preserve"> </w:t>
      </w:r>
      <w:r w:rsidRPr="00E23FD9">
        <w:rPr>
          <w:sz w:val="14"/>
        </w:rPr>
        <w:t xml:space="preserve">or the initiation of an Egyptian nuclear weapons program. The Egyptian people would undoubtedly demand the government take some forceful and substantial action. This interaction between Israel and Egypt would also be exacerbated by the existence of a Saudi nuclear weapon. Even if Israel didn't react in this overt way to a Saudi move, a Saudi nuclear weapon would put great pressure on the Egyptians to follow suit. Egypt views itself as the leader of the Arab world and a Saudi nuclear weapon would directly challenge this </w:t>
      </w:r>
      <w:proofErr w:type="spellStart"/>
      <w:r w:rsidRPr="00E23FD9">
        <w:rPr>
          <w:sz w:val="14"/>
        </w:rPr>
        <w:t>self conception</w:t>
      </w:r>
      <w:proofErr w:type="spellEnd"/>
      <w:r w:rsidRPr="00E23FD9">
        <w:rPr>
          <w:sz w:val="14"/>
        </w:rPr>
        <w:t xml:space="preserve">. Moreover, </w:t>
      </w:r>
      <w:r w:rsidRPr="00E23FD9">
        <w:rPr>
          <w:u w:val="single"/>
        </w:rPr>
        <w:t>a Middle East that includes a nuclear-armed Iran and Saudi Arabia would also place significant pressure on the Turks to respond in kind</w:t>
      </w:r>
      <w:r w:rsidRPr="00E23FD9">
        <w:rPr>
          <w:sz w:val="14"/>
        </w:rPr>
        <w:t xml:space="preserve">. While </w:t>
      </w:r>
      <w:r w:rsidRPr="00E23FD9">
        <w:rPr>
          <w:u w:val="single"/>
        </w:rPr>
        <w:t>this ``nuclear cascade''</w:t>
      </w:r>
      <w:r w:rsidRPr="00E23FD9">
        <w:rPr>
          <w:sz w:val="14"/>
        </w:rPr>
        <w:t xml:space="preserve"> or chain reaction may represent the worst case scenario, it </w:t>
      </w:r>
      <w:r w:rsidRPr="00E23FD9">
        <w:rPr>
          <w:u w:val="single"/>
        </w:rPr>
        <w:t>is not outside the realm of possibility if Saudi Arabia responds</w:t>
      </w:r>
      <w:r w:rsidRPr="00E23FD9">
        <w:rPr>
          <w:sz w:val="14"/>
        </w:rPr>
        <w:t xml:space="preserve"> to Iran </w:t>
      </w:r>
      <w:r w:rsidRPr="00E23FD9">
        <w:rPr>
          <w:u w:val="single"/>
        </w:rPr>
        <w:t xml:space="preserve">by pursuing a nuclear weapon. </w:t>
      </w:r>
    </w:p>
    <w:p w14:paraId="5BB39B6A" w14:textId="51F9CC51" w:rsidR="00B22A73" w:rsidRPr="00E23FD9" w:rsidRDefault="007C0BA5" w:rsidP="007C0BA5">
      <w:pPr>
        <w:pStyle w:val="Heading3"/>
      </w:pPr>
      <w:r w:rsidRPr="00E23FD9">
        <w:t>2NC NPT</w:t>
      </w:r>
    </w:p>
    <w:p w14:paraId="291C4D59" w14:textId="77777777" w:rsidR="007C0BA5" w:rsidRPr="00E23FD9" w:rsidRDefault="007C0BA5" w:rsidP="007C0BA5">
      <w:pPr>
        <w:pStyle w:val="Heading4"/>
      </w:pPr>
      <w:r w:rsidRPr="00E23FD9">
        <w:t xml:space="preserve">Even if they win no </w:t>
      </w:r>
      <w:proofErr w:type="spellStart"/>
      <w:r w:rsidRPr="00E23FD9">
        <w:t>prolif</w:t>
      </w:r>
      <w:proofErr w:type="spellEnd"/>
      <w:r w:rsidRPr="00E23FD9">
        <w:t>, the decision to seek out nukes alone weakens the NPT</w:t>
      </w:r>
    </w:p>
    <w:p w14:paraId="3DD005CE" w14:textId="77777777" w:rsidR="007C0BA5" w:rsidRPr="00E23FD9" w:rsidRDefault="007C0BA5" w:rsidP="007C0BA5">
      <w:r w:rsidRPr="00E23FD9">
        <w:rPr>
          <w:rStyle w:val="Style13ptBold"/>
        </w:rPr>
        <w:t>Edelman 11</w:t>
      </w:r>
      <w:r w:rsidRPr="00E23FD9">
        <w:t xml:space="preserve"> Eric S., a Distinguished Fellow at the Center for Strategic and Budgetary Assessments; he was U.S. Undersecretary of Defense for Policy in 2005-9, “The Dangers of a Nuclear Iran The Limits of Containment” 90 Foreign </w:t>
      </w:r>
      <w:proofErr w:type="spellStart"/>
      <w:r w:rsidRPr="00E23FD9">
        <w:t>Aff</w:t>
      </w:r>
      <w:proofErr w:type="spellEnd"/>
      <w:r w:rsidRPr="00E23FD9">
        <w:t>. 66 2011</w:t>
      </w:r>
    </w:p>
    <w:p w14:paraId="707B8BB2" w14:textId="77777777" w:rsidR="007C0BA5" w:rsidRPr="00E23FD9" w:rsidRDefault="007C0BA5" w:rsidP="007C0BA5">
      <w:pPr>
        <w:rPr>
          <w:sz w:val="14"/>
        </w:rPr>
      </w:pPr>
      <w:r w:rsidRPr="00E23FD9">
        <w:rPr>
          <w:sz w:val="14"/>
        </w:rPr>
        <w:t xml:space="preserve">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E23FD9">
        <w:rPr>
          <w:rStyle w:val="Emphasis"/>
        </w:rPr>
        <w:t>any decision</w:t>
      </w:r>
      <w:r w:rsidRPr="00E23FD9">
        <w:rPr>
          <w:rStyle w:val="StyleUnderline"/>
        </w:rPr>
        <w:t xml:space="preserve"> by the Saudi government to seek out</w:t>
      </w:r>
      <w:r w:rsidRPr="00E23FD9">
        <w:rPr>
          <w:sz w:val="14"/>
        </w:rPr>
        <w:t xml:space="preserve"> </w:t>
      </w:r>
      <w:r w:rsidRPr="00E23FD9">
        <w:rPr>
          <w:rStyle w:val="Emphasis"/>
        </w:rPr>
        <w:t>nuc</w:t>
      </w:r>
      <w:r w:rsidRPr="00E23FD9">
        <w:rPr>
          <w:sz w:val="14"/>
        </w:rPr>
        <w:t>lear weapon</w:t>
      </w:r>
      <w:r w:rsidRPr="00E23FD9">
        <w:rPr>
          <w:rStyle w:val="Emphasis"/>
        </w:rPr>
        <w:t>s</w:t>
      </w:r>
      <w:r w:rsidRPr="00E23FD9">
        <w:rPr>
          <w:sz w:val="14"/>
        </w:rPr>
        <w:t xml:space="preserve">, by whatever means, </w:t>
      </w:r>
      <w:r w:rsidRPr="00E23FD9">
        <w:rPr>
          <w:rStyle w:val="StyleUnderline"/>
        </w:rPr>
        <w:t xml:space="preserve">would be </w:t>
      </w:r>
      <w:r w:rsidRPr="00E23FD9">
        <w:rPr>
          <w:rStyle w:val="Emphasis"/>
        </w:rPr>
        <w:t>highly destabilizing</w:t>
      </w:r>
      <w:r w:rsidRPr="00E23FD9">
        <w:rPr>
          <w:sz w:val="14"/>
        </w:rPr>
        <w:t xml:space="preserve">. </w:t>
      </w:r>
      <w:r w:rsidRPr="00E23FD9">
        <w:rPr>
          <w:rStyle w:val="StyleUnderline"/>
        </w:rPr>
        <w:t>It</w:t>
      </w:r>
      <w:r w:rsidRPr="00E23FD9">
        <w:rPr>
          <w:sz w:val="14"/>
        </w:rPr>
        <w:t xml:space="preserve"> </w:t>
      </w:r>
      <w:r w:rsidRPr="00E23FD9">
        <w:rPr>
          <w:rStyle w:val="StyleUnderline"/>
        </w:rPr>
        <w:t xml:space="preserve">would </w:t>
      </w:r>
      <w:r w:rsidRPr="00E23FD9">
        <w:rPr>
          <w:rStyle w:val="Emphasis"/>
        </w:rPr>
        <w:t>increase the incentives of other nations in the Middle East to pursue nuclear weapons of their own.</w:t>
      </w:r>
      <w:r w:rsidRPr="00E23FD9">
        <w:rPr>
          <w:sz w:val="14"/>
        </w:rPr>
        <w:t xml:space="preserve"> </w:t>
      </w:r>
      <w:r w:rsidRPr="00E23FD9">
        <w:rPr>
          <w:rStyle w:val="StyleUnderline"/>
        </w:rPr>
        <w:t>And</w:t>
      </w:r>
      <w:r w:rsidRPr="00E23FD9">
        <w:rPr>
          <w:sz w:val="14"/>
        </w:rPr>
        <w:t xml:space="preserve"> it </w:t>
      </w:r>
      <w:r w:rsidRPr="00E23FD9">
        <w:rPr>
          <w:rStyle w:val="StyleUnderline"/>
        </w:rPr>
        <w:t xml:space="preserve">could increase their ability to do so by </w:t>
      </w:r>
      <w:r w:rsidRPr="00E23FD9">
        <w:rPr>
          <w:rStyle w:val="Emphasis"/>
        </w:rPr>
        <w:t>eroding the remaining barriers to nuclear prolif</w:t>
      </w:r>
      <w:r w:rsidRPr="00E23FD9">
        <w:rPr>
          <w:sz w:val="14"/>
        </w:rPr>
        <w:t xml:space="preserve">eration: </w:t>
      </w:r>
      <w:r w:rsidRPr="00E23FD9">
        <w:rPr>
          <w:rStyle w:val="StyleUnderline"/>
        </w:rPr>
        <w:t>each additional state that acquires</w:t>
      </w:r>
      <w:r w:rsidRPr="00E23FD9">
        <w:rPr>
          <w:sz w:val="14"/>
        </w:rPr>
        <w:t xml:space="preserve"> </w:t>
      </w:r>
      <w:r w:rsidRPr="00E23FD9">
        <w:rPr>
          <w:rStyle w:val="Emphasis"/>
        </w:rPr>
        <w:t>nuc</w:t>
      </w:r>
      <w:r w:rsidRPr="00E23FD9">
        <w:rPr>
          <w:sz w:val="14"/>
        </w:rPr>
        <w:t>lear weapon</w:t>
      </w:r>
      <w:r w:rsidRPr="00E23FD9">
        <w:rPr>
          <w:rStyle w:val="Emphasis"/>
        </w:rPr>
        <w:t>s</w:t>
      </w:r>
      <w:r w:rsidRPr="00E23FD9">
        <w:rPr>
          <w:sz w:val="14"/>
        </w:rPr>
        <w:t xml:space="preserve"> </w:t>
      </w:r>
      <w:r w:rsidRPr="00E23FD9">
        <w:rPr>
          <w:rStyle w:val="Emphasis"/>
        </w:rPr>
        <w:t>weakens the nonproliferation regime</w:t>
      </w:r>
      <w:r w:rsidRPr="00E23FD9">
        <w:rPr>
          <w:rStyle w:val="StyleUnderline"/>
        </w:rPr>
        <w:t>, even if its</w:t>
      </w:r>
      <w:r w:rsidRPr="00E23FD9">
        <w:rPr>
          <w:sz w:val="14"/>
        </w:rPr>
        <w:t xml:space="preserve"> particular </w:t>
      </w:r>
      <w:r w:rsidRPr="00E23FD9">
        <w:rPr>
          <w:rStyle w:val="StyleUnderline"/>
        </w:rPr>
        <w:t>method</w:t>
      </w:r>
      <w:r w:rsidRPr="00E23FD9">
        <w:rPr>
          <w:sz w:val="14"/>
        </w:rPr>
        <w:t xml:space="preserve"> of acquisition </w:t>
      </w:r>
      <w:r w:rsidRPr="00E23FD9">
        <w:rPr>
          <w:rStyle w:val="StyleUnderline"/>
        </w:rPr>
        <w:t>only circumvents, rather than violates, the</w:t>
      </w:r>
      <w:r w:rsidRPr="00E23FD9">
        <w:rPr>
          <w:rStyle w:val="Emphasis"/>
        </w:rPr>
        <w:t xml:space="preserve"> NPT</w:t>
      </w:r>
      <w:r w:rsidRPr="00E23FD9">
        <w:rPr>
          <w:sz w:val="14"/>
        </w:rPr>
        <w:t>.</w:t>
      </w:r>
    </w:p>
    <w:p w14:paraId="4EAB2007" w14:textId="77777777" w:rsidR="007C0BA5" w:rsidRPr="00E23FD9" w:rsidRDefault="007C0BA5" w:rsidP="007C0BA5">
      <w:pPr>
        <w:pStyle w:val="Heading4"/>
        <w:rPr>
          <w:rStyle w:val="Style13ptBold"/>
          <w:b/>
        </w:rPr>
      </w:pPr>
      <w:r w:rsidRPr="00E23FD9">
        <w:rPr>
          <w:rStyle w:val="Style13ptBold"/>
        </w:rPr>
        <w:t xml:space="preserve">NPT cred solves </w:t>
      </w:r>
      <w:proofErr w:type="spellStart"/>
      <w:r w:rsidRPr="00E23FD9">
        <w:rPr>
          <w:rStyle w:val="Style13ptBold"/>
        </w:rPr>
        <w:t>nuc</w:t>
      </w:r>
      <w:proofErr w:type="spellEnd"/>
      <w:r w:rsidRPr="00E23FD9">
        <w:rPr>
          <w:rStyle w:val="Style13ptBold"/>
        </w:rPr>
        <w:t xml:space="preserve"> war </w:t>
      </w:r>
    </w:p>
    <w:p w14:paraId="15F889D5" w14:textId="77777777" w:rsidR="007C0BA5" w:rsidRPr="00E23FD9" w:rsidRDefault="007C0BA5" w:rsidP="007C0BA5">
      <w:r w:rsidRPr="00E23FD9">
        <w:rPr>
          <w:rStyle w:val="Style13ptBold"/>
        </w:rPr>
        <w:t xml:space="preserve">Cooper, </w:t>
      </w:r>
      <w:r w:rsidRPr="00E23FD9">
        <w:t>Fellow with the Truman National Security Project,</w:t>
      </w:r>
      <w:r w:rsidRPr="00E23FD9">
        <w:rPr>
          <w:rStyle w:val="Style13ptBold"/>
        </w:rPr>
        <w:t xml:space="preserve"> 15</w:t>
      </w:r>
      <w:r w:rsidRPr="00E23FD9">
        <w:t xml:space="preserve"> </w:t>
      </w:r>
      <w:r w:rsidRPr="00E23FD9">
        <w:br/>
        <w:t xml:space="preserve">(Christian H. is a term member at the Council on Foreign Relations, “The Pride of the Diplomats: Why the NPT Works” Global Policy Journal 5-19-15, </w:t>
      </w:r>
      <w:hyperlink r:id="rId20" w:history="1">
        <w:r w:rsidRPr="00E23FD9">
          <w:rPr>
            <w:rStyle w:val="Hyperlink"/>
          </w:rPr>
          <w:t>http://www.globalpolicyjournal.com/blog/14/05/2015/pride-diplomats-why-npt-works</w:t>
        </w:r>
      </w:hyperlink>
      <w:r w:rsidRPr="00E23FD9">
        <w:t xml:space="preserve">) </w:t>
      </w:r>
    </w:p>
    <w:p w14:paraId="7ACC6952" w14:textId="77777777" w:rsidR="007C0BA5" w:rsidRPr="00E23FD9" w:rsidRDefault="007C0BA5" w:rsidP="007C0BA5">
      <w:pPr>
        <w:rPr>
          <w:sz w:val="12"/>
        </w:rPr>
      </w:pPr>
      <w:r w:rsidRPr="00E23FD9">
        <w:rPr>
          <w:rStyle w:val="StyleUnderline"/>
        </w:rPr>
        <w:t>The review of the</w:t>
      </w:r>
      <w:r w:rsidRPr="00E23FD9">
        <w:rPr>
          <w:sz w:val="12"/>
        </w:rPr>
        <w:t xml:space="preserve"> Nuclear Nonproliferation Treaty (</w:t>
      </w:r>
      <w:r w:rsidRPr="00E23FD9">
        <w:rPr>
          <w:rStyle w:val="StyleUnderline"/>
        </w:rPr>
        <w:t>NPT</w:t>
      </w:r>
      <w:r w:rsidRPr="00E23FD9">
        <w:rPr>
          <w:sz w:val="12"/>
        </w:rPr>
        <w:t xml:space="preserve">) this month </w:t>
      </w:r>
      <w:r w:rsidRPr="00E23FD9">
        <w:rPr>
          <w:rStyle w:val="StyleUnderline"/>
        </w:rPr>
        <w:t>is a once every five years chance to reaffirm and strengthen</w:t>
      </w:r>
      <w:r w:rsidRPr="00E23FD9">
        <w:rPr>
          <w:sz w:val="12"/>
        </w:rPr>
        <w:t xml:space="preserve"> </w:t>
      </w:r>
      <w:r w:rsidRPr="00E23FD9">
        <w:rPr>
          <w:rStyle w:val="StyleUnderline"/>
        </w:rPr>
        <w:t xml:space="preserve">one of </w:t>
      </w:r>
      <w:r w:rsidRPr="00E23FD9">
        <w:rPr>
          <w:rStyle w:val="Emphasis"/>
        </w:rPr>
        <w:t>the strongest international norms</w:t>
      </w:r>
      <w:r w:rsidRPr="00E23FD9">
        <w:rPr>
          <w:sz w:val="12"/>
        </w:rPr>
        <w:t xml:space="preserve">: that </w:t>
      </w:r>
      <w:r w:rsidRPr="00E23FD9">
        <w:rPr>
          <w:rStyle w:val="StyleUnderline"/>
        </w:rPr>
        <w:t>against</w:t>
      </w:r>
      <w:r w:rsidRPr="00E23FD9">
        <w:rPr>
          <w:sz w:val="12"/>
        </w:rPr>
        <w:t xml:space="preserve"> the </w:t>
      </w:r>
      <w:r w:rsidRPr="00E23FD9">
        <w:rPr>
          <w:rStyle w:val="Emphasis"/>
        </w:rPr>
        <w:t>prolif</w:t>
      </w:r>
      <w:r w:rsidRPr="00E23FD9">
        <w:rPr>
          <w:sz w:val="12"/>
        </w:rPr>
        <w:t xml:space="preserve">eration </w:t>
      </w:r>
      <w:r w:rsidRPr="00E23FD9">
        <w:rPr>
          <w:rStyle w:val="StyleUnderline"/>
        </w:rPr>
        <w:t>and</w:t>
      </w:r>
      <w:r w:rsidRPr="00E23FD9">
        <w:rPr>
          <w:sz w:val="12"/>
        </w:rPr>
        <w:t xml:space="preserve"> </w:t>
      </w:r>
      <w:r w:rsidRPr="00E23FD9">
        <w:rPr>
          <w:rStyle w:val="Emphasis"/>
        </w:rPr>
        <w:t>use</w:t>
      </w:r>
      <w:r w:rsidRPr="00E23FD9">
        <w:rPr>
          <w:sz w:val="12"/>
        </w:rPr>
        <w:t xml:space="preserve"> </w:t>
      </w:r>
      <w:r w:rsidRPr="00E23FD9">
        <w:rPr>
          <w:rStyle w:val="StyleUnderline"/>
        </w:rPr>
        <w:t>of nuclear tech</w:t>
      </w:r>
      <w:r w:rsidRPr="00E23FD9">
        <w:rPr>
          <w:sz w:val="12"/>
        </w:rPr>
        <w:t xml:space="preserve">nology </w:t>
      </w:r>
      <w:r w:rsidRPr="00E23FD9">
        <w:rPr>
          <w:rStyle w:val="Emphasis"/>
        </w:rPr>
        <w:t>for military means</w:t>
      </w:r>
      <w:r w:rsidRPr="00E23FD9">
        <w:rPr>
          <w:sz w:val="12"/>
        </w:rPr>
        <w:t xml:space="preserve">. </w:t>
      </w:r>
      <w:r w:rsidRPr="00E23FD9">
        <w:rPr>
          <w:rStyle w:val="StyleUnderline"/>
        </w:rPr>
        <w:t>Representatives of 190 countries</w:t>
      </w:r>
      <w:r w:rsidRPr="00E23FD9">
        <w:rPr>
          <w:sz w:val="12"/>
        </w:rPr>
        <w:t xml:space="preserve"> are gathered to examine the treaty itself and </w:t>
      </w:r>
      <w:r w:rsidRPr="00E23FD9">
        <w:rPr>
          <w:rStyle w:val="StyleUnderline"/>
        </w:rPr>
        <w:t xml:space="preserve">discuss new ways to </w:t>
      </w:r>
      <w:r w:rsidRPr="00E23FD9">
        <w:rPr>
          <w:rStyle w:val="Emphasis"/>
        </w:rPr>
        <w:t>increase global buy-in</w:t>
      </w:r>
      <w:r w:rsidRPr="00E23FD9">
        <w:rPr>
          <w:rStyle w:val="StyleUnderline"/>
        </w:rPr>
        <w:t xml:space="preserve"> against nuclear dangers. </w:t>
      </w:r>
      <w:r w:rsidRPr="00E23FD9">
        <w:rPr>
          <w:sz w:val="12"/>
        </w:rPr>
        <w:t xml:space="preserve">This time, they might do so in a critical new way. </w:t>
      </w:r>
      <w:r w:rsidRPr="00E23FD9">
        <w:rPr>
          <w:rStyle w:val="StyleUnderline"/>
        </w:rPr>
        <w:t xml:space="preserve">Israel will be at the table for the first time in </w:t>
      </w:r>
      <w:r w:rsidRPr="00E23FD9">
        <w:rPr>
          <w:rStyle w:val="Emphasis"/>
        </w:rPr>
        <w:t>20 years</w:t>
      </w:r>
      <w:r w:rsidRPr="00E23FD9">
        <w:rPr>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E23FD9">
        <w:rPr>
          <w:rStyle w:val="StyleUnderline"/>
        </w:rPr>
        <w:t>This is a dramatic change from 2010</w:t>
      </w:r>
      <w:r w:rsidRPr="00E23FD9">
        <w:rPr>
          <w:sz w:val="12"/>
        </w:rPr>
        <w:t xml:space="preserve">, when Israel refused to even consider the idea. </w:t>
      </w:r>
      <w:r w:rsidRPr="00E23FD9">
        <w:rPr>
          <w:rStyle w:val="StyleUnderline"/>
        </w:rPr>
        <w:t>Incremental diplomatic wins like this</w:t>
      </w:r>
      <w:r w:rsidRPr="00E23FD9">
        <w:rPr>
          <w:sz w:val="12"/>
        </w:rPr>
        <w:t xml:space="preserve"> one </w:t>
      </w:r>
      <w:r w:rsidRPr="00E23FD9">
        <w:rPr>
          <w:rStyle w:val="StyleUnderline"/>
        </w:rPr>
        <w:t>lie at the core of the truly transnational strategic interest</w:t>
      </w:r>
      <w:r w:rsidRPr="00E23FD9">
        <w:rPr>
          <w:sz w:val="12"/>
        </w:rPr>
        <w:t xml:space="preserve"> </w:t>
      </w:r>
      <w:r w:rsidRPr="00E23FD9">
        <w:rPr>
          <w:rStyle w:val="StyleUnderline"/>
        </w:rPr>
        <w:t xml:space="preserve">on the path to </w:t>
      </w:r>
      <w:r w:rsidRPr="00E23FD9">
        <w:rPr>
          <w:rStyle w:val="Emphasis"/>
        </w:rPr>
        <w:t>complete nuclear weapons disarmament.</w:t>
      </w:r>
      <w:r w:rsidRPr="00E23FD9">
        <w:rPr>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E23FD9">
        <w:rPr>
          <w:rStyle w:val="StyleUnderline"/>
        </w:rPr>
        <w:t>the NPT</w:t>
      </w:r>
      <w:r w:rsidRPr="00E23FD9">
        <w:rPr>
          <w:sz w:val="12"/>
        </w:rPr>
        <w:t xml:space="preserve">, and the corresponding diplomatic collaboration surrounding nuclear weapons, </w:t>
      </w:r>
      <w:r w:rsidRPr="00E23FD9">
        <w:rPr>
          <w:rStyle w:val="StyleUnderline"/>
        </w:rPr>
        <w:t>go much deeper than simply halting the prolif</w:t>
      </w:r>
      <w:r w:rsidRPr="00E23FD9">
        <w:rPr>
          <w:sz w:val="12"/>
        </w:rPr>
        <w:t xml:space="preserve">eration of such dangerous technology. </w:t>
      </w:r>
      <w:r w:rsidRPr="00E23FD9">
        <w:rPr>
          <w:rStyle w:val="StyleUnderline"/>
        </w:rPr>
        <w:t>It is through this</w:t>
      </w:r>
      <w:r w:rsidRPr="00E23FD9">
        <w:rPr>
          <w:sz w:val="12"/>
        </w:rPr>
        <w:t xml:space="preserve"> nearly universal </w:t>
      </w:r>
      <w:r w:rsidRPr="00E23FD9">
        <w:rPr>
          <w:rStyle w:val="StyleUnderline"/>
        </w:rPr>
        <w:t>treaty the next generation of world leaders wil</w:t>
      </w:r>
      <w:r w:rsidRPr="00E23FD9">
        <w:rPr>
          <w:sz w:val="12"/>
        </w:rPr>
        <w:t xml:space="preserve">l likely </w:t>
      </w:r>
      <w:r w:rsidRPr="00E23FD9">
        <w:rPr>
          <w:rStyle w:val="StyleUnderline"/>
        </w:rPr>
        <w:t>see nuclear disarmament</w:t>
      </w:r>
      <w:r w:rsidRPr="00E23FD9">
        <w:rPr>
          <w:sz w:val="12"/>
        </w:rPr>
        <w:t xml:space="preserve">, </w:t>
      </w:r>
      <w:r w:rsidRPr="00E23FD9">
        <w:rPr>
          <w:rStyle w:val="Emphasis"/>
        </w:rPr>
        <w:t>avoid an open war with Iran</w:t>
      </w:r>
      <w:r w:rsidRPr="00E23FD9">
        <w:rPr>
          <w:sz w:val="12"/>
        </w:rPr>
        <w:t xml:space="preserve"> over its nuclear program, </w:t>
      </w:r>
      <w:r w:rsidRPr="00E23FD9">
        <w:rPr>
          <w:rStyle w:val="StyleUnderline"/>
        </w:rPr>
        <w:t>and stop a</w:t>
      </w:r>
      <w:r w:rsidRPr="00E23FD9">
        <w:rPr>
          <w:sz w:val="12"/>
        </w:rPr>
        <w:t xml:space="preserve"> </w:t>
      </w:r>
      <w:r w:rsidRPr="00E23FD9">
        <w:rPr>
          <w:rStyle w:val="Emphasis"/>
        </w:rPr>
        <w:t>Middle East nuclear arms race</w:t>
      </w:r>
      <w:r w:rsidRPr="00E23FD9">
        <w:rPr>
          <w:sz w:val="12"/>
        </w:rPr>
        <w:t xml:space="preserve"> in its tracks. However, </w:t>
      </w:r>
      <w:r w:rsidRPr="00E23FD9">
        <w:rPr>
          <w:rStyle w:val="Emphasis"/>
        </w:rPr>
        <w:t>it wasn't always clear the NPT would be the resounding success it is.</w:t>
      </w:r>
      <w:r w:rsidRPr="00E23FD9">
        <w:rPr>
          <w:sz w:val="12"/>
        </w:rPr>
        <w:t xml:space="preserve"> In 1961 when Israeli Prime Minister Ben-Gurion told U.S. President John F. Kennedy that Israel's nuclear program at </w:t>
      </w:r>
      <w:proofErr w:type="spellStart"/>
      <w:r w:rsidRPr="00E23FD9">
        <w:rPr>
          <w:sz w:val="12"/>
        </w:rPr>
        <w:t>Dimona</w:t>
      </w:r>
      <w:proofErr w:type="spellEnd"/>
      <w:r w:rsidRPr="00E23FD9">
        <w:rPr>
          <w:sz w:val="12"/>
        </w:rPr>
        <w:t xml:space="preserve">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E23FD9">
        <w:rPr>
          <w:rStyle w:val="StyleUnderline"/>
        </w:rPr>
        <w:t xml:space="preserve">the norm created by NPT has reduced the potential for nuclear disaster </w:t>
      </w:r>
      <w:r w:rsidRPr="00E23FD9">
        <w:rPr>
          <w:rStyle w:val="Emphasis"/>
        </w:rPr>
        <w:t xml:space="preserve">across the globe. </w:t>
      </w:r>
      <w:r w:rsidRPr="00E23FD9">
        <w:rPr>
          <w:sz w:val="12"/>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E23FD9">
        <w:rPr>
          <w:rStyle w:val="StyleUnderline"/>
        </w:rPr>
        <w:t>The spirit of bilateral cooperation remains strong; despite the tensions in Ukraine</w:t>
      </w:r>
      <w:r w:rsidRPr="00E23FD9">
        <w:rPr>
          <w:sz w:val="12"/>
        </w:rPr>
        <w:t xml:space="preserve">, </w:t>
      </w:r>
      <w:r w:rsidRPr="00E23FD9">
        <w:rPr>
          <w:rStyle w:val="StyleUnderline"/>
        </w:rPr>
        <w:t xml:space="preserve">both the </w:t>
      </w:r>
      <w:r w:rsidRPr="00E23FD9">
        <w:rPr>
          <w:rStyle w:val="Emphasis"/>
        </w:rPr>
        <w:t>U</w:t>
      </w:r>
      <w:r w:rsidRPr="00E23FD9">
        <w:rPr>
          <w:sz w:val="12"/>
        </w:rPr>
        <w:t xml:space="preserve">nited </w:t>
      </w:r>
      <w:r w:rsidRPr="00E23FD9">
        <w:rPr>
          <w:rStyle w:val="Emphasis"/>
        </w:rPr>
        <w:t>S</w:t>
      </w:r>
      <w:r w:rsidRPr="00E23FD9">
        <w:rPr>
          <w:sz w:val="12"/>
        </w:rPr>
        <w:t xml:space="preserve">tates </w:t>
      </w:r>
      <w:r w:rsidRPr="00E23FD9">
        <w:rPr>
          <w:rStyle w:val="StyleUnderline"/>
        </w:rPr>
        <w:t>and</w:t>
      </w:r>
      <w:r w:rsidRPr="00E23FD9">
        <w:rPr>
          <w:sz w:val="12"/>
        </w:rPr>
        <w:t xml:space="preserve"> the </w:t>
      </w:r>
      <w:r w:rsidRPr="00E23FD9">
        <w:rPr>
          <w:rStyle w:val="Emphasis"/>
        </w:rPr>
        <w:t>Russia</w:t>
      </w:r>
      <w:r w:rsidRPr="00E23FD9">
        <w:rPr>
          <w:sz w:val="12"/>
        </w:rPr>
        <w:t xml:space="preserve">n Federation </w:t>
      </w:r>
      <w:r w:rsidRPr="00E23FD9">
        <w:rPr>
          <w:rStyle w:val="StyleUnderline"/>
        </w:rPr>
        <w:t xml:space="preserve">are fully implementing the terms of </w:t>
      </w:r>
      <w:r w:rsidRPr="00E23FD9">
        <w:rPr>
          <w:rStyle w:val="Emphasis"/>
        </w:rPr>
        <w:t>the New START treaty</w:t>
      </w:r>
      <w:r w:rsidRPr="00E23FD9">
        <w:rPr>
          <w:sz w:val="12"/>
        </w:rPr>
        <w:t xml:space="preserve">, </w:t>
      </w:r>
      <w:r w:rsidRPr="00E23FD9">
        <w:rPr>
          <w:rStyle w:val="StyleUnderline"/>
        </w:rPr>
        <w:t>wherein each shares data</w:t>
      </w:r>
      <w:r w:rsidRPr="00E23FD9">
        <w:rPr>
          <w:sz w:val="12"/>
        </w:rPr>
        <w:t xml:space="preserve"> on the movement of strategic forces </w:t>
      </w:r>
      <w:r w:rsidRPr="00E23FD9">
        <w:rPr>
          <w:rStyle w:val="StyleUnderline"/>
        </w:rPr>
        <w:t>and</w:t>
      </w:r>
      <w:r w:rsidRPr="00E23FD9">
        <w:rPr>
          <w:sz w:val="12"/>
        </w:rPr>
        <w:t xml:space="preserve"> both </w:t>
      </w:r>
      <w:r w:rsidRPr="00E23FD9">
        <w:rPr>
          <w:rStyle w:val="StyleUnderline"/>
        </w:rPr>
        <w:t>engage in reciprocal inspections of military facilities</w:t>
      </w:r>
      <w:r w:rsidRPr="00E23FD9">
        <w:rPr>
          <w:sz w:val="12"/>
        </w:rPr>
        <w:t xml:space="preserve">. </w:t>
      </w:r>
      <w:r w:rsidRPr="00E23FD9">
        <w:rPr>
          <w:rStyle w:val="StyleUnderline"/>
        </w:rPr>
        <w:t>The NPT is</w:t>
      </w:r>
      <w:r w:rsidRPr="00E23FD9">
        <w:rPr>
          <w:sz w:val="12"/>
        </w:rPr>
        <w:t xml:space="preserve"> </w:t>
      </w:r>
      <w:r w:rsidRPr="00E23FD9">
        <w:rPr>
          <w:rStyle w:val="StyleUnderline"/>
        </w:rPr>
        <w:t>not just about non-prolif</w:t>
      </w:r>
      <w:r w:rsidRPr="00E23FD9">
        <w:rPr>
          <w:sz w:val="12"/>
        </w:rPr>
        <w:t xml:space="preserve">eration; </w:t>
      </w:r>
      <w:r w:rsidRPr="00E23FD9">
        <w:rPr>
          <w:rStyle w:val="StyleUnderline"/>
        </w:rPr>
        <w:t xml:space="preserve">it is a shift in mindset that nuclear technology </w:t>
      </w:r>
      <w:r w:rsidRPr="00E23FD9">
        <w:rPr>
          <w:rStyle w:val="Emphasis"/>
        </w:rPr>
        <w:t>will be shared</w:t>
      </w:r>
      <w:r w:rsidRPr="00E23FD9">
        <w:rPr>
          <w:sz w:val="12"/>
        </w:rPr>
        <w:t xml:space="preserve"> with those who want it </w:t>
      </w:r>
      <w:r w:rsidRPr="00E23FD9">
        <w:rPr>
          <w:rStyle w:val="StyleUnderline"/>
        </w:rPr>
        <w:t>for</w:t>
      </w:r>
      <w:r w:rsidRPr="00E23FD9">
        <w:rPr>
          <w:sz w:val="12"/>
        </w:rPr>
        <w:t xml:space="preserve"> </w:t>
      </w:r>
      <w:r w:rsidRPr="00E23FD9">
        <w:rPr>
          <w:rStyle w:val="Emphasis"/>
        </w:rPr>
        <w:t>peaceful purposes</w:t>
      </w:r>
      <w:r w:rsidRPr="00E23FD9">
        <w:rPr>
          <w:sz w:val="12"/>
        </w:rPr>
        <w:t xml:space="preserve"> in return for de-arming those who have militarized it. </w:t>
      </w:r>
      <w:r w:rsidRPr="00E23FD9">
        <w:rPr>
          <w:rStyle w:val="StyleUnderline"/>
        </w:rPr>
        <w:t>It has been a resounding victory for</w:t>
      </w:r>
      <w:r w:rsidRPr="00E23FD9">
        <w:rPr>
          <w:sz w:val="12"/>
        </w:rPr>
        <w:t xml:space="preserve"> the idea of internationalism and the fundamental idea that a community of nations can come together and, through </w:t>
      </w:r>
      <w:r w:rsidRPr="00E23FD9">
        <w:rPr>
          <w:rStyle w:val="StyleUnderline"/>
        </w:rPr>
        <w:t>mutually-reinforcing and</w:t>
      </w:r>
      <w:r w:rsidRPr="00E23FD9">
        <w:rPr>
          <w:sz w:val="12"/>
        </w:rPr>
        <w:t xml:space="preserve"> </w:t>
      </w:r>
      <w:r w:rsidRPr="00E23FD9">
        <w:rPr>
          <w:rStyle w:val="StyleUnderline"/>
        </w:rPr>
        <w:t>verifying behavior</w:t>
      </w:r>
      <w:r w:rsidRPr="00E23FD9">
        <w:rPr>
          <w:sz w:val="12"/>
        </w:rPr>
        <w:t xml:space="preserve">, </w:t>
      </w:r>
      <w:r w:rsidRPr="00E23FD9">
        <w:rPr>
          <w:rStyle w:val="StyleUnderline"/>
        </w:rPr>
        <w:t>make strategic choices</w:t>
      </w:r>
      <w:r w:rsidRPr="00E23FD9">
        <w:rPr>
          <w:sz w:val="12"/>
        </w:rPr>
        <w:t xml:space="preserve"> </w:t>
      </w:r>
      <w:r w:rsidRPr="00E23FD9">
        <w:rPr>
          <w:rStyle w:val="StyleUnderline"/>
        </w:rPr>
        <w:t>that defy the self-serving nature of states in an anarchic system</w:t>
      </w:r>
      <w:r w:rsidRPr="00E23FD9">
        <w:rPr>
          <w:sz w:val="12"/>
        </w:rPr>
        <w:t xml:space="preserve">. Moreover, </w:t>
      </w:r>
      <w:r w:rsidRPr="00E23FD9">
        <w:rPr>
          <w:rStyle w:val="StyleUnderline"/>
        </w:rPr>
        <w:t>it has been the bedrock of a norm that spawned a</w:t>
      </w:r>
      <w:r w:rsidRPr="00E23FD9">
        <w:rPr>
          <w:sz w:val="12"/>
        </w:rPr>
        <w:t xml:space="preserve"> range of bi- and </w:t>
      </w:r>
      <w:r w:rsidRPr="00E23FD9">
        <w:rPr>
          <w:rStyle w:val="StyleUnderline"/>
        </w:rPr>
        <w:t>multilateral measures to protect</w:t>
      </w:r>
      <w:r w:rsidRPr="00E23FD9">
        <w:rPr>
          <w:sz w:val="12"/>
        </w:rPr>
        <w:t xml:space="preserve"> the world </w:t>
      </w:r>
      <w:r w:rsidRPr="00E23FD9">
        <w:rPr>
          <w:rStyle w:val="StyleUnderline"/>
        </w:rPr>
        <w:t>against</w:t>
      </w:r>
      <w:r w:rsidRPr="00E23FD9">
        <w:rPr>
          <w:sz w:val="12"/>
        </w:rPr>
        <w:t xml:space="preserve"> the terrible risk of </w:t>
      </w:r>
      <w:r w:rsidRPr="00E23FD9">
        <w:rPr>
          <w:rStyle w:val="Emphasis"/>
        </w:rPr>
        <w:t xml:space="preserve">nuclear conflict. </w:t>
      </w:r>
      <w:r w:rsidRPr="00E23FD9">
        <w:rPr>
          <w:rStyle w:val="StyleUnderline"/>
        </w:rPr>
        <w:t>Collective continued nuclear demilitarization</w:t>
      </w:r>
      <w:r w:rsidRPr="00E23FD9">
        <w:rPr>
          <w:sz w:val="12"/>
        </w:rPr>
        <w:t xml:space="preserve"> </w:t>
      </w:r>
      <w:r w:rsidRPr="00E23FD9">
        <w:rPr>
          <w:rStyle w:val="StyleUnderline"/>
        </w:rPr>
        <w:t xml:space="preserve">is </w:t>
      </w:r>
      <w:r w:rsidRPr="00E23FD9">
        <w:rPr>
          <w:rStyle w:val="Emphasis"/>
        </w:rPr>
        <w:t>a win for the diplomats of the world</w:t>
      </w:r>
      <w:r w:rsidRPr="00E23FD9">
        <w:rPr>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E23FD9">
        <w:rPr>
          <w:rStyle w:val="StyleUnderline"/>
        </w:rPr>
        <w:t xml:space="preserve">the NPT will continue to </w:t>
      </w:r>
      <w:r w:rsidRPr="00E23FD9">
        <w:rPr>
          <w:rStyle w:val="Emphasis"/>
        </w:rPr>
        <w:t>make the world a safer place.</w:t>
      </w:r>
    </w:p>
    <w:p w14:paraId="12F9AF35" w14:textId="462BF742" w:rsidR="00E23FD9" w:rsidRPr="00E23FD9" w:rsidRDefault="00E23FD9" w:rsidP="00E23FD9">
      <w:pPr>
        <w:pStyle w:val="Heading3"/>
      </w:pPr>
      <w:r w:rsidRPr="00E23FD9">
        <w:t xml:space="preserve">2NC Turns </w:t>
      </w:r>
      <w:proofErr w:type="spellStart"/>
      <w:r w:rsidRPr="00E23FD9">
        <w:t>Heg</w:t>
      </w:r>
      <w:proofErr w:type="spellEnd"/>
    </w:p>
    <w:p w14:paraId="0FC346B8" w14:textId="77777777" w:rsidR="00E23FD9" w:rsidRPr="00E23FD9" w:rsidRDefault="00E23FD9" w:rsidP="00E23FD9">
      <w:pPr>
        <w:pStyle w:val="Heading4"/>
      </w:pPr>
      <w:r w:rsidRPr="00E23FD9">
        <w:t>Undermines US power projection</w:t>
      </w:r>
    </w:p>
    <w:p w14:paraId="517CB8BD" w14:textId="77777777" w:rsidR="00E23FD9" w:rsidRPr="00E23FD9" w:rsidRDefault="00E23FD9" w:rsidP="00E23FD9">
      <w:r w:rsidRPr="00E23FD9">
        <w:t xml:space="preserve">Matthew </w:t>
      </w:r>
      <w:proofErr w:type="spellStart"/>
      <w:r w:rsidRPr="00E23FD9">
        <w:rPr>
          <w:rStyle w:val="Style13ptBold"/>
        </w:rPr>
        <w:t>Kroenig</w:t>
      </w:r>
      <w:proofErr w:type="spellEnd"/>
      <w:r w:rsidRPr="00E23FD9">
        <w:rPr>
          <w:rStyle w:val="Style13ptBold"/>
        </w:rPr>
        <w:t xml:space="preserve"> 14</w:t>
      </w:r>
      <w:r w:rsidRPr="00E23FD9">
        <w:t xml:space="preserve">, Associate Professor and International Relations Field Chair Department of Government Georgetown University &amp; Nonresident Senior Fellow Brent Scowcroft Center on International Security The Atlantic Council, “The History of Proliferation Optimism: Does It Have A Future?” February 2014, </w:t>
      </w:r>
      <w:hyperlink r:id="rId21" w:history="1">
        <w:r w:rsidRPr="00E23FD9">
          <w:rPr>
            <w:rStyle w:val="Hyperlink"/>
          </w:rPr>
          <w:t>http://www.matthewkroenig.com/The%20History%20of%20Proliferation%20Optimism_Feb2014.pdf</w:t>
        </w:r>
      </w:hyperlink>
      <w:r w:rsidRPr="00E23FD9">
        <w:t>, DOA: 1-22-15, y2k</w:t>
      </w:r>
    </w:p>
    <w:p w14:paraId="38C817D5" w14:textId="77777777" w:rsidR="00E23FD9" w:rsidRPr="00E23FD9" w:rsidRDefault="00E23FD9" w:rsidP="00E23FD9">
      <w:pPr>
        <w:rPr>
          <w:sz w:val="14"/>
        </w:rPr>
      </w:pPr>
      <w:r w:rsidRPr="00E23FD9">
        <w:rPr>
          <w:sz w:val="14"/>
        </w:rPr>
        <w:t xml:space="preserve">Constrained Freedom of Action. </w:t>
      </w:r>
      <w:r w:rsidRPr="00E23FD9">
        <w:rPr>
          <w:rStyle w:val="StyleUnderline"/>
        </w:rPr>
        <w:t>The spread of nuclear weapons</w:t>
      </w:r>
      <w:r w:rsidRPr="00E23FD9">
        <w:rPr>
          <w:sz w:val="14"/>
        </w:rPr>
        <w:t xml:space="preserve"> also </w:t>
      </w:r>
      <w:r w:rsidRPr="00E23FD9">
        <w:rPr>
          <w:rStyle w:val="Emphasis"/>
        </w:rPr>
        <w:t>disadvantages</w:t>
      </w:r>
      <w:r w:rsidRPr="00E23FD9">
        <w:rPr>
          <w:sz w:val="14"/>
        </w:rPr>
        <w:t xml:space="preserve"> American’s </w:t>
      </w:r>
      <w:r w:rsidRPr="00E23FD9">
        <w:rPr>
          <w:rStyle w:val="StyleUnderline"/>
        </w:rPr>
        <w:t xml:space="preserve">national security by </w:t>
      </w:r>
      <w:r w:rsidRPr="00E23FD9">
        <w:rPr>
          <w:rStyle w:val="Emphasis"/>
        </w:rPr>
        <w:t>constraining U.S. freedom of action</w:t>
      </w:r>
      <w:r w:rsidRPr="00E23FD9">
        <w:rPr>
          <w:sz w:val="14"/>
        </w:rPr>
        <w:t xml:space="preserve">. </w:t>
      </w:r>
      <w:r w:rsidRPr="00E23FD9">
        <w:rPr>
          <w:rStyle w:val="StyleUnderline"/>
        </w:rPr>
        <w:t>As the most powerful country</w:t>
      </w:r>
      <w:r w:rsidRPr="00E23FD9">
        <w:rPr>
          <w:sz w:val="14"/>
        </w:rPr>
        <w:t xml:space="preserve"> on the planet, </w:t>
      </w:r>
      <w:r w:rsidRPr="00E23FD9">
        <w:rPr>
          <w:rStyle w:val="StyleUnderline"/>
        </w:rPr>
        <w:t>with the ability to project power</w:t>
      </w:r>
      <w:r w:rsidRPr="00E23FD9">
        <w:rPr>
          <w:sz w:val="14"/>
        </w:rPr>
        <w:t xml:space="preserve"> to every corner of the globe, </w:t>
      </w:r>
      <w:r w:rsidRPr="00E23FD9">
        <w:rPr>
          <w:rStyle w:val="StyleUnderline"/>
        </w:rPr>
        <w:t>the United</w:t>
      </w:r>
      <w:r w:rsidRPr="00E23FD9">
        <w:rPr>
          <w:sz w:val="14"/>
        </w:rPr>
        <w:t xml:space="preserve"> </w:t>
      </w:r>
      <w:r w:rsidRPr="00E23FD9">
        <w:rPr>
          <w:rStyle w:val="StyleUnderline"/>
        </w:rPr>
        <w:t>States has the ability to threaten</w:t>
      </w:r>
      <w:r w:rsidRPr="00E23FD9">
        <w:rPr>
          <w:sz w:val="14"/>
        </w:rPr>
        <w:t xml:space="preserve"> or protect </w:t>
      </w:r>
      <w:r w:rsidRPr="00E23FD9">
        <w:rPr>
          <w:rStyle w:val="StyleUnderline"/>
        </w:rPr>
        <w:t>every other state in the international system</w:t>
      </w:r>
      <w:r w:rsidRPr="00E23FD9">
        <w:rPr>
          <w:sz w:val="14"/>
        </w:rPr>
        <w:t xml:space="preserve">. This is a significant source of strategic leverage and maintaining freedom of action has been an important objective of U.S. national security policy.63 </w:t>
      </w:r>
      <w:r w:rsidRPr="00E23FD9">
        <w:rPr>
          <w:rStyle w:val="StyleUnderline"/>
        </w:rPr>
        <w:t>As nuclear weapons spread</w:t>
      </w:r>
      <w:r w:rsidRPr="00E23FD9">
        <w:rPr>
          <w:sz w:val="14"/>
        </w:rPr>
        <w:t xml:space="preserve">, however, </w:t>
      </w:r>
      <w:r w:rsidRPr="00E23FD9">
        <w:rPr>
          <w:rStyle w:val="StyleUnderline"/>
        </w:rPr>
        <w:t>America’s military freedom of action will be constrained</w:t>
      </w:r>
      <w:r w:rsidRPr="00E23FD9">
        <w:rPr>
          <w:sz w:val="14"/>
        </w:rPr>
        <w:t xml:space="preserve">. The United States can use, or credibly threaten to use, force against nonnuclear states. </w:t>
      </w:r>
      <w:r w:rsidRPr="00E23FD9">
        <w:rPr>
          <w:rStyle w:val="Emphasis"/>
        </w:rPr>
        <w:t>The threat of military action</w:t>
      </w:r>
      <w:r w:rsidRPr="00E23FD9">
        <w:rPr>
          <w:sz w:val="14"/>
        </w:rPr>
        <w:t xml:space="preserve"> against nuclear-armed states </w:t>
      </w:r>
      <w:r w:rsidRPr="00E23FD9">
        <w:rPr>
          <w:rStyle w:val="Emphasis"/>
        </w:rPr>
        <w:t>is much less credible</w:t>
      </w:r>
      <w:r w:rsidRPr="00E23FD9">
        <w:rPr>
          <w:sz w:val="14"/>
        </w:rPr>
        <w:t xml:space="preserve">, however, </w:t>
      </w:r>
      <w:r w:rsidRPr="00E23FD9">
        <w:rPr>
          <w:rStyle w:val="StyleUnderline"/>
        </w:rPr>
        <w:t>because nuclear</w:t>
      </w:r>
      <w:r w:rsidRPr="00E23FD9">
        <w:rPr>
          <w:sz w:val="14"/>
        </w:rPr>
        <w:t>-</w:t>
      </w:r>
      <w:r w:rsidRPr="00E23FD9">
        <w:rPr>
          <w:rStyle w:val="StyleUnderline"/>
        </w:rPr>
        <w:t xml:space="preserve">armed states can deter U.S. military action with the threat of </w:t>
      </w:r>
      <w:r w:rsidRPr="00E23FD9">
        <w:rPr>
          <w:rStyle w:val="Emphasis"/>
        </w:rPr>
        <w:t>nuclear retaliation</w:t>
      </w:r>
      <w:r w:rsidRPr="00E23FD9">
        <w:rPr>
          <w:sz w:val="14"/>
        </w:rPr>
        <w:t>. In January 2012, for example, Iran threatened to close the Strait of Hormuz, a narrow Persian Gulf waterway through which roughly 20%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 While the United States might not be deterred in every contingency against a nuclear-armed state, it is clear that, at a minimum, the spread of nuclear weapons greatly complicates U.S. decisions to use force.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0783F82C" w14:textId="0135A646" w:rsidR="00753136" w:rsidRDefault="00753136" w:rsidP="00E23FD9">
      <w:pPr>
        <w:pStyle w:val="Heading3"/>
      </w:pPr>
      <w:r>
        <w:t>2NC A2: Won’t Develop</w:t>
      </w:r>
    </w:p>
    <w:p w14:paraId="7822958C" w14:textId="3BD5F017" w:rsidR="00753136" w:rsidRDefault="00753136" w:rsidP="00753136">
      <w:pPr>
        <w:pStyle w:val="Heading4"/>
      </w:pPr>
      <w:r>
        <w:t xml:space="preserve">If there’s significant incentive they’ll acquire materials from Pakistan </w:t>
      </w:r>
    </w:p>
    <w:p w14:paraId="0238855A" w14:textId="01658785" w:rsidR="00753136" w:rsidRDefault="00753136" w:rsidP="00753136">
      <w:r w:rsidRPr="00753136">
        <w:t xml:space="preserve">Paul R. </w:t>
      </w:r>
      <w:r w:rsidRPr="00753136">
        <w:rPr>
          <w:rStyle w:val="Style13ptBold"/>
        </w:rPr>
        <w:t>Pillar</w:t>
      </w:r>
      <w:r>
        <w:t xml:space="preserve">, </w:t>
      </w:r>
      <w:r w:rsidRPr="00753136">
        <w:t>Nonresident Senior Fellow at the Center for Security Studies at Georgetown University and Nonresident Senior Fellow in Foreign Policy at the Brookings Institution, 11-26-20</w:t>
      </w:r>
      <w:r w:rsidRPr="00753136">
        <w:rPr>
          <w:rStyle w:val="Style13ptBold"/>
        </w:rPr>
        <w:t>18</w:t>
      </w:r>
      <w:r w:rsidRPr="00753136">
        <w:t xml:space="preserve">, "Why Saudi Arabia Will Acquire Nuclear Weapons", National Interest, 6-30-2019, https://nationalinterest.org/blog/paul-pillar/why-saudi-arabia-will-acquire-nuclear-weapons-37197, </w:t>
      </w:r>
      <w:r w:rsidR="00DD5700">
        <w:t>GMDI)</w:t>
      </w:r>
    </w:p>
    <w:p w14:paraId="0CA11721" w14:textId="34654B64" w:rsidR="00753136" w:rsidRPr="00753136" w:rsidRDefault="00753136" w:rsidP="00753136">
      <w:pPr>
        <w:rPr>
          <w:rStyle w:val="StyleUnderline"/>
        </w:rPr>
      </w:pPr>
      <w:r w:rsidRPr="00753136">
        <w:rPr>
          <w:sz w:val="14"/>
        </w:rPr>
        <w:t xml:space="preserve">Although Iran under the shah got a head start over its cross-gulf Arab neighbors in developing a nuclear program, </w:t>
      </w:r>
      <w:r w:rsidRPr="00753136">
        <w:rPr>
          <w:rStyle w:val="StyleUnderline"/>
        </w:rPr>
        <w:t>Saudi Arabia has long presented</w:t>
      </w:r>
      <w:r w:rsidRPr="00753136">
        <w:rPr>
          <w:sz w:val="14"/>
        </w:rPr>
        <w:t xml:space="preserve"> at least as much of </w:t>
      </w:r>
      <w:r w:rsidRPr="00753136">
        <w:rPr>
          <w:rStyle w:val="Emphasis"/>
        </w:rPr>
        <w:t>a legitimate worry</w:t>
      </w:r>
      <w:r w:rsidRPr="00753136">
        <w:rPr>
          <w:rStyle w:val="StyleUnderline"/>
        </w:rPr>
        <w:t xml:space="preserve"> about nuclear weapons</w:t>
      </w:r>
      <w:r w:rsidRPr="00753136">
        <w:rPr>
          <w:sz w:val="14"/>
        </w:rPr>
        <w:t xml:space="preserve"> </w:t>
      </w:r>
      <w:r w:rsidRPr="00753136">
        <w:rPr>
          <w:rStyle w:val="StyleUnderline"/>
        </w:rPr>
        <w:t>proliferation</w:t>
      </w:r>
      <w:r w:rsidRPr="00753136">
        <w:rPr>
          <w:sz w:val="14"/>
        </w:rPr>
        <w:t xml:space="preserve">. </w:t>
      </w:r>
      <w:r w:rsidRPr="00753136">
        <w:rPr>
          <w:rStyle w:val="StyleUnderline"/>
        </w:rPr>
        <w:t>Riyadh’s security ties to Pakistan</w:t>
      </w:r>
      <w:r w:rsidRPr="00753136">
        <w:rPr>
          <w:sz w:val="14"/>
        </w:rPr>
        <w:t>—whose nuclear weapons program, producing the first “Islamic bomb,” the Saudis financed—</w:t>
      </w:r>
      <w:r w:rsidRPr="00753136">
        <w:rPr>
          <w:rStyle w:val="StyleUnderline"/>
        </w:rPr>
        <w:t>have provided Riyadh with a valuable chip that it undoubtedly would cash in</w:t>
      </w:r>
      <w:r w:rsidRPr="00753136">
        <w:rPr>
          <w:sz w:val="14"/>
        </w:rPr>
        <w:t xml:space="preserve"> if it decided to go the same route. </w:t>
      </w:r>
      <w:r w:rsidRPr="00753136">
        <w:rPr>
          <w:rStyle w:val="StyleUnderline"/>
        </w:rPr>
        <w:t>Amid all the talk among</w:t>
      </w:r>
      <w:r w:rsidRPr="00753136">
        <w:rPr>
          <w:sz w:val="14"/>
        </w:rPr>
        <w:t xml:space="preserve"> opponents of the JCPOA about </w:t>
      </w:r>
      <w:r w:rsidRPr="00753136">
        <w:rPr>
          <w:rStyle w:val="StyleUnderline"/>
        </w:rPr>
        <w:t>ballistic missiles</w:t>
      </w:r>
      <w:r w:rsidRPr="00753136">
        <w:rPr>
          <w:sz w:val="14"/>
        </w:rPr>
        <w:t xml:space="preserve">, </w:t>
      </w:r>
      <w:r w:rsidRPr="00753136">
        <w:rPr>
          <w:rStyle w:val="StyleUnderline"/>
        </w:rPr>
        <w:t xml:space="preserve">it is worth noting that Saudi Arabia </w:t>
      </w:r>
      <w:r w:rsidRPr="00753136">
        <w:rPr>
          <w:rStyle w:val="Emphasis"/>
        </w:rPr>
        <w:t>has been ahead</w:t>
      </w:r>
      <w:r w:rsidRPr="00753136">
        <w:rPr>
          <w:rStyle w:val="StyleUnderline"/>
        </w:rPr>
        <w:t xml:space="preserve"> of its regional neighbors</w:t>
      </w:r>
      <w:r w:rsidRPr="00753136">
        <w:rPr>
          <w:sz w:val="14"/>
        </w:rPr>
        <w:t xml:space="preserve"> on that count as well. Two decades ago, </w:t>
      </w:r>
      <w:r w:rsidRPr="00753136">
        <w:rPr>
          <w:rStyle w:val="StyleUnderline"/>
        </w:rPr>
        <w:t>Saudi Arabia secretly purchased medium-range missiles from China</w:t>
      </w:r>
      <w:r w:rsidRPr="00753136">
        <w:rPr>
          <w:sz w:val="14"/>
        </w:rPr>
        <w:t xml:space="preserve"> that, although reportedly configured to carry conventional weapons, were of a type originally designed to deliver a nuclear warhead. </w:t>
      </w:r>
      <w:r w:rsidRPr="00753136">
        <w:rPr>
          <w:rStyle w:val="StyleUnderline"/>
        </w:rPr>
        <w:t>The Saudis</w:t>
      </w:r>
      <w:r w:rsidRPr="00753136">
        <w:rPr>
          <w:sz w:val="14"/>
        </w:rPr>
        <w:t xml:space="preserve"> in more recent years </w:t>
      </w:r>
      <w:r w:rsidRPr="00753136">
        <w:rPr>
          <w:rStyle w:val="StyleUnderline"/>
        </w:rPr>
        <w:t>have modernized their missile force</w:t>
      </w:r>
      <w:r w:rsidRPr="00753136">
        <w:rPr>
          <w:sz w:val="14"/>
        </w:rPr>
        <w:t xml:space="preserve">, again relying on China as the supplier. </w:t>
      </w:r>
      <w:r w:rsidRPr="00753136">
        <w:rPr>
          <w:rStyle w:val="StyleUnderline"/>
        </w:rPr>
        <w:t>Destabilizing regional activity also implies that Saudi Arabia is</w:t>
      </w:r>
      <w:r w:rsidRPr="00753136">
        <w:rPr>
          <w:sz w:val="14"/>
        </w:rPr>
        <w:t xml:space="preserve"> more of </w:t>
      </w:r>
      <w:r w:rsidRPr="00753136">
        <w:rPr>
          <w:rStyle w:val="StyleUnderline"/>
        </w:rPr>
        <w:t>a worry</w:t>
      </w:r>
      <w:r w:rsidRPr="00753136">
        <w:rPr>
          <w:sz w:val="14"/>
        </w:rPr>
        <w:t xml:space="preserve"> than most states </w:t>
      </w:r>
      <w:r w:rsidRPr="00753136">
        <w:rPr>
          <w:rStyle w:val="StyleUnderline"/>
        </w:rPr>
        <w:t>regarding</w:t>
      </w:r>
      <w:r w:rsidRPr="00753136">
        <w:rPr>
          <w:sz w:val="14"/>
        </w:rPr>
        <w:t xml:space="preserve"> the </w:t>
      </w:r>
      <w:r w:rsidRPr="00753136">
        <w:rPr>
          <w:rStyle w:val="Emphasis"/>
        </w:rPr>
        <w:t>implications</w:t>
      </w:r>
      <w:r w:rsidRPr="00753136">
        <w:rPr>
          <w:sz w:val="14"/>
        </w:rPr>
        <w:t xml:space="preserve"> </w:t>
      </w:r>
      <w:r w:rsidRPr="00753136">
        <w:rPr>
          <w:rStyle w:val="Emphasis"/>
        </w:rPr>
        <w:t>of</w:t>
      </w:r>
      <w:r w:rsidRPr="00753136">
        <w:rPr>
          <w:sz w:val="14"/>
        </w:rPr>
        <w:t xml:space="preserve"> possible </w:t>
      </w:r>
      <w:r w:rsidRPr="00753136">
        <w:rPr>
          <w:rStyle w:val="Emphasis"/>
        </w:rPr>
        <w:t>acquisition of nuclear weapons</w:t>
      </w:r>
      <w:r w:rsidRPr="00753136">
        <w:rPr>
          <w:sz w:val="14"/>
        </w:rPr>
        <w:t xml:space="preserve">. </w:t>
      </w:r>
      <w:r w:rsidRPr="00753136">
        <w:rPr>
          <w:rStyle w:val="Emphasis"/>
        </w:rPr>
        <w:t>Saudi Arabia has bombed Yemen</w:t>
      </w:r>
      <w:r w:rsidRPr="00753136">
        <w:rPr>
          <w:sz w:val="14"/>
        </w:rPr>
        <w:t xml:space="preserve"> into becoming a humanitarian catastrophe, has kidnapped and attempted to coerce into resignation the prime minister of Lebanon, and has used diplomatic facilities in foreign countries to assassinate nonviolent dissidents. The impetuous young prince behind these policies has been moving toward one-man rule, shedding even the restraints of what had been a collective family autocracy. The murder of Jamal Khashoggi has drawn some recent and welcome attention to this pattern of behavior, although it has not budged Donald Trump from his stance of sticking with </w:t>
      </w:r>
      <w:proofErr w:type="spellStart"/>
      <w:r w:rsidRPr="00753136">
        <w:rPr>
          <w:sz w:val="14"/>
        </w:rPr>
        <w:t>MbS</w:t>
      </w:r>
      <w:proofErr w:type="spellEnd"/>
      <w:r w:rsidRPr="00753136">
        <w:rPr>
          <w:sz w:val="14"/>
        </w:rPr>
        <w:t xml:space="preserve"> no matter what he does. California Rep. Brad Sherman has appropriately observed, “</w:t>
      </w:r>
      <w:r w:rsidRPr="00753136">
        <w:rPr>
          <w:rStyle w:val="StyleUnderline"/>
        </w:rPr>
        <w:t>A country that can’t be trusted with a bone saw shouldn’t be trusted with nuclear weapons.”</w:t>
      </w:r>
    </w:p>
    <w:p w14:paraId="4831F8C0" w14:textId="0F3BE319" w:rsidR="00E23FD9" w:rsidRPr="00E23FD9" w:rsidRDefault="00E23FD9" w:rsidP="00E23FD9">
      <w:pPr>
        <w:pStyle w:val="Heading3"/>
      </w:pPr>
      <w:r w:rsidRPr="00E23FD9">
        <w:t>2NC A2: Can’t Acquire</w:t>
      </w:r>
    </w:p>
    <w:p w14:paraId="4020B830" w14:textId="77777777" w:rsidR="00E23FD9" w:rsidRPr="00E23FD9" w:rsidRDefault="00E23FD9" w:rsidP="00E23FD9">
      <w:pPr>
        <w:pStyle w:val="Heading4"/>
        <w:rPr>
          <w:lang w:eastAsia="ko-KR"/>
        </w:rPr>
      </w:pPr>
      <w:r w:rsidRPr="00E23FD9">
        <w:rPr>
          <w:lang w:eastAsia="ko-KR"/>
        </w:rPr>
        <w:t>Saudi will buy weapons from North Korea</w:t>
      </w:r>
    </w:p>
    <w:p w14:paraId="4246EC7E" w14:textId="77777777" w:rsidR="00E23FD9" w:rsidRPr="00E23FD9" w:rsidRDefault="00E23FD9" w:rsidP="00E23FD9">
      <w:pPr>
        <w:rPr>
          <w:lang w:eastAsia="ko-KR"/>
        </w:rPr>
      </w:pPr>
      <w:r w:rsidRPr="00E23FD9">
        <w:rPr>
          <w:lang w:eastAsia="ko-KR"/>
        </w:rPr>
        <w:t xml:space="preserve">Zachary </w:t>
      </w:r>
      <w:r w:rsidRPr="00E23FD9">
        <w:rPr>
          <w:rStyle w:val="Style13ptBold"/>
        </w:rPr>
        <w:t>Keck 15</w:t>
      </w:r>
      <w:r w:rsidRPr="00E23FD9">
        <w:rPr>
          <w:lang w:eastAsia="ko-KR"/>
        </w:rPr>
        <w:t xml:space="preserve">, </w:t>
      </w:r>
      <w:r w:rsidRPr="00E23FD9">
        <w:rPr>
          <w:rFonts w:hint="eastAsia"/>
          <w:lang w:eastAsia="ko-KR"/>
        </w:rPr>
        <w:t xml:space="preserve">Managing Editor of the National Interest, </w:t>
      </w:r>
      <w:r w:rsidRPr="00E23FD9">
        <w:rPr>
          <w:lang w:eastAsia="ko-KR"/>
        </w:rPr>
        <w:t>"The Ultimate Nightmare: North Korea Could Sell Saudi Arabia Nuclear Weapons," 6-22-2015, National Interest, http://nationalinterest.org/feature/the-ultimate-nightmare-north-korea-could-sell-saudi-arabia-13162?page=2, DOA: 8-18-2015, y2k</w:t>
      </w:r>
    </w:p>
    <w:p w14:paraId="35EB7C8F" w14:textId="77777777" w:rsidR="00E23FD9" w:rsidRPr="00E23FD9" w:rsidRDefault="00E23FD9" w:rsidP="00E23FD9">
      <w:pPr>
        <w:rPr>
          <w:sz w:val="14"/>
        </w:rPr>
      </w:pPr>
      <w:r w:rsidRPr="00E23FD9">
        <w:rPr>
          <w:sz w:val="14"/>
          <w:lang w:eastAsia="ko-KR"/>
        </w:rPr>
        <w:t xml:space="preserve">But while </w:t>
      </w:r>
      <w:r w:rsidRPr="00E23FD9">
        <w:rPr>
          <w:rStyle w:val="StyleUnderline"/>
        </w:rPr>
        <w:t>Saudi</w:t>
      </w:r>
      <w:r w:rsidRPr="00E23FD9">
        <w:rPr>
          <w:sz w:val="14"/>
          <w:lang w:eastAsia="ko-KR"/>
        </w:rPr>
        <w:t xml:space="preserve"> Arabia couldn’t purchase a nuclear weapon from Pakistan, it </w:t>
      </w:r>
      <w:r w:rsidRPr="00E23FD9">
        <w:rPr>
          <w:rStyle w:val="StyleUnderline"/>
        </w:rPr>
        <w:t>might</w:t>
      </w:r>
      <w:r w:rsidRPr="00E23FD9">
        <w:rPr>
          <w:sz w:val="14"/>
          <w:lang w:eastAsia="ko-KR"/>
        </w:rPr>
        <w:t xml:space="preserve"> </w:t>
      </w:r>
      <w:r w:rsidRPr="00E23FD9">
        <w:rPr>
          <w:rStyle w:val="StyleUnderline"/>
        </w:rPr>
        <w:t>have</w:t>
      </w:r>
      <w:r w:rsidRPr="00E23FD9">
        <w:rPr>
          <w:sz w:val="14"/>
          <w:lang w:eastAsia="ko-KR"/>
        </w:rPr>
        <w:t xml:space="preserve"> more </w:t>
      </w:r>
      <w:r w:rsidRPr="00E23FD9">
        <w:rPr>
          <w:rStyle w:val="Emphasis"/>
        </w:rPr>
        <w:t>luck with North Korea</w:t>
      </w:r>
      <w:r w:rsidRPr="00E23FD9">
        <w:rPr>
          <w:sz w:val="14"/>
          <w:lang w:eastAsia="ko-KR"/>
        </w:rPr>
        <w:t xml:space="preserve">. In fact, </w:t>
      </w:r>
      <w:r w:rsidRPr="00E23FD9">
        <w:rPr>
          <w:rStyle w:val="StyleUnderline"/>
        </w:rPr>
        <w:t xml:space="preserve">there are a number of </w:t>
      </w:r>
      <w:r w:rsidRPr="00E23FD9">
        <w:rPr>
          <w:rStyle w:val="Emphasis"/>
        </w:rPr>
        <w:t>compelling reasons to believe North Korea might be amenable</w:t>
      </w:r>
      <w:r w:rsidRPr="00E23FD9">
        <w:rPr>
          <w:sz w:val="14"/>
          <w:lang w:eastAsia="ko-KR"/>
        </w:rPr>
        <w:t xml:space="preserve"> to such a request. Most obviously, </w:t>
      </w:r>
      <w:r w:rsidRPr="00E23FD9">
        <w:rPr>
          <w:rStyle w:val="StyleUnderline"/>
        </w:rPr>
        <w:t>North Korea has</w:t>
      </w:r>
      <w:r w:rsidRPr="00E23FD9">
        <w:rPr>
          <w:sz w:val="14"/>
          <w:lang w:eastAsia="ko-KR"/>
        </w:rPr>
        <w:t xml:space="preserve"> </w:t>
      </w:r>
      <w:r w:rsidRPr="00E23FD9">
        <w:rPr>
          <w:rStyle w:val="StyleUnderline"/>
        </w:rPr>
        <w:t>a</w:t>
      </w:r>
      <w:r w:rsidRPr="00E23FD9">
        <w:rPr>
          <w:sz w:val="14"/>
          <w:lang w:eastAsia="ko-KR"/>
        </w:rPr>
        <w:t xml:space="preserve"> troubling </w:t>
      </w:r>
      <w:r w:rsidRPr="00E23FD9">
        <w:rPr>
          <w:rStyle w:val="StyleUnderline"/>
        </w:rPr>
        <w:t>history of proliferating</w:t>
      </w:r>
      <w:r w:rsidRPr="00E23FD9">
        <w:rPr>
          <w:sz w:val="14"/>
          <w:lang w:eastAsia="ko-KR"/>
        </w:rPr>
        <w:t xml:space="preserve"> nuclear </w:t>
      </w:r>
      <w:r w:rsidRPr="00E23FD9">
        <w:rPr>
          <w:rStyle w:val="StyleUnderline"/>
        </w:rPr>
        <w:t>technology</w:t>
      </w:r>
      <w:r w:rsidRPr="00E23FD9">
        <w:rPr>
          <w:sz w:val="14"/>
          <w:lang w:eastAsia="ko-KR"/>
        </w:rPr>
        <w:t xml:space="preserve">, </w:t>
      </w:r>
      <w:r w:rsidRPr="00E23FD9">
        <w:rPr>
          <w:rStyle w:val="Emphasis"/>
        </w:rPr>
        <w:t>including to the Middle East.</w:t>
      </w:r>
      <w:r w:rsidRPr="00E23FD9">
        <w:rPr>
          <w:sz w:val="14"/>
          <w:lang w:eastAsia="ko-KR"/>
        </w:rPr>
        <w:t xml:space="preserve"> There have long been persistent (albeit largely unconfirmed) rumors that North Korea has provided Iran with nuclear technology, and Pyongyang also helped Syria build a nuclear reactor (which Israel destroyed in airstrikes in 2011). More generally, </w:t>
      </w:r>
      <w:r w:rsidRPr="00E23FD9">
        <w:rPr>
          <w:rStyle w:val="StyleUnderline"/>
        </w:rPr>
        <w:t xml:space="preserve">North Korea has a long track record of selling advanced military technology like </w:t>
      </w:r>
      <w:r w:rsidRPr="00E23FD9">
        <w:rPr>
          <w:rStyle w:val="Emphasis"/>
        </w:rPr>
        <w:t>ballistic missiles</w:t>
      </w:r>
      <w:r w:rsidRPr="00E23FD9">
        <w:rPr>
          <w:sz w:val="14"/>
          <w:lang w:eastAsia="ko-KR"/>
        </w:rPr>
        <w:t xml:space="preserve"> </w:t>
      </w:r>
      <w:r w:rsidRPr="00E23FD9">
        <w:rPr>
          <w:rStyle w:val="StyleUnderline"/>
        </w:rPr>
        <w:t>to numerous pariah nations</w:t>
      </w:r>
      <w:r w:rsidRPr="00E23FD9">
        <w:rPr>
          <w:sz w:val="14"/>
          <w:lang w:eastAsia="ko-KR"/>
        </w:rPr>
        <w:t xml:space="preserve">. Moreover, </w:t>
      </w:r>
      <w:r w:rsidRPr="00E23FD9">
        <w:rPr>
          <w:rStyle w:val="StyleUnderline"/>
        </w:rPr>
        <w:t xml:space="preserve">Saudi Arabia would be </w:t>
      </w:r>
      <w:r w:rsidRPr="00E23FD9">
        <w:rPr>
          <w:rStyle w:val="Emphasis"/>
        </w:rPr>
        <w:t>an extremely valuable patron for North Korea</w:t>
      </w:r>
      <w:r w:rsidRPr="00E23FD9">
        <w:rPr>
          <w:sz w:val="14"/>
          <w:lang w:eastAsia="ko-KR"/>
        </w:rPr>
        <w:t xml:space="preserve">. Currently, </w:t>
      </w:r>
      <w:r w:rsidRPr="00E23FD9">
        <w:rPr>
          <w:rStyle w:val="StyleUnderline"/>
        </w:rPr>
        <w:t>Kim Jong-un is trying to improve the</w:t>
      </w:r>
      <w:r w:rsidRPr="00E23FD9">
        <w:rPr>
          <w:sz w:val="14"/>
          <w:lang w:eastAsia="ko-KR"/>
        </w:rPr>
        <w:t xml:space="preserve"> </w:t>
      </w:r>
      <w:r w:rsidRPr="00E23FD9">
        <w:rPr>
          <w:rStyle w:val="StyleUnderline"/>
        </w:rPr>
        <w:t>economy</w:t>
      </w:r>
      <w:r w:rsidRPr="00E23FD9">
        <w:rPr>
          <w:sz w:val="14"/>
          <w:lang w:eastAsia="ko-KR"/>
        </w:rPr>
        <w:t xml:space="preserve"> especially for North Korean elites </w:t>
      </w:r>
      <w:r w:rsidRPr="00E23FD9">
        <w:rPr>
          <w:rStyle w:val="StyleUnderline"/>
        </w:rPr>
        <w:t>in order to shore up support</w:t>
      </w:r>
      <w:r w:rsidRPr="00E23FD9">
        <w:rPr>
          <w:sz w:val="14"/>
          <w:lang w:eastAsia="ko-KR"/>
        </w:rPr>
        <w:t xml:space="preserve"> for his rule. </w:t>
      </w:r>
      <w:r w:rsidRPr="00E23FD9">
        <w:rPr>
          <w:rStyle w:val="StyleUnderline"/>
        </w:rPr>
        <w:t>This</w:t>
      </w:r>
      <w:r w:rsidRPr="00E23FD9">
        <w:rPr>
          <w:sz w:val="14"/>
          <w:lang w:eastAsia="ko-KR"/>
        </w:rPr>
        <w:t xml:space="preserve"> effort </w:t>
      </w:r>
      <w:r w:rsidRPr="00E23FD9">
        <w:rPr>
          <w:rStyle w:val="StyleUnderline"/>
        </w:rPr>
        <w:t>has been made</w:t>
      </w:r>
      <w:r w:rsidRPr="00E23FD9">
        <w:rPr>
          <w:sz w:val="14"/>
          <w:lang w:eastAsia="ko-KR"/>
        </w:rPr>
        <w:t xml:space="preserve"> extremely </w:t>
      </w:r>
      <w:r w:rsidRPr="00E23FD9">
        <w:rPr>
          <w:rStyle w:val="StyleUnderline"/>
        </w:rPr>
        <w:t>difficult by the</w:t>
      </w:r>
      <w:r w:rsidRPr="00E23FD9">
        <w:rPr>
          <w:sz w:val="14"/>
          <w:lang w:eastAsia="ko-KR"/>
        </w:rPr>
        <w:t xml:space="preserve"> more </w:t>
      </w:r>
      <w:r w:rsidRPr="00E23FD9">
        <w:rPr>
          <w:rStyle w:val="StyleUnderline"/>
        </w:rPr>
        <w:t>hardline stance China has taken</w:t>
      </w:r>
      <w:r w:rsidRPr="00E23FD9">
        <w:rPr>
          <w:sz w:val="14"/>
          <w:lang w:eastAsia="ko-KR"/>
        </w:rPr>
        <w:t xml:space="preserve"> against North Korea ever since Xi Jinping came to power in 2012. Pyongyang has been scrambling to find suitable replacements for China, but so far it has had little luck. </w:t>
      </w:r>
      <w:r w:rsidRPr="00E23FD9">
        <w:rPr>
          <w:rStyle w:val="StyleUnderline"/>
        </w:rPr>
        <w:t>Russia appears to want to improve ties</w:t>
      </w:r>
      <w:r w:rsidRPr="00E23FD9">
        <w:rPr>
          <w:sz w:val="14"/>
          <w:lang w:eastAsia="ko-KR"/>
        </w:rPr>
        <w:t xml:space="preserve"> with North Korea, </w:t>
      </w:r>
      <w:r w:rsidRPr="00E23FD9">
        <w:rPr>
          <w:rStyle w:val="StyleUnderline"/>
        </w:rPr>
        <w:t>but its growing financial woes will limit</w:t>
      </w:r>
      <w:r w:rsidRPr="00E23FD9">
        <w:rPr>
          <w:sz w:val="14"/>
          <w:lang w:eastAsia="ko-KR"/>
        </w:rPr>
        <w:t xml:space="preserve"> its </w:t>
      </w:r>
      <w:r w:rsidRPr="00E23FD9">
        <w:rPr>
          <w:rStyle w:val="StyleUnderline"/>
        </w:rPr>
        <w:t>ability</w:t>
      </w:r>
      <w:r w:rsidRPr="00E23FD9">
        <w:rPr>
          <w:sz w:val="14"/>
          <w:lang w:eastAsia="ko-KR"/>
        </w:rPr>
        <w:t xml:space="preserve"> to provide North Korea with enough economic assistance to offset the loss of Chinese aid. Meanwhile, </w:t>
      </w:r>
      <w:r w:rsidRPr="00E23FD9">
        <w:rPr>
          <w:rStyle w:val="StyleUnderline"/>
        </w:rPr>
        <w:t>South Korea appears intent on limiting</w:t>
      </w:r>
      <w:r w:rsidRPr="00E23FD9">
        <w:rPr>
          <w:sz w:val="14"/>
          <w:lang w:eastAsia="ko-KR"/>
        </w:rPr>
        <w:t xml:space="preserve"> its </w:t>
      </w:r>
      <w:r w:rsidRPr="00E23FD9">
        <w:rPr>
          <w:rStyle w:val="StyleUnderline"/>
        </w:rPr>
        <w:t>economic relationship</w:t>
      </w:r>
      <w:r w:rsidRPr="00E23FD9">
        <w:rPr>
          <w:sz w:val="14"/>
          <w:lang w:eastAsia="ko-KR"/>
        </w:rPr>
        <w:t xml:space="preserve"> with North Korea absent significant concessions from Pyongyang on the latter’s nuclear program. </w:t>
      </w:r>
      <w:r w:rsidRPr="00E23FD9">
        <w:rPr>
          <w:rStyle w:val="Emphasis"/>
        </w:rPr>
        <w:t>Saudi Arabia would face none of these constraints</w:t>
      </w:r>
      <w:r w:rsidRPr="00E23FD9">
        <w:rPr>
          <w:sz w:val="14"/>
          <w:lang w:eastAsia="ko-KR"/>
        </w:rPr>
        <w:t xml:space="preserve">. Unlike South Korea, </w:t>
      </w:r>
      <w:r w:rsidRPr="00E23FD9">
        <w:rPr>
          <w:rStyle w:val="StyleUnderline"/>
        </w:rPr>
        <w:t xml:space="preserve">Saudi Arabia is not overtly threatened by North Korea’s nuclear program. </w:t>
      </w:r>
      <w:r w:rsidRPr="00E23FD9">
        <w:rPr>
          <w:sz w:val="14"/>
        </w:rPr>
        <w:t>And</w:t>
      </w:r>
      <w:r w:rsidRPr="00E23FD9">
        <w:rPr>
          <w:sz w:val="14"/>
          <w:lang w:eastAsia="ko-KR"/>
        </w:rPr>
        <w:t xml:space="preserve"> </w:t>
      </w:r>
      <w:r w:rsidRPr="00E23FD9">
        <w:rPr>
          <w:rStyle w:val="StyleUnderline"/>
        </w:rPr>
        <w:t>unlike Russia</w:t>
      </w:r>
      <w:r w:rsidRPr="00E23FD9">
        <w:rPr>
          <w:sz w:val="14"/>
          <w:lang w:eastAsia="ko-KR"/>
        </w:rPr>
        <w:t xml:space="preserve">, </w:t>
      </w:r>
      <w:r w:rsidRPr="00E23FD9">
        <w:rPr>
          <w:rStyle w:val="StyleUnderline"/>
        </w:rPr>
        <w:t>it does not face enormous financial difficulties</w:t>
      </w:r>
      <w:r w:rsidRPr="00E23FD9">
        <w:rPr>
          <w:sz w:val="14"/>
          <w:lang w:eastAsia="ko-KR"/>
        </w:rPr>
        <w:t xml:space="preserve">. In fact, </w:t>
      </w:r>
      <w:r w:rsidRPr="00E23FD9">
        <w:rPr>
          <w:rStyle w:val="Emphasis"/>
        </w:rPr>
        <w:t>Saudi Arabia is awash in petrodollars</w:t>
      </w:r>
      <w:r w:rsidRPr="00E23FD9">
        <w:rPr>
          <w:sz w:val="14"/>
          <w:lang w:eastAsia="ko-KR"/>
        </w:rPr>
        <w:t xml:space="preserve">, boasting the third largest foreign currency reserves in the world after only China and Japan. Although it has been using these to soften the impact of lower oil prices, </w:t>
      </w:r>
      <w:r w:rsidRPr="00E23FD9">
        <w:rPr>
          <w:rStyle w:val="StyleUnderline"/>
        </w:rPr>
        <w:t xml:space="preserve">it still has $708 billion in FX reserves, </w:t>
      </w:r>
      <w:r w:rsidRPr="00E23FD9">
        <w:rPr>
          <w:rStyle w:val="Emphasis"/>
        </w:rPr>
        <w:t xml:space="preserve">more than enough to provide significant support for North Korea. </w:t>
      </w:r>
      <w:r w:rsidRPr="00E23FD9">
        <w:rPr>
          <w:rStyle w:val="StyleUnderline"/>
        </w:rPr>
        <w:t>Saudi Arabia could</w:t>
      </w:r>
      <w:r w:rsidRPr="00E23FD9">
        <w:rPr>
          <w:sz w:val="14"/>
          <w:lang w:eastAsia="ko-KR"/>
        </w:rPr>
        <w:t xml:space="preserve"> also </w:t>
      </w:r>
      <w:r w:rsidRPr="00E23FD9">
        <w:rPr>
          <w:rStyle w:val="StyleUnderline"/>
        </w:rPr>
        <w:t>provide North Korea with</w:t>
      </w:r>
      <w:r w:rsidRPr="00E23FD9">
        <w:rPr>
          <w:sz w:val="14"/>
          <w:lang w:eastAsia="ko-KR"/>
        </w:rPr>
        <w:t xml:space="preserve"> other kinds of </w:t>
      </w:r>
      <w:r w:rsidRPr="00E23FD9">
        <w:rPr>
          <w:rStyle w:val="Emphasis"/>
        </w:rPr>
        <w:t>valuable assistance</w:t>
      </w:r>
      <w:r w:rsidRPr="00E23FD9">
        <w:rPr>
          <w:sz w:val="14"/>
          <w:lang w:eastAsia="ko-KR"/>
        </w:rPr>
        <w:t xml:space="preserve">. For instance, </w:t>
      </w:r>
      <w:r w:rsidRPr="00E23FD9">
        <w:rPr>
          <w:rStyle w:val="StyleUnderline"/>
        </w:rPr>
        <w:t>foreign workers make up over half of Saudi Arabia’s labor force, and North Koreans working in Saudi Arabia could provide the Hermit Kingdom with another significant source of hard currency</w:t>
      </w:r>
      <w:r w:rsidRPr="00E23FD9">
        <w:rPr>
          <w:sz w:val="14"/>
          <w:lang w:eastAsia="ko-KR"/>
        </w:rPr>
        <w:t xml:space="preserve">. Indeed, </w:t>
      </w:r>
      <w:r w:rsidRPr="00E23FD9">
        <w:rPr>
          <w:rStyle w:val="Emphasis"/>
        </w:rPr>
        <w:t>this is one of the Kim regime’s favorite tactics for skirting international sanctions</w:t>
      </w:r>
      <w:r w:rsidRPr="00E23FD9">
        <w:rPr>
          <w:sz w:val="14"/>
          <w:lang w:eastAsia="ko-KR"/>
        </w:rPr>
        <w:t xml:space="preserve">. As the </w:t>
      </w:r>
      <w:proofErr w:type="spellStart"/>
      <w:r w:rsidRPr="00E23FD9">
        <w:rPr>
          <w:sz w:val="14"/>
          <w:lang w:eastAsia="ko-KR"/>
        </w:rPr>
        <w:t>Asan</w:t>
      </w:r>
      <w:proofErr w:type="spellEnd"/>
      <w:r w:rsidRPr="00E23FD9">
        <w:rPr>
          <w:sz w:val="14"/>
          <w:lang w:eastAsia="ko-KR"/>
        </w:rPr>
        <w:t xml:space="preserve"> Institute of Policy Studies has explained: “Earnings are not sent back as remittances, but appropriated by the state and transferred back to the country in the form of bulk cash, in clear violation on UN sanctions.” Some estimate that as many as 65,000 North Koreans are working abroad in 40 different countries, and that this number has doubled or even tripled since Kim Jong-un took power. Yet, according to </w:t>
      </w:r>
      <w:proofErr w:type="spellStart"/>
      <w:r w:rsidRPr="00E23FD9">
        <w:rPr>
          <w:sz w:val="14"/>
          <w:lang w:eastAsia="ko-KR"/>
        </w:rPr>
        <w:t>Asan</w:t>
      </w:r>
      <w:proofErr w:type="spellEnd"/>
      <w:r w:rsidRPr="00E23FD9">
        <w:rPr>
          <w:sz w:val="14"/>
          <w:lang w:eastAsia="ko-KR"/>
        </w:rPr>
        <w:t xml:space="preserve">, Saudi Arabia doesn’t even rank in the top ten nations in terms of North Korean laborers. Changing that would be a huge boon to the Kim regime. Finally, </w:t>
      </w:r>
      <w:r w:rsidRPr="00E23FD9">
        <w:rPr>
          <w:rStyle w:val="StyleUnderline"/>
        </w:rPr>
        <w:t>besides hard cash</w:t>
      </w:r>
      <w:r w:rsidRPr="00E23FD9">
        <w:rPr>
          <w:sz w:val="14"/>
          <w:lang w:eastAsia="ko-KR"/>
        </w:rPr>
        <w:t xml:space="preserve">, </w:t>
      </w:r>
      <w:r w:rsidRPr="00E23FD9">
        <w:rPr>
          <w:rStyle w:val="StyleUnderline"/>
        </w:rPr>
        <w:t>North Korea faces a chronic energy shortage</w:t>
      </w:r>
      <w:r w:rsidRPr="00E23FD9">
        <w:rPr>
          <w:sz w:val="14"/>
          <w:lang w:eastAsia="ko-KR"/>
        </w:rPr>
        <w:t xml:space="preserve">, with China accounting for nearly 90 percent of North Korea’s energy imports in recent years. </w:t>
      </w:r>
      <w:r w:rsidRPr="00E23FD9">
        <w:rPr>
          <w:rStyle w:val="StyleUnderline"/>
        </w:rPr>
        <w:t xml:space="preserve">Saudi oil and natural gas could significantly reduce North Korea’s reliance on China for its energy needs, while also helping to stimulate the North Korean economy. </w:t>
      </w:r>
      <w:r w:rsidRPr="00E23FD9">
        <w:rPr>
          <w:sz w:val="14"/>
          <w:lang w:eastAsia="ko-KR"/>
        </w:rPr>
        <w:t xml:space="preserve">All of this suggests that if </w:t>
      </w:r>
      <w:r w:rsidRPr="00E23FD9">
        <w:rPr>
          <w:rStyle w:val="Emphasis"/>
        </w:rPr>
        <w:t xml:space="preserve">Saudi Arabia purchases off-the-shelf nuclear weapons, they are </w:t>
      </w:r>
      <w:r w:rsidRPr="00E23FD9">
        <w:rPr>
          <w:sz w:val="14"/>
        </w:rPr>
        <w:t>more</w:t>
      </w:r>
      <w:r w:rsidRPr="00E23FD9">
        <w:rPr>
          <w:rStyle w:val="Emphasis"/>
        </w:rPr>
        <w:t xml:space="preserve"> likely to come from North Korea </w:t>
      </w:r>
      <w:r w:rsidRPr="00E23FD9">
        <w:rPr>
          <w:sz w:val="14"/>
        </w:rPr>
        <w:t>than Pakistan.</w:t>
      </w:r>
    </w:p>
    <w:p w14:paraId="7720319D" w14:textId="2D6774D9" w:rsidR="007C0BA5" w:rsidRPr="00E23FD9" w:rsidRDefault="00E23FD9" w:rsidP="00E23FD9">
      <w:pPr>
        <w:pStyle w:val="Heading3"/>
      </w:pPr>
      <w:r w:rsidRPr="00E23FD9">
        <w:t>2NC A2: Can’t Afford</w:t>
      </w:r>
    </w:p>
    <w:p w14:paraId="45EA5AE5" w14:textId="77777777" w:rsidR="00E23FD9" w:rsidRPr="00E23FD9" w:rsidRDefault="00E23FD9" w:rsidP="00E23FD9">
      <w:pPr>
        <w:pStyle w:val="Heading4"/>
      </w:pPr>
      <w:r w:rsidRPr="00E23FD9">
        <w:t xml:space="preserve">Its economically feasible for the Saudis to proliferate </w:t>
      </w:r>
    </w:p>
    <w:p w14:paraId="4AADD670" w14:textId="77777777" w:rsidR="00E23FD9" w:rsidRPr="00E23FD9" w:rsidRDefault="00E23FD9" w:rsidP="00E23FD9">
      <w:r w:rsidRPr="00E23FD9">
        <w:rPr>
          <w:rStyle w:val="Style13ptBold"/>
        </w:rPr>
        <w:t>Al-</w:t>
      </w:r>
      <w:proofErr w:type="spellStart"/>
      <w:r w:rsidRPr="00E23FD9">
        <w:rPr>
          <w:rStyle w:val="Style13ptBold"/>
        </w:rPr>
        <w:t>Jawamis</w:t>
      </w:r>
      <w:proofErr w:type="spellEnd"/>
      <w:r w:rsidRPr="00E23FD9">
        <w:rPr>
          <w:rStyle w:val="Style13ptBold"/>
        </w:rPr>
        <w:t xml:space="preserve"> 13 </w:t>
      </w:r>
      <w:r w:rsidRPr="00E23FD9">
        <w:t>(Dana. 11/24. Dana Al-</w:t>
      </w:r>
      <w:proofErr w:type="spellStart"/>
      <w:r w:rsidRPr="00E23FD9">
        <w:t>Jawamis</w:t>
      </w:r>
      <w:proofErr w:type="spellEnd"/>
      <w:r w:rsidRPr="00E23FD9">
        <w:t xml:space="preserve"> has a BA in IR from Wellesley College. “Implications of a Nuclear Weapons State of Iran on MENA region Proliferation and Regional Instability” </w:t>
      </w:r>
      <w:hyperlink r:id="rId22" w:history="1">
        <w:r w:rsidRPr="00E23FD9">
          <w:rPr>
            <w:rStyle w:val="Hyperlink"/>
          </w:rPr>
          <w:t>http://www.academia.edu/6257632/Implications_of_a_Nuclear_Weapons_State_of_Iran_on_MENA_region_Proliferation_and_Regional_Instability</w:t>
        </w:r>
      </w:hyperlink>
      <w:r w:rsidRPr="00E23FD9">
        <w:t>) 6/2/15 RK</w:t>
      </w:r>
    </w:p>
    <w:p w14:paraId="0A0858F6" w14:textId="77777777" w:rsidR="00E23FD9" w:rsidRPr="00E23FD9" w:rsidRDefault="00E23FD9" w:rsidP="00E23FD9">
      <w:pPr>
        <w:rPr>
          <w:rStyle w:val="StyleUnderline"/>
        </w:rPr>
      </w:pPr>
      <w:r w:rsidRPr="00E23FD9">
        <w:rPr>
          <w:rStyle w:val="StyleUnderline"/>
        </w:rPr>
        <w:t>Saudi Arabia must have the economic capability</w:t>
      </w:r>
      <w:r w:rsidRPr="00E23FD9">
        <w:rPr>
          <w:sz w:val="16"/>
        </w:rPr>
        <w:t xml:space="preserve">, which </w:t>
      </w:r>
      <w:r w:rsidRPr="00E23FD9">
        <w:rPr>
          <w:u w:val="single"/>
        </w:rPr>
        <w:t>is the</w:t>
      </w:r>
      <w:r w:rsidRPr="00E23FD9">
        <w:t xml:space="preserve"> </w:t>
      </w:r>
      <w:r w:rsidRPr="00E23FD9">
        <w:rPr>
          <w:sz w:val="16"/>
        </w:rPr>
        <w:t xml:space="preserve">other </w:t>
      </w:r>
      <w:r w:rsidRPr="00E23FD9">
        <w:rPr>
          <w:u w:val="single"/>
        </w:rPr>
        <w:t>determinant to possess nuclear weapons</w:t>
      </w:r>
      <w:r w:rsidRPr="00E23FD9">
        <w:rPr>
          <w:sz w:val="16"/>
        </w:rPr>
        <w:t xml:space="preserve">. </w:t>
      </w:r>
      <w:r w:rsidRPr="00E23FD9">
        <w:rPr>
          <w:rStyle w:val="StyleUnderline"/>
        </w:rPr>
        <w:t>When importing the bomb there are a lot of costs</w:t>
      </w:r>
      <w:r w:rsidRPr="00E23FD9">
        <w:rPr>
          <w:sz w:val="16"/>
        </w:rPr>
        <w:t xml:space="preserve"> to take into account. These costs include paying for skilled workers to maintain and protect the bomb, and the costs of purchasing the weapons delivery vehicles. </w:t>
      </w:r>
      <w:r w:rsidRPr="00E23FD9">
        <w:rPr>
          <w:rStyle w:val="Emphasis"/>
        </w:rPr>
        <w:t>The Saudi Arabian economy remains a wealthy economy due to its high oil export revenues</w:t>
      </w:r>
      <w:r w:rsidRPr="00E23FD9">
        <w:rPr>
          <w:sz w:val="16"/>
        </w:rPr>
        <w:t xml:space="preserve">, earning a total $225 billion by 2010 42 , in addition to its growing economy which averaged at 6.3% between 2008 and 2012 43 . </w:t>
      </w:r>
      <w:r w:rsidRPr="00E23FD9">
        <w:rPr>
          <w:rStyle w:val="StyleUnderline"/>
        </w:rPr>
        <w:t>Therefore</w:t>
      </w:r>
      <w:r w:rsidRPr="00E23FD9">
        <w:rPr>
          <w:sz w:val="16"/>
        </w:rPr>
        <w:t xml:space="preserve">, </w:t>
      </w:r>
      <w:r w:rsidRPr="00E23FD9">
        <w:rPr>
          <w:rStyle w:val="Emphasis"/>
        </w:rPr>
        <w:t>proliferation is an option for Saudi Arabia as a strategic deterrent to Iran</w:t>
      </w:r>
      <w:r w:rsidRPr="00E23FD9">
        <w:rPr>
          <w:sz w:val="16"/>
        </w:rPr>
        <w:t xml:space="preserve"> in order </w:t>
      </w:r>
      <w:r w:rsidRPr="00E23FD9">
        <w:rPr>
          <w:rStyle w:val="StyleUnderline"/>
        </w:rPr>
        <w:t>to protect its status as a regional power and its significance as a Muslim nation capable of protecting Sunnis</w:t>
      </w:r>
    </w:p>
    <w:p w14:paraId="74FA6B11" w14:textId="1157FB53" w:rsidR="00E23FD9" w:rsidRPr="00E23FD9" w:rsidRDefault="00E23FD9" w:rsidP="00E23FD9">
      <w:pPr>
        <w:pStyle w:val="Heading3"/>
      </w:pPr>
      <w:r w:rsidRPr="00E23FD9">
        <w:t xml:space="preserve">2NC A2: No </w:t>
      </w:r>
      <w:proofErr w:type="spellStart"/>
      <w:r w:rsidRPr="00E23FD9">
        <w:t>Prolif</w:t>
      </w:r>
      <w:proofErr w:type="spellEnd"/>
    </w:p>
    <w:p w14:paraId="06C7718F" w14:textId="77777777" w:rsidR="00E23FD9" w:rsidRPr="00E23FD9" w:rsidRDefault="00E23FD9" w:rsidP="00E23FD9">
      <w:pPr>
        <w:pStyle w:val="Heading4"/>
      </w:pPr>
      <w:r w:rsidRPr="00E23FD9">
        <w:t xml:space="preserve">Nuclearization itself causes war even if </w:t>
      </w:r>
      <w:proofErr w:type="spellStart"/>
      <w:r w:rsidRPr="00E23FD9">
        <w:t>its</w:t>
      </w:r>
      <w:proofErr w:type="spellEnd"/>
      <w:r w:rsidRPr="00E23FD9">
        <w:t xml:space="preserve"> not successful</w:t>
      </w:r>
    </w:p>
    <w:p w14:paraId="2C5C3552" w14:textId="77777777" w:rsidR="00E23FD9" w:rsidRPr="00E23FD9" w:rsidRDefault="00E23FD9" w:rsidP="00E23FD9">
      <w:proofErr w:type="spellStart"/>
      <w:r w:rsidRPr="00E23FD9">
        <w:rPr>
          <w:rStyle w:val="Style13ptBold"/>
        </w:rPr>
        <w:t>Guzansky</w:t>
      </w:r>
      <w:proofErr w:type="spellEnd"/>
      <w:r w:rsidRPr="00E23FD9">
        <w:rPr>
          <w:rStyle w:val="Style13ptBold"/>
        </w:rPr>
        <w:t xml:space="preserve"> 15</w:t>
      </w:r>
      <w:r w:rsidRPr="00E23FD9">
        <w:rPr>
          <w:b/>
        </w:rPr>
        <w:t xml:space="preserve"> </w:t>
      </w:r>
      <w:r w:rsidRPr="00E23FD9">
        <w:t xml:space="preserve">7/22, </w:t>
      </w:r>
      <w:proofErr w:type="spellStart"/>
      <w:r w:rsidRPr="00E23FD9">
        <w:t>Yoel</w:t>
      </w:r>
      <w:proofErr w:type="spellEnd"/>
      <w:r w:rsidRPr="00E23FD9">
        <w:t>, is a senior research fellow in the Institute for National Security Studies, Tel Aviv University and former Iran Coordinator in Israel’s National Security Council. “Could the Iran Deal Drive Saudi Arabia to Go Nuclear?”, http://www.haaretz.com/opinion/.premium-1.667189</w:t>
      </w:r>
    </w:p>
    <w:p w14:paraId="6876515F" w14:textId="77777777" w:rsidR="00E23FD9" w:rsidRPr="00E23FD9" w:rsidRDefault="00E23FD9" w:rsidP="00E23FD9">
      <w:pPr>
        <w:rPr>
          <w:sz w:val="14"/>
        </w:rPr>
      </w:pPr>
      <w:r w:rsidRPr="00E23FD9">
        <w:rPr>
          <w:sz w:val="14"/>
        </w:rPr>
        <w:t xml:space="preserve">Current </w:t>
      </w:r>
      <w:r w:rsidRPr="00E23FD9">
        <w:rPr>
          <w:rStyle w:val="StyleUnderline"/>
        </w:rPr>
        <w:t>Saudi policy is based on the presumption that its right to enrich uranium should be recognized, as in Tehran's case</w:t>
      </w:r>
      <w:r w:rsidRPr="00E23FD9">
        <w:rPr>
          <w:sz w:val="14"/>
        </w:rPr>
        <w:t>. Developing a nuclear program including the ability to enrich uranium would be only a long-term option for Saudi Arabia, due to the kingdom's current lack of knowledge and facilities. From Riyadh’s point of view, however, the agreement with Iran gives it 10 years of Iranian nuclear restraint, and in this time, the kingdom will be able to choose from various nuclear options permitted under the NPT.</w:t>
      </w:r>
      <w:r w:rsidRPr="00E23FD9">
        <w:rPr>
          <w:sz w:val="12"/>
        </w:rPr>
        <w:t>∂</w:t>
      </w:r>
      <w:r w:rsidRPr="00E23FD9">
        <w:rPr>
          <w:sz w:val="14"/>
        </w:rPr>
        <w:t xml:space="preserve"> In order to develop a civilian nuclear program, </w:t>
      </w:r>
      <w:r w:rsidRPr="00E23FD9">
        <w:rPr>
          <w:rStyle w:val="StyleUnderline"/>
        </w:rPr>
        <w:t>the kingdom will likely seek to partner with countries including Pakistan</w:t>
      </w:r>
      <w:r w:rsidRPr="00E23FD9">
        <w:rPr>
          <w:sz w:val="14"/>
        </w:rPr>
        <w:t xml:space="preserve">, with which the kingdom has close defense relations. Differences have emerged recently between Riyadh and Islamabad regarding the war in Yemen, but </w:t>
      </w:r>
      <w:r w:rsidRPr="00E23FD9">
        <w:rPr>
          <w:rStyle w:val="StyleUnderline"/>
        </w:rPr>
        <w:t xml:space="preserve">if Pakistan becomes convinced that its ally – which not only financed a large part of its nuclear program but provides the country with significant economic aid – needs long-term assistance to build an enrichment facility, </w:t>
      </w:r>
      <w:r w:rsidRPr="00E23FD9">
        <w:rPr>
          <w:rStyle w:val="Emphasis"/>
        </w:rPr>
        <w:t>it would help, even if unofficially</w:t>
      </w:r>
      <w:r w:rsidRPr="00E23FD9">
        <w:rPr>
          <w:sz w:val="14"/>
        </w:rPr>
        <w:t>.</w:t>
      </w:r>
      <w:r w:rsidRPr="00E23FD9">
        <w:rPr>
          <w:sz w:val="12"/>
        </w:rPr>
        <w:t>∂</w:t>
      </w:r>
      <w:r w:rsidRPr="00E23FD9">
        <w:rPr>
          <w:sz w:val="14"/>
        </w:rPr>
        <w:t xml:space="preserve"> </w:t>
      </w:r>
      <w:r w:rsidRPr="00E23FD9">
        <w:rPr>
          <w:rStyle w:val="StyleUnderline"/>
        </w:rPr>
        <w:t>Because the process of building independent nuclear capability is prolonged</w:t>
      </w:r>
      <w:r w:rsidRPr="00E23FD9">
        <w:rPr>
          <w:sz w:val="14"/>
        </w:rPr>
        <w:t xml:space="preserve"> and demanding, </w:t>
      </w:r>
      <w:r w:rsidRPr="00E23FD9">
        <w:rPr>
          <w:rStyle w:val="StyleUnderline"/>
        </w:rPr>
        <w:t>the kingdom must find a medium-term response</w:t>
      </w:r>
      <w:r w:rsidRPr="00E23FD9">
        <w:rPr>
          <w:sz w:val="14"/>
        </w:rPr>
        <w:t xml:space="preserve"> to cope with the challenge posed by Iran’s nuclear status. One such possibility is that </w:t>
      </w:r>
      <w:r w:rsidRPr="00E23FD9">
        <w:rPr>
          <w:rStyle w:val="StyleUnderline"/>
        </w:rPr>
        <w:t>Saudi Arabia may ask Pakistan to station its own nuclear warheads on Saudi territory</w:t>
      </w:r>
      <w:r w:rsidRPr="00E23FD9">
        <w:rPr>
          <w:sz w:val="14"/>
        </w:rPr>
        <w:t xml:space="preserve"> as sort of an extended deterrent arrangement, should Iran openly build a bomb. And </w:t>
      </w:r>
      <w:r w:rsidRPr="00E23FD9">
        <w:rPr>
          <w:rStyle w:val="Emphasis"/>
        </w:rPr>
        <w:t>even if Saudi Arabia’s path to nuclear capability is not guaranteed</w:t>
      </w:r>
      <w:r w:rsidRPr="00E23FD9">
        <w:rPr>
          <w:sz w:val="14"/>
        </w:rPr>
        <w:t xml:space="preserve">, </w:t>
      </w:r>
      <w:r w:rsidRPr="00E23FD9">
        <w:rPr>
          <w:rStyle w:val="StyleUnderline"/>
        </w:rPr>
        <w:t xml:space="preserve">its </w:t>
      </w:r>
      <w:r w:rsidRPr="00E23FD9">
        <w:rPr>
          <w:rStyle w:val="Emphasis"/>
        </w:rPr>
        <w:t>very presence in the arms race</w:t>
      </w:r>
      <w:r w:rsidRPr="00E23FD9">
        <w:rPr>
          <w:rStyle w:val="StyleUnderline"/>
        </w:rPr>
        <w:t xml:space="preserve"> is liable to set in motion various processes with </w:t>
      </w:r>
      <w:r w:rsidRPr="00E23FD9">
        <w:rPr>
          <w:rStyle w:val="Emphasis"/>
        </w:rPr>
        <w:t xml:space="preserve">negative consequences for regional stability </w:t>
      </w:r>
      <w:r w:rsidRPr="00E23FD9">
        <w:rPr>
          <w:rStyle w:val="StyleUnderline"/>
        </w:rPr>
        <w:t>in general, and for Israel in particular</w:t>
      </w:r>
      <w:r w:rsidRPr="00E23FD9">
        <w:rPr>
          <w:sz w:val="14"/>
        </w:rPr>
        <w:t>.</w:t>
      </w:r>
    </w:p>
    <w:p w14:paraId="1E1C8766" w14:textId="77777777" w:rsidR="00E23FD9" w:rsidRPr="00E23FD9" w:rsidRDefault="00E23FD9" w:rsidP="00E23FD9">
      <w:pPr>
        <w:pStyle w:val="Heading4"/>
      </w:pPr>
      <w:r w:rsidRPr="00E23FD9">
        <w:t>Saudis can build a bomb- six warrants</w:t>
      </w:r>
    </w:p>
    <w:p w14:paraId="47831E62" w14:textId="77777777" w:rsidR="00E23FD9" w:rsidRPr="00E23FD9" w:rsidRDefault="00E23FD9" w:rsidP="00E23FD9">
      <w:r w:rsidRPr="00E23FD9">
        <w:rPr>
          <w:rStyle w:val="Style13ptBold"/>
        </w:rPr>
        <w:t xml:space="preserve">Obaid 15 </w:t>
      </w:r>
      <w:r w:rsidRPr="00E23FD9">
        <w:t xml:space="preserve">Nawaf Obaid: visiting fellow and associate instructor at Harvard University's </w:t>
      </w:r>
      <w:proofErr w:type="spellStart"/>
      <w:r w:rsidRPr="00E23FD9">
        <w:t>Belfer</w:t>
      </w:r>
      <w:proofErr w:type="spellEnd"/>
      <w:r w:rsidRPr="00E23FD9">
        <w:t xml:space="preserve"> Center for Science and International Affairs. His also a senior fellow at the King Faisal Center for Research and Islamic Studies and a distinguished fellow at the National Council on U.S. Arab Relations “Actually, Saudi Arabia could get a nuclear weapon” June 19, 2015 </w:t>
      </w:r>
      <w:hyperlink r:id="rId23" w:history="1">
        <w:r w:rsidRPr="00E23FD9">
          <w:rPr>
            <w:rStyle w:val="Hyperlink"/>
          </w:rPr>
          <w:t>http://www.cnn.com/2015/06/19/middleeast/obaid-saudi-nuclear-weapon/</w:t>
        </w:r>
      </w:hyperlink>
    </w:p>
    <w:p w14:paraId="0C3176A3" w14:textId="77777777" w:rsidR="00E23FD9" w:rsidRPr="00E23FD9" w:rsidRDefault="00E23FD9" w:rsidP="00E23FD9">
      <w:pPr>
        <w:rPr>
          <w:rStyle w:val="Emphasis"/>
        </w:rPr>
      </w:pPr>
      <w:r w:rsidRPr="00E23FD9">
        <w:rPr>
          <w:rStyle w:val="StyleUnderline"/>
        </w:rPr>
        <w:t>There are six core components</w:t>
      </w:r>
      <w:r w:rsidRPr="00E23FD9">
        <w:rPr>
          <w:sz w:val="14"/>
        </w:rPr>
        <w:t xml:space="preserve"> </w:t>
      </w:r>
      <w:r w:rsidRPr="00E23FD9">
        <w:rPr>
          <w:rStyle w:val="StyleUnderline"/>
        </w:rPr>
        <w:t xml:space="preserve">that a country must possess in order to create a nuclear program capable of being weaponized: 1) an adequate educational system, 2) skilled scientists, 3) financial means, 4) technological infrastructure, 5) belief there is a pressing security threat, and 6) the national will and leadership to do so. Saudi Arabia possesses each of these. </w:t>
      </w:r>
      <w:r w:rsidRPr="00E23FD9">
        <w:rPr>
          <w:sz w:val="14"/>
        </w:rPr>
        <w:t xml:space="preserve">For a start, the </w:t>
      </w:r>
      <w:r w:rsidRPr="00E23FD9">
        <w:rPr>
          <w:rStyle w:val="StyleUnderline"/>
        </w:rPr>
        <w:t>Saudi educational system</w:t>
      </w:r>
      <w:r w:rsidRPr="00E23FD9">
        <w:rPr>
          <w:sz w:val="14"/>
        </w:rPr>
        <w:t xml:space="preserve">, especially in the sciences, </w:t>
      </w:r>
      <w:r w:rsidRPr="00E23FD9">
        <w:rPr>
          <w:rStyle w:val="StyleUnderline"/>
        </w:rPr>
        <w:t>has improved in recent years,</w:t>
      </w:r>
      <w:r w:rsidRPr="00E23FD9">
        <w:rPr>
          <w:sz w:val="14"/>
        </w:rPr>
        <w:t xml:space="preserve"> and is undergoing changes that should see even greater progress. </w:t>
      </w:r>
      <w:r w:rsidRPr="00E23FD9">
        <w:rPr>
          <w:rStyle w:val="StyleUnderline"/>
        </w:rPr>
        <w:t>Meanwhile, the Kingdom's education budget has more than doubled since 2005, with more than $350 billion spent on education since then.</w:t>
      </w:r>
      <w:r w:rsidRPr="00E23FD9">
        <w:rPr>
          <w:sz w:val="14"/>
        </w:rPr>
        <w:t xml:space="preserve"> Indeed, in 2014, spending on education and training represented about a quarter of the governmental budget, and the Saudi leadership has funded a massive foreign scholarship program that has seen more than 200,000 Saudis studying abroad. As a result, Saudi Arabia is the third largest student "exporter" after China and India. </w:t>
      </w:r>
      <w:r w:rsidRPr="00E23FD9">
        <w:rPr>
          <w:rStyle w:val="StyleUnderline"/>
        </w:rPr>
        <w:t xml:space="preserve">In addition, Saudi Arabia has had nuclear physicists with PhD's from Harvard, MIT, Stanford and other top U.S. universities conducting advanced research in nuclear physics at the King </w:t>
      </w:r>
      <w:proofErr w:type="spellStart"/>
      <w:r w:rsidRPr="00E23FD9">
        <w:rPr>
          <w:rStyle w:val="StyleUnderline"/>
        </w:rPr>
        <w:t>Abdulaziz</w:t>
      </w:r>
      <w:proofErr w:type="spellEnd"/>
      <w:r w:rsidRPr="00E23FD9">
        <w:rPr>
          <w:rStyle w:val="StyleUnderline"/>
        </w:rPr>
        <w:t xml:space="preserve"> City for Science and Technology (KACST) for decades before the King Abdullah Atomic Energy City (KACARE)</w:t>
      </w:r>
      <w:r w:rsidRPr="00E23FD9">
        <w:rPr>
          <w:sz w:val="14"/>
        </w:rPr>
        <w:t xml:space="preserve"> was created and took over all nuclear matter. As detailed in a 2011 KACARE white paper on the government's civil nuclear strategy, a select committee of Saudi nuclear scientists has already conducted groundbreaking research on an elaborate civil nuclear program. With this in mind, as a Washington Institute for Near East Policy </w:t>
      </w:r>
      <w:proofErr w:type="spellStart"/>
      <w:r w:rsidRPr="00E23FD9">
        <w:rPr>
          <w:sz w:val="14"/>
        </w:rPr>
        <w:t>policy</w:t>
      </w:r>
      <w:proofErr w:type="spellEnd"/>
      <w:r w:rsidRPr="00E23FD9">
        <w:rPr>
          <w:sz w:val="14"/>
        </w:rPr>
        <w:t xml:space="preserve"> brief notes, plans are in place for the "construction of sixteen nuclear power reactors over the next twenty years at a cost of about $80 billion." King Salman is expected to give his final blessing before the end of this year. Depending on how the Iranian negotiations conclude, the Saudi leadership will form a similar select committee to draft a white paper on a weaponized nuclear program. One of the underlying fundamentals of Saudi nuclear strategy has been to have a program based on indigenous technology to ensure that the entire fuel cycle remains under Saudi control. In short, the country doesn't want to buy nuclear weapons from countries like Pakistan. </w:t>
      </w:r>
      <w:r w:rsidRPr="00E23FD9">
        <w:rPr>
          <w:rStyle w:val="StyleUnderline"/>
        </w:rPr>
        <w:t>The current Saudi nuclear</w:t>
      </w:r>
      <w:r w:rsidRPr="00E23FD9">
        <w:rPr>
          <w:sz w:val="14"/>
        </w:rPr>
        <w:t xml:space="preserve"> scientific </w:t>
      </w:r>
      <w:r w:rsidRPr="00E23FD9">
        <w:rPr>
          <w:rStyle w:val="StyleUnderline"/>
        </w:rPr>
        <w:t>community</w:t>
      </w:r>
      <w:r w:rsidRPr="00E23FD9">
        <w:rPr>
          <w:sz w:val="14"/>
        </w:rPr>
        <w:t xml:space="preserve"> </w:t>
      </w:r>
      <w:r w:rsidRPr="00E23FD9">
        <w:rPr>
          <w:rStyle w:val="Emphasis"/>
        </w:rPr>
        <w:t>is perfectly capable</w:t>
      </w:r>
      <w:r w:rsidRPr="00E23FD9">
        <w:rPr>
          <w:sz w:val="14"/>
        </w:rPr>
        <w:t xml:space="preserve"> </w:t>
      </w:r>
      <w:r w:rsidRPr="00E23FD9">
        <w:rPr>
          <w:rStyle w:val="StyleUnderline"/>
        </w:rPr>
        <w:t>of mastering</w:t>
      </w:r>
      <w:r w:rsidRPr="00E23FD9">
        <w:rPr>
          <w:sz w:val="14"/>
        </w:rPr>
        <w:t xml:space="preserve"> the </w:t>
      </w:r>
      <w:r w:rsidRPr="00E23FD9">
        <w:rPr>
          <w:rStyle w:val="StyleUnderline"/>
        </w:rPr>
        <w:t>complexities of such a program</w:t>
      </w:r>
      <w:r w:rsidRPr="00E23FD9">
        <w:rPr>
          <w:sz w:val="14"/>
        </w:rPr>
        <w:t xml:space="preserve">. Since the end of World War II, the </w:t>
      </w:r>
      <w:r w:rsidRPr="00E23FD9">
        <w:rPr>
          <w:rStyle w:val="StyleUnderline"/>
        </w:rPr>
        <w:t>technology associated with producing plutonium and highly enriched uranium has become more efficient and has served as the cornerstone of most civilian nuclear programs around the world. Is there</w:t>
      </w:r>
      <w:r w:rsidRPr="00E23FD9">
        <w:rPr>
          <w:sz w:val="14"/>
        </w:rPr>
        <w:t xml:space="preserve"> a widespread belief that Saudi Arabia faces </w:t>
      </w:r>
      <w:r w:rsidRPr="00E23FD9">
        <w:rPr>
          <w:rStyle w:val="StyleUnderline"/>
        </w:rPr>
        <w:t>an impending national security threat, which would</w:t>
      </w:r>
      <w:r w:rsidRPr="00E23FD9">
        <w:rPr>
          <w:sz w:val="14"/>
        </w:rPr>
        <w:t xml:space="preserve"> </w:t>
      </w:r>
      <w:r w:rsidRPr="00E23FD9">
        <w:rPr>
          <w:rStyle w:val="StyleUnderline"/>
        </w:rPr>
        <w:t>motivate</w:t>
      </w:r>
      <w:r w:rsidRPr="00E23FD9">
        <w:rPr>
          <w:sz w:val="14"/>
        </w:rPr>
        <w:t xml:space="preserve"> it to want </w:t>
      </w:r>
      <w:r w:rsidRPr="00E23FD9">
        <w:rPr>
          <w:rStyle w:val="StyleUnderline"/>
        </w:rPr>
        <w:t>to develop a nuclear weapon</w:t>
      </w:r>
      <w:r w:rsidRPr="00E23FD9">
        <w:rPr>
          <w:sz w:val="14"/>
        </w:rPr>
        <w:t xml:space="preserve">? In short, </w:t>
      </w:r>
      <w:r w:rsidRPr="00E23FD9">
        <w:rPr>
          <w:rStyle w:val="Emphasis"/>
        </w:rPr>
        <w:t>yes</w:t>
      </w:r>
      <w:r w:rsidRPr="00E23FD9">
        <w:rPr>
          <w:sz w:val="14"/>
        </w:rPr>
        <w:t xml:space="preserve">. </w:t>
      </w:r>
      <w:r w:rsidRPr="00E23FD9">
        <w:rPr>
          <w:rStyle w:val="StyleUnderline"/>
        </w:rPr>
        <w:t>Iran has pursued an intrusive</w:t>
      </w:r>
      <w:r w:rsidRPr="00E23FD9">
        <w:rPr>
          <w:sz w:val="14"/>
        </w:rPr>
        <w:t xml:space="preserve">, insurrectionary </w:t>
      </w:r>
      <w:r w:rsidRPr="00E23FD9">
        <w:rPr>
          <w:rStyle w:val="StyleUnderline"/>
        </w:rPr>
        <w:t>policy</w:t>
      </w:r>
      <w:r w:rsidRPr="00E23FD9">
        <w:rPr>
          <w:sz w:val="14"/>
        </w:rPr>
        <w:t xml:space="preserve"> in Arab countries with Shia communities, some of them directly surrounding the Kingdom. A nuclear Iran would be viewed as a </w:t>
      </w:r>
      <w:r w:rsidRPr="00E23FD9">
        <w:rPr>
          <w:rStyle w:val="StyleUnderline"/>
        </w:rPr>
        <w:t>direct threat to the Kingdom</w:t>
      </w:r>
      <w:r w:rsidRPr="00E23FD9">
        <w:rPr>
          <w:sz w:val="14"/>
        </w:rPr>
        <w:t xml:space="preserve">, and a response of equal measure would be considered prudent, necessary and justified. Finally, the </w:t>
      </w:r>
      <w:r w:rsidRPr="00E23FD9">
        <w:rPr>
          <w:rStyle w:val="StyleUnderline"/>
        </w:rPr>
        <w:t>required national will and leadership to create a nuclear program is clear</w:t>
      </w:r>
      <w:r w:rsidRPr="00E23FD9">
        <w:rPr>
          <w:sz w:val="14"/>
        </w:rPr>
        <w:t xml:space="preserve">. </w:t>
      </w:r>
      <w:r w:rsidRPr="00E23FD9">
        <w:rPr>
          <w:rStyle w:val="StyleUnderline"/>
        </w:rPr>
        <w:t>Saudi nationalism is on the rise and the Saudi people expect their leaders to take a strong stance in these difficult times.</w:t>
      </w:r>
      <w:r w:rsidRPr="00E23FD9">
        <w:rPr>
          <w:sz w:val="14"/>
        </w:rPr>
        <w:t xml:space="preserve"> The revitalized foreign and defense policy doctrines being adopted by King Salman have brought a great deal of hope to Arabs across the region. The Saudi monarch is utilizing his Kingdom's unique religious legitimacy and enormous political, financial and military means to project sustained power and unify the Arab world. The thinking in Washington seems to be that Saudi Arabia should remain a passive player in the Middle East, with even President Obama suggesting the Kingdom should not develop a nuclear program. Instead, there is talk of a "nuclear umbrella" that would supposedly safeguard Gulf states including Saudi Arabia against a nuclear Iran. But this is completely unacceptable to the Saudi leadership. As with any important nation with global responsibilities, it is a matter of vital national security that the Kingdom be able to defend itself and its allies from hostile outside forces. A nuclear Iran is one such force. With the U.S. continuing to move in the direction of allowing such a development, the Kingdom can only look to itself to protect its people, even if this means implementing a nuclear program. And </w:t>
      </w:r>
      <w:r w:rsidRPr="00E23FD9">
        <w:rPr>
          <w:rStyle w:val="Emphasis"/>
        </w:rPr>
        <w:t>make no mistake, it has the scientists</w:t>
      </w:r>
      <w:r w:rsidRPr="00E23FD9">
        <w:rPr>
          <w:sz w:val="14"/>
        </w:rPr>
        <w:t xml:space="preserve"> to develop the </w:t>
      </w:r>
      <w:r w:rsidRPr="00E23FD9">
        <w:rPr>
          <w:rStyle w:val="Emphasis"/>
        </w:rPr>
        <w:t>technology, finances, and national will to do so.</w:t>
      </w:r>
    </w:p>
    <w:p w14:paraId="775158C5" w14:textId="6DBE56F1" w:rsidR="00E23FD9" w:rsidRPr="00E23FD9" w:rsidRDefault="00E23FD9" w:rsidP="00E23FD9">
      <w:pPr>
        <w:pStyle w:val="Heading3"/>
      </w:pPr>
      <w:r w:rsidRPr="00E23FD9">
        <w:t xml:space="preserve">2NC A2: </w:t>
      </w:r>
      <w:proofErr w:type="spellStart"/>
      <w:r w:rsidRPr="00E23FD9">
        <w:t>Prolif</w:t>
      </w:r>
      <w:proofErr w:type="spellEnd"/>
      <w:r w:rsidRPr="00E23FD9">
        <w:t xml:space="preserve"> Stable</w:t>
      </w:r>
    </w:p>
    <w:p w14:paraId="1F6456B1" w14:textId="77777777" w:rsidR="00E23FD9" w:rsidRPr="00E23FD9" w:rsidRDefault="00E23FD9" w:rsidP="00E23FD9">
      <w:pPr>
        <w:pStyle w:val="Heading4"/>
      </w:pPr>
      <w:r w:rsidRPr="00E23FD9">
        <w:t xml:space="preserve">Saudi </w:t>
      </w:r>
      <w:proofErr w:type="spellStart"/>
      <w:r w:rsidRPr="00E23FD9">
        <w:t>prolif</w:t>
      </w:r>
      <w:proofErr w:type="spellEnd"/>
      <w:r w:rsidRPr="00E23FD9">
        <w:t xml:space="preserve"> is unstable- causes nuclear war </w:t>
      </w:r>
    </w:p>
    <w:p w14:paraId="675E8496" w14:textId="77777777" w:rsidR="00E23FD9" w:rsidRPr="00E23FD9" w:rsidRDefault="00E23FD9" w:rsidP="00E23FD9">
      <w:r w:rsidRPr="00E23FD9">
        <w:t xml:space="preserve">R. Davis </w:t>
      </w:r>
      <w:r w:rsidRPr="00E23FD9">
        <w:rPr>
          <w:rStyle w:val="Style13ptBold"/>
        </w:rPr>
        <w:t>Gibbons &amp;</w:t>
      </w:r>
      <w:r w:rsidRPr="00E23FD9">
        <w:t xml:space="preserve"> Matthew </w:t>
      </w:r>
      <w:proofErr w:type="spellStart"/>
      <w:r w:rsidRPr="00E23FD9">
        <w:rPr>
          <w:rStyle w:val="Style13ptBold"/>
        </w:rPr>
        <w:t>Kroenig</w:t>
      </w:r>
      <w:proofErr w:type="spellEnd"/>
      <w:r w:rsidRPr="00E23FD9">
        <w:rPr>
          <w:rStyle w:val="Style13ptBold"/>
        </w:rPr>
        <w:t xml:space="preserve"> 14</w:t>
      </w:r>
      <w:r w:rsidRPr="00E23FD9">
        <w:t xml:space="preserve">, R. Davis Gibbons is a PhD student in the Department of Government at Georgetown University and a 2013-2014 Stanton Nuclear Security Fellow at the RAND Corporation. Matthew </w:t>
      </w:r>
      <w:proofErr w:type="spellStart"/>
      <w:r w:rsidRPr="00E23FD9">
        <w:t>Kroenig</w:t>
      </w:r>
      <w:proofErr w:type="spellEnd"/>
      <w:r w:rsidRPr="00E23FD9">
        <w:t xml:space="preserve"> is Associate Professor and International Relations Field Chair in the Department of Government at Georgetown University and a Nonresident Senior Fellow at the Brent Scowcroft Center on International Security at The Atlantic Council. “The Next Nuclear War,” October 5, 2014 </w:t>
      </w:r>
      <w:hyperlink r:id="rId24" w:history="1">
        <w:r w:rsidRPr="00E23FD9">
          <w:rPr>
            <w:rStyle w:val="Hyperlink"/>
          </w:rPr>
          <w:t>http://www.matthewkroenig.com/Kroenig_The%20Next%20Nuclear%20War.pdf</w:t>
        </w:r>
      </w:hyperlink>
      <w:r w:rsidRPr="00E23FD9">
        <w:t>, DOA: 1-22-15, y2k</w:t>
      </w:r>
    </w:p>
    <w:p w14:paraId="301168DA" w14:textId="77777777" w:rsidR="00E23FD9" w:rsidRPr="00785841" w:rsidRDefault="00E23FD9" w:rsidP="00E23FD9">
      <w:pPr>
        <w:rPr>
          <w:rStyle w:val="Emphasis"/>
          <w:b/>
          <w:iCs w:val="0"/>
          <w:sz w:val="16"/>
        </w:rPr>
      </w:pPr>
      <w:r w:rsidRPr="00E23FD9">
        <w:rPr>
          <w:sz w:val="14"/>
        </w:rPr>
        <w:t xml:space="preserve">Iran, Israel, and The United States </w:t>
      </w:r>
      <w:r w:rsidRPr="00E23FD9">
        <w:rPr>
          <w:rStyle w:val="StyleUnderline"/>
        </w:rPr>
        <w:t>Israel is estimated to possess</w:t>
      </w:r>
      <w:r w:rsidRPr="00E23FD9">
        <w:rPr>
          <w:sz w:val="14"/>
        </w:rPr>
        <w:t xml:space="preserve"> approximately 75 to </w:t>
      </w:r>
      <w:r w:rsidRPr="00E23FD9">
        <w:rPr>
          <w:rStyle w:val="Emphasis"/>
        </w:rPr>
        <w:t>200 nuclear weapons</w:t>
      </w:r>
      <w:r w:rsidRPr="00E23FD9">
        <w:rPr>
          <w:sz w:val="14"/>
        </w:rPr>
        <w:t xml:space="preserve">.81 </w:t>
      </w:r>
      <w:r w:rsidRPr="00E23FD9">
        <w:rPr>
          <w:rStyle w:val="StyleUnderline"/>
        </w:rPr>
        <w:t>It has advanced</w:t>
      </w:r>
      <w:r w:rsidRPr="00E23FD9">
        <w:rPr>
          <w:sz w:val="14"/>
        </w:rPr>
        <w:t xml:space="preserve"> </w:t>
      </w:r>
      <w:r w:rsidRPr="00E23FD9">
        <w:rPr>
          <w:rStyle w:val="Emphasis"/>
        </w:rPr>
        <w:t>missile</w:t>
      </w:r>
      <w:r w:rsidRPr="00E23FD9">
        <w:rPr>
          <w:sz w:val="14"/>
        </w:rPr>
        <w:t xml:space="preserve"> </w:t>
      </w:r>
      <w:r w:rsidRPr="00E23FD9">
        <w:rPr>
          <w:rStyle w:val="Emphasis"/>
        </w:rPr>
        <w:t>capabilities</w:t>
      </w:r>
      <w:r w:rsidRPr="00E23FD9">
        <w:rPr>
          <w:sz w:val="14"/>
        </w:rPr>
        <w:t xml:space="preserve"> with its Jericho ballistic missile, nuclear capable aircraft, and may deploy cruise missiles with nuclear warheads on its Dolphin-class submarines, possibly providing it with a second strike capability.82 </w:t>
      </w:r>
      <w:r w:rsidRPr="00E23FD9">
        <w:rPr>
          <w:rStyle w:val="StyleUnderline"/>
        </w:rPr>
        <w:t>Because of</w:t>
      </w:r>
      <w:r w:rsidRPr="00E23FD9">
        <w:rPr>
          <w:sz w:val="14"/>
        </w:rPr>
        <w:t xml:space="preserve"> its </w:t>
      </w:r>
      <w:r w:rsidRPr="00E23FD9">
        <w:rPr>
          <w:rStyle w:val="Emphasis"/>
        </w:rPr>
        <w:t>policy of nuclear opacity</w:t>
      </w:r>
      <w:r w:rsidRPr="00E23FD9">
        <w:rPr>
          <w:sz w:val="14"/>
        </w:rPr>
        <w:t xml:space="preserve"> (</w:t>
      </w:r>
      <w:proofErr w:type="spellStart"/>
      <w:r w:rsidRPr="00E23FD9">
        <w:rPr>
          <w:sz w:val="14"/>
        </w:rPr>
        <w:t>animut</w:t>
      </w:r>
      <w:proofErr w:type="spellEnd"/>
      <w:r w:rsidRPr="00E23FD9">
        <w:rPr>
          <w:sz w:val="14"/>
        </w:rPr>
        <w:t xml:space="preserve">) and promise not “to be the first country to introduce nuclear weapons in the Middle East,”83 </w:t>
      </w:r>
      <w:r w:rsidRPr="00E23FD9">
        <w:rPr>
          <w:rStyle w:val="StyleUnderline"/>
        </w:rPr>
        <w:t xml:space="preserve">we know </w:t>
      </w:r>
      <w:r w:rsidRPr="00E23FD9">
        <w:rPr>
          <w:rStyle w:val="Emphasis"/>
        </w:rPr>
        <w:t>little</w:t>
      </w:r>
      <w:r w:rsidRPr="00E23FD9">
        <w:rPr>
          <w:rStyle w:val="StyleUnderline"/>
        </w:rPr>
        <w:t xml:space="preserve"> about Israel’s nuclear doctrine</w:t>
      </w:r>
      <w:r w:rsidRPr="00E23FD9">
        <w:rPr>
          <w:sz w:val="14"/>
        </w:rPr>
        <w:t xml:space="preserve">. At the time of writing, Israel’s regional rival Iran was two to three months away from a nuclear weapons breakout capability, according to Secretary of State John Kerry.84 The international community and Iran are negotiating to put limits on Iran’s program, but it is always possible that international efforts will fail and Iran will join the nuclear club. </w:t>
      </w:r>
      <w:r w:rsidRPr="00E23FD9">
        <w:rPr>
          <w:rStyle w:val="StyleUnderline"/>
        </w:rPr>
        <w:t>If Iran acquires nuclear weapons</w:t>
      </w:r>
      <w:r w:rsidRPr="00E23FD9">
        <w:rPr>
          <w:sz w:val="14"/>
        </w:rPr>
        <w:t xml:space="preserve">, it is also possible that </w:t>
      </w:r>
      <w:r w:rsidRPr="00E23FD9">
        <w:rPr>
          <w:rStyle w:val="StyleUnderline"/>
        </w:rPr>
        <w:t>other</w:t>
      </w:r>
      <w:r w:rsidRPr="00E23FD9">
        <w:rPr>
          <w:sz w:val="14"/>
        </w:rPr>
        <w:t xml:space="preserve"> </w:t>
      </w:r>
      <w:r w:rsidRPr="00E23FD9">
        <w:rPr>
          <w:rStyle w:val="StyleUnderline"/>
        </w:rPr>
        <w:t>states</w:t>
      </w:r>
      <w:r w:rsidRPr="00E23FD9">
        <w:rPr>
          <w:sz w:val="14"/>
        </w:rPr>
        <w:t xml:space="preserve"> in the region, </w:t>
      </w:r>
      <w:r w:rsidRPr="00E23FD9">
        <w:rPr>
          <w:rStyle w:val="StyleUnderline"/>
        </w:rPr>
        <w:t xml:space="preserve">including Turkey, Egypt, or Saudi Arabia could attempt to </w:t>
      </w:r>
      <w:r w:rsidRPr="00E23FD9">
        <w:rPr>
          <w:rStyle w:val="Emphasis"/>
        </w:rPr>
        <w:t>acquire nuclear weapons</w:t>
      </w:r>
      <w:r w:rsidRPr="00E23FD9">
        <w:rPr>
          <w:sz w:val="14"/>
        </w:rPr>
        <w:t xml:space="preserve"> in response.85 While fears of a rapid and complete nuclear cascade in the region are probably overblown, it is possible, if not likely, that one or two additional states would join the nuclear club within the course of several decades if Iran goes nuclear.86 </w:t>
      </w:r>
      <w:r w:rsidRPr="00E23FD9">
        <w:rPr>
          <w:rStyle w:val="StyleUnderline"/>
        </w:rPr>
        <w:t xml:space="preserve">The nuclear balance of power between Iran and its neighbors could be </w:t>
      </w:r>
      <w:r w:rsidRPr="00E23FD9">
        <w:rPr>
          <w:rStyle w:val="Emphasis"/>
        </w:rPr>
        <w:t>highly unstable</w:t>
      </w:r>
      <w:r w:rsidRPr="00E23FD9">
        <w:rPr>
          <w:rStyle w:val="StyleUnderline"/>
        </w:rPr>
        <w:t xml:space="preserve"> and would likely lack</w:t>
      </w:r>
      <w:r w:rsidRPr="00E23FD9">
        <w:rPr>
          <w:sz w:val="14"/>
        </w:rPr>
        <w:t xml:space="preserve"> </w:t>
      </w:r>
      <w:r w:rsidRPr="00E23FD9">
        <w:rPr>
          <w:rStyle w:val="Emphasis"/>
        </w:rPr>
        <w:t>many of the safeguards</w:t>
      </w:r>
      <w:r w:rsidRPr="00E23FD9">
        <w:rPr>
          <w:sz w:val="14"/>
        </w:rPr>
        <w:t xml:space="preserve"> </w:t>
      </w:r>
      <w:r w:rsidRPr="00E23FD9">
        <w:rPr>
          <w:rStyle w:val="StyleUnderline"/>
        </w:rPr>
        <w:t>that existed between the superpowers during the</w:t>
      </w:r>
      <w:r w:rsidRPr="00E23FD9">
        <w:rPr>
          <w:sz w:val="14"/>
        </w:rPr>
        <w:t xml:space="preserve"> </w:t>
      </w:r>
      <w:r w:rsidRPr="00E23FD9">
        <w:rPr>
          <w:rStyle w:val="StyleUnderline"/>
        </w:rPr>
        <w:t>Cold War</w:t>
      </w:r>
      <w:r w:rsidRPr="00E23FD9">
        <w:rPr>
          <w:sz w:val="14"/>
        </w:rPr>
        <w:t xml:space="preserve">, including: </w:t>
      </w:r>
      <w:r w:rsidRPr="00E23FD9">
        <w:rPr>
          <w:rStyle w:val="StyleUnderline"/>
        </w:rPr>
        <w:t xml:space="preserve">the absence of </w:t>
      </w:r>
      <w:r w:rsidRPr="00E23FD9">
        <w:rPr>
          <w:rStyle w:val="Emphasis"/>
        </w:rPr>
        <w:t>a direct line of communication</w:t>
      </w:r>
      <w:r w:rsidRPr="00E23FD9">
        <w:rPr>
          <w:sz w:val="14"/>
        </w:rPr>
        <w:t xml:space="preserve"> between Iran and its rivals, </w:t>
      </w:r>
      <w:r w:rsidRPr="00E23FD9">
        <w:rPr>
          <w:rStyle w:val="Emphasis"/>
        </w:rPr>
        <w:t>short timelines</w:t>
      </w:r>
      <w:r w:rsidRPr="00E23FD9">
        <w:rPr>
          <w:sz w:val="14"/>
        </w:rPr>
        <w:t xml:space="preserve"> </w:t>
      </w:r>
      <w:r w:rsidRPr="00E23FD9">
        <w:rPr>
          <w:rStyle w:val="StyleUnderline"/>
        </w:rPr>
        <w:t>for</w:t>
      </w:r>
      <w:r w:rsidRPr="00E23FD9">
        <w:rPr>
          <w:sz w:val="14"/>
        </w:rPr>
        <w:t xml:space="preserve"> nuclear-armed </w:t>
      </w:r>
      <w:r w:rsidRPr="00E23FD9">
        <w:rPr>
          <w:rStyle w:val="StyleUnderline"/>
        </w:rPr>
        <w:t>missiles to travel</w:t>
      </w:r>
      <w:r w:rsidRPr="00E23FD9">
        <w:rPr>
          <w:sz w:val="14"/>
        </w:rPr>
        <w:t xml:space="preserve"> between states, </w:t>
      </w:r>
      <w:r w:rsidRPr="00E23FD9">
        <w:rPr>
          <w:rStyle w:val="Emphasis"/>
        </w:rPr>
        <w:t xml:space="preserve">the lack of secure </w:t>
      </w:r>
      <w:proofErr w:type="spellStart"/>
      <w:r w:rsidRPr="00E23FD9">
        <w:rPr>
          <w:rStyle w:val="Emphasis"/>
        </w:rPr>
        <w:t>secondstrike</w:t>
      </w:r>
      <w:proofErr w:type="spellEnd"/>
      <w:r w:rsidRPr="00E23FD9">
        <w:rPr>
          <w:rStyle w:val="Emphasis"/>
        </w:rPr>
        <w:t xml:space="preserve"> capabilities</w:t>
      </w:r>
      <w:r w:rsidRPr="00E23FD9">
        <w:rPr>
          <w:sz w:val="14"/>
        </w:rPr>
        <w:t xml:space="preserve"> (at least initially), </w:t>
      </w:r>
      <w:r w:rsidRPr="00E23FD9">
        <w:rPr>
          <w:rStyle w:val="StyleUnderline"/>
        </w:rPr>
        <w:t>and</w:t>
      </w:r>
      <w:r w:rsidRPr="00E23FD9">
        <w:rPr>
          <w:sz w:val="14"/>
        </w:rPr>
        <w:t xml:space="preserve">, in Israel, </w:t>
      </w:r>
      <w:r w:rsidRPr="00E23FD9">
        <w:rPr>
          <w:rStyle w:val="Emphasis"/>
        </w:rPr>
        <w:t>a lack of strategic depth and a strategic culture</w:t>
      </w:r>
      <w:r w:rsidRPr="00E23FD9">
        <w:rPr>
          <w:sz w:val="14"/>
        </w:rPr>
        <w:t xml:space="preserve"> that emphasizes preemption. Iran and Israel have viewed each other as strategic competitors since the Iranian revolution in 1979; Israel has directly come into conflict with Iran’s proxies, Hezbollah and Hamas. </w:t>
      </w:r>
      <w:r w:rsidRPr="00E23FD9">
        <w:rPr>
          <w:rStyle w:val="StyleUnderline"/>
        </w:rPr>
        <w:t>Iran has</w:t>
      </w:r>
      <w:r w:rsidRPr="00E23FD9">
        <w:rPr>
          <w:sz w:val="14"/>
        </w:rPr>
        <w:t xml:space="preserve"> also </w:t>
      </w:r>
      <w:r w:rsidRPr="00E23FD9">
        <w:rPr>
          <w:rStyle w:val="StyleUnderline"/>
        </w:rPr>
        <w:t>frequently clashed</w:t>
      </w:r>
      <w:r w:rsidRPr="00E23FD9">
        <w:rPr>
          <w:sz w:val="14"/>
        </w:rPr>
        <w:t xml:space="preserve"> </w:t>
      </w:r>
      <w:r w:rsidRPr="00E23FD9">
        <w:rPr>
          <w:rStyle w:val="StyleUnderline"/>
        </w:rPr>
        <w:t>with Israel’s superpower patron,</w:t>
      </w:r>
      <w:r w:rsidRPr="00E23FD9">
        <w:rPr>
          <w:sz w:val="14"/>
        </w:rPr>
        <w:t xml:space="preserve"> the United States. In 1988, the United States and Iran engaged in a major naval battle as part of the Tanker War, the U.S. Navy’s largest engagement since the end of World War II. Iran sponsored proxy attacks that killed U.S. service personnel for a decade in Iraq and Afghanistan. And </w:t>
      </w:r>
      <w:r w:rsidRPr="00E23FD9">
        <w:rPr>
          <w:rStyle w:val="StyleUnderline"/>
        </w:rPr>
        <w:t xml:space="preserve">Tehran and Washington frequently </w:t>
      </w:r>
      <w:r w:rsidRPr="00E23FD9">
        <w:rPr>
          <w:rStyle w:val="Emphasis"/>
        </w:rPr>
        <w:t>exchange threats</w:t>
      </w:r>
      <w:r w:rsidRPr="00E23FD9">
        <w:rPr>
          <w:sz w:val="14"/>
        </w:rPr>
        <w:t xml:space="preserve"> and counter-threats in the Persian Gulf and over the Strait of Hormuz.87 It is, therefore, conceivable that </w:t>
      </w:r>
      <w:r w:rsidRPr="00E23FD9">
        <w:rPr>
          <w:rStyle w:val="Emphasis"/>
        </w:rPr>
        <w:t>a future conflict involving a nuclear-armed Iran and Israel or the United States could result in a nuclear exchange</w:t>
      </w:r>
      <w:r w:rsidRPr="00E23FD9">
        <w:rPr>
          <w:sz w:val="14"/>
        </w:rPr>
        <w:t xml:space="preserve">. </w:t>
      </w:r>
      <w:r w:rsidRPr="00E23FD9">
        <w:rPr>
          <w:rStyle w:val="StyleUnderline"/>
        </w:rPr>
        <w:t>If other states in the region</w:t>
      </w:r>
      <w:r w:rsidRPr="00E23FD9">
        <w:rPr>
          <w:sz w:val="14"/>
        </w:rPr>
        <w:t xml:space="preserve">, such as Turkey or Saudi Arabia, </w:t>
      </w:r>
      <w:r w:rsidRPr="00E23FD9">
        <w:rPr>
          <w:rStyle w:val="StyleUnderline"/>
        </w:rPr>
        <w:t>also</w:t>
      </w:r>
      <w:r w:rsidRPr="00E23FD9">
        <w:rPr>
          <w:sz w:val="14"/>
        </w:rPr>
        <w:t xml:space="preserve"> </w:t>
      </w:r>
      <w:r w:rsidRPr="00E23FD9">
        <w:rPr>
          <w:rStyle w:val="StyleUnderline"/>
        </w:rPr>
        <w:t>acquired</w:t>
      </w:r>
      <w:r w:rsidRPr="00E23FD9">
        <w:rPr>
          <w:sz w:val="14"/>
        </w:rPr>
        <w:t xml:space="preserve"> nuclear </w:t>
      </w:r>
      <w:r w:rsidRPr="00E23FD9">
        <w:rPr>
          <w:rStyle w:val="StyleUnderline"/>
        </w:rPr>
        <w:t>weapons</w:t>
      </w:r>
      <w:r w:rsidRPr="00E23FD9">
        <w:rPr>
          <w:sz w:val="14"/>
        </w:rPr>
        <w:t xml:space="preserve">, </w:t>
      </w:r>
      <w:r w:rsidRPr="00E23FD9">
        <w:rPr>
          <w:rStyle w:val="Emphasis"/>
        </w:rPr>
        <w:t>the nuclear balance</w:t>
      </w:r>
      <w:r w:rsidRPr="00E23FD9">
        <w:rPr>
          <w:sz w:val="14"/>
        </w:rPr>
        <w:t xml:space="preserve"> </w:t>
      </w:r>
      <w:r w:rsidRPr="00E23FD9">
        <w:rPr>
          <w:rStyle w:val="StyleUnderline"/>
        </w:rPr>
        <w:t xml:space="preserve">would be even less stable and </w:t>
      </w:r>
      <w:r w:rsidRPr="00E23FD9">
        <w:rPr>
          <w:rStyle w:val="Emphasis"/>
        </w:rPr>
        <w:t>a poly-nuclear Middle East</w:t>
      </w:r>
      <w:r w:rsidRPr="00E23FD9">
        <w:rPr>
          <w:sz w:val="14"/>
        </w:rPr>
        <w:t xml:space="preserve"> </w:t>
      </w:r>
      <w:r w:rsidRPr="00E23FD9">
        <w:rPr>
          <w:rStyle w:val="StyleUnderline"/>
        </w:rPr>
        <w:t xml:space="preserve">might be </w:t>
      </w:r>
      <w:r w:rsidRPr="00E23FD9">
        <w:rPr>
          <w:rStyle w:val="Emphasis"/>
        </w:rPr>
        <w:t>the most likely candidate</w:t>
      </w:r>
      <w:r w:rsidRPr="00E23FD9">
        <w:rPr>
          <w:rStyle w:val="StyleUnderline"/>
        </w:rPr>
        <w:t xml:space="preserve"> for the </w:t>
      </w:r>
      <w:r w:rsidRPr="00E23FD9">
        <w:rPr>
          <w:rStyle w:val="Emphasis"/>
        </w:rPr>
        <w:t>next nuclear war.</w:t>
      </w:r>
      <w:r w:rsidRPr="00B346A4">
        <w:rPr>
          <w:rStyle w:val="Emphasis"/>
        </w:rPr>
        <w:t xml:space="preserve"> </w:t>
      </w:r>
    </w:p>
    <w:p w14:paraId="2A26C5A7" w14:textId="77777777" w:rsidR="001A5D8C" w:rsidRDefault="001A5D8C" w:rsidP="001A5D8C">
      <w:pPr>
        <w:pStyle w:val="Heading1"/>
      </w:pPr>
    </w:p>
    <w:p w14:paraId="6C7C5F8A" w14:textId="770BA4DA" w:rsidR="001A5D8C" w:rsidRDefault="00AC043F" w:rsidP="001A5D8C">
      <w:pPr>
        <w:pStyle w:val="Heading1"/>
      </w:pPr>
      <w:r>
        <w:t>**</w:t>
      </w:r>
      <w:bookmarkStart w:id="1" w:name="_GoBack"/>
      <w:bookmarkEnd w:id="1"/>
      <w:proofErr w:type="spellStart"/>
      <w:r w:rsidR="001A5D8C">
        <w:t>Aff</w:t>
      </w:r>
      <w:proofErr w:type="spellEnd"/>
      <w:r w:rsidR="001A5D8C">
        <w:t xml:space="preserve"> Answers</w:t>
      </w:r>
    </w:p>
    <w:p w14:paraId="46F177C3" w14:textId="6E4F1F9B" w:rsidR="001A5D8C" w:rsidRPr="00C34AD8" w:rsidRDefault="001A5D8C" w:rsidP="001A5D8C">
      <w:pPr>
        <w:pStyle w:val="Heading2"/>
        <w:rPr>
          <w:rFonts w:cs="Times New Roman"/>
        </w:rPr>
      </w:pPr>
      <w:r w:rsidRPr="00C34AD8">
        <w:rPr>
          <w:rFonts w:cs="Times New Roman"/>
        </w:rPr>
        <w:t xml:space="preserve">Allies DA </w:t>
      </w:r>
    </w:p>
    <w:p w14:paraId="388C4164" w14:textId="45025394" w:rsidR="001A5D8C" w:rsidRPr="00C34AD8" w:rsidRDefault="001A5D8C" w:rsidP="001A5D8C">
      <w:pPr>
        <w:pStyle w:val="Heading3"/>
        <w:rPr>
          <w:rFonts w:cs="Times New Roman"/>
        </w:rPr>
      </w:pPr>
      <w:r w:rsidRPr="00C34AD8">
        <w:rPr>
          <w:rFonts w:cs="Times New Roman"/>
        </w:rPr>
        <w:t>2AC Uniqueness</w:t>
      </w:r>
    </w:p>
    <w:p w14:paraId="77B57317" w14:textId="77777777" w:rsidR="001A5D8C" w:rsidRPr="00C34AD8" w:rsidRDefault="001A5D8C" w:rsidP="001A5D8C">
      <w:pPr>
        <w:rPr>
          <w:rFonts w:cs="Times New Roman"/>
        </w:rPr>
      </w:pPr>
    </w:p>
    <w:p w14:paraId="070D2A6D" w14:textId="77777777" w:rsidR="001A5D8C" w:rsidRPr="00C34AD8" w:rsidRDefault="001A5D8C" w:rsidP="001A5D8C">
      <w:pPr>
        <w:pStyle w:val="Heading4"/>
        <w:rPr>
          <w:rFonts w:cs="Times New Roman"/>
        </w:rPr>
      </w:pPr>
      <w:r w:rsidRPr="00C34AD8">
        <w:rPr>
          <w:rFonts w:cs="Times New Roman"/>
        </w:rPr>
        <w:t>Non-unique – even current criticism should be sufficient to trigger their scenario</w:t>
      </w:r>
    </w:p>
    <w:p w14:paraId="1F214ED2" w14:textId="77777777" w:rsidR="001A5D8C" w:rsidRPr="00C34AD8" w:rsidRDefault="001A5D8C" w:rsidP="001A5D8C">
      <w:pPr>
        <w:rPr>
          <w:rFonts w:cs="Times New Roman"/>
        </w:rPr>
      </w:pPr>
      <w:r w:rsidRPr="00C34AD8">
        <w:rPr>
          <w:rStyle w:val="Style13ptBold"/>
          <w:rFonts w:cs="Times New Roman"/>
        </w:rPr>
        <w:t>Hannah 19</w:t>
      </w:r>
      <w:r w:rsidRPr="00C34AD8">
        <w:rPr>
          <w:rFonts w:cs="Times New Roman"/>
        </w:rPr>
        <w:t xml:space="preserve"> </w:t>
      </w:r>
      <w:r w:rsidRPr="00C34AD8">
        <w:rPr>
          <w:rFonts w:cs="Times New Roman"/>
          <w:sz w:val="20"/>
          <w:szCs w:val="20"/>
        </w:rPr>
        <w:t xml:space="preserve">[Hannah, John, a senior fellow at the Foundation for Defense of Democracies, focusing on U.S. strategy. During the presidency of George W. Bush, he served for eight years on the staff of Vice President Cheney, including as the vice president's national security advisor, 3/27/2019. "Trump Should Salvage U.S.-Saudi Relations." </w:t>
      </w:r>
      <w:r w:rsidRPr="00C34AD8">
        <w:rPr>
          <w:rFonts w:cs="Times New Roman"/>
          <w:i/>
          <w:sz w:val="20"/>
          <w:szCs w:val="20"/>
        </w:rPr>
        <w:t>Foreign Policy</w:t>
      </w:r>
      <w:r w:rsidRPr="00C34AD8">
        <w:rPr>
          <w:rFonts w:cs="Times New Roman"/>
          <w:sz w:val="20"/>
          <w:szCs w:val="20"/>
        </w:rPr>
        <w:t xml:space="preserve">, Accessed: 6/10/2019. </w:t>
      </w:r>
      <w:hyperlink r:id="rId25" w:history="1">
        <w:r w:rsidRPr="00C34AD8">
          <w:rPr>
            <w:rStyle w:val="Hyperlink"/>
            <w:rFonts w:eastAsia="Times New Roman" w:cs="Times New Roman"/>
            <w:sz w:val="20"/>
            <w:szCs w:val="20"/>
          </w:rPr>
          <w:t>https://foreignpolicy.com/2019/03/27/trump-should-salvage-u-s-saudi-relations/</w:t>
        </w:r>
      </w:hyperlink>
      <w:r w:rsidRPr="00C34AD8">
        <w:rPr>
          <w:rFonts w:eastAsia="Times New Roman" w:cs="Times New Roman"/>
          <w:sz w:val="20"/>
          <w:szCs w:val="20"/>
        </w:rPr>
        <w:t xml:space="preserve"> GMDI</w:t>
      </w:r>
    </w:p>
    <w:p w14:paraId="5BD9A31B" w14:textId="77777777" w:rsidR="001A5D8C" w:rsidRPr="00C34AD8" w:rsidRDefault="001A5D8C" w:rsidP="001A5D8C">
      <w:pPr>
        <w:rPr>
          <w:rFonts w:cs="Times New Roman"/>
          <w:sz w:val="14"/>
        </w:rPr>
      </w:pPr>
      <w:r w:rsidRPr="00C34AD8">
        <w:rPr>
          <w:rStyle w:val="Emphasis"/>
          <w:rFonts w:cs="Times New Roman"/>
        </w:rPr>
        <w:t xml:space="preserve">The U.S.-Saudi relationship is in </w:t>
      </w:r>
      <w:r w:rsidRPr="00C34AD8">
        <w:rPr>
          <w:rFonts w:cs="Times New Roman"/>
          <w:sz w:val="14"/>
        </w:rPr>
        <w:t>real</w:t>
      </w:r>
      <w:r w:rsidRPr="00C34AD8">
        <w:rPr>
          <w:rStyle w:val="Emphasis"/>
          <w:rFonts w:cs="Times New Roman"/>
        </w:rPr>
        <w:t xml:space="preserve"> trouble</w:t>
      </w:r>
      <w:r w:rsidRPr="00C34AD8">
        <w:rPr>
          <w:rFonts w:cs="Times New Roman"/>
          <w:sz w:val="14"/>
        </w:rPr>
        <w:t xml:space="preserve">. And things could get worse—even much worse. Bipartisan </w:t>
      </w:r>
      <w:r w:rsidRPr="00C34AD8">
        <w:rPr>
          <w:rFonts w:cs="Times New Roman"/>
          <w:u w:val="single"/>
        </w:rPr>
        <w:t>majorities in Congress have</w:t>
      </w:r>
      <w:r w:rsidRPr="00C34AD8">
        <w:rPr>
          <w:rFonts w:cs="Times New Roman"/>
          <w:sz w:val="14"/>
        </w:rPr>
        <w:t xml:space="preserve"> already </w:t>
      </w:r>
      <w:r w:rsidRPr="00C34AD8">
        <w:rPr>
          <w:rFonts w:cs="Times New Roman"/>
          <w:u w:val="single"/>
        </w:rPr>
        <w:t>made</w:t>
      </w:r>
      <w:r w:rsidRPr="00C34AD8">
        <w:rPr>
          <w:rFonts w:cs="Times New Roman"/>
          <w:sz w:val="14"/>
        </w:rPr>
        <w:t xml:space="preserve"> </w:t>
      </w:r>
      <w:r w:rsidRPr="00C34AD8">
        <w:rPr>
          <w:rFonts w:cs="Times New Roman"/>
          <w:u w:val="single"/>
        </w:rPr>
        <w:t>clear</w:t>
      </w:r>
      <w:r w:rsidRPr="00C34AD8">
        <w:rPr>
          <w:rFonts w:cs="Times New Roman"/>
          <w:sz w:val="14"/>
        </w:rPr>
        <w:t xml:space="preserve"> </w:t>
      </w:r>
      <w:r w:rsidRPr="00C34AD8">
        <w:rPr>
          <w:rFonts w:cs="Times New Roman"/>
          <w:u w:val="single"/>
        </w:rPr>
        <w:t>their</w:t>
      </w:r>
      <w:r w:rsidRPr="00C34AD8">
        <w:rPr>
          <w:rFonts w:cs="Times New Roman"/>
          <w:sz w:val="14"/>
        </w:rPr>
        <w:t xml:space="preserve"> </w:t>
      </w:r>
      <w:r w:rsidRPr="00C34AD8">
        <w:rPr>
          <w:rFonts w:cs="Times New Roman"/>
          <w:u w:val="single"/>
        </w:rPr>
        <w:t>desire</w:t>
      </w:r>
      <w:r w:rsidRPr="00C34AD8">
        <w:rPr>
          <w:rFonts w:cs="Times New Roman"/>
          <w:sz w:val="14"/>
        </w:rPr>
        <w:t xml:space="preserve"> </w:t>
      </w:r>
      <w:r w:rsidRPr="00C34AD8">
        <w:rPr>
          <w:rFonts w:cs="Times New Roman"/>
          <w:u w:val="single"/>
        </w:rPr>
        <w:t>to</w:t>
      </w:r>
      <w:r w:rsidRPr="00C34AD8">
        <w:rPr>
          <w:rFonts w:cs="Times New Roman"/>
          <w:sz w:val="14"/>
        </w:rPr>
        <w:t xml:space="preserve"> </w:t>
      </w:r>
      <w:r w:rsidRPr="00C34AD8">
        <w:rPr>
          <w:rFonts w:cs="Times New Roman"/>
          <w:u w:val="single"/>
        </w:rPr>
        <w:t>punish</w:t>
      </w:r>
      <w:r w:rsidRPr="00C34AD8">
        <w:rPr>
          <w:rFonts w:cs="Times New Roman"/>
          <w:sz w:val="14"/>
        </w:rPr>
        <w:t xml:space="preserve"> Saudi Crown Prince Mohammed </w:t>
      </w:r>
      <w:r w:rsidRPr="00C34AD8">
        <w:rPr>
          <w:rFonts w:cs="Times New Roman"/>
          <w:u w:val="single"/>
        </w:rPr>
        <w:t>bin Salman</w:t>
      </w:r>
      <w:r w:rsidRPr="00C34AD8">
        <w:rPr>
          <w:rFonts w:cs="Times New Roman"/>
          <w:sz w:val="14"/>
        </w:rPr>
        <w:t xml:space="preserve"> </w:t>
      </w:r>
      <w:r w:rsidRPr="00C34AD8">
        <w:rPr>
          <w:rFonts w:cs="Times New Roman"/>
          <w:u w:val="single"/>
        </w:rPr>
        <w:t>for a</w:t>
      </w:r>
      <w:r w:rsidRPr="00C34AD8">
        <w:rPr>
          <w:rFonts w:cs="Times New Roman"/>
          <w:sz w:val="14"/>
        </w:rPr>
        <w:t xml:space="preserve"> long </w:t>
      </w:r>
      <w:r w:rsidRPr="00C34AD8">
        <w:rPr>
          <w:rFonts w:cs="Times New Roman"/>
          <w:u w:val="single"/>
        </w:rPr>
        <w:t>series of transgressions</w:t>
      </w:r>
      <w:r w:rsidRPr="00C34AD8">
        <w:rPr>
          <w:rFonts w:cs="Times New Roman"/>
          <w:sz w:val="14"/>
        </w:rPr>
        <w:t xml:space="preserve">, including the kingdom’s role in Yemen’s catastrophic civil war and the murder of dissident U.S.-based journalist Jamal Khashoggi. </w:t>
      </w:r>
      <w:r w:rsidRPr="00C34AD8">
        <w:rPr>
          <w:rFonts w:cs="Times New Roman"/>
          <w:u w:val="single"/>
        </w:rPr>
        <w:t>These efforts will</w:t>
      </w:r>
      <w:r w:rsidRPr="00C34AD8">
        <w:rPr>
          <w:rFonts w:cs="Times New Roman"/>
          <w:sz w:val="14"/>
        </w:rPr>
        <w:t xml:space="preserve"> only </w:t>
      </w:r>
      <w:r w:rsidRPr="00C34AD8">
        <w:rPr>
          <w:rFonts w:cs="Times New Roman"/>
          <w:u w:val="single"/>
        </w:rPr>
        <w:t>intensify</w:t>
      </w:r>
      <w:r w:rsidRPr="00C34AD8">
        <w:rPr>
          <w:rFonts w:cs="Times New Roman"/>
          <w:sz w:val="14"/>
        </w:rPr>
        <w:t xml:space="preserve"> </w:t>
      </w:r>
      <w:r w:rsidRPr="00C34AD8">
        <w:rPr>
          <w:rFonts w:cs="Times New Roman"/>
          <w:u w:val="single"/>
        </w:rPr>
        <w:t>as</w:t>
      </w:r>
      <w:r w:rsidRPr="00C34AD8">
        <w:rPr>
          <w:rFonts w:cs="Times New Roman"/>
          <w:sz w:val="14"/>
        </w:rPr>
        <w:t xml:space="preserve"> the </w:t>
      </w:r>
      <w:r w:rsidRPr="00C34AD8">
        <w:rPr>
          <w:rFonts w:cs="Times New Roman"/>
          <w:u w:val="single"/>
        </w:rPr>
        <w:t>2020</w:t>
      </w:r>
      <w:r w:rsidRPr="00C34AD8">
        <w:rPr>
          <w:rFonts w:cs="Times New Roman"/>
          <w:sz w:val="14"/>
        </w:rPr>
        <w:t xml:space="preserve"> U.S. presidential election cycle </w:t>
      </w:r>
      <w:r w:rsidRPr="00C34AD8">
        <w:rPr>
          <w:rFonts w:cs="Times New Roman"/>
          <w:u w:val="single"/>
        </w:rPr>
        <w:t>ramps up</w:t>
      </w:r>
      <w:r w:rsidRPr="00C34AD8">
        <w:rPr>
          <w:rFonts w:cs="Times New Roman"/>
          <w:sz w:val="14"/>
        </w:rPr>
        <w:t xml:space="preserve">. </w:t>
      </w:r>
      <w:r w:rsidRPr="00C34AD8">
        <w:rPr>
          <w:rFonts w:cs="Times New Roman"/>
          <w:u w:val="single"/>
        </w:rPr>
        <w:t>For</w:t>
      </w:r>
      <w:r w:rsidRPr="00C34AD8">
        <w:rPr>
          <w:rFonts w:cs="Times New Roman"/>
          <w:sz w:val="14"/>
        </w:rPr>
        <w:t xml:space="preserve"> the ever-expanding list of </w:t>
      </w:r>
      <w:r w:rsidRPr="00C34AD8">
        <w:rPr>
          <w:rFonts w:cs="Times New Roman"/>
          <w:u w:val="single"/>
        </w:rPr>
        <w:t>Democratic aspirants</w:t>
      </w:r>
      <w:r w:rsidRPr="00C34AD8">
        <w:rPr>
          <w:rFonts w:cs="Times New Roman"/>
          <w:sz w:val="14"/>
        </w:rPr>
        <w:t xml:space="preserve">, </w:t>
      </w:r>
      <w:r w:rsidRPr="00C34AD8">
        <w:rPr>
          <w:rFonts w:cs="Times New Roman"/>
          <w:b/>
          <w:u w:val="single"/>
        </w:rPr>
        <w:t>the temptation to outdo each other in attacking</w:t>
      </w:r>
      <w:r w:rsidRPr="00C34AD8">
        <w:rPr>
          <w:rFonts w:cs="Times New Roman"/>
          <w:sz w:val="14"/>
        </w:rPr>
        <w:t xml:space="preserve"> President Donald </w:t>
      </w:r>
      <w:r w:rsidRPr="00C34AD8">
        <w:rPr>
          <w:rFonts w:cs="Times New Roman"/>
          <w:b/>
          <w:u w:val="single"/>
        </w:rPr>
        <w:t>Trump’s close links to the kingdom’s leadership will be</w:t>
      </w:r>
      <w:r w:rsidRPr="00C34AD8">
        <w:rPr>
          <w:rFonts w:cs="Times New Roman"/>
          <w:sz w:val="14"/>
        </w:rPr>
        <w:t xml:space="preserve"> nearly </w:t>
      </w:r>
      <w:r w:rsidRPr="00C34AD8">
        <w:rPr>
          <w:rFonts w:cs="Times New Roman"/>
          <w:b/>
          <w:u w:val="single"/>
        </w:rPr>
        <w:t>irresistible</w:t>
      </w:r>
      <w:r w:rsidRPr="00C34AD8">
        <w:rPr>
          <w:rFonts w:cs="Times New Roman"/>
          <w:sz w:val="14"/>
        </w:rPr>
        <w:t xml:space="preserve">. It’s a truism of U.S. politics that </w:t>
      </w:r>
      <w:r w:rsidRPr="00C34AD8">
        <w:rPr>
          <w:rFonts w:cs="Times New Roman"/>
          <w:u w:val="single"/>
        </w:rPr>
        <w:t>there’s no downside to Saudi bashing.</w:t>
      </w:r>
      <w:r w:rsidRPr="00C34AD8">
        <w:rPr>
          <w:rFonts w:cs="Times New Roman"/>
          <w:sz w:val="14"/>
        </w:rPr>
        <w:t xml:space="preserve"> That’s doubly true today, with the controversial Mohammed bin Salman at the helm, and with talk of the use of bone saws on journalists, the detention and torture of U.S. citizens, and the abuse of women’s rights activists dominating the headlines. </w:t>
      </w:r>
      <w:r w:rsidRPr="00C34AD8">
        <w:rPr>
          <w:rStyle w:val="Emphasis"/>
          <w:rFonts w:cs="Times New Roman"/>
        </w:rPr>
        <w:t>Even if Congress falls short</w:t>
      </w:r>
      <w:r w:rsidRPr="00C34AD8">
        <w:rPr>
          <w:rFonts w:cs="Times New Roman"/>
          <w:u w:val="single"/>
        </w:rPr>
        <w:t xml:space="preserve"> of getting</w:t>
      </w:r>
      <w:r w:rsidRPr="00C34AD8">
        <w:rPr>
          <w:rFonts w:cs="Times New Roman"/>
          <w:sz w:val="14"/>
        </w:rPr>
        <w:t xml:space="preserve"> any new </w:t>
      </w:r>
      <w:r w:rsidRPr="00C34AD8">
        <w:rPr>
          <w:rFonts w:cs="Times New Roman"/>
          <w:u w:val="single"/>
        </w:rPr>
        <w:t xml:space="preserve">anti-Saudi legislation </w:t>
      </w:r>
      <w:proofErr w:type="spellStart"/>
      <w:r w:rsidRPr="00C34AD8">
        <w:rPr>
          <w:rFonts w:cs="Times New Roman"/>
          <w:u w:val="single"/>
        </w:rPr>
        <w:t>past</w:t>
      </w:r>
      <w:proofErr w:type="spellEnd"/>
      <w:r w:rsidRPr="00C34AD8">
        <w:rPr>
          <w:rFonts w:cs="Times New Roman"/>
          <w:u w:val="single"/>
        </w:rPr>
        <w:t xml:space="preserve"> the president’s veto</w:t>
      </w:r>
      <w:r w:rsidRPr="00C34AD8">
        <w:rPr>
          <w:rFonts w:cs="Times New Roman"/>
          <w:sz w:val="14"/>
        </w:rPr>
        <w:t xml:space="preserve">, </w:t>
      </w:r>
      <w:r w:rsidRPr="00C34AD8">
        <w:rPr>
          <w:rStyle w:val="Emphasis"/>
          <w:rFonts w:cs="Times New Roman"/>
        </w:rPr>
        <w:t>the</w:t>
      </w:r>
      <w:r w:rsidRPr="00C34AD8">
        <w:rPr>
          <w:rFonts w:cs="Times New Roman"/>
          <w:sz w:val="14"/>
        </w:rPr>
        <w:t xml:space="preserve"> constant drip, month after month, of hearings, bills, and </w:t>
      </w:r>
      <w:r w:rsidRPr="00C34AD8">
        <w:rPr>
          <w:rStyle w:val="Emphasis"/>
          <w:rFonts w:cs="Times New Roman"/>
        </w:rPr>
        <w:t>public criticism targeting the kingdom risks</w:t>
      </w:r>
      <w:r w:rsidRPr="00C34AD8">
        <w:rPr>
          <w:rFonts w:cs="Times New Roman"/>
          <w:sz w:val="14"/>
        </w:rPr>
        <w:t xml:space="preserve"> doing </w:t>
      </w:r>
      <w:r w:rsidRPr="00C34AD8">
        <w:rPr>
          <w:rStyle w:val="Emphasis"/>
          <w:rFonts w:cs="Times New Roman"/>
        </w:rPr>
        <w:t>serious long-term damage to the two countries’ strategic relationship</w:t>
      </w:r>
      <w:r w:rsidRPr="00C34AD8">
        <w:rPr>
          <w:rFonts w:cs="Times New Roman"/>
          <w:sz w:val="14"/>
        </w:rPr>
        <w:t>.</w:t>
      </w:r>
    </w:p>
    <w:p w14:paraId="47533453" w14:textId="77777777" w:rsidR="001A5D8C" w:rsidRPr="00C34AD8" w:rsidRDefault="001A5D8C" w:rsidP="001A5D8C">
      <w:pPr>
        <w:rPr>
          <w:rFonts w:cs="Times New Roman"/>
        </w:rPr>
      </w:pPr>
    </w:p>
    <w:p w14:paraId="5E0B351C" w14:textId="77777777" w:rsidR="001A5D8C" w:rsidRPr="00C34AD8" w:rsidRDefault="001A5D8C" w:rsidP="001A5D8C">
      <w:pPr>
        <w:rPr>
          <w:rFonts w:cs="Times New Roman"/>
        </w:rPr>
      </w:pPr>
    </w:p>
    <w:p w14:paraId="6F014EA8" w14:textId="7C6C48B4" w:rsidR="001A5D8C" w:rsidRPr="00C34AD8" w:rsidRDefault="001A5D8C" w:rsidP="001A5D8C">
      <w:pPr>
        <w:pStyle w:val="Heading3"/>
        <w:rPr>
          <w:rFonts w:cs="Times New Roman"/>
        </w:rPr>
      </w:pPr>
      <w:r w:rsidRPr="00C34AD8">
        <w:rPr>
          <w:rFonts w:cs="Times New Roman"/>
        </w:rPr>
        <w:t>2AC Alt Causes</w:t>
      </w:r>
    </w:p>
    <w:p w14:paraId="20337AEB" w14:textId="77777777" w:rsidR="001A5D8C" w:rsidRPr="00C34AD8" w:rsidRDefault="001A5D8C" w:rsidP="001A5D8C">
      <w:pPr>
        <w:pStyle w:val="Heading4"/>
        <w:rPr>
          <w:rFonts w:cs="Times New Roman"/>
        </w:rPr>
      </w:pPr>
      <w:r w:rsidRPr="00C34AD8">
        <w:rPr>
          <w:rFonts w:cs="Times New Roman"/>
        </w:rPr>
        <w:t>Laundry list of alt causes to US-Saudi relations</w:t>
      </w:r>
    </w:p>
    <w:p w14:paraId="71FF54D2" w14:textId="77777777" w:rsidR="001A5D8C" w:rsidRPr="00C34AD8" w:rsidRDefault="001A5D8C" w:rsidP="001A5D8C">
      <w:pPr>
        <w:rPr>
          <w:rFonts w:cs="Times New Roman"/>
        </w:rPr>
      </w:pPr>
      <w:r w:rsidRPr="00C34AD8">
        <w:rPr>
          <w:rStyle w:val="Style13ptBold"/>
          <w:rFonts w:cs="Times New Roman"/>
        </w:rPr>
        <w:t>CFR 18</w:t>
      </w:r>
      <w:r w:rsidRPr="00C34AD8">
        <w:rPr>
          <w:rFonts w:cs="Times New Roman"/>
        </w:rPr>
        <w:t xml:space="preserve"> </w:t>
      </w:r>
      <w:r w:rsidRPr="00C34AD8">
        <w:rPr>
          <w:rFonts w:cs="Times New Roman"/>
          <w:sz w:val="20"/>
          <w:szCs w:val="20"/>
        </w:rPr>
        <w:t xml:space="preserve">[CFR, Council on Foreign Relations editorial board, 12/7/2018. "U.S.-Saudi Arabia Relations." </w:t>
      </w:r>
      <w:r w:rsidRPr="00C34AD8">
        <w:rPr>
          <w:rFonts w:cs="Times New Roman"/>
          <w:i/>
          <w:sz w:val="20"/>
          <w:szCs w:val="20"/>
        </w:rPr>
        <w:t>Council on Foreign Relations</w:t>
      </w:r>
      <w:r w:rsidRPr="00C34AD8">
        <w:rPr>
          <w:rFonts w:cs="Times New Roman"/>
          <w:sz w:val="20"/>
          <w:szCs w:val="20"/>
        </w:rPr>
        <w:t xml:space="preserve">, Accessed: 6/9/2019. </w:t>
      </w:r>
      <w:hyperlink r:id="rId26" w:history="1">
        <w:r w:rsidRPr="00C34AD8">
          <w:rPr>
            <w:rStyle w:val="Hyperlink"/>
            <w:rFonts w:eastAsia="Times New Roman" w:cs="Times New Roman"/>
            <w:sz w:val="20"/>
            <w:szCs w:val="20"/>
          </w:rPr>
          <w:t>https://www.cfr.org/backgrounder/us-saudi-arabia-relations</w:t>
        </w:r>
      </w:hyperlink>
      <w:r w:rsidRPr="00C34AD8">
        <w:rPr>
          <w:rFonts w:eastAsia="Times New Roman" w:cs="Times New Roman"/>
          <w:sz w:val="20"/>
          <w:szCs w:val="20"/>
        </w:rPr>
        <w:t xml:space="preserve"> GMDI</w:t>
      </w:r>
    </w:p>
    <w:p w14:paraId="6B65F91E" w14:textId="77777777" w:rsidR="001A5D8C" w:rsidRPr="00C34AD8" w:rsidRDefault="001A5D8C" w:rsidP="001A5D8C">
      <w:pPr>
        <w:rPr>
          <w:rFonts w:cs="Times New Roman"/>
          <w:sz w:val="14"/>
        </w:rPr>
      </w:pPr>
      <w:r w:rsidRPr="00C34AD8">
        <w:rPr>
          <w:rFonts w:cs="Times New Roman"/>
          <w:sz w:val="14"/>
        </w:rPr>
        <w:t xml:space="preserve">Divergence and Realignment </w:t>
      </w:r>
      <w:r w:rsidRPr="00C34AD8">
        <w:rPr>
          <w:rFonts w:cs="Times New Roman"/>
          <w:u w:val="single"/>
        </w:rPr>
        <w:t>U.S.-Saudi Arabia relations</w:t>
      </w:r>
      <w:r w:rsidRPr="00C34AD8">
        <w:rPr>
          <w:rFonts w:cs="Times New Roman"/>
          <w:sz w:val="14"/>
        </w:rPr>
        <w:t xml:space="preserve"> </w:t>
      </w:r>
      <w:r w:rsidRPr="00C34AD8">
        <w:rPr>
          <w:rStyle w:val="Emphasis"/>
          <w:rFonts w:cs="Times New Roman"/>
        </w:rPr>
        <w:t>have never been in complete harmony</w:t>
      </w:r>
      <w:r w:rsidRPr="00C34AD8">
        <w:rPr>
          <w:rFonts w:cs="Times New Roman"/>
          <w:sz w:val="14"/>
        </w:rPr>
        <w:t xml:space="preserve">. </w:t>
      </w:r>
      <w:r w:rsidRPr="00C34AD8">
        <w:rPr>
          <w:rFonts w:cs="Times New Roman"/>
          <w:b/>
          <w:u w:val="single"/>
        </w:rPr>
        <w:t>Terrorism financing,</w:t>
      </w:r>
      <w:r w:rsidRPr="00C34AD8">
        <w:rPr>
          <w:rFonts w:cs="Times New Roman"/>
          <w:sz w:val="14"/>
        </w:rPr>
        <w:t xml:space="preserve"> the export of the kingdom’s interpretation of </w:t>
      </w:r>
      <w:r w:rsidRPr="00C34AD8">
        <w:rPr>
          <w:rFonts w:cs="Times New Roman"/>
          <w:b/>
          <w:u w:val="single"/>
        </w:rPr>
        <w:t>Islam, human rights abuses, and the lack of democratic representation</w:t>
      </w:r>
      <w:r w:rsidRPr="00C34AD8">
        <w:rPr>
          <w:rFonts w:cs="Times New Roman"/>
          <w:sz w:val="14"/>
        </w:rPr>
        <w:t xml:space="preserve">, as documented annually by the State Department, </w:t>
      </w:r>
      <w:r w:rsidRPr="00C34AD8">
        <w:rPr>
          <w:rFonts w:cs="Times New Roman"/>
          <w:b/>
          <w:u w:val="single"/>
        </w:rPr>
        <w:t>have all caused friction</w:t>
      </w:r>
      <w:r w:rsidRPr="00C34AD8">
        <w:rPr>
          <w:rFonts w:cs="Times New Roman"/>
          <w:sz w:val="14"/>
        </w:rPr>
        <w:t xml:space="preserve">. </w:t>
      </w:r>
      <w:r w:rsidRPr="00C34AD8">
        <w:rPr>
          <w:rFonts w:cs="Times New Roman"/>
          <w:u w:val="single"/>
        </w:rPr>
        <w:t>Although historically the U</w:t>
      </w:r>
      <w:r w:rsidRPr="00C34AD8">
        <w:rPr>
          <w:rFonts w:cs="Times New Roman"/>
          <w:sz w:val="14"/>
        </w:rPr>
        <w:t xml:space="preserve">nited </w:t>
      </w:r>
      <w:r w:rsidRPr="00C34AD8">
        <w:rPr>
          <w:rFonts w:cs="Times New Roman"/>
          <w:u w:val="single"/>
        </w:rPr>
        <w:t>S</w:t>
      </w:r>
      <w:r w:rsidRPr="00C34AD8">
        <w:rPr>
          <w:rFonts w:cs="Times New Roman"/>
          <w:sz w:val="14"/>
        </w:rPr>
        <w:t xml:space="preserve">tates </w:t>
      </w:r>
      <w:r w:rsidRPr="00C34AD8">
        <w:rPr>
          <w:rFonts w:cs="Times New Roman"/>
          <w:u w:val="single"/>
        </w:rPr>
        <w:t>and</w:t>
      </w:r>
      <w:r w:rsidRPr="00C34AD8">
        <w:rPr>
          <w:rFonts w:cs="Times New Roman"/>
          <w:sz w:val="14"/>
        </w:rPr>
        <w:t xml:space="preserve"> </w:t>
      </w:r>
      <w:r w:rsidRPr="00C34AD8">
        <w:rPr>
          <w:rFonts w:cs="Times New Roman"/>
          <w:u w:val="single"/>
        </w:rPr>
        <w:t>Saudi</w:t>
      </w:r>
      <w:r w:rsidRPr="00C34AD8">
        <w:rPr>
          <w:rFonts w:cs="Times New Roman"/>
          <w:sz w:val="14"/>
        </w:rPr>
        <w:t xml:space="preserve"> </w:t>
      </w:r>
      <w:r w:rsidRPr="00C34AD8">
        <w:rPr>
          <w:rFonts w:cs="Times New Roman"/>
          <w:u w:val="single"/>
        </w:rPr>
        <w:t>Arabia</w:t>
      </w:r>
      <w:r w:rsidRPr="00C34AD8">
        <w:rPr>
          <w:rFonts w:cs="Times New Roman"/>
          <w:sz w:val="14"/>
        </w:rPr>
        <w:t xml:space="preserve"> have </w:t>
      </w:r>
      <w:r w:rsidRPr="00C34AD8">
        <w:rPr>
          <w:rFonts w:cs="Times New Roman"/>
          <w:u w:val="single"/>
        </w:rPr>
        <w:t>had</w:t>
      </w:r>
      <w:r w:rsidRPr="00C34AD8">
        <w:rPr>
          <w:rFonts w:cs="Times New Roman"/>
          <w:sz w:val="14"/>
        </w:rPr>
        <w:t xml:space="preserve"> the </w:t>
      </w:r>
      <w:r w:rsidRPr="00C34AD8">
        <w:rPr>
          <w:rFonts w:cs="Times New Roman"/>
          <w:u w:val="single"/>
        </w:rPr>
        <w:t>common</w:t>
      </w:r>
      <w:r w:rsidRPr="00C34AD8">
        <w:rPr>
          <w:rFonts w:cs="Times New Roman"/>
          <w:sz w:val="14"/>
        </w:rPr>
        <w:t xml:space="preserve"> </w:t>
      </w:r>
      <w:r w:rsidRPr="00C34AD8">
        <w:rPr>
          <w:rFonts w:cs="Times New Roman"/>
          <w:u w:val="single"/>
        </w:rPr>
        <w:t>objectives</w:t>
      </w:r>
      <w:r w:rsidRPr="00C34AD8">
        <w:rPr>
          <w:rFonts w:cs="Times New Roman"/>
          <w:sz w:val="14"/>
        </w:rPr>
        <w:t xml:space="preserve"> of regional stability and containing Iran, </w:t>
      </w:r>
      <w:r w:rsidRPr="00C34AD8">
        <w:rPr>
          <w:rStyle w:val="Emphasis"/>
          <w:rFonts w:cs="Times New Roman"/>
        </w:rPr>
        <w:t>they differed on core issues</w:t>
      </w:r>
      <w:r w:rsidRPr="00C34AD8">
        <w:rPr>
          <w:rFonts w:cs="Times New Roman"/>
          <w:sz w:val="14"/>
        </w:rPr>
        <w:t xml:space="preserve"> during the Obama administration. </w:t>
      </w:r>
      <w:r w:rsidRPr="00C34AD8">
        <w:rPr>
          <w:rFonts w:cs="Times New Roman"/>
          <w:b/>
          <w:u w:val="single"/>
        </w:rPr>
        <w:t>Saudi Arabia was dismayed by the lack of U.S. support for</w:t>
      </w:r>
      <w:r w:rsidRPr="00C34AD8">
        <w:rPr>
          <w:rFonts w:cs="Times New Roman"/>
          <w:sz w:val="14"/>
        </w:rPr>
        <w:t xml:space="preserve"> ousted Egyptian President Hosni </w:t>
      </w:r>
      <w:r w:rsidRPr="00C34AD8">
        <w:rPr>
          <w:rFonts w:cs="Times New Roman"/>
          <w:b/>
          <w:u w:val="single"/>
        </w:rPr>
        <w:t>Mubarak</w:t>
      </w:r>
      <w:r w:rsidRPr="00C34AD8">
        <w:rPr>
          <w:rFonts w:cs="Times New Roman"/>
          <w:sz w:val="14"/>
        </w:rPr>
        <w:t xml:space="preserve"> </w:t>
      </w:r>
      <w:r w:rsidRPr="00C34AD8">
        <w:rPr>
          <w:rFonts w:cs="Times New Roman"/>
          <w:b/>
          <w:u w:val="single"/>
        </w:rPr>
        <w:t>and</w:t>
      </w:r>
      <w:r w:rsidRPr="00C34AD8">
        <w:rPr>
          <w:rFonts w:cs="Times New Roman"/>
          <w:sz w:val="14"/>
        </w:rPr>
        <w:t xml:space="preserve"> </w:t>
      </w:r>
      <w:r w:rsidRPr="00C34AD8">
        <w:rPr>
          <w:rFonts w:cs="Times New Roman"/>
          <w:b/>
          <w:u w:val="single"/>
        </w:rPr>
        <w:t>that</w:t>
      </w:r>
      <w:r w:rsidRPr="00C34AD8">
        <w:rPr>
          <w:rFonts w:cs="Times New Roman"/>
          <w:sz w:val="14"/>
        </w:rPr>
        <w:t xml:space="preserve"> </w:t>
      </w:r>
      <w:r w:rsidRPr="00C34AD8">
        <w:rPr>
          <w:rFonts w:cs="Times New Roman"/>
          <w:b/>
          <w:u w:val="single"/>
        </w:rPr>
        <w:t>it</w:t>
      </w:r>
      <w:r w:rsidRPr="00C34AD8">
        <w:rPr>
          <w:rFonts w:cs="Times New Roman"/>
          <w:sz w:val="14"/>
        </w:rPr>
        <w:t xml:space="preserve"> </w:t>
      </w:r>
      <w:r w:rsidRPr="00C34AD8">
        <w:rPr>
          <w:rFonts w:cs="Times New Roman"/>
          <w:b/>
          <w:u w:val="single"/>
        </w:rPr>
        <w:t>was</w:t>
      </w:r>
      <w:r w:rsidRPr="00C34AD8">
        <w:rPr>
          <w:rFonts w:cs="Times New Roman"/>
          <w:sz w:val="14"/>
        </w:rPr>
        <w:t xml:space="preserve"> </w:t>
      </w:r>
      <w:r w:rsidRPr="00C34AD8">
        <w:rPr>
          <w:rFonts w:cs="Times New Roman"/>
          <w:b/>
          <w:u w:val="single"/>
        </w:rPr>
        <w:t>not</w:t>
      </w:r>
      <w:r w:rsidRPr="00C34AD8">
        <w:rPr>
          <w:rFonts w:cs="Times New Roman"/>
          <w:sz w:val="14"/>
        </w:rPr>
        <w:t xml:space="preserve"> </w:t>
      </w:r>
      <w:r w:rsidRPr="00C34AD8">
        <w:rPr>
          <w:rFonts w:cs="Times New Roman"/>
          <w:b/>
          <w:u w:val="single"/>
        </w:rPr>
        <w:t>included in</w:t>
      </w:r>
      <w:r w:rsidRPr="00C34AD8">
        <w:rPr>
          <w:rFonts w:cs="Times New Roman"/>
          <w:sz w:val="14"/>
        </w:rPr>
        <w:t xml:space="preserve"> initial </w:t>
      </w:r>
      <w:r w:rsidRPr="00C34AD8">
        <w:rPr>
          <w:rFonts w:cs="Times New Roman"/>
          <w:b/>
          <w:u w:val="single"/>
        </w:rPr>
        <w:t>negotiations on Iran’s nuclear program</w:t>
      </w:r>
      <w:r w:rsidRPr="00C34AD8">
        <w:rPr>
          <w:rFonts w:cs="Times New Roman"/>
          <w:sz w:val="14"/>
        </w:rPr>
        <w:t xml:space="preserve">, which were conducted in secret in Oman in 2013. Saudi </w:t>
      </w:r>
      <w:r w:rsidRPr="00C34AD8">
        <w:rPr>
          <w:rFonts w:cs="Times New Roman"/>
          <w:u w:val="single"/>
        </w:rPr>
        <w:t>leadership</w:t>
      </w:r>
      <w:r w:rsidRPr="00C34AD8">
        <w:rPr>
          <w:rFonts w:cs="Times New Roman"/>
          <w:sz w:val="14"/>
        </w:rPr>
        <w:t xml:space="preserve"> also </w:t>
      </w:r>
      <w:r w:rsidRPr="00C34AD8">
        <w:rPr>
          <w:rFonts w:cs="Times New Roman"/>
          <w:u w:val="single"/>
        </w:rPr>
        <w:t>chafed</w:t>
      </w:r>
      <w:r w:rsidRPr="00C34AD8">
        <w:rPr>
          <w:rFonts w:cs="Times New Roman"/>
          <w:sz w:val="14"/>
        </w:rPr>
        <w:t xml:space="preserve"> </w:t>
      </w:r>
      <w:r w:rsidRPr="00C34AD8">
        <w:rPr>
          <w:rFonts w:cs="Times New Roman"/>
          <w:u w:val="single"/>
        </w:rPr>
        <w:t>at</w:t>
      </w:r>
      <w:r w:rsidRPr="00C34AD8">
        <w:rPr>
          <w:rFonts w:cs="Times New Roman"/>
          <w:sz w:val="14"/>
        </w:rPr>
        <w:t xml:space="preserve"> President </w:t>
      </w:r>
      <w:r w:rsidRPr="00C34AD8">
        <w:rPr>
          <w:rFonts w:cs="Times New Roman"/>
          <w:u w:val="single"/>
        </w:rPr>
        <w:t>Obama’s</w:t>
      </w:r>
      <w:r w:rsidRPr="00C34AD8">
        <w:rPr>
          <w:rFonts w:cs="Times New Roman"/>
          <w:sz w:val="14"/>
        </w:rPr>
        <w:t xml:space="preserve"> </w:t>
      </w:r>
      <w:r w:rsidRPr="00C34AD8">
        <w:rPr>
          <w:rFonts w:cs="Times New Roman"/>
          <w:u w:val="single"/>
        </w:rPr>
        <w:t>vision</w:t>
      </w:r>
      <w:r w:rsidRPr="00C34AD8">
        <w:rPr>
          <w:rFonts w:cs="Times New Roman"/>
          <w:sz w:val="14"/>
        </w:rPr>
        <w:t xml:space="preserve"> </w:t>
      </w:r>
      <w:r w:rsidRPr="00C34AD8">
        <w:rPr>
          <w:rFonts w:cs="Times New Roman"/>
          <w:u w:val="single"/>
        </w:rPr>
        <w:t>that</w:t>
      </w:r>
      <w:r w:rsidRPr="00C34AD8">
        <w:rPr>
          <w:rFonts w:cs="Times New Roman"/>
          <w:sz w:val="14"/>
        </w:rPr>
        <w:t xml:space="preserve"> </w:t>
      </w:r>
      <w:r w:rsidRPr="00C34AD8">
        <w:rPr>
          <w:rFonts w:cs="Times New Roman"/>
          <w:u w:val="single"/>
        </w:rPr>
        <w:t>the</w:t>
      </w:r>
      <w:r w:rsidRPr="00C34AD8">
        <w:rPr>
          <w:rFonts w:cs="Times New Roman"/>
          <w:sz w:val="14"/>
        </w:rPr>
        <w:t xml:space="preserve"> </w:t>
      </w:r>
      <w:r w:rsidRPr="00C34AD8">
        <w:rPr>
          <w:rFonts w:cs="Times New Roman"/>
          <w:u w:val="single"/>
        </w:rPr>
        <w:t>kingdom</w:t>
      </w:r>
      <w:r w:rsidRPr="00C34AD8">
        <w:rPr>
          <w:rFonts w:cs="Times New Roman"/>
          <w:sz w:val="14"/>
        </w:rPr>
        <w:t xml:space="preserve"> “</w:t>
      </w:r>
      <w:r w:rsidRPr="00C34AD8">
        <w:rPr>
          <w:rFonts w:cs="Times New Roman"/>
          <w:u w:val="single"/>
        </w:rPr>
        <w:t>share the neighborhood” with Iran</w:t>
      </w:r>
      <w:r w:rsidRPr="00C34AD8">
        <w:rPr>
          <w:rFonts w:cs="Times New Roman"/>
          <w:sz w:val="14"/>
        </w:rPr>
        <w:t xml:space="preserve">. </w:t>
      </w:r>
      <w:r w:rsidRPr="00C34AD8">
        <w:rPr>
          <w:rStyle w:val="Emphasis"/>
          <w:rFonts w:cs="Times New Roman"/>
        </w:rPr>
        <w:t xml:space="preserve">The Israeli-Palestinian conflict has been a source of contention </w:t>
      </w:r>
      <w:r w:rsidRPr="00C34AD8">
        <w:rPr>
          <w:rFonts w:cs="Times New Roman"/>
          <w:sz w:val="14"/>
        </w:rPr>
        <w:t xml:space="preserve">from early days.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Many </w:t>
      </w:r>
      <w:r w:rsidRPr="00C34AD8">
        <w:rPr>
          <w:rFonts w:cs="Times New Roman"/>
          <w:u w:val="single"/>
        </w:rPr>
        <w:t>Arab states have criticized the Trump administration’s</w:t>
      </w:r>
      <w:r w:rsidRPr="00C34AD8">
        <w:rPr>
          <w:rFonts w:cs="Times New Roman"/>
          <w:sz w:val="14"/>
        </w:rPr>
        <w:t xml:space="preserve"> more </w:t>
      </w:r>
      <w:r w:rsidRPr="00C34AD8">
        <w:rPr>
          <w:rFonts w:cs="Times New Roman"/>
          <w:u w:val="single"/>
        </w:rPr>
        <w:t>outright support of Israel</w:t>
      </w:r>
      <w:r w:rsidRPr="00C34AD8">
        <w:rPr>
          <w:rFonts w:cs="Times New Roman"/>
          <w:sz w:val="14"/>
        </w:rPr>
        <w:t xml:space="preserve">. </w:t>
      </w:r>
      <w:r w:rsidRPr="00C34AD8">
        <w:rPr>
          <w:rFonts w:cs="Times New Roman"/>
          <w:b/>
          <w:u w:val="single"/>
        </w:rPr>
        <w:t>The Saudi royal court denounced the U.S. decision</w:t>
      </w:r>
      <w:r w:rsidRPr="00C34AD8">
        <w:rPr>
          <w:rFonts w:cs="Times New Roman"/>
          <w:sz w:val="14"/>
        </w:rPr>
        <w:t xml:space="preserve"> in 2018 </w:t>
      </w:r>
      <w:r w:rsidRPr="00C34AD8">
        <w:rPr>
          <w:rFonts w:cs="Times New Roman"/>
          <w:b/>
          <w:u w:val="single"/>
        </w:rPr>
        <w:t>to recognize Jerusalem as Israel’s capital</w:t>
      </w:r>
      <w:r w:rsidRPr="00C34AD8">
        <w:rPr>
          <w:rFonts w:cs="Times New Roman"/>
          <w:sz w:val="14"/>
        </w:rPr>
        <w:t>. As Israeli-Gulf ties, particularly intelligence cooperation, have strengthened over mutual enmity toward Iran, the Trump administration hopes that Saudi Arabia will push the Palestinians to take part in a U.S.-led peace process.</w:t>
      </w:r>
    </w:p>
    <w:p w14:paraId="4212E56A" w14:textId="77777777" w:rsidR="001A5D8C" w:rsidRPr="00C34AD8" w:rsidRDefault="001A5D8C" w:rsidP="001A5D8C">
      <w:pPr>
        <w:rPr>
          <w:rFonts w:cs="Times New Roman"/>
        </w:rPr>
      </w:pPr>
    </w:p>
    <w:p w14:paraId="69F7F48A" w14:textId="77777777" w:rsidR="001A5D8C" w:rsidRPr="00C34AD8" w:rsidRDefault="001A5D8C" w:rsidP="001A5D8C">
      <w:pPr>
        <w:rPr>
          <w:rFonts w:cs="Times New Roman"/>
        </w:rPr>
      </w:pPr>
    </w:p>
    <w:p w14:paraId="686D3496" w14:textId="3F58F229" w:rsidR="001A5D8C" w:rsidRPr="00C34AD8" w:rsidRDefault="001A5D8C" w:rsidP="001A5D8C">
      <w:pPr>
        <w:pStyle w:val="Heading3"/>
        <w:rPr>
          <w:rFonts w:cs="Times New Roman"/>
        </w:rPr>
      </w:pPr>
      <w:r w:rsidRPr="00C34AD8">
        <w:rPr>
          <w:rFonts w:cs="Times New Roman"/>
        </w:rPr>
        <w:t>2AC Resilient</w:t>
      </w:r>
    </w:p>
    <w:p w14:paraId="40875242" w14:textId="77777777" w:rsidR="001A5D8C" w:rsidRPr="00C34AD8" w:rsidRDefault="001A5D8C" w:rsidP="001A5D8C">
      <w:pPr>
        <w:pStyle w:val="Heading4"/>
        <w:rPr>
          <w:rFonts w:cs="Times New Roman"/>
        </w:rPr>
      </w:pPr>
      <w:r w:rsidRPr="00C34AD8">
        <w:rPr>
          <w:rFonts w:cs="Times New Roman"/>
        </w:rPr>
        <w:t>US-Saudi relations are resilient – Saudi dependency would force them to succumb to US wishes</w:t>
      </w:r>
    </w:p>
    <w:p w14:paraId="226B79CE" w14:textId="77777777" w:rsidR="001A5D8C" w:rsidRPr="00C34AD8" w:rsidRDefault="001A5D8C" w:rsidP="001A5D8C">
      <w:pPr>
        <w:rPr>
          <w:rFonts w:cs="Times New Roman"/>
        </w:rPr>
      </w:pPr>
      <w:proofErr w:type="spellStart"/>
      <w:r w:rsidRPr="00C34AD8">
        <w:rPr>
          <w:rStyle w:val="Style13ptBold"/>
          <w:rFonts w:cs="Times New Roman"/>
        </w:rPr>
        <w:t>Tabatabai</w:t>
      </w:r>
      <w:proofErr w:type="spellEnd"/>
      <w:r w:rsidRPr="00C34AD8">
        <w:rPr>
          <w:rStyle w:val="Style13ptBold"/>
          <w:rFonts w:cs="Times New Roman"/>
        </w:rPr>
        <w:t xml:space="preserve"> 18</w:t>
      </w:r>
      <w:r w:rsidRPr="00C34AD8">
        <w:rPr>
          <w:rFonts w:cs="Times New Roman"/>
        </w:rPr>
        <w:t xml:space="preserve"> </w:t>
      </w:r>
      <w:r w:rsidRPr="00C34AD8">
        <w:rPr>
          <w:rFonts w:cs="Times New Roman"/>
          <w:sz w:val="20"/>
          <w:szCs w:val="20"/>
        </w:rPr>
        <w:t>[</w:t>
      </w:r>
      <w:proofErr w:type="spellStart"/>
      <w:r w:rsidRPr="00C34AD8">
        <w:rPr>
          <w:rFonts w:cs="Times New Roman"/>
          <w:sz w:val="20"/>
          <w:szCs w:val="20"/>
        </w:rPr>
        <w:t>Tabatabai</w:t>
      </w:r>
      <w:proofErr w:type="spellEnd"/>
      <w:r w:rsidRPr="00C34AD8">
        <w:rPr>
          <w:rFonts w:cs="Times New Roman"/>
          <w:sz w:val="20"/>
          <w:szCs w:val="20"/>
        </w:rPr>
        <w:t xml:space="preserve">, Ariane and Wasser, Becca, </w:t>
      </w:r>
      <w:proofErr w:type="spellStart"/>
      <w:r w:rsidRPr="00C34AD8">
        <w:rPr>
          <w:rFonts w:cs="Times New Roman"/>
          <w:sz w:val="20"/>
          <w:szCs w:val="20"/>
        </w:rPr>
        <w:t>Tabatabai</w:t>
      </w:r>
      <w:proofErr w:type="spellEnd"/>
      <w:r w:rsidRPr="00C34AD8">
        <w:rPr>
          <w:rFonts w:cs="Times New Roman"/>
          <w:sz w:val="20"/>
          <w:szCs w:val="20"/>
        </w:rPr>
        <w:t xml:space="preserve"> is an Associate Political Scientist and Wasser is a Policy Analyst, 11/2018. "Could America Use Its Leverage to Alter the Saudis' Behavior?" </w:t>
      </w:r>
      <w:r w:rsidRPr="00C34AD8">
        <w:rPr>
          <w:rFonts w:cs="Times New Roman"/>
          <w:i/>
          <w:sz w:val="20"/>
          <w:szCs w:val="20"/>
        </w:rPr>
        <w:t>RAND</w:t>
      </w:r>
      <w:r w:rsidRPr="00C34AD8">
        <w:rPr>
          <w:rFonts w:cs="Times New Roman"/>
          <w:sz w:val="20"/>
          <w:szCs w:val="20"/>
        </w:rPr>
        <w:t xml:space="preserve">, Accessed: 6/9/2019. </w:t>
      </w:r>
      <w:hyperlink r:id="rId27" w:history="1">
        <w:r w:rsidRPr="00C34AD8">
          <w:rPr>
            <w:rStyle w:val="Hyperlink"/>
            <w:rFonts w:eastAsia="Times New Roman" w:cs="Times New Roman"/>
            <w:sz w:val="20"/>
            <w:szCs w:val="20"/>
          </w:rPr>
          <w:t>https://www.rand.org/blog/2018/11/could-america-use-its-leverage-to-alter-the-saudis.html</w:t>
        </w:r>
      </w:hyperlink>
      <w:r w:rsidRPr="00C34AD8">
        <w:rPr>
          <w:rFonts w:eastAsia="Times New Roman" w:cs="Times New Roman"/>
          <w:sz w:val="20"/>
          <w:szCs w:val="20"/>
        </w:rPr>
        <w:t xml:space="preserve"> GMDI</w:t>
      </w:r>
    </w:p>
    <w:p w14:paraId="102CA6C9" w14:textId="77777777" w:rsidR="001A5D8C" w:rsidRPr="00C34AD8" w:rsidRDefault="001A5D8C" w:rsidP="001A5D8C">
      <w:pPr>
        <w:rPr>
          <w:rFonts w:cs="Times New Roman"/>
          <w:sz w:val="12"/>
        </w:rPr>
      </w:pPr>
      <w:r w:rsidRPr="00C34AD8">
        <w:rPr>
          <w:rFonts w:cs="Times New Roman"/>
          <w:sz w:val="12"/>
        </w:rPr>
        <w:t xml:space="preserve">To many, the United States appears beholden to the kingdom. In actuality, </w:t>
      </w:r>
      <w:r w:rsidRPr="00C34AD8">
        <w:rPr>
          <w:rFonts w:cs="Times New Roman"/>
          <w:u w:val="single"/>
        </w:rPr>
        <w:t>Riyadh needs Washington more than Washington needs Riyadh</w:t>
      </w:r>
      <w:r w:rsidRPr="00C34AD8">
        <w:rPr>
          <w:rFonts w:cs="Times New Roman"/>
          <w:sz w:val="12"/>
        </w:rPr>
        <w:t xml:space="preserve">, and the </w:t>
      </w:r>
      <w:r w:rsidRPr="00C34AD8">
        <w:rPr>
          <w:rFonts w:cs="Times New Roman"/>
          <w:b/>
          <w:u w:val="single"/>
        </w:rPr>
        <w:t xml:space="preserve">missteps in Saudi </w:t>
      </w:r>
      <w:proofErr w:type="spellStart"/>
      <w:r w:rsidRPr="00C34AD8">
        <w:rPr>
          <w:rFonts w:cs="Times New Roman"/>
          <w:b/>
          <w:u w:val="single"/>
        </w:rPr>
        <w:t>decisionmaking</w:t>
      </w:r>
      <w:proofErr w:type="spellEnd"/>
      <w:r w:rsidRPr="00C34AD8">
        <w:rPr>
          <w:rFonts w:cs="Times New Roman"/>
          <w:b/>
          <w:u w:val="single"/>
        </w:rPr>
        <w:t xml:space="preserve"> have caused</w:t>
      </w:r>
      <w:r w:rsidRPr="00C34AD8">
        <w:rPr>
          <w:rFonts w:cs="Times New Roman"/>
          <w:sz w:val="12"/>
        </w:rPr>
        <w:t xml:space="preserve"> significant </w:t>
      </w:r>
      <w:r w:rsidRPr="00C34AD8">
        <w:rPr>
          <w:rFonts w:cs="Times New Roman"/>
          <w:b/>
          <w:u w:val="single"/>
        </w:rPr>
        <w:t>damage to the kingdom's reputation, reinforcing its dependence on America</w:t>
      </w:r>
      <w:r w:rsidRPr="00C34AD8">
        <w:rPr>
          <w:rFonts w:cs="Times New Roman"/>
          <w:sz w:val="12"/>
        </w:rPr>
        <w:t xml:space="preserve">. </w:t>
      </w:r>
      <w:r w:rsidRPr="00C34AD8">
        <w:rPr>
          <w:rFonts w:cs="Times New Roman"/>
          <w:u w:val="single"/>
        </w:rPr>
        <w:t>The U</w:t>
      </w:r>
      <w:r w:rsidRPr="00C34AD8">
        <w:rPr>
          <w:rFonts w:cs="Times New Roman"/>
          <w:sz w:val="12"/>
        </w:rPr>
        <w:t xml:space="preserve">nited </w:t>
      </w:r>
      <w:r w:rsidRPr="00C34AD8">
        <w:rPr>
          <w:rFonts w:cs="Times New Roman"/>
          <w:u w:val="single"/>
        </w:rPr>
        <w:t>S</w:t>
      </w:r>
      <w:r w:rsidRPr="00C34AD8">
        <w:rPr>
          <w:rFonts w:cs="Times New Roman"/>
          <w:sz w:val="12"/>
        </w:rPr>
        <w:t xml:space="preserve">tates </w:t>
      </w:r>
      <w:r w:rsidRPr="00C34AD8">
        <w:rPr>
          <w:rFonts w:cs="Times New Roman"/>
          <w:u w:val="single"/>
        </w:rPr>
        <w:t>has an opportunity to exert its influence to shape Saudi behavior</w:t>
      </w:r>
      <w:r w:rsidRPr="00C34AD8">
        <w:rPr>
          <w:rFonts w:cs="Times New Roman"/>
          <w:sz w:val="12"/>
        </w:rPr>
        <w:t xml:space="preserve">, perhaps </w:t>
      </w:r>
      <w:r w:rsidRPr="00C34AD8">
        <w:rPr>
          <w:rFonts w:cs="Times New Roman"/>
          <w:u w:val="single"/>
        </w:rPr>
        <w:t>more than ever before</w:t>
      </w:r>
      <w:r w:rsidRPr="00C34AD8">
        <w:rPr>
          <w:rFonts w:cs="Times New Roman"/>
          <w:sz w:val="12"/>
        </w:rPr>
        <w:t xml:space="preserve">. </w:t>
      </w:r>
      <w:r w:rsidRPr="00C34AD8">
        <w:rPr>
          <w:rFonts w:cs="Times New Roman"/>
          <w:u w:val="single"/>
        </w:rPr>
        <w:t>Saudi Arabia has</w:t>
      </w:r>
      <w:r w:rsidRPr="00C34AD8">
        <w:rPr>
          <w:rFonts w:cs="Times New Roman"/>
          <w:sz w:val="12"/>
        </w:rPr>
        <w:t xml:space="preserve"> long </w:t>
      </w:r>
      <w:r w:rsidRPr="00C34AD8">
        <w:rPr>
          <w:rFonts w:cs="Times New Roman"/>
          <w:u w:val="single"/>
        </w:rPr>
        <w:t>relied on the U</w:t>
      </w:r>
      <w:r w:rsidRPr="00C34AD8">
        <w:rPr>
          <w:rFonts w:cs="Times New Roman"/>
          <w:sz w:val="12"/>
        </w:rPr>
        <w:t xml:space="preserve">nited </w:t>
      </w:r>
      <w:r w:rsidRPr="00C34AD8">
        <w:rPr>
          <w:rFonts w:cs="Times New Roman"/>
          <w:u w:val="single"/>
        </w:rPr>
        <w:t>S</w:t>
      </w:r>
      <w:r w:rsidRPr="00C34AD8">
        <w:rPr>
          <w:rFonts w:cs="Times New Roman"/>
          <w:sz w:val="12"/>
        </w:rPr>
        <w:t xml:space="preserve">tates </w:t>
      </w:r>
      <w:r w:rsidRPr="00C34AD8">
        <w:rPr>
          <w:rFonts w:cs="Times New Roman"/>
          <w:u w:val="single"/>
        </w:rPr>
        <w:t>as its</w:t>
      </w:r>
      <w:r w:rsidRPr="00C34AD8">
        <w:rPr>
          <w:rFonts w:cs="Times New Roman"/>
          <w:sz w:val="12"/>
        </w:rPr>
        <w:t xml:space="preserve"> primary </w:t>
      </w:r>
      <w:r w:rsidRPr="00C34AD8">
        <w:rPr>
          <w:rFonts w:cs="Times New Roman"/>
          <w:u w:val="single"/>
        </w:rPr>
        <w:t>security guarantor</w:t>
      </w:r>
      <w:r w:rsidRPr="00C34AD8">
        <w:rPr>
          <w:rFonts w:cs="Times New Roman"/>
          <w:sz w:val="12"/>
        </w:rPr>
        <w:t xml:space="preserve">. Today, the Middle Eastern nation benefits from U.S. training, arms, intelligence cooperation and, up until recently, refueling efforts for the Saudi-led air war in Yemen. 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Although the United States plays a disproportionate role in the Middle Eastern nation's security, it doesn't always use this to enforce its values and interests, or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sidRPr="00C34AD8">
        <w:rPr>
          <w:rFonts w:cs="Times New Roman"/>
          <w:u w:val="single"/>
        </w:rPr>
        <w:t>U.S.-Saudi relations were founded on two core interests</w:t>
      </w:r>
      <w:r w:rsidRPr="00C34AD8">
        <w:rPr>
          <w:rFonts w:cs="Times New Roman"/>
          <w:sz w:val="12"/>
        </w:rPr>
        <w:t xml:space="preserve"> that have been the hallmark of the partnership since its inception in 1945—</w:t>
      </w:r>
      <w:r w:rsidRPr="00C34AD8">
        <w:rPr>
          <w:rFonts w:cs="Times New Roman"/>
          <w:u w:val="single"/>
        </w:rPr>
        <w:t>security and oil</w:t>
      </w:r>
      <w:r w:rsidRPr="00C34AD8">
        <w:rPr>
          <w:rFonts w:cs="Times New Roman"/>
          <w:sz w:val="12"/>
        </w:rPr>
        <w:t>. S</w:t>
      </w:r>
      <w:r w:rsidRPr="00C34AD8">
        <w:rPr>
          <w:rFonts w:cs="Times New Roman"/>
          <w:b/>
          <w:u w:val="single"/>
        </w:rPr>
        <w:t>ecurity has played an outsize role in the bilateral ties</w:t>
      </w:r>
      <w:r w:rsidRPr="00C34AD8">
        <w:rPr>
          <w:rFonts w:cs="Times New Roman"/>
          <w:sz w:val="12"/>
        </w:rPr>
        <w:t xml:space="preserve">, particularly </w:t>
      </w:r>
      <w:r w:rsidRPr="00C34AD8">
        <w:rPr>
          <w:rFonts w:cs="Times New Roman"/>
          <w:u w:val="single"/>
        </w:rPr>
        <w:t>as political tensions have</w:t>
      </w:r>
      <w:r w:rsidRPr="00C34AD8">
        <w:rPr>
          <w:rFonts w:cs="Times New Roman"/>
          <w:sz w:val="12"/>
        </w:rPr>
        <w:t xml:space="preserve"> historically </w:t>
      </w:r>
      <w:r w:rsidRPr="00C34AD8">
        <w:rPr>
          <w:rFonts w:cs="Times New Roman"/>
          <w:u w:val="single"/>
        </w:rPr>
        <w:t>produced</w:t>
      </w:r>
      <w:r w:rsidRPr="00C34AD8">
        <w:rPr>
          <w:rFonts w:cs="Times New Roman"/>
          <w:sz w:val="12"/>
        </w:rPr>
        <w:t xml:space="preserve"> significant </w:t>
      </w:r>
      <w:r w:rsidRPr="00C34AD8">
        <w:rPr>
          <w:rFonts w:cs="Times New Roman"/>
          <w:u w:val="single"/>
        </w:rPr>
        <w:t>strain</w:t>
      </w:r>
      <w:r w:rsidRPr="00C34AD8">
        <w:rPr>
          <w:rFonts w:cs="Times New Roman"/>
          <w:sz w:val="12"/>
        </w:rPr>
        <w:t xml:space="preserve">. </w:t>
      </w:r>
      <w:r w:rsidRPr="00C34AD8">
        <w:rPr>
          <w:rFonts w:cs="Times New Roman"/>
          <w:u w:val="single"/>
        </w:rPr>
        <w:t>Low points</w:t>
      </w:r>
      <w:r w:rsidRPr="00C34AD8">
        <w:rPr>
          <w:rFonts w:cs="Times New Roman"/>
          <w:sz w:val="12"/>
        </w:rPr>
        <w:t xml:space="preserve"> in the broader relationship </w:t>
      </w:r>
      <w:r w:rsidRPr="00C34AD8">
        <w:rPr>
          <w:rFonts w:cs="Times New Roman"/>
          <w:u w:val="single"/>
        </w:rPr>
        <w:t>include the</w:t>
      </w:r>
      <w:r w:rsidRPr="00C34AD8">
        <w:rPr>
          <w:rFonts w:cs="Times New Roman"/>
          <w:sz w:val="12"/>
        </w:rPr>
        <w:t xml:space="preserve"> 1973 </w:t>
      </w:r>
      <w:r w:rsidRPr="00C34AD8">
        <w:rPr>
          <w:rFonts w:cs="Times New Roman"/>
          <w:u w:val="single"/>
        </w:rPr>
        <w:t>oil embargo and</w:t>
      </w:r>
      <w:r w:rsidRPr="00C34AD8">
        <w:rPr>
          <w:rFonts w:cs="Times New Roman"/>
          <w:sz w:val="12"/>
        </w:rPr>
        <w:t xml:space="preserve"> the </w:t>
      </w:r>
      <w:r w:rsidRPr="00C34AD8">
        <w:rPr>
          <w:rFonts w:cs="Times New Roman"/>
          <w:u w:val="single"/>
        </w:rPr>
        <w:t>9/11</w:t>
      </w:r>
      <w:r w:rsidRPr="00C34AD8">
        <w:rPr>
          <w:rFonts w:cs="Times New Roman"/>
          <w:sz w:val="12"/>
        </w:rPr>
        <w:t xml:space="preserve"> terrorist attacks. </w:t>
      </w:r>
      <w:r w:rsidRPr="00C34AD8">
        <w:rPr>
          <w:rFonts w:cs="Times New Roman"/>
          <w:u w:val="single"/>
        </w:rPr>
        <w:t>Despite</w:t>
      </w:r>
      <w:r w:rsidRPr="00C34AD8">
        <w:rPr>
          <w:rFonts w:cs="Times New Roman"/>
          <w:sz w:val="12"/>
        </w:rPr>
        <w:t xml:space="preserve"> these </w:t>
      </w:r>
      <w:r w:rsidRPr="00C34AD8">
        <w:rPr>
          <w:rFonts w:cs="Times New Roman"/>
          <w:u w:val="single"/>
        </w:rPr>
        <w:t>fractious issues</w:t>
      </w:r>
      <w:r w:rsidRPr="00C34AD8">
        <w:rPr>
          <w:rFonts w:cs="Times New Roman"/>
          <w:sz w:val="12"/>
        </w:rPr>
        <w:t xml:space="preserve">, </w:t>
      </w:r>
      <w:r w:rsidRPr="00C34AD8">
        <w:rPr>
          <w:rStyle w:val="Emphasis"/>
          <w:rFonts w:cs="Times New Roman"/>
        </w:rPr>
        <w:t>the ties between Riyadh and Washington have endured</w:t>
      </w:r>
      <w:r w:rsidRPr="00C34AD8">
        <w:rPr>
          <w:rFonts w:cs="Times New Roman"/>
          <w:sz w:val="12"/>
        </w:rPr>
        <w:t xml:space="preserve">. </w:t>
      </w:r>
      <w:r w:rsidRPr="00C34AD8">
        <w:rPr>
          <w:rFonts w:cs="Times New Roman"/>
          <w:u w:val="single"/>
        </w:rPr>
        <w:t>This durability reflects the reasons behind</w:t>
      </w:r>
      <w:r w:rsidRPr="00C34AD8">
        <w:rPr>
          <w:rFonts w:cs="Times New Roman"/>
          <w:sz w:val="12"/>
        </w:rPr>
        <w:t xml:space="preserve"> the </w:t>
      </w:r>
      <w:r w:rsidRPr="00C34AD8">
        <w:rPr>
          <w:rFonts w:cs="Times New Roman"/>
          <w:u w:val="single"/>
        </w:rPr>
        <w:t>cooperation</w:t>
      </w:r>
      <w:r w:rsidRPr="00C34AD8">
        <w:rPr>
          <w:rFonts w:cs="Times New Roman"/>
          <w:sz w:val="12"/>
        </w:rPr>
        <w:t xml:space="preserve">: </w:t>
      </w:r>
      <w:r w:rsidRPr="00C34AD8">
        <w:rPr>
          <w:rStyle w:val="Emphasis"/>
          <w:rFonts w:cs="Times New Roman"/>
        </w:rPr>
        <w:t>A convergence of needs and interests that remain today</w:t>
      </w:r>
      <w:r w:rsidRPr="00C34AD8">
        <w:rPr>
          <w:rFonts w:cs="Times New Roman"/>
          <w:sz w:val="12"/>
        </w:rPr>
        <w:t xml:space="preserve">: Oil in return for security. But </w:t>
      </w:r>
      <w:r w:rsidRPr="00C34AD8">
        <w:rPr>
          <w:rFonts w:cs="Times New Roman"/>
          <w:u w:val="single"/>
        </w:rPr>
        <w:t>these</w:t>
      </w:r>
      <w:r w:rsidRPr="00C34AD8">
        <w:rPr>
          <w:rFonts w:cs="Times New Roman"/>
          <w:sz w:val="12"/>
        </w:rPr>
        <w:t xml:space="preserve"> driving </w:t>
      </w:r>
      <w:r w:rsidRPr="00C34AD8">
        <w:rPr>
          <w:rFonts w:cs="Times New Roman"/>
          <w:u w:val="single"/>
        </w:rPr>
        <w:t>interests may be changing as the U</w:t>
      </w:r>
      <w:r w:rsidRPr="00C34AD8">
        <w:rPr>
          <w:rFonts w:cs="Times New Roman"/>
          <w:sz w:val="12"/>
        </w:rPr>
        <w:t xml:space="preserve">nited </w:t>
      </w:r>
      <w:r w:rsidRPr="00C34AD8">
        <w:rPr>
          <w:rFonts w:cs="Times New Roman"/>
          <w:u w:val="single"/>
        </w:rPr>
        <w:t>S</w:t>
      </w:r>
      <w:r w:rsidRPr="00C34AD8">
        <w:rPr>
          <w:rFonts w:cs="Times New Roman"/>
          <w:sz w:val="12"/>
        </w:rPr>
        <w:t xml:space="preserve">tates </w:t>
      </w:r>
      <w:r w:rsidRPr="00C34AD8">
        <w:rPr>
          <w:rFonts w:cs="Times New Roman"/>
          <w:u w:val="single"/>
        </w:rPr>
        <w:t>pursues renewable energy</w:t>
      </w:r>
      <w:r w:rsidRPr="00C34AD8">
        <w:rPr>
          <w:rFonts w:cs="Times New Roman"/>
          <w:sz w:val="12"/>
        </w:rPr>
        <w:t xml:space="preserve"> in a bid </w:t>
      </w:r>
      <w:r w:rsidRPr="00C34AD8">
        <w:rPr>
          <w:rFonts w:cs="Times New Roman"/>
          <w:u w:val="single"/>
        </w:rPr>
        <w:t xml:space="preserve">to become less dependent on </w:t>
      </w:r>
      <w:proofErr w:type="spellStart"/>
      <w:r w:rsidRPr="00C34AD8">
        <w:rPr>
          <w:rFonts w:cs="Times New Roman"/>
          <w:u w:val="single"/>
        </w:rPr>
        <w:t>petro</w:t>
      </w:r>
      <w:proofErr w:type="spellEnd"/>
      <w:r w:rsidRPr="00C34AD8">
        <w:rPr>
          <w:rFonts w:cs="Times New Roman"/>
          <w:u w:val="single"/>
        </w:rPr>
        <w:t xml:space="preserve"> states</w:t>
      </w:r>
      <w:r w:rsidRPr="00C34AD8">
        <w:rPr>
          <w:rFonts w:cs="Times New Roman"/>
          <w:sz w:val="12"/>
        </w:rPr>
        <w:t xml:space="preserve"> and as Saudi Arabia aspires to “go it alone” to ensure its security and that of its immediate neighbors. These opposing goals have placed pressure on the relationship without derailing it.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sidRPr="00C34AD8">
        <w:rPr>
          <w:rFonts w:cs="Times New Roman"/>
          <w:u w:val="single"/>
        </w:rPr>
        <w:t>Both</w:t>
      </w:r>
      <w:r w:rsidRPr="00C34AD8">
        <w:rPr>
          <w:rFonts w:cs="Times New Roman"/>
          <w:sz w:val="12"/>
        </w:rPr>
        <w:t xml:space="preserve"> the </w:t>
      </w:r>
      <w:r w:rsidRPr="00C34AD8">
        <w:rPr>
          <w:rFonts w:cs="Times New Roman"/>
          <w:u w:val="single"/>
        </w:rPr>
        <w:t>Obama and Trump</w:t>
      </w:r>
      <w:r w:rsidRPr="00C34AD8">
        <w:rPr>
          <w:rFonts w:cs="Times New Roman"/>
          <w:sz w:val="12"/>
        </w:rPr>
        <w:t xml:space="preserve"> administrations </w:t>
      </w:r>
      <w:r w:rsidRPr="00C34AD8">
        <w:rPr>
          <w:rFonts w:cs="Times New Roman"/>
          <w:u w:val="single"/>
        </w:rPr>
        <w:t>watched as the kingdom's policies became more assertive</w:t>
      </w:r>
      <w:r w:rsidRPr="00C34AD8">
        <w:rPr>
          <w:rFonts w:cs="Times New Roman"/>
          <w:sz w:val="12"/>
        </w:rPr>
        <w:t xml:space="preserve">, leading to the widely held assumption that America can't change the Saudi calculus. But this is far from the truth. </w:t>
      </w:r>
      <w:r w:rsidRPr="00C34AD8">
        <w:rPr>
          <w:rFonts w:cs="Times New Roman"/>
          <w:u w:val="single"/>
        </w:rPr>
        <w:t>As the Saudis' chief political and military partner</w:t>
      </w:r>
      <w:r w:rsidRPr="00C34AD8">
        <w:rPr>
          <w:rFonts w:cs="Times New Roman"/>
          <w:sz w:val="12"/>
        </w:rPr>
        <w:t xml:space="preserve"> and the undisputed security guarantor in the Middle East, </w:t>
      </w:r>
      <w:r w:rsidRPr="00C34AD8">
        <w:rPr>
          <w:rFonts w:cs="Times New Roman"/>
          <w:b/>
          <w:u w:val="single"/>
        </w:rPr>
        <w:t>the U</w:t>
      </w:r>
      <w:r w:rsidRPr="00C34AD8">
        <w:rPr>
          <w:rFonts w:cs="Times New Roman"/>
          <w:sz w:val="12"/>
        </w:rPr>
        <w:t xml:space="preserve">nited </w:t>
      </w:r>
      <w:r w:rsidRPr="00C34AD8">
        <w:rPr>
          <w:rFonts w:cs="Times New Roman"/>
          <w:b/>
          <w:u w:val="single"/>
        </w:rPr>
        <w:t>S</w:t>
      </w:r>
      <w:r w:rsidRPr="00C34AD8">
        <w:rPr>
          <w:rFonts w:cs="Times New Roman"/>
          <w:sz w:val="12"/>
        </w:rPr>
        <w:t xml:space="preserve">tates </w:t>
      </w:r>
      <w:r w:rsidRPr="00C34AD8">
        <w:rPr>
          <w:rFonts w:cs="Times New Roman"/>
          <w:b/>
          <w:u w:val="single"/>
        </w:rPr>
        <w:t xml:space="preserve">has considerable influence it can wield over Saudi </w:t>
      </w:r>
      <w:proofErr w:type="spellStart"/>
      <w:r w:rsidRPr="00C34AD8">
        <w:rPr>
          <w:rFonts w:cs="Times New Roman"/>
          <w:b/>
          <w:u w:val="single"/>
        </w:rPr>
        <w:t>decisionmaking</w:t>
      </w:r>
      <w:proofErr w:type="spellEnd"/>
      <w:r w:rsidRPr="00C34AD8">
        <w:rPr>
          <w:rFonts w:cs="Times New Roman"/>
          <w:sz w:val="12"/>
        </w:rPr>
        <w:t xml:space="preserve">. It has thus far gone virtually unused. In reality, </w:t>
      </w:r>
      <w:r w:rsidRPr="00C34AD8">
        <w:rPr>
          <w:rFonts w:cs="Times New Roman"/>
          <w:u w:val="single"/>
        </w:rPr>
        <w:t>the U</w:t>
      </w:r>
      <w:r w:rsidRPr="00C34AD8">
        <w:rPr>
          <w:rFonts w:cs="Times New Roman"/>
          <w:sz w:val="12"/>
        </w:rPr>
        <w:t xml:space="preserve">nited </w:t>
      </w:r>
      <w:r w:rsidRPr="00C34AD8">
        <w:rPr>
          <w:rFonts w:cs="Times New Roman"/>
          <w:u w:val="single"/>
        </w:rPr>
        <w:t>S</w:t>
      </w:r>
      <w:r w:rsidRPr="00C34AD8">
        <w:rPr>
          <w:rFonts w:cs="Times New Roman"/>
          <w:sz w:val="12"/>
        </w:rPr>
        <w:t xml:space="preserve">tates may </w:t>
      </w:r>
      <w:r w:rsidRPr="00C34AD8">
        <w:rPr>
          <w:rFonts w:cs="Times New Roman"/>
          <w:u w:val="single"/>
        </w:rPr>
        <w:t>have more leverage</w:t>
      </w:r>
      <w:r w:rsidRPr="00C34AD8">
        <w:rPr>
          <w:rFonts w:cs="Times New Roman"/>
          <w:sz w:val="12"/>
        </w:rPr>
        <w:t xml:space="preserve"> over Saudi Arabia </w:t>
      </w:r>
      <w:r w:rsidRPr="00C34AD8">
        <w:rPr>
          <w:rFonts w:cs="Times New Roman"/>
          <w:u w:val="single"/>
        </w:rPr>
        <w:t>today than at any other time except during the</w:t>
      </w:r>
      <w:r w:rsidRPr="00C34AD8">
        <w:rPr>
          <w:rFonts w:cs="Times New Roman"/>
          <w:sz w:val="12"/>
        </w:rPr>
        <w:t xml:space="preserve"> 1991 </w:t>
      </w:r>
      <w:r w:rsidRPr="00C34AD8">
        <w:rPr>
          <w:rFonts w:cs="Times New Roman"/>
          <w:u w:val="single"/>
        </w:rPr>
        <w:t>Gulf War</w:t>
      </w:r>
      <w:r w:rsidRPr="00C34AD8">
        <w:rPr>
          <w:rFonts w:cs="Times New Roman"/>
          <w:sz w:val="12"/>
        </w:rPr>
        <w:t xml:space="preserve">. </w:t>
      </w:r>
      <w:r w:rsidRPr="00C34AD8">
        <w:rPr>
          <w:rFonts w:cs="Times New Roman"/>
          <w:u w:val="single"/>
        </w:rPr>
        <w:t>Trump's</w:t>
      </w:r>
      <w:r w:rsidRPr="00C34AD8">
        <w:rPr>
          <w:rFonts w:cs="Times New Roman"/>
          <w:sz w:val="12"/>
        </w:rPr>
        <w:t xml:space="preserve"> ascension to the U.S. </w:t>
      </w:r>
      <w:r w:rsidRPr="00C34AD8">
        <w:rPr>
          <w:rFonts w:cs="Times New Roman"/>
          <w:u w:val="single"/>
        </w:rPr>
        <w:t>presidency helped alleviate some</w:t>
      </w:r>
      <w:r w:rsidRPr="00C34AD8">
        <w:rPr>
          <w:rFonts w:cs="Times New Roman"/>
          <w:sz w:val="12"/>
        </w:rPr>
        <w:t xml:space="preserve"> of </w:t>
      </w:r>
      <w:r w:rsidRPr="00C34AD8">
        <w:rPr>
          <w:rFonts w:cs="Times New Roman"/>
          <w:u w:val="single"/>
        </w:rPr>
        <w:t>Saudi</w:t>
      </w:r>
      <w:r w:rsidRPr="00C34AD8">
        <w:rPr>
          <w:rFonts w:cs="Times New Roman"/>
          <w:sz w:val="12"/>
        </w:rPr>
        <w:t xml:space="preserve"> Arabia's </w:t>
      </w:r>
      <w:r w:rsidRPr="00C34AD8">
        <w:rPr>
          <w:rFonts w:cs="Times New Roman"/>
          <w:u w:val="single"/>
        </w:rPr>
        <w:t>concerns that stemmed from</w:t>
      </w:r>
      <w:r w:rsidRPr="00C34AD8">
        <w:rPr>
          <w:rFonts w:cs="Times New Roman"/>
          <w:sz w:val="12"/>
        </w:rPr>
        <w:t xml:space="preserve"> President </w:t>
      </w:r>
      <w:r w:rsidRPr="00C34AD8">
        <w:rPr>
          <w:rFonts w:cs="Times New Roman"/>
          <w:u w:val="single"/>
        </w:rPr>
        <w:t>Obama's Middle East policies</w:t>
      </w:r>
      <w:r w:rsidRPr="00C34AD8">
        <w:rPr>
          <w:rFonts w:cs="Times New Roman"/>
          <w:sz w:val="12"/>
        </w:rPr>
        <w:t xml:space="preserve">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w:t>
      </w:r>
      <w:r w:rsidRPr="00C34AD8">
        <w:rPr>
          <w:rFonts w:cs="Times New Roman"/>
          <w:u w:val="single"/>
        </w:rPr>
        <w:t>Trump made Riyadh the destination of his first foreign trip</w:t>
      </w:r>
      <w:r w:rsidRPr="00C34AD8">
        <w:rPr>
          <w:rFonts w:cs="Times New Roman"/>
          <w:sz w:val="12"/>
        </w:rPr>
        <w:t xml:space="preserve"> in office </w:t>
      </w:r>
      <w:r w:rsidRPr="00C34AD8">
        <w:rPr>
          <w:rFonts w:cs="Times New Roman"/>
          <w:u w:val="single"/>
        </w:rPr>
        <w:t>and pledged to support the kingdom while</w:t>
      </w:r>
      <w:r w:rsidRPr="00C34AD8">
        <w:rPr>
          <w:rFonts w:cs="Times New Roman"/>
          <w:sz w:val="12"/>
        </w:rPr>
        <w:t xml:space="preserve"> harshly </w:t>
      </w:r>
      <w:r w:rsidRPr="00C34AD8">
        <w:rPr>
          <w:rFonts w:cs="Times New Roman"/>
          <w:u w:val="single"/>
        </w:rPr>
        <w:t>criticizing</w:t>
      </w:r>
      <w:r w:rsidRPr="00C34AD8">
        <w:rPr>
          <w:rFonts w:cs="Times New Roman"/>
          <w:sz w:val="12"/>
        </w:rPr>
        <w:t xml:space="preserve"> its archenemy, </w:t>
      </w:r>
      <w:r w:rsidRPr="00C34AD8">
        <w:rPr>
          <w:rFonts w:cs="Times New Roman"/>
          <w:u w:val="single"/>
        </w:rPr>
        <w:t>Iran</w:t>
      </w:r>
      <w:r w:rsidRPr="00C34AD8">
        <w:rPr>
          <w:rFonts w:cs="Times New Roman"/>
          <w:sz w:val="12"/>
        </w:rPr>
        <w:t xml:space="preserve">, and withdrawing from the nuclear deal this past May. At the same time, </w:t>
      </w:r>
      <w:r w:rsidRPr="00C34AD8">
        <w:rPr>
          <w:rFonts w:cs="Times New Roman"/>
          <w:u w:val="single"/>
        </w:rPr>
        <w:t>Saudi Arabia has become more reliant on the U</w:t>
      </w:r>
      <w:r w:rsidRPr="00C34AD8">
        <w:rPr>
          <w:rFonts w:cs="Times New Roman"/>
          <w:sz w:val="12"/>
        </w:rPr>
        <w:t xml:space="preserve">nited </w:t>
      </w:r>
      <w:r w:rsidRPr="00C34AD8">
        <w:rPr>
          <w:rFonts w:cs="Times New Roman"/>
          <w:u w:val="single"/>
        </w:rPr>
        <w:t>S</w:t>
      </w:r>
      <w:r w:rsidRPr="00C34AD8">
        <w:rPr>
          <w:rFonts w:cs="Times New Roman"/>
          <w:sz w:val="12"/>
        </w:rPr>
        <w:t xml:space="preserve">tates </w:t>
      </w:r>
      <w:r w:rsidRPr="00C34AD8">
        <w:rPr>
          <w:rFonts w:cs="Times New Roman"/>
          <w:u w:val="single"/>
        </w:rPr>
        <w:t>than</w:t>
      </w:r>
      <w:r w:rsidRPr="00C34AD8">
        <w:rPr>
          <w:rFonts w:cs="Times New Roman"/>
          <w:sz w:val="12"/>
        </w:rPr>
        <w:t xml:space="preserve"> </w:t>
      </w:r>
      <w:r w:rsidRPr="00C34AD8">
        <w:rPr>
          <w:rFonts w:cs="Times New Roman"/>
          <w:u w:val="single"/>
        </w:rPr>
        <w:t>when</w:t>
      </w:r>
      <w:r w:rsidRPr="00C34AD8">
        <w:rPr>
          <w:rFonts w:cs="Times New Roman"/>
          <w:sz w:val="12"/>
        </w:rPr>
        <w:t xml:space="preserve"> President </w:t>
      </w:r>
      <w:r w:rsidRPr="00C34AD8">
        <w:rPr>
          <w:rFonts w:cs="Times New Roman"/>
          <w:u w:val="single"/>
        </w:rPr>
        <w:t>Obama was in office</w:t>
      </w:r>
      <w:r w:rsidRPr="00C34AD8">
        <w:rPr>
          <w:rFonts w:cs="Times New Roman"/>
          <w:sz w:val="12"/>
        </w:rPr>
        <w:t xml:space="preserve">. </w:t>
      </w:r>
      <w:r w:rsidRPr="00C34AD8">
        <w:rPr>
          <w:rStyle w:val="Emphasis"/>
          <w:rFonts w:cs="Times New Roman"/>
        </w:rPr>
        <w:t>Riyadh's contentious policies</w:t>
      </w:r>
      <w:r w:rsidRPr="00C34AD8">
        <w:rPr>
          <w:rFonts w:cs="Times New Roman"/>
          <w:sz w:val="12"/>
        </w:rPr>
        <w:t>—like the war in Yemen and the rift with its neighbors—</w:t>
      </w:r>
      <w:r w:rsidRPr="00C34AD8">
        <w:rPr>
          <w:rStyle w:val="Emphasis"/>
          <w:rFonts w:cs="Times New Roman"/>
        </w:rPr>
        <w:t>have constrained its options and</w:t>
      </w:r>
      <w:r w:rsidRPr="00C34AD8">
        <w:rPr>
          <w:rFonts w:cs="Times New Roman"/>
          <w:sz w:val="12"/>
        </w:rPr>
        <w:t xml:space="preserve"> inadvertently </w:t>
      </w:r>
      <w:r w:rsidRPr="00C34AD8">
        <w:rPr>
          <w:rStyle w:val="Emphasis"/>
          <w:rFonts w:cs="Times New Roman"/>
        </w:rPr>
        <w:t>reinforced Saudi Arabia's need for U.S.</w:t>
      </w:r>
      <w:r w:rsidRPr="00C34AD8">
        <w:rPr>
          <w:rFonts w:cs="Times New Roman"/>
          <w:sz w:val="12"/>
        </w:rPr>
        <w:t xml:space="preserve"> military and political </w:t>
      </w:r>
      <w:r w:rsidRPr="00C34AD8">
        <w:rPr>
          <w:rStyle w:val="Emphasis"/>
          <w:rFonts w:cs="Times New Roman"/>
        </w:rPr>
        <w:t>support</w:t>
      </w:r>
      <w:r w:rsidRPr="00C34AD8">
        <w:rPr>
          <w:rFonts w:cs="Times New Roman"/>
          <w:sz w:val="12"/>
        </w:rPr>
        <w:t xml:space="preserve">, </w:t>
      </w:r>
      <w:r w:rsidRPr="00C34AD8">
        <w:rPr>
          <w:rFonts w:cs="Times New Roman"/>
          <w:b/>
          <w:u w:val="single"/>
        </w:rPr>
        <w:t>including security cooperation</w:t>
      </w:r>
      <w:r w:rsidRPr="00C34AD8">
        <w:rPr>
          <w:rFonts w:cs="Times New Roman"/>
          <w:sz w:val="12"/>
        </w:rPr>
        <w:t xml:space="preserve">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w:t>
      </w:r>
      <w:r w:rsidRPr="00C34AD8">
        <w:rPr>
          <w:rFonts w:cs="Times New Roman"/>
          <w:b/>
          <w:u w:val="single"/>
        </w:rPr>
        <w:t>New details pertaining to Khashoggi'</w:t>
      </w:r>
      <w:r w:rsidRPr="00C34AD8">
        <w:rPr>
          <w:rFonts w:cs="Times New Roman"/>
          <w:sz w:val="12"/>
        </w:rPr>
        <w:t xml:space="preserve">s murder </w:t>
      </w:r>
      <w:r w:rsidRPr="00C34AD8">
        <w:rPr>
          <w:rFonts w:cs="Times New Roman"/>
          <w:b/>
          <w:u w:val="single"/>
        </w:rPr>
        <w:t>have</w:t>
      </w:r>
      <w:r w:rsidRPr="00C34AD8">
        <w:rPr>
          <w:rFonts w:cs="Times New Roman"/>
          <w:sz w:val="12"/>
        </w:rPr>
        <w:t xml:space="preserve"> </w:t>
      </w:r>
      <w:r w:rsidRPr="00C34AD8">
        <w:rPr>
          <w:rFonts w:cs="Times New Roman"/>
          <w:b/>
          <w:u w:val="single"/>
        </w:rPr>
        <w:t>emerged</w:t>
      </w:r>
      <w:r w:rsidRPr="00C34AD8">
        <w:rPr>
          <w:rFonts w:cs="Times New Roman"/>
          <w:sz w:val="12"/>
        </w:rPr>
        <w:t xml:space="preserve">, ostensibly tying the young Saudi monarch to the incident and leading to mounting congressional pressure. </w:t>
      </w:r>
      <w:r w:rsidRPr="00C34AD8">
        <w:rPr>
          <w:rFonts w:cs="Times New Roman"/>
          <w:b/>
          <w:u w:val="single"/>
        </w:rPr>
        <w:t>But</w:t>
      </w:r>
      <w:r w:rsidRPr="00C34AD8">
        <w:rPr>
          <w:rFonts w:cs="Times New Roman"/>
          <w:sz w:val="12"/>
        </w:rPr>
        <w:t xml:space="preserve"> the </w:t>
      </w:r>
      <w:r w:rsidRPr="00C34AD8">
        <w:rPr>
          <w:rFonts w:cs="Times New Roman"/>
          <w:b/>
          <w:u w:val="single"/>
        </w:rPr>
        <w:t>Trump</w:t>
      </w:r>
      <w:r w:rsidRPr="00C34AD8">
        <w:rPr>
          <w:rFonts w:cs="Times New Roman"/>
          <w:sz w:val="12"/>
        </w:rPr>
        <w:t xml:space="preserve"> administration </w:t>
      </w:r>
      <w:r w:rsidRPr="00C34AD8">
        <w:rPr>
          <w:rFonts w:cs="Times New Roman"/>
          <w:b/>
          <w:u w:val="single"/>
        </w:rPr>
        <w:t>has been willing to give the Saudis</w:t>
      </w:r>
      <w:r w:rsidRPr="00C34AD8">
        <w:rPr>
          <w:rFonts w:cs="Times New Roman"/>
          <w:sz w:val="12"/>
        </w:rPr>
        <w:t xml:space="preserve"> only </w:t>
      </w:r>
      <w:r w:rsidRPr="00C34AD8">
        <w:rPr>
          <w:rFonts w:cs="Times New Roman"/>
          <w:b/>
          <w:u w:val="single"/>
        </w:rPr>
        <w:t>a</w:t>
      </w:r>
      <w:r w:rsidRPr="00C34AD8">
        <w:rPr>
          <w:rFonts w:cs="Times New Roman"/>
          <w:sz w:val="12"/>
        </w:rPr>
        <w:t xml:space="preserve"> mere </w:t>
      </w:r>
      <w:r w:rsidRPr="00C34AD8">
        <w:rPr>
          <w:rFonts w:cs="Times New Roman"/>
          <w:b/>
          <w:u w:val="single"/>
        </w:rPr>
        <w:t>slap on the wrist without</w:t>
      </w:r>
      <w:r w:rsidRPr="00C34AD8">
        <w:rPr>
          <w:rFonts w:cs="Times New Roman"/>
          <w:sz w:val="12"/>
        </w:rPr>
        <w:t xml:space="preserve"> fundamentally </w:t>
      </w:r>
      <w:r w:rsidRPr="00C34AD8">
        <w:rPr>
          <w:rFonts w:cs="Times New Roman"/>
          <w:b/>
          <w:u w:val="single"/>
        </w:rPr>
        <w:t xml:space="preserve">altering the dynamics of the U.S.-Saudi relationship. </w:t>
      </w:r>
      <w:r w:rsidRPr="00C34AD8">
        <w:rPr>
          <w:rFonts w:cs="Times New Roman"/>
          <w:sz w:val="12"/>
        </w:rPr>
        <w:t xml:space="preserve">The </w:t>
      </w:r>
      <w:r w:rsidRPr="00C34AD8">
        <w:rPr>
          <w:rFonts w:cs="Times New Roman"/>
          <w:u w:val="single"/>
        </w:rPr>
        <w:t xml:space="preserve">Trump </w:t>
      </w:r>
      <w:r w:rsidRPr="00C34AD8">
        <w:rPr>
          <w:rFonts w:cs="Times New Roman"/>
          <w:sz w:val="12"/>
        </w:rPr>
        <w:t xml:space="preserve">administration </w:t>
      </w:r>
      <w:r w:rsidRPr="00C34AD8">
        <w:rPr>
          <w:rFonts w:cs="Times New Roman"/>
          <w:u w:val="single"/>
        </w:rPr>
        <w:t>is unlikely to end its support</w:t>
      </w:r>
      <w:r w:rsidRPr="00C34AD8">
        <w:rPr>
          <w:rFonts w:cs="Times New Roman"/>
          <w:sz w:val="12"/>
        </w:rPr>
        <w:t xml:space="preserve"> for Saudi regional efforts or radically change its approach. </w:t>
      </w:r>
      <w:r w:rsidRPr="00C34AD8">
        <w:rPr>
          <w:rFonts w:cs="Times New Roman"/>
          <w:b/>
          <w:u w:val="single"/>
        </w:rPr>
        <w:t>But it could consider using its influence to encourage the Saudi leadership to moderate its assertive</w:t>
      </w:r>
      <w:r w:rsidRPr="00C34AD8">
        <w:rPr>
          <w:rFonts w:cs="Times New Roman"/>
          <w:sz w:val="12"/>
        </w:rPr>
        <w:t xml:space="preserve"> and damaging </w:t>
      </w:r>
      <w:r w:rsidRPr="00C34AD8">
        <w:rPr>
          <w:rFonts w:cs="Times New Roman"/>
          <w:b/>
          <w:u w:val="single"/>
        </w:rPr>
        <w:t>policies</w:t>
      </w:r>
      <w:r w:rsidRPr="00C34AD8">
        <w:rPr>
          <w:rFonts w:cs="Times New Roman"/>
          <w:sz w:val="12"/>
        </w:rPr>
        <w:t xml:space="preserve"> abroad. Rather than providing its assistance freely to Saudi Arabia, Washington could utilize it to extract concessions from the Saudi leadership to alter its behavior. </w:t>
      </w:r>
      <w:r w:rsidRPr="00C34AD8">
        <w:rPr>
          <w:rFonts w:cs="Times New Roman"/>
          <w:b/>
          <w:u w:val="single"/>
        </w:rPr>
        <w:t>Making U.S. support conditional to initiatives</w:t>
      </w:r>
      <w:r w:rsidRPr="00C34AD8">
        <w:rPr>
          <w:rFonts w:cs="Times New Roman"/>
          <w:sz w:val="12"/>
        </w:rPr>
        <w:t xml:space="preserve"> tied to Prince Mohammed's success </w:t>
      </w:r>
      <w:r w:rsidRPr="00C34AD8">
        <w:rPr>
          <w:rFonts w:cs="Times New Roman"/>
          <w:b/>
          <w:u w:val="single"/>
        </w:rPr>
        <w:t>provides Washington with a degree of sway over the brash monarch</w:t>
      </w:r>
      <w:r w:rsidRPr="00C34AD8">
        <w:rPr>
          <w:rFonts w:cs="Times New Roman"/>
          <w:sz w:val="12"/>
        </w:rPr>
        <w:t>, who increasingly needs to produce a “win” in light of the reputational harm the Khashoggi affair has done to the kingdom, his legacy and perhaps even his hold on power.</w:t>
      </w:r>
    </w:p>
    <w:p w14:paraId="1C07236C" w14:textId="77777777" w:rsidR="001A5D8C" w:rsidRPr="00C34AD8" w:rsidRDefault="001A5D8C" w:rsidP="001A5D8C">
      <w:pPr>
        <w:rPr>
          <w:rFonts w:cs="Times New Roman"/>
        </w:rPr>
      </w:pPr>
    </w:p>
    <w:p w14:paraId="58E694C3" w14:textId="35E4C142" w:rsidR="001A5D8C" w:rsidRPr="00C34AD8" w:rsidRDefault="001A5D8C" w:rsidP="001A5D8C">
      <w:pPr>
        <w:pStyle w:val="Heading3"/>
        <w:rPr>
          <w:rFonts w:cs="Times New Roman"/>
        </w:rPr>
      </w:pPr>
      <w:r w:rsidRPr="00C34AD8">
        <w:rPr>
          <w:rFonts w:cs="Times New Roman"/>
        </w:rPr>
        <w:t>1AR Resilient</w:t>
      </w:r>
    </w:p>
    <w:p w14:paraId="20E5F554" w14:textId="77777777" w:rsidR="001A5D8C" w:rsidRPr="00C34AD8" w:rsidRDefault="001A5D8C" w:rsidP="001A5D8C">
      <w:pPr>
        <w:pStyle w:val="Heading4"/>
        <w:rPr>
          <w:rFonts w:cs="Times New Roman"/>
        </w:rPr>
      </w:pPr>
      <w:r w:rsidRPr="00C34AD8">
        <w:rPr>
          <w:rFonts w:cs="Times New Roman"/>
        </w:rPr>
        <w:t>US-Saudi relations resilient – survived multiple contentious periods</w:t>
      </w:r>
    </w:p>
    <w:p w14:paraId="31014DFD" w14:textId="77777777" w:rsidR="001A5D8C" w:rsidRPr="00C34AD8" w:rsidRDefault="001A5D8C" w:rsidP="001A5D8C">
      <w:pPr>
        <w:rPr>
          <w:rFonts w:cs="Times New Roman"/>
        </w:rPr>
      </w:pPr>
      <w:r w:rsidRPr="00C34AD8">
        <w:rPr>
          <w:rStyle w:val="Style13ptBold"/>
          <w:rFonts w:cs="Times New Roman"/>
        </w:rPr>
        <w:t>CFR 18</w:t>
      </w:r>
      <w:r w:rsidRPr="00C34AD8">
        <w:rPr>
          <w:rFonts w:cs="Times New Roman"/>
        </w:rPr>
        <w:t xml:space="preserve"> </w:t>
      </w:r>
      <w:r w:rsidRPr="00C34AD8">
        <w:rPr>
          <w:rFonts w:cs="Times New Roman"/>
          <w:sz w:val="20"/>
          <w:szCs w:val="20"/>
        </w:rPr>
        <w:t xml:space="preserve">[CFR, Council on Foreign Relations editorial board, 12/7/2018. "U.S.-Saudi Arabia Relations." </w:t>
      </w:r>
      <w:r w:rsidRPr="00C34AD8">
        <w:rPr>
          <w:rFonts w:cs="Times New Roman"/>
          <w:i/>
          <w:sz w:val="20"/>
          <w:szCs w:val="20"/>
        </w:rPr>
        <w:t>Council on Foreign Relations</w:t>
      </w:r>
      <w:r w:rsidRPr="00C34AD8">
        <w:rPr>
          <w:rFonts w:cs="Times New Roman"/>
          <w:sz w:val="20"/>
          <w:szCs w:val="20"/>
        </w:rPr>
        <w:t xml:space="preserve">, Accessed: 6/9/2019. </w:t>
      </w:r>
      <w:hyperlink r:id="rId28" w:history="1">
        <w:r w:rsidRPr="00C34AD8">
          <w:rPr>
            <w:rStyle w:val="Hyperlink"/>
            <w:rFonts w:eastAsia="Times New Roman" w:cs="Times New Roman"/>
            <w:sz w:val="20"/>
            <w:szCs w:val="20"/>
          </w:rPr>
          <w:t>https://www.cfr.org/backgrounder/us-saudi-arabia-relations</w:t>
        </w:r>
      </w:hyperlink>
      <w:r w:rsidRPr="00C34AD8">
        <w:rPr>
          <w:rFonts w:eastAsia="Times New Roman" w:cs="Times New Roman"/>
          <w:sz w:val="20"/>
          <w:szCs w:val="20"/>
        </w:rPr>
        <w:t xml:space="preserve"> GMDI</w:t>
      </w:r>
    </w:p>
    <w:p w14:paraId="1A19BEC6" w14:textId="77777777" w:rsidR="001A5D8C" w:rsidRPr="00C34AD8" w:rsidRDefault="001A5D8C" w:rsidP="001A5D8C">
      <w:pPr>
        <w:rPr>
          <w:rFonts w:cs="Times New Roman"/>
          <w:sz w:val="14"/>
        </w:rPr>
      </w:pPr>
      <w:r w:rsidRPr="00C34AD8">
        <w:rPr>
          <w:rFonts w:cs="Times New Roman"/>
          <w:u w:val="single"/>
        </w:rPr>
        <w:t>The U.S.-Saudi Arabia alliance</w:t>
      </w:r>
      <w:r w:rsidRPr="00C34AD8">
        <w:rPr>
          <w:rFonts w:cs="Times New Roman"/>
          <w:sz w:val="14"/>
        </w:rPr>
        <w:t xml:space="preserve"> </w:t>
      </w:r>
      <w:r w:rsidRPr="00C34AD8">
        <w:rPr>
          <w:rFonts w:cs="Times New Roman"/>
          <w:b/>
          <w:u w:val="single"/>
        </w:rPr>
        <w:t>is built on decades of security cooperation</w:t>
      </w:r>
      <w:r w:rsidRPr="00C34AD8">
        <w:rPr>
          <w:rFonts w:cs="Times New Roman"/>
          <w:u w:val="single"/>
        </w:rPr>
        <w:t xml:space="preserve"> and strong business</w:t>
      </w:r>
      <w:r w:rsidRPr="00C34AD8">
        <w:rPr>
          <w:rFonts w:cs="Times New Roman"/>
          <w:sz w:val="14"/>
        </w:rPr>
        <w:t xml:space="preserve"> </w:t>
      </w:r>
      <w:r w:rsidRPr="00C34AD8">
        <w:rPr>
          <w:rFonts w:cs="Times New Roman"/>
          <w:u w:val="single"/>
        </w:rPr>
        <w:t>ties</w:t>
      </w:r>
      <w:r w:rsidRPr="00C34AD8">
        <w:rPr>
          <w:rFonts w:cs="Times New Roman"/>
          <w:sz w:val="14"/>
        </w:rPr>
        <w:t xml:space="preserve"> dominated by U.S. interests in Saudi oil. </w:t>
      </w:r>
      <w:r w:rsidRPr="00C34AD8">
        <w:rPr>
          <w:rStyle w:val="Emphasis"/>
          <w:rFonts w:cs="Times New Roman"/>
        </w:rPr>
        <w:t>The relationship has survived severe challenges</w:t>
      </w:r>
      <w:r w:rsidRPr="00C34AD8">
        <w:rPr>
          <w:rFonts w:cs="Times New Roman"/>
          <w:sz w:val="14"/>
        </w:rPr>
        <w:t xml:space="preserve">, </w:t>
      </w:r>
      <w:r w:rsidRPr="00C34AD8">
        <w:rPr>
          <w:rFonts w:cs="Times New Roman"/>
          <w:u w:val="single"/>
        </w:rPr>
        <w:t>including</w:t>
      </w:r>
      <w:r w:rsidRPr="00C34AD8">
        <w:rPr>
          <w:rFonts w:cs="Times New Roman"/>
          <w:sz w:val="14"/>
        </w:rPr>
        <w:t xml:space="preserve"> </w:t>
      </w:r>
      <w:r w:rsidRPr="00C34AD8">
        <w:rPr>
          <w:rFonts w:cs="Times New Roman"/>
          <w:u w:val="single"/>
        </w:rPr>
        <w:t>the</w:t>
      </w:r>
      <w:r w:rsidRPr="00C34AD8">
        <w:rPr>
          <w:rFonts w:cs="Times New Roman"/>
          <w:sz w:val="14"/>
        </w:rPr>
        <w:t xml:space="preserve"> 1973 </w:t>
      </w:r>
      <w:r w:rsidRPr="00C34AD8">
        <w:rPr>
          <w:rFonts w:cs="Times New Roman"/>
          <w:u w:val="single"/>
        </w:rPr>
        <w:t>oil embargo and 9/11 attacks</w:t>
      </w:r>
      <w:r w:rsidRPr="00C34AD8">
        <w:rPr>
          <w:rFonts w:cs="Times New Roman"/>
          <w:sz w:val="14"/>
        </w:rPr>
        <w:t xml:space="preserve">, in which fifteen of the nineteen passenger jet hijackers were Saudi citizens. </w:t>
      </w:r>
      <w:r w:rsidRPr="00C34AD8">
        <w:rPr>
          <w:rFonts w:cs="Times New Roman"/>
          <w:u w:val="single"/>
        </w:rPr>
        <w:t>Successive U.S. administrations have held that Saudi Arabia is a critical strategic partner</w:t>
      </w:r>
      <w:r w:rsidRPr="00C34AD8">
        <w:rPr>
          <w:rFonts w:cs="Times New Roman"/>
          <w:sz w:val="14"/>
        </w:rPr>
        <w:t xml:space="preserve"> in the region.</w:t>
      </w:r>
    </w:p>
    <w:p w14:paraId="68B87FEE" w14:textId="77777777" w:rsidR="001A5D8C" w:rsidRPr="00C34AD8" w:rsidRDefault="001A5D8C" w:rsidP="001A5D8C">
      <w:pPr>
        <w:rPr>
          <w:rFonts w:cs="Times New Roman"/>
        </w:rPr>
      </w:pPr>
    </w:p>
    <w:p w14:paraId="0910AAAD" w14:textId="77777777" w:rsidR="001A5D8C" w:rsidRPr="00C34AD8" w:rsidRDefault="001A5D8C" w:rsidP="001A5D8C">
      <w:pPr>
        <w:pStyle w:val="Heading4"/>
        <w:rPr>
          <w:rFonts w:cs="Times New Roman"/>
        </w:rPr>
      </w:pPr>
      <w:r w:rsidRPr="00C34AD8">
        <w:rPr>
          <w:rFonts w:cs="Times New Roman"/>
        </w:rPr>
        <w:t>Shared goals mean cooperation will continue inevitably</w:t>
      </w:r>
    </w:p>
    <w:p w14:paraId="5F7060D3" w14:textId="77777777" w:rsidR="001A5D8C" w:rsidRPr="00C34AD8" w:rsidRDefault="001A5D8C" w:rsidP="001A5D8C">
      <w:pPr>
        <w:rPr>
          <w:rFonts w:cs="Times New Roman"/>
        </w:rPr>
      </w:pPr>
      <w:r w:rsidRPr="00C34AD8">
        <w:rPr>
          <w:rStyle w:val="Style13ptBold"/>
          <w:rFonts w:cs="Times New Roman"/>
        </w:rPr>
        <w:t>Blanchard 18</w:t>
      </w:r>
      <w:r w:rsidRPr="00C34AD8">
        <w:rPr>
          <w:rFonts w:cs="Times New Roman"/>
        </w:rPr>
        <w:t xml:space="preserve"> </w:t>
      </w:r>
      <w:r w:rsidRPr="00C34AD8">
        <w:rPr>
          <w:rFonts w:cs="Times New Roman"/>
          <w:sz w:val="20"/>
          <w:szCs w:val="20"/>
        </w:rPr>
        <w:t xml:space="preserve">[Blanchard, Christopher, specialist in Middle Eastern affairs, 9/21/2018. "Saudi Arabia: Background and U.S. Relations." Congressional Research Service, Accessed: 6/9/2019. </w:t>
      </w:r>
      <w:hyperlink r:id="rId29" w:history="1">
        <w:r w:rsidRPr="00C34AD8">
          <w:rPr>
            <w:rStyle w:val="Hyperlink"/>
            <w:rFonts w:cs="Times New Roman"/>
            <w:sz w:val="20"/>
            <w:szCs w:val="20"/>
          </w:rPr>
          <w:t>https://fas.org/sgp/crs/mideast/RL33533.pdf</w:t>
        </w:r>
      </w:hyperlink>
      <w:r w:rsidRPr="00C34AD8">
        <w:rPr>
          <w:rFonts w:cs="Times New Roman"/>
          <w:sz w:val="20"/>
          <w:szCs w:val="20"/>
        </w:rPr>
        <w:t xml:space="preserve"> GMDI</w:t>
      </w:r>
    </w:p>
    <w:p w14:paraId="753F5E68" w14:textId="77777777" w:rsidR="001A5D8C" w:rsidRPr="00C34AD8" w:rsidRDefault="001A5D8C" w:rsidP="001A5D8C">
      <w:pPr>
        <w:rPr>
          <w:rFonts w:cs="Times New Roman"/>
          <w:sz w:val="12"/>
        </w:rPr>
      </w:pPr>
      <w:r w:rsidRPr="00C34AD8">
        <w:rPr>
          <w:rFonts w:cs="Times New Roman"/>
          <w:sz w:val="12"/>
        </w:rPr>
        <w:t xml:space="preserve">The kingdom of Saudi Arabia, ruled by the Al Saud family since its founding in 1932, wields significant global influence through its administration of the birthplace of the Islamic faith and by virtue of its large oil reserves. Close </w:t>
      </w:r>
      <w:r w:rsidRPr="00C34AD8">
        <w:rPr>
          <w:rFonts w:cs="Times New Roman"/>
          <w:b/>
          <w:u w:val="single"/>
        </w:rPr>
        <w:t>U.S.-Saudi</w:t>
      </w:r>
      <w:r w:rsidRPr="00C34AD8">
        <w:rPr>
          <w:rFonts w:cs="Times New Roman"/>
          <w:sz w:val="12"/>
        </w:rPr>
        <w:t xml:space="preserve"> official </w:t>
      </w:r>
      <w:r w:rsidRPr="00C34AD8">
        <w:rPr>
          <w:rFonts w:cs="Times New Roman"/>
          <w:b/>
          <w:u w:val="single"/>
        </w:rPr>
        <w:t xml:space="preserve">relations have survived a series of challenges since the </w:t>
      </w:r>
      <w:r w:rsidRPr="00C34AD8">
        <w:rPr>
          <w:rFonts w:cs="Times New Roman"/>
          <w:sz w:val="12"/>
        </w:rPr>
        <w:t>19</w:t>
      </w:r>
      <w:r w:rsidRPr="00C34AD8">
        <w:rPr>
          <w:rFonts w:cs="Times New Roman"/>
          <w:b/>
          <w:u w:val="single"/>
        </w:rPr>
        <w:t>40s</w:t>
      </w:r>
      <w:r w:rsidRPr="00C34AD8">
        <w:rPr>
          <w:rFonts w:cs="Times New Roman"/>
          <w:sz w:val="12"/>
        </w:rPr>
        <w:t xml:space="preserve">. In recent years, shared </w:t>
      </w:r>
      <w:r w:rsidRPr="00C34AD8">
        <w:rPr>
          <w:rStyle w:val="Emphasis"/>
          <w:rFonts w:cs="Times New Roman"/>
        </w:rPr>
        <w:t xml:space="preserve">concerns over </w:t>
      </w:r>
      <w:r w:rsidRPr="00C34AD8">
        <w:rPr>
          <w:rFonts w:cs="Times New Roman"/>
          <w:sz w:val="12"/>
        </w:rPr>
        <w:t xml:space="preserve">Sunni Islamist extremist </w:t>
      </w:r>
      <w:r w:rsidRPr="00C34AD8">
        <w:rPr>
          <w:rStyle w:val="Emphasis"/>
          <w:rFonts w:cs="Times New Roman"/>
        </w:rPr>
        <w:t xml:space="preserve">terrorism and Iranian </w:t>
      </w:r>
      <w:r w:rsidRPr="00C34AD8">
        <w:rPr>
          <w:rFonts w:cs="Times New Roman"/>
          <w:sz w:val="12"/>
        </w:rPr>
        <w:t>government</w:t>
      </w:r>
      <w:r w:rsidRPr="00C34AD8">
        <w:rPr>
          <w:rStyle w:val="Emphasis"/>
          <w:rFonts w:cs="Times New Roman"/>
        </w:rPr>
        <w:t xml:space="preserve"> policies have provided </w:t>
      </w:r>
      <w:r w:rsidRPr="00C34AD8">
        <w:rPr>
          <w:rFonts w:cs="Times New Roman"/>
          <w:sz w:val="12"/>
        </w:rPr>
        <w:t>some</w:t>
      </w:r>
      <w:r w:rsidRPr="00C34AD8">
        <w:rPr>
          <w:rStyle w:val="Emphasis"/>
          <w:rFonts w:cs="Times New Roman"/>
        </w:rPr>
        <w:t xml:space="preserve"> renewed logic for continued strategic cooperation.</w:t>
      </w:r>
      <w:r w:rsidRPr="00C34AD8">
        <w:rPr>
          <w:rFonts w:cs="Times New Roman"/>
          <w:sz w:val="12"/>
        </w:rPr>
        <w:t xml:space="preserve"> </w:t>
      </w:r>
      <w:r w:rsidRPr="00C34AD8">
        <w:rPr>
          <w:rFonts w:cs="Times New Roman"/>
          <w:u w:val="single"/>
        </w:rPr>
        <w:t>Political upheaval and conflict in the Middle East</w:t>
      </w:r>
      <w:r w:rsidRPr="00C34AD8">
        <w:rPr>
          <w:rFonts w:cs="Times New Roman"/>
          <w:sz w:val="12"/>
        </w:rPr>
        <w:t xml:space="preserve"> and North Africa </w:t>
      </w:r>
      <w:r w:rsidRPr="00C34AD8">
        <w:rPr>
          <w:rFonts w:cs="Times New Roman"/>
          <w:u w:val="single"/>
        </w:rPr>
        <w:t>have</w:t>
      </w:r>
      <w:r w:rsidRPr="00C34AD8">
        <w:rPr>
          <w:rFonts w:cs="Times New Roman"/>
          <w:sz w:val="12"/>
        </w:rPr>
        <w:t xml:space="preserve"> </w:t>
      </w:r>
      <w:r w:rsidRPr="00C34AD8">
        <w:rPr>
          <w:rFonts w:cs="Times New Roman"/>
          <w:u w:val="single"/>
        </w:rPr>
        <w:t>created</w:t>
      </w:r>
      <w:r w:rsidRPr="00C34AD8">
        <w:rPr>
          <w:rFonts w:cs="Times New Roman"/>
          <w:sz w:val="12"/>
        </w:rPr>
        <w:t xml:space="preserve"> new </w:t>
      </w:r>
      <w:r w:rsidRPr="00C34AD8">
        <w:rPr>
          <w:rFonts w:cs="Times New Roman"/>
          <w:u w:val="single"/>
        </w:rPr>
        <w:t>challenges</w:t>
      </w:r>
      <w:r w:rsidRPr="00C34AD8">
        <w:rPr>
          <w:rFonts w:cs="Times New Roman"/>
          <w:sz w:val="12"/>
        </w:rPr>
        <w:t xml:space="preserve">, </w:t>
      </w:r>
      <w:r w:rsidRPr="00C34AD8">
        <w:rPr>
          <w:rStyle w:val="Emphasis"/>
          <w:rFonts w:cs="Times New Roman"/>
        </w:rPr>
        <w:t>and the Trump Administration has sought to strengthen U.S. ties to Saudi</w:t>
      </w:r>
      <w:r w:rsidRPr="00C34AD8">
        <w:rPr>
          <w:rFonts w:cs="Times New Roman"/>
          <w:u w:val="single"/>
        </w:rPr>
        <w:t xml:space="preserve"> leaders as the kingdom implements</w:t>
      </w:r>
      <w:r w:rsidRPr="00C34AD8">
        <w:rPr>
          <w:rFonts w:cs="Times New Roman"/>
          <w:sz w:val="12"/>
        </w:rPr>
        <w:t xml:space="preserve"> a series of </w:t>
      </w:r>
      <w:r w:rsidRPr="00C34AD8">
        <w:rPr>
          <w:rFonts w:cs="Times New Roman"/>
          <w:u w:val="single"/>
        </w:rPr>
        <w:t>new</w:t>
      </w:r>
      <w:r w:rsidRPr="00C34AD8">
        <w:rPr>
          <w:rFonts w:cs="Times New Roman"/>
          <w:sz w:val="12"/>
        </w:rPr>
        <w:t xml:space="preserve"> domestic and foreign policy </w:t>
      </w:r>
      <w:r w:rsidRPr="00C34AD8">
        <w:rPr>
          <w:rFonts w:cs="Times New Roman"/>
          <w:u w:val="single"/>
        </w:rPr>
        <w:t>initiatives</w:t>
      </w:r>
      <w:r w:rsidRPr="00C34AD8">
        <w:rPr>
          <w:rFonts w:cs="Times New Roman"/>
          <w:sz w:val="12"/>
        </w:rPr>
        <w:t xml:space="preserve">. Successive </w:t>
      </w:r>
      <w:r w:rsidRPr="00C34AD8">
        <w:rPr>
          <w:rFonts w:cs="Times New Roman"/>
          <w:u w:val="single"/>
        </w:rPr>
        <w:t>U.S. Administrations have referred to the Saudi government as an important partner</w:t>
      </w:r>
      <w:r w:rsidRPr="00C34AD8">
        <w:rPr>
          <w:rFonts w:cs="Times New Roman"/>
          <w:sz w:val="12"/>
        </w:rPr>
        <w:t xml:space="preserve">, </w:t>
      </w:r>
      <w:r w:rsidRPr="00C34AD8">
        <w:rPr>
          <w:rFonts w:cs="Times New Roman"/>
          <w:u w:val="single"/>
        </w:rPr>
        <w:t xml:space="preserve">and </w:t>
      </w:r>
      <w:r w:rsidRPr="00C34AD8">
        <w:rPr>
          <w:rStyle w:val="Emphasis"/>
          <w:rFonts w:cs="Times New Roman"/>
        </w:rPr>
        <w:t xml:space="preserve">U.S. </w:t>
      </w:r>
      <w:r w:rsidRPr="00C34AD8">
        <w:rPr>
          <w:rFonts w:cs="Times New Roman"/>
          <w:sz w:val="12"/>
        </w:rPr>
        <w:t xml:space="preserve">arms sales and related security </w:t>
      </w:r>
      <w:r w:rsidRPr="00C34AD8">
        <w:rPr>
          <w:rStyle w:val="Emphasis"/>
          <w:rFonts w:cs="Times New Roman"/>
        </w:rPr>
        <w:t>cooperation have continued</w:t>
      </w:r>
      <w:r w:rsidRPr="00C34AD8">
        <w:rPr>
          <w:rFonts w:cs="Times New Roman"/>
          <w:sz w:val="12"/>
        </w:rPr>
        <w:t xml:space="preserve"> with congressional oversight and </w:t>
      </w:r>
      <w:r w:rsidRPr="00C34AD8">
        <w:rPr>
          <w:rStyle w:val="Emphasis"/>
          <w:rFonts w:cs="Times New Roman"/>
        </w:rPr>
        <w:t>amid some congressional opposition</w:t>
      </w:r>
      <w:r w:rsidRPr="00C34AD8">
        <w:rPr>
          <w:rFonts w:cs="Times New Roman"/>
          <w:sz w:val="12"/>
        </w:rPr>
        <w:t xml:space="preserve">. The </w:t>
      </w:r>
      <w:r w:rsidRPr="00C34AD8">
        <w:rPr>
          <w:rFonts w:cs="Times New Roman"/>
          <w:u w:val="single"/>
        </w:rPr>
        <w:t>Trump</w:t>
      </w:r>
      <w:r w:rsidRPr="00C34AD8">
        <w:rPr>
          <w:rFonts w:cs="Times New Roman"/>
          <w:sz w:val="12"/>
        </w:rPr>
        <w:t xml:space="preserve"> Administration, like its recent predecessors, </w:t>
      </w:r>
      <w:r w:rsidRPr="00C34AD8">
        <w:rPr>
          <w:rFonts w:cs="Times New Roman"/>
          <w:u w:val="single"/>
        </w:rPr>
        <w:t>praises Saudi</w:t>
      </w:r>
      <w:r w:rsidRPr="00C34AD8">
        <w:rPr>
          <w:rFonts w:cs="Times New Roman"/>
          <w:sz w:val="12"/>
        </w:rPr>
        <w:t xml:space="preserve"> government </w:t>
      </w:r>
      <w:r w:rsidRPr="00C34AD8">
        <w:rPr>
          <w:rFonts w:cs="Times New Roman"/>
          <w:u w:val="single"/>
        </w:rPr>
        <w:t>counterterrorism</w:t>
      </w:r>
      <w:r w:rsidRPr="00C34AD8">
        <w:rPr>
          <w:rFonts w:cs="Times New Roman"/>
          <w:sz w:val="12"/>
        </w:rPr>
        <w:t xml:space="preserve"> </w:t>
      </w:r>
      <w:r w:rsidRPr="00C34AD8">
        <w:rPr>
          <w:rFonts w:cs="Times New Roman"/>
          <w:u w:val="single"/>
        </w:rPr>
        <w:t>efforts</w:t>
      </w:r>
      <w:r w:rsidRPr="00C34AD8">
        <w:rPr>
          <w:rFonts w:cs="Times New Roman"/>
          <w:sz w:val="12"/>
        </w:rPr>
        <w:t xml:space="preserve">. Since 2009, the executive branch has notified Congress of proposed foreign military sales to Saudi Arabia of major defense articles and services with a potential aggregate value of nearly $139 billion. The United States and Saudi Arabia concluded arms sale agreements worth more than $65 billion, from FY2009 through FY2016. Since March 2015, the U.S.-trained Saudi military has used U.S.-origin weaponry, U.S. logistical assistance, and shared intelligence in support of military operations in Yemen. </w:t>
      </w:r>
      <w:r w:rsidRPr="00C34AD8">
        <w:rPr>
          <w:rFonts w:cs="Times New Roman"/>
          <w:u w:val="single"/>
        </w:rPr>
        <w:t>Legislation has been proposed</w:t>
      </w:r>
      <w:r w:rsidRPr="00C34AD8">
        <w:rPr>
          <w:rFonts w:cs="Times New Roman"/>
          <w:sz w:val="12"/>
        </w:rPr>
        <w:t xml:space="preserve"> in the 115th Congress </w:t>
      </w:r>
      <w:r w:rsidRPr="00C34AD8">
        <w:rPr>
          <w:rFonts w:cs="Times New Roman"/>
          <w:u w:val="single"/>
        </w:rPr>
        <w:t>to condition or disapprove of</w:t>
      </w:r>
      <w:r w:rsidRPr="00C34AD8">
        <w:rPr>
          <w:rFonts w:cs="Times New Roman"/>
          <w:sz w:val="12"/>
        </w:rPr>
        <w:t xml:space="preserve"> some </w:t>
      </w:r>
      <w:r w:rsidRPr="00C34AD8">
        <w:rPr>
          <w:rFonts w:cs="Times New Roman"/>
          <w:u w:val="single"/>
        </w:rPr>
        <w:t>U.S. weapons sales</w:t>
      </w:r>
      <w:r w:rsidRPr="00C34AD8">
        <w:rPr>
          <w:rFonts w:cs="Times New Roman"/>
          <w:sz w:val="12"/>
        </w:rPr>
        <w:t xml:space="preserve"> and condition or direct the President to end U.S. support to Saudi operations without specific authorization (</w:t>
      </w:r>
      <w:proofErr w:type="spellStart"/>
      <w:r w:rsidRPr="00C34AD8">
        <w:rPr>
          <w:rFonts w:cs="Times New Roman"/>
          <w:sz w:val="12"/>
        </w:rPr>
        <w:t>H.J.Res</w:t>
      </w:r>
      <w:proofErr w:type="spellEnd"/>
      <w:r w:rsidRPr="00C34AD8">
        <w:rPr>
          <w:rFonts w:cs="Times New Roman"/>
          <w:sz w:val="12"/>
        </w:rPr>
        <w:t xml:space="preserve">. 102, </w:t>
      </w:r>
      <w:proofErr w:type="spellStart"/>
      <w:r w:rsidRPr="00C34AD8">
        <w:rPr>
          <w:rFonts w:cs="Times New Roman"/>
          <w:sz w:val="12"/>
        </w:rPr>
        <w:t>H.J.Res</w:t>
      </w:r>
      <w:proofErr w:type="spellEnd"/>
      <w:r w:rsidRPr="00C34AD8">
        <w:rPr>
          <w:rFonts w:cs="Times New Roman"/>
          <w:sz w:val="12"/>
        </w:rPr>
        <w:t xml:space="preserve">. 104, </w:t>
      </w:r>
      <w:proofErr w:type="spellStart"/>
      <w:r w:rsidRPr="00C34AD8">
        <w:rPr>
          <w:rFonts w:cs="Times New Roman"/>
          <w:sz w:val="12"/>
        </w:rPr>
        <w:t>S.J.Res</w:t>
      </w:r>
      <w:proofErr w:type="spellEnd"/>
      <w:r w:rsidRPr="00C34AD8">
        <w:rPr>
          <w:rFonts w:cs="Times New Roman"/>
          <w:sz w:val="12"/>
        </w:rPr>
        <w:t xml:space="preserve">. 40, </w:t>
      </w:r>
      <w:proofErr w:type="spellStart"/>
      <w:r w:rsidRPr="00C34AD8">
        <w:rPr>
          <w:rFonts w:cs="Times New Roman"/>
          <w:sz w:val="12"/>
        </w:rPr>
        <w:t>S.J.Res</w:t>
      </w:r>
      <w:proofErr w:type="spellEnd"/>
      <w:r w:rsidRPr="00C34AD8">
        <w:rPr>
          <w:rFonts w:cs="Times New Roman"/>
          <w:sz w:val="12"/>
        </w:rPr>
        <w:t xml:space="preserve">. 42, </w:t>
      </w:r>
      <w:proofErr w:type="spellStart"/>
      <w:r w:rsidRPr="00C34AD8">
        <w:rPr>
          <w:rFonts w:cs="Times New Roman"/>
          <w:sz w:val="12"/>
        </w:rPr>
        <w:t>S.J.Res</w:t>
      </w:r>
      <w:proofErr w:type="spellEnd"/>
      <w:r w:rsidRPr="00C34AD8">
        <w:rPr>
          <w:rFonts w:cs="Times New Roman"/>
          <w:sz w:val="12"/>
        </w:rPr>
        <w:t xml:space="preserve">. 54, </w:t>
      </w:r>
      <w:proofErr w:type="spellStart"/>
      <w:r w:rsidRPr="00C34AD8">
        <w:rPr>
          <w:rFonts w:cs="Times New Roman"/>
          <w:sz w:val="12"/>
        </w:rPr>
        <w:t>S.J.Res</w:t>
      </w:r>
      <w:proofErr w:type="spellEnd"/>
      <w:r w:rsidRPr="00C34AD8">
        <w:rPr>
          <w:rFonts w:cs="Times New Roman"/>
          <w:sz w:val="12"/>
        </w:rPr>
        <w:t xml:space="preserve">. 55). In parallel to close security ties, official U.S. reports describe restrictions on human rights and religious freedom in the kingdom. </w:t>
      </w:r>
      <w:r w:rsidRPr="00C34AD8">
        <w:rPr>
          <w:rFonts w:cs="Times New Roman"/>
          <w:u w:val="single"/>
        </w:rPr>
        <w:t>Some</w:t>
      </w:r>
      <w:r w:rsidRPr="00C34AD8">
        <w:rPr>
          <w:rFonts w:cs="Times New Roman"/>
          <w:sz w:val="12"/>
        </w:rPr>
        <w:t xml:space="preserve"> </w:t>
      </w:r>
      <w:r w:rsidRPr="00C34AD8">
        <w:rPr>
          <w:rFonts w:cs="Times New Roman"/>
          <w:u w:val="single"/>
        </w:rPr>
        <w:t>Saudi</w:t>
      </w:r>
      <w:r w:rsidRPr="00C34AD8">
        <w:rPr>
          <w:rFonts w:cs="Times New Roman"/>
          <w:sz w:val="12"/>
        </w:rPr>
        <w:t xml:space="preserve"> </w:t>
      </w:r>
      <w:r w:rsidRPr="00C34AD8">
        <w:rPr>
          <w:rFonts w:cs="Times New Roman"/>
          <w:u w:val="single"/>
        </w:rPr>
        <w:t>activists</w:t>
      </w:r>
      <w:r w:rsidRPr="00C34AD8">
        <w:rPr>
          <w:rFonts w:cs="Times New Roman"/>
          <w:sz w:val="12"/>
        </w:rPr>
        <w:t xml:space="preserve"> </w:t>
      </w:r>
      <w:r w:rsidRPr="00C34AD8">
        <w:rPr>
          <w:rFonts w:cs="Times New Roman"/>
          <w:u w:val="single"/>
        </w:rPr>
        <w:t>advocate</w:t>
      </w:r>
      <w:r w:rsidRPr="00C34AD8">
        <w:rPr>
          <w:rFonts w:cs="Times New Roman"/>
          <w:sz w:val="12"/>
        </w:rPr>
        <w:t xml:space="preserve"> </w:t>
      </w:r>
      <w:r w:rsidRPr="00C34AD8">
        <w:rPr>
          <w:rFonts w:cs="Times New Roman"/>
          <w:u w:val="single"/>
        </w:rPr>
        <w:t>for</w:t>
      </w:r>
      <w:r w:rsidRPr="00C34AD8">
        <w:rPr>
          <w:rFonts w:cs="Times New Roman"/>
          <w:sz w:val="12"/>
        </w:rPr>
        <w:t xml:space="preserve"> </w:t>
      </w:r>
      <w:r w:rsidRPr="00C34AD8">
        <w:rPr>
          <w:rFonts w:cs="Times New Roman"/>
          <w:u w:val="single"/>
        </w:rPr>
        <w:t>limited</w:t>
      </w:r>
      <w:r w:rsidRPr="00C34AD8">
        <w:rPr>
          <w:rFonts w:cs="Times New Roman"/>
          <w:sz w:val="12"/>
        </w:rPr>
        <w:t xml:space="preserve"> economic and political </w:t>
      </w:r>
      <w:r w:rsidRPr="00C34AD8">
        <w:rPr>
          <w:rFonts w:cs="Times New Roman"/>
          <w:u w:val="single"/>
        </w:rPr>
        <w:t>reforms</w:t>
      </w:r>
      <w:r w:rsidRPr="00C34AD8">
        <w:rPr>
          <w:rFonts w:cs="Times New Roman"/>
          <w:sz w:val="12"/>
        </w:rPr>
        <w:t xml:space="preserve">, </w:t>
      </w:r>
      <w:r w:rsidRPr="00C34AD8">
        <w:rPr>
          <w:rFonts w:cs="Times New Roman"/>
          <w:u w:val="single"/>
        </w:rPr>
        <w:t>continuing decades-long trends that have seen Saudi liberals</w:t>
      </w:r>
      <w:r w:rsidRPr="00C34AD8">
        <w:rPr>
          <w:rFonts w:cs="Times New Roman"/>
          <w:sz w:val="12"/>
        </w:rPr>
        <w:t xml:space="preserve">, moderates, </w:t>
      </w:r>
      <w:r w:rsidRPr="00C34AD8">
        <w:rPr>
          <w:rFonts w:cs="Times New Roman"/>
          <w:u w:val="single"/>
        </w:rPr>
        <w:t>and conservatives advance different visions for</w:t>
      </w:r>
      <w:r w:rsidRPr="00C34AD8">
        <w:rPr>
          <w:rFonts w:cs="Times New Roman"/>
          <w:sz w:val="12"/>
        </w:rPr>
        <w:t xml:space="preserve"> </w:t>
      </w:r>
      <w:r w:rsidRPr="00C34AD8">
        <w:rPr>
          <w:rFonts w:cs="Times New Roman"/>
          <w:u w:val="single"/>
        </w:rPr>
        <w:t>domestic change</w:t>
      </w:r>
      <w:r w:rsidRPr="00C34AD8">
        <w:rPr>
          <w:rFonts w:cs="Times New Roman"/>
          <w:sz w:val="12"/>
        </w:rPr>
        <w:t>. Saudi leaders in 2018 reversed a long-standing ban on women’s right to drive, amid some arrests of women’s rights advocates and critics of social liberalization. While some limited protests and arrests have occurred since unrest swept the region in 2011, clashes involving Saudi security forces have not spread beyond certain predominantly Shia areas of the oil-rich Eastern Province.</w:t>
      </w:r>
    </w:p>
    <w:p w14:paraId="1B15C13B" w14:textId="77777777" w:rsidR="001A5D8C" w:rsidRPr="00C34AD8" w:rsidRDefault="001A5D8C" w:rsidP="001A5D8C">
      <w:pPr>
        <w:rPr>
          <w:rFonts w:cs="Times New Roman"/>
        </w:rPr>
      </w:pPr>
    </w:p>
    <w:p w14:paraId="3A1A560F" w14:textId="77777777" w:rsidR="00E23FD9" w:rsidRPr="00E23FD9" w:rsidRDefault="00E23FD9" w:rsidP="00E23FD9"/>
    <w:sectPr w:rsidR="00E23FD9" w:rsidRPr="00E23F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EEB7E5" w14:textId="77777777" w:rsidR="005E1B7F" w:rsidRDefault="005E1B7F" w:rsidP="00F62B2C">
      <w:pPr>
        <w:spacing w:after="0" w:line="240" w:lineRule="auto"/>
      </w:pPr>
      <w:r>
        <w:separator/>
      </w:r>
    </w:p>
  </w:endnote>
  <w:endnote w:type="continuationSeparator" w:id="0">
    <w:p w14:paraId="15B60911" w14:textId="77777777" w:rsidR="005E1B7F" w:rsidRDefault="005E1B7F" w:rsidP="00F62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6D3BD0" w14:textId="77777777" w:rsidR="005E1B7F" w:rsidRDefault="005E1B7F" w:rsidP="00F62B2C">
      <w:pPr>
        <w:spacing w:after="0" w:line="240" w:lineRule="auto"/>
      </w:pPr>
      <w:r>
        <w:separator/>
      </w:r>
    </w:p>
  </w:footnote>
  <w:footnote w:type="continuationSeparator" w:id="0">
    <w:p w14:paraId="1EA3F936" w14:textId="77777777" w:rsidR="005E1B7F" w:rsidRDefault="005E1B7F" w:rsidP="00F62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7124480"/>
    <w:docVar w:name="VerbatimVersion" w:val="5.1"/>
  </w:docVars>
  <w:rsids>
    <w:rsidRoot w:val="00B22A73"/>
    <w:rsid w:val="000043C2"/>
    <w:rsid w:val="000139A3"/>
    <w:rsid w:val="00075A0B"/>
    <w:rsid w:val="000E38B5"/>
    <w:rsid w:val="000F2B37"/>
    <w:rsid w:val="00100833"/>
    <w:rsid w:val="00104529"/>
    <w:rsid w:val="00105942"/>
    <w:rsid w:val="00107396"/>
    <w:rsid w:val="00121E96"/>
    <w:rsid w:val="00144A4C"/>
    <w:rsid w:val="001633E5"/>
    <w:rsid w:val="00176AB0"/>
    <w:rsid w:val="00177B7D"/>
    <w:rsid w:val="0018322D"/>
    <w:rsid w:val="001A5D8C"/>
    <w:rsid w:val="001B5776"/>
    <w:rsid w:val="001E527A"/>
    <w:rsid w:val="001F78CE"/>
    <w:rsid w:val="002261C2"/>
    <w:rsid w:val="00226D28"/>
    <w:rsid w:val="00251FC7"/>
    <w:rsid w:val="002855A7"/>
    <w:rsid w:val="002B146A"/>
    <w:rsid w:val="002B5E17"/>
    <w:rsid w:val="002D0CB7"/>
    <w:rsid w:val="00315690"/>
    <w:rsid w:val="00316B75"/>
    <w:rsid w:val="00325646"/>
    <w:rsid w:val="003460F2"/>
    <w:rsid w:val="0038158C"/>
    <w:rsid w:val="003841A1"/>
    <w:rsid w:val="003902BA"/>
    <w:rsid w:val="003A09E2"/>
    <w:rsid w:val="00407037"/>
    <w:rsid w:val="004605D6"/>
    <w:rsid w:val="004743A3"/>
    <w:rsid w:val="004C23F4"/>
    <w:rsid w:val="004C60E8"/>
    <w:rsid w:val="004E3579"/>
    <w:rsid w:val="004E728B"/>
    <w:rsid w:val="004F39E0"/>
    <w:rsid w:val="00537BD5"/>
    <w:rsid w:val="00551A77"/>
    <w:rsid w:val="0057268A"/>
    <w:rsid w:val="005D2912"/>
    <w:rsid w:val="005E1B7F"/>
    <w:rsid w:val="006065BD"/>
    <w:rsid w:val="006137F0"/>
    <w:rsid w:val="00645FA9"/>
    <w:rsid w:val="00647866"/>
    <w:rsid w:val="0066084A"/>
    <w:rsid w:val="00665003"/>
    <w:rsid w:val="00695D20"/>
    <w:rsid w:val="006A2AD0"/>
    <w:rsid w:val="006C2375"/>
    <w:rsid w:val="006D4ECC"/>
    <w:rsid w:val="00722258"/>
    <w:rsid w:val="007243E5"/>
    <w:rsid w:val="00742D3C"/>
    <w:rsid w:val="00753136"/>
    <w:rsid w:val="00766EA0"/>
    <w:rsid w:val="007A2226"/>
    <w:rsid w:val="007A32AC"/>
    <w:rsid w:val="007C0BA5"/>
    <w:rsid w:val="007F5B66"/>
    <w:rsid w:val="00823A1C"/>
    <w:rsid w:val="00845B9D"/>
    <w:rsid w:val="00860984"/>
    <w:rsid w:val="008B3ECB"/>
    <w:rsid w:val="008B4E85"/>
    <w:rsid w:val="008C1B2E"/>
    <w:rsid w:val="008E2CF1"/>
    <w:rsid w:val="009043A6"/>
    <w:rsid w:val="0091627E"/>
    <w:rsid w:val="0097032B"/>
    <w:rsid w:val="009C7A42"/>
    <w:rsid w:val="009D2EAD"/>
    <w:rsid w:val="009D54B2"/>
    <w:rsid w:val="009E1922"/>
    <w:rsid w:val="009F7ED2"/>
    <w:rsid w:val="00A93661"/>
    <w:rsid w:val="00A95652"/>
    <w:rsid w:val="00AC043F"/>
    <w:rsid w:val="00AC0AB8"/>
    <w:rsid w:val="00B1404D"/>
    <w:rsid w:val="00B22A73"/>
    <w:rsid w:val="00B33C6D"/>
    <w:rsid w:val="00B4101C"/>
    <w:rsid w:val="00B4508F"/>
    <w:rsid w:val="00B55AD5"/>
    <w:rsid w:val="00B8057C"/>
    <w:rsid w:val="00BD6238"/>
    <w:rsid w:val="00BF593B"/>
    <w:rsid w:val="00BF773A"/>
    <w:rsid w:val="00BF7E81"/>
    <w:rsid w:val="00C13773"/>
    <w:rsid w:val="00C17CC8"/>
    <w:rsid w:val="00C61905"/>
    <w:rsid w:val="00C67413"/>
    <w:rsid w:val="00C83417"/>
    <w:rsid w:val="00C9604F"/>
    <w:rsid w:val="00CA19AA"/>
    <w:rsid w:val="00CC5298"/>
    <w:rsid w:val="00CD736E"/>
    <w:rsid w:val="00CD798D"/>
    <w:rsid w:val="00CE161E"/>
    <w:rsid w:val="00CF59A8"/>
    <w:rsid w:val="00D325A9"/>
    <w:rsid w:val="00D36A8A"/>
    <w:rsid w:val="00D61409"/>
    <w:rsid w:val="00D6691E"/>
    <w:rsid w:val="00D71170"/>
    <w:rsid w:val="00D830EF"/>
    <w:rsid w:val="00DA1C92"/>
    <w:rsid w:val="00DA25D4"/>
    <w:rsid w:val="00DA6538"/>
    <w:rsid w:val="00DA7627"/>
    <w:rsid w:val="00DD5700"/>
    <w:rsid w:val="00E14383"/>
    <w:rsid w:val="00E15E75"/>
    <w:rsid w:val="00E23FD9"/>
    <w:rsid w:val="00E5262C"/>
    <w:rsid w:val="00EC7DC4"/>
    <w:rsid w:val="00ED30CF"/>
    <w:rsid w:val="00F176EF"/>
    <w:rsid w:val="00F45E10"/>
    <w:rsid w:val="00F62B2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6F23B"/>
  <w15:chartTrackingRefBased/>
  <w15:docId w15:val="{BA77DAD3-24FE-49E9-AF7A-C85A12FC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A5D8C"/>
    <w:rPr>
      <w:rFonts w:ascii="Calibri" w:hAnsi="Calibri" w:cs="Calibri"/>
    </w:rPr>
  </w:style>
  <w:style w:type="paragraph" w:styleId="Heading1">
    <w:name w:val="heading 1"/>
    <w:aliases w:val="Pocket"/>
    <w:basedOn w:val="Normal"/>
    <w:next w:val="Normal"/>
    <w:link w:val="Heading1Char"/>
    <w:qFormat/>
    <w:rsid w:val="001A5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5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1A5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small space,Dont use,ta,tag,Car,Heading 2 Char Char Char Char,CD - Cite,No Spacing41, Ch,T"/>
    <w:basedOn w:val="Normal"/>
    <w:next w:val="Normal"/>
    <w:link w:val="Heading4Char"/>
    <w:uiPriority w:val="3"/>
    <w:unhideWhenUsed/>
    <w:qFormat/>
    <w:rsid w:val="001A5D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A5D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D8C"/>
  </w:style>
  <w:style w:type="character" w:customStyle="1" w:styleId="Heading1Char">
    <w:name w:val="Heading 1 Char"/>
    <w:aliases w:val="Pocket Char"/>
    <w:basedOn w:val="DefaultParagraphFont"/>
    <w:link w:val="Heading1"/>
    <w:rsid w:val="001A5D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5D8C"/>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1A5D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Dont use Char"/>
    <w:basedOn w:val="DefaultParagraphFont"/>
    <w:link w:val="Heading4"/>
    <w:uiPriority w:val="3"/>
    <w:rsid w:val="001A5D8C"/>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B,s"/>
    <w:basedOn w:val="DefaultParagraphFont"/>
    <w:link w:val="textbold"/>
    <w:uiPriority w:val="7"/>
    <w:qFormat/>
    <w:rsid w:val="001A5D8C"/>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A5D8C"/>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6"/>
    <w:qFormat/>
    <w:rsid w:val="001A5D8C"/>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Tags v 2 Char1,Heading 1 Char1,Pocket Char1,TAG "/>
    <w:basedOn w:val="DefaultParagraphFont"/>
    <w:link w:val="Card"/>
    <w:uiPriority w:val="99"/>
    <w:unhideWhenUsed/>
    <w:rsid w:val="001A5D8C"/>
    <w:rPr>
      <w:color w:val="auto"/>
      <w:u w:val="none"/>
    </w:rPr>
  </w:style>
  <w:style w:type="character" w:styleId="FollowedHyperlink">
    <w:name w:val="FollowedHyperlink"/>
    <w:basedOn w:val="DefaultParagraphFont"/>
    <w:uiPriority w:val="99"/>
    <w:semiHidden/>
    <w:unhideWhenUsed/>
    <w:rsid w:val="001A5D8C"/>
    <w:rPr>
      <w:color w:val="auto"/>
      <w:u w:val="none"/>
    </w:rPr>
  </w:style>
  <w:style w:type="paragraph" w:styleId="ListParagraph">
    <w:name w:val="List Paragraph"/>
    <w:basedOn w:val="Normal"/>
    <w:uiPriority w:val="99"/>
    <w:unhideWhenUsed/>
    <w:qFormat/>
    <w:rsid w:val="001A5D8C"/>
    <w:pPr>
      <w:ind w:left="720"/>
      <w:contextualSpacing/>
    </w:pPr>
  </w:style>
  <w:style w:type="paragraph" w:styleId="Header">
    <w:name w:val="header"/>
    <w:basedOn w:val="Normal"/>
    <w:link w:val="HeaderChar"/>
    <w:uiPriority w:val="99"/>
    <w:unhideWhenUsed/>
    <w:rsid w:val="001A5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D8C"/>
    <w:rPr>
      <w:rFonts w:ascii="Calibri" w:hAnsi="Calibri" w:cs="Calibri"/>
    </w:rPr>
  </w:style>
  <w:style w:type="paragraph" w:styleId="Footer">
    <w:name w:val="footer"/>
    <w:basedOn w:val="Normal"/>
    <w:link w:val="FooterChar"/>
    <w:uiPriority w:val="99"/>
    <w:unhideWhenUsed/>
    <w:rsid w:val="001A5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D8C"/>
    <w:rPr>
      <w:rFonts w:ascii="Calibri" w:hAnsi="Calibri" w:cs="Calibri"/>
    </w:rPr>
  </w:style>
  <w:style w:type="paragraph" w:customStyle="1" w:styleId="textbold">
    <w:name w:val="text bold"/>
    <w:basedOn w:val="Normal"/>
    <w:link w:val="Emphasis"/>
    <w:uiPriority w:val="7"/>
    <w:qFormat/>
    <w:rsid w:val="00B22A73"/>
    <w:pPr>
      <w:widowControl w:val="0"/>
      <w:pBdr>
        <w:top w:val="single" w:sz="8" w:space="0" w:color="auto"/>
        <w:left w:val="single" w:sz="8" w:space="0" w:color="auto"/>
        <w:bottom w:val="single" w:sz="8" w:space="0" w:color="auto"/>
        <w:right w:val="single" w:sz="8" w:space="0" w:color="auto"/>
      </w:pBdr>
      <w:spacing w:line="254" w:lineRule="auto"/>
      <w:ind w:left="720"/>
      <w:jc w:val="both"/>
    </w:pPr>
    <w:rPr>
      <w:iCs/>
      <w:u w:val="single"/>
      <w:bdr w:val="single" w:sz="8" w:space="0" w:color="auto"/>
    </w:rPr>
  </w:style>
  <w:style w:type="paragraph" w:customStyle="1" w:styleId="Card">
    <w:name w:val="Card"/>
    <w:basedOn w:val="Heading1"/>
    <w:link w:val="Hyperlink"/>
    <w:autoRedefine/>
    <w:uiPriority w:val="99"/>
    <w:qFormat/>
    <w:rsid w:val="00B22A7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B22A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2A73"/>
    <w:rPr>
      <w:rFonts w:ascii="Lucida Grande" w:hAnsi="Lucida Grande" w:cs="Lucida Grande"/>
      <w:sz w:val="24"/>
    </w:rPr>
  </w:style>
  <w:style w:type="paragraph" w:customStyle="1" w:styleId="Tag2">
    <w:name w:val="Tag2"/>
    <w:basedOn w:val="Normal"/>
    <w:qFormat/>
    <w:rsid w:val="00B22A73"/>
    <w:rPr>
      <w:rFonts w:ascii="Arial" w:eastAsia="Calibri" w:hAnsi="Arial" w:cs="Arial"/>
      <w:b/>
      <w:sz w:val="24"/>
    </w:rPr>
  </w:style>
  <w:style w:type="paragraph" w:styleId="NormalWeb">
    <w:name w:val="Normal (Web)"/>
    <w:basedOn w:val="Normal"/>
    <w:uiPriority w:val="99"/>
    <w:semiHidden/>
    <w:unhideWhenUsed/>
    <w:rsid w:val="00B22A73"/>
    <w:pPr>
      <w:spacing w:before="100" w:beforeAutospacing="1" w:after="100" w:afterAutospacing="1"/>
    </w:pPr>
    <w:rPr>
      <w:rFonts w:ascii="Times New Roman" w:eastAsia="Times New Roman" w:hAnsi="Times New Roman"/>
      <w:sz w:val="24"/>
      <w:lang w:eastAsia="zh-CN"/>
    </w:rPr>
  </w:style>
  <w:style w:type="paragraph" w:customStyle="1" w:styleId="Emphasis1">
    <w:name w:val="Emphasis1"/>
    <w:basedOn w:val="Normal"/>
    <w:autoRedefine/>
    <w:uiPriority w:val="7"/>
    <w:qFormat/>
    <w:rsid w:val="00B22A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resolvedMention1">
    <w:name w:val="Unresolved Mention1"/>
    <w:basedOn w:val="DefaultParagraphFont"/>
    <w:uiPriority w:val="99"/>
    <w:semiHidden/>
    <w:unhideWhenUsed/>
    <w:rsid w:val="00B22A73"/>
    <w:rPr>
      <w:color w:val="808080"/>
      <w:shd w:val="clear" w:color="auto" w:fill="E6E6E6"/>
    </w:rPr>
  </w:style>
  <w:style w:type="paragraph" w:customStyle="1" w:styleId="card0">
    <w:name w:val="card"/>
    <w:aliases w:val="Medium Grid 21"/>
    <w:basedOn w:val="Normal"/>
    <w:next w:val="Normal"/>
    <w:uiPriority w:val="1"/>
    <w:qFormat/>
    <w:rsid w:val="00B22A73"/>
    <w:pPr>
      <w:ind w:left="288" w:right="288"/>
    </w:pPr>
    <w:rPr>
      <w:rFonts w:asciiTheme="minorHAnsi" w:hAnsiTheme="minorHAnsi" w:cstheme="minorBidi"/>
      <w:u w:val="single"/>
    </w:rPr>
  </w:style>
  <w:style w:type="paragraph" w:customStyle="1" w:styleId="UnderlinePara">
    <w:name w:val="Underline Para"/>
    <w:basedOn w:val="Normal"/>
    <w:uiPriority w:val="6"/>
    <w:qFormat/>
    <w:rsid w:val="00B4101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5428669/saudi-arabia-military-relationship/" TargetMode="External"/><Relationship Id="rId13" Type="http://schemas.openxmlformats.org/officeDocument/2006/relationships/hyperlink" Target="https://www.cnbc.com/2017/05/20/us-saudi-arabia-seal-weapons-deal-worth-nearly-110-billion-as-trump-begins-visit.html" TargetMode="External"/><Relationship Id="rId18" Type="http://schemas.openxmlformats.org/officeDocument/2006/relationships/hyperlink" Target="https://www.theatlantic.com/politics/archive/2017/05/americas-right-to-sell-arms/527805/" TargetMode="External"/><Relationship Id="rId26" Type="http://schemas.openxmlformats.org/officeDocument/2006/relationships/hyperlink" Target="https://www.cfr.org/backgrounder/us-saudi-arabia-relations" TargetMode="External"/><Relationship Id="rId3" Type="http://schemas.openxmlformats.org/officeDocument/2006/relationships/styles" Target="styles.xml"/><Relationship Id="rId21" Type="http://schemas.openxmlformats.org/officeDocument/2006/relationships/hyperlink" Target="http://www.matthewkroenig.com/The%20History%20of%20Proliferation%20Optimism_Feb2014.pdf" TargetMode="External"/><Relationship Id="rId7" Type="http://schemas.openxmlformats.org/officeDocument/2006/relationships/endnotes" Target="endnotes.xml"/><Relationship Id="rId12" Type="http://schemas.openxmlformats.org/officeDocument/2006/relationships/hyperlink" Target="https://www.brookings.edu/wpcontent/uploads/2018/04/fp_20180413_2018_nuclear_posture_review.pdf" TargetMode="External"/><Relationship Id="rId17" Type="http://schemas.openxmlformats.org/officeDocument/2006/relationships/hyperlink" Target="https://www.washingtonexaminer.com/opinion/why-trump-is-right-to-sidestep-congress-on-saudi-uae-arms-sales" TargetMode="External"/><Relationship Id="rId25" Type="http://schemas.openxmlformats.org/officeDocument/2006/relationships/hyperlink" Target="https://foreignpolicy.com/2019/03/27/trump-should-salvage-u-s-saudi-relations/" TargetMode="External"/><Relationship Id="rId2" Type="http://schemas.openxmlformats.org/officeDocument/2006/relationships/numbering" Target="numbering.xml"/><Relationship Id="rId16" Type="http://schemas.openxmlformats.org/officeDocument/2006/relationships/hyperlink" Target="http://www.meforum.org/3713/gulf-states-american-support" TargetMode="External"/><Relationship Id="rId20" Type="http://schemas.openxmlformats.org/officeDocument/2006/relationships/hyperlink" Target="http://www.globalpolicyjournal.com/blog/14/05/2015/pride-diplomats-why-npt-works" TargetMode="External"/><Relationship Id="rId29" Type="http://schemas.openxmlformats.org/officeDocument/2006/relationships/hyperlink" Target="https://fas.org/sgp/crs/mideast/RL3353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inkprogress.org/the-long-history-of-u-s-arms-sales-to-saudi-arabia-13aaa614a543/" TargetMode="External"/><Relationship Id="rId24" Type="http://schemas.openxmlformats.org/officeDocument/2006/relationships/hyperlink" Target="http://www.matthewkroenig.com/Kroenig_The%20Next%20Nuclear%20War.pdf" TargetMode="External"/><Relationship Id="rId5" Type="http://schemas.openxmlformats.org/officeDocument/2006/relationships/webSettings" Target="webSettings.xml"/><Relationship Id="rId15" Type="http://schemas.openxmlformats.org/officeDocument/2006/relationships/hyperlink" Target="https://warontherocks.com/2019/05/the-case-for-suspending-american-arms-sales-to-saudi-arabia/" TargetMode="External"/><Relationship Id="rId23" Type="http://schemas.openxmlformats.org/officeDocument/2006/relationships/hyperlink" Target="http://www.cnn.com/2015/06/19/middleeast/obaid-saudi-nuclear-weapon/" TargetMode="External"/><Relationship Id="rId28" Type="http://schemas.openxmlformats.org/officeDocument/2006/relationships/hyperlink" Target="https://www.cfr.org/backgrounder/us-saudi-arabia-relations" TargetMode="External"/><Relationship Id="rId10" Type="http://schemas.openxmlformats.org/officeDocument/2006/relationships/hyperlink" Target="https://foreignpolicy.com/2019/03/27/trump-should-salvage-u-s-saudi-relations/" TargetMode="External"/><Relationship Id="rId19" Type="http://schemas.openxmlformats.org/officeDocument/2006/relationships/hyperlink" Target="http://www.project2049.net/documents/Zarate_America_Allies_and_Nucl-ear_Arms_Geopolitics_Nonproliferation"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s.org/sgp/crs/mideast/RL33533.pdf" TargetMode="External"/><Relationship Id="rId14" Type="http://schemas.openxmlformats.org/officeDocument/2006/relationships/hyperlink" Target="https://foreignpolicy.com/2017/03/26/pentagon-weighs-more-support-for-saudi-led-war-in-yemen/" TargetMode="External"/><Relationship Id="rId22" Type="http://schemas.openxmlformats.org/officeDocument/2006/relationships/hyperlink" Target="http://www.academia.edu/6257632/Implications_of_a_Nuclear_Weapons_State_of_Iran_on_MENA_region_Proliferation_and_Regional_Instability" TargetMode="External"/><Relationship Id="rId27" Type="http://schemas.openxmlformats.org/officeDocument/2006/relationships/hyperlink" Target="https://www.rand.org/blog/2018/11/could-america-use-its-leverage-to-alter-the-saudis.html"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6ECDD-5F46-4123-889E-6F143028A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1054</TotalTime>
  <Pages>1</Pages>
  <Words>20681</Words>
  <Characters>117887</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Call</dc:creator>
  <cp:keywords>5.1.1</cp:keywords>
  <dc:description/>
  <cp:lastModifiedBy>Hannah Call</cp:lastModifiedBy>
  <cp:revision>12</cp:revision>
  <dcterms:created xsi:type="dcterms:W3CDTF">2019-05-20T17:01:00Z</dcterms:created>
  <dcterms:modified xsi:type="dcterms:W3CDTF">2019-07-01T02:12:00Z</dcterms:modified>
</cp:coreProperties>
</file>