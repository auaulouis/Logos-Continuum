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745" w:rsidRDefault="007D6745" w:rsidP="007D6745">
      <w:pPr>
        <w:pStyle w:val="Heading1"/>
      </w:pPr>
      <w:r>
        <w:t>RUSSIA DISADVANTAGE</w:t>
      </w:r>
    </w:p>
    <w:p w:rsidR="007D6745" w:rsidRDefault="007D6745" w:rsidP="007D6745"/>
    <w:p w:rsidR="007D6745" w:rsidRDefault="007D6745" w:rsidP="007D6745">
      <w:pPr>
        <w:pStyle w:val="Heading2"/>
      </w:pPr>
      <w:r>
        <w:t>TOP-SHELF</w:t>
      </w:r>
    </w:p>
    <w:p w:rsidR="007D6745" w:rsidRPr="007644DB" w:rsidRDefault="007D6745" w:rsidP="007D6745">
      <w:pPr>
        <w:pStyle w:val="Heading3"/>
      </w:pPr>
      <w:r>
        <w:t>1nc</w:t>
      </w:r>
    </w:p>
    <w:p w:rsidR="007D6745" w:rsidRDefault="007D6745" w:rsidP="007D6745">
      <w:pPr>
        <w:pStyle w:val="Heading4"/>
      </w:pPr>
      <w:r>
        <w:t xml:space="preserve">Russian arms sales are </w:t>
      </w:r>
      <w:r w:rsidRPr="00444DE3">
        <w:rPr>
          <w:u w:val="single"/>
        </w:rPr>
        <w:t>capped</w:t>
      </w:r>
      <w:r>
        <w:t xml:space="preserve"> </w:t>
      </w:r>
      <w:r w:rsidRPr="00444DE3">
        <w:t>now</w:t>
      </w:r>
      <w:r>
        <w:t xml:space="preserve">---that </w:t>
      </w:r>
      <w:r w:rsidRPr="00912352">
        <w:rPr>
          <w:u w:val="single"/>
        </w:rPr>
        <w:t>limits the capacity</w:t>
      </w:r>
      <w:r>
        <w:t xml:space="preserve"> for Russian expansionism</w:t>
      </w:r>
    </w:p>
    <w:p w:rsidR="007D6745" w:rsidRDefault="007D6745" w:rsidP="007D6745">
      <w:r w:rsidRPr="00BD795E">
        <w:rPr>
          <w:rStyle w:val="Style13ptBold"/>
        </w:rPr>
        <w:t>Bershidsky</w:t>
      </w:r>
      <w:r>
        <w:t xml:space="preserve"> 3-12-20</w:t>
      </w:r>
      <w:r w:rsidRPr="00BD795E">
        <w:rPr>
          <w:rStyle w:val="Style13ptBold"/>
        </w:rPr>
        <w:t>19</w:t>
      </w:r>
      <w:r>
        <w:t xml:space="preserve"> – founding editor of the Russian business daily Vedomosti and founded the opinion website Slon.ru. (Leonid, “</w:t>
      </w:r>
      <w:r w:rsidRPr="00BD795E">
        <w:rPr>
          <w:rStyle w:val="StyleUnderline"/>
        </w:rPr>
        <w:t>Trump Is Winning</w:t>
      </w:r>
      <w:r>
        <w:t xml:space="preserve">, </w:t>
      </w:r>
      <w:r w:rsidRPr="00E47CFB">
        <w:rPr>
          <w:rStyle w:val="StyleUnderline"/>
          <w:highlight w:val="yellow"/>
        </w:rPr>
        <w:t>Putin's Losing</w:t>
      </w:r>
      <w:r w:rsidRPr="00BD795E">
        <w:rPr>
          <w:rStyle w:val="StyleUnderline"/>
        </w:rPr>
        <w:t xml:space="preserve"> in Global </w:t>
      </w:r>
      <w:r w:rsidRPr="00E47CFB">
        <w:rPr>
          <w:rStyle w:val="StyleUnderline"/>
          <w:highlight w:val="yellow"/>
        </w:rPr>
        <w:t>Arms Sales</w:t>
      </w:r>
      <w:r w:rsidRPr="001C6CE2">
        <w:t>.</w:t>
      </w:r>
      <w:r>
        <w:rPr>
          <w:rStyle w:val="StyleUnderline"/>
        </w:rPr>
        <w:t xml:space="preserve"> </w:t>
      </w:r>
      <w:r w:rsidRPr="001C6CE2">
        <w:rPr>
          <w:rStyle w:val="StyleUnderline"/>
        </w:rPr>
        <w:t xml:space="preserve">Russia is losing </w:t>
      </w:r>
      <w:r w:rsidRPr="00E47CFB">
        <w:rPr>
          <w:rStyle w:val="StyleUnderline"/>
          <w:highlight w:val="yellow"/>
        </w:rPr>
        <w:t>market share</w:t>
      </w:r>
      <w:r>
        <w:t xml:space="preserve"> despite Vladimir Putin's international military adventures.,” Bloomberg, </w:t>
      </w:r>
      <w:hyperlink r:id="rId10" w:history="1">
        <w:r w:rsidRPr="00773BBB">
          <w:rPr>
            <w:rStyle w:val="Hyperlink"/>
          </w:rPr>
          <w:t>https://www.bloomberg.com/opinion/articles/2019-03-12/u-s-is-no-1-in-arms-sales-as-russia-loses-market-share)//BB</w:t>
        </w:r>
      </w:hyperlink>
    </w:p>
    <w:p w:rsidR="007D6745" w:rsidRPr="00964F54" w:rsidRDefault="007D6745" w:rsidP="007D6745"/>
    <w:p w:rsidR="007D6745" w:rsidRPr="00E642EF" w:rsidRDefault="007D6745" w:rsidP="007D6745">
      <w:r w:rsidRPr="00E47CFB">
        <w:rPr>
          <w:rStyle w:val="StyleUnderline"/>
          <w:highlight w:val="yellow"/>
        </w:rPr>
        <w:t>Global arms sales are on the increase</w:t>
      </w:r>
      <w:r>
        <w:t xml:space="preserve">, consistent with the growing number of conflicts and deaths brought about by them. </w:t>
      </w:r>
      <w:r w:rsidRPr="00E47CFB">
        <w:rPr>
          <w:rStyle w:val="StyleUnderline"/>
          <w:highlight w:val="yellow"/>
        </w:rPr>
        <w:t>The U.S. and its allies have been the main beneficiaries. Russia, by contrast, is on the decline</w:t>
      </w:r>
      <w:r>
        <w:t>, a sig</w:t>
      </w:r>
      <w:r w:rsidRPr="00BD795E">
        <w:t>n that Vladimir Putin’s geopolitical bets aren’t turning into long-term influence.</w:t>
      </w:r>
      <w:r>
        <w:t xml:space="preserve"> The world has grown significantly less violent since 1950, but </w:t>
      </w:r>
      <w:r w:rsidRPr="00BD795E">
        <w:rPr>
          <w:rStyle w:val="StyleUnderline"/>
        </w:rPr>
        <w:t>there has been an marked uptick in the number of armed conflicts</w:t>
      </w:r>
      <w:r>
        <w:t xml:space="preserve"> in recent years.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The Middle East has been absorbing weapons at an alarming pace: The flow of armaments to the region rocketed by 87 percent in the last five years. </w:t>
      </w:r>
      <w:r w:rsidRPr="00326F8D">
        <w:rPr>
          <w:rStyle w:val="StyleUnderline"/>
        </w:rPr>
        <w:t>Russia</w:t>
      </w:r>
      <w:r w:rsidRPr="00BD795E">
        <w:rPr>
          <w:rStyle w:val="StyleUnderline"/>
        </w:rPr>
        <w:t xml:space="preserve"> took an active part in the bloodiest of the conflicts, but it </w:t>
      </w:r>
      <w:r w:rsidRPr="00326F8D">
        <w:rPr>
          <w:rStyle w:val="StyleUnderline"/>
        </w:rPr>
        <w:t>doesn’t appear to have</w:t>
      </w:r>
      <w:r w:rsidRPr="00BD795E">
        <w:rPr>
          <w:rStyle w:val="StyleUnderline"/>
        </w:rPr>
        <w:t xml:space="preserve"> been able to convert this into more sales</w:t>
      </w:r>
      <w:r>
        <w:t xml:space="preserve">. It was the only one of the world’s top five exporters, which together account for 75 percent of the business, to suffer a major loss in market share. It remains the world’s second-biggest arms exporter. SIPRI has its own, rather complicated, system for calculating transfer volumes based on the military value of the equipment traded rather than on its market price. But in dollar terms, too, Russia trails the U.S. Yury Borisov, Russia’s deputy prime minister in charge of the defense industry, said last month that </w:t>
      </w:r>
      <w:r w:rsidRPr="00E47CFB">
        <w:rPr>
          <w:rStyle w:val="StyleUnderline"/>
          <w:highlight w:val="yellow"/>
        </w:rPr>
        <w:t>Russia</w:t>
      </w:r>
      <w:r>
        <w:t xml:space="preserve"> “steadily reaches” $15 billion in </w:t>
      </w:r>
      <w:r w:rsidRPr="00E47CFB">
        <w:rPr>
          <w:rStyle w:val="StyleUnderline"/>
          <w:highlight w:val="yellow"/>
        </w:rPr>
        <w:t>arms</w:t>
      </w:r>
      <w:r w:rsidRPr="00E47CFB">
        <w:rPr>
          <w:highlight w:val="yellow"/>
        </w:rPr>
        <w:t xml:space="preserve"> </w:t>
      </w:r>
      <w:r w:rsidRPr="00E47CFB">
        <w:rPr>
          <w:rStyle w:val="StyleUnderline"/>
          <w:highlight w:val="yellow"/>
        </w:rPr>
        <w:t>exports</w:t>
      </w:r>
      <w:r>
        <w:t xml:space="preserve"> a year and hopes to retain that amount. This suggests officials believe sales </w:t>
      </w:r>
      <w:r w:rsidRPr="00E47CFB">
        <w:rPr>
          <w:rStyle w:val="Emphasis"/>
          <w:highlight w:val="yellow"/>
        </w:rPr>
        <w:t>have hit a ceiling</w:t>
      </w:r>
      <w:r>
        <w:t xml:space="preserve">. </w:t>
      </w:r>
      <w:r w:rsidRPr="00BD795E">
        <w:rPr>
          <w:rStyle w:val="StyleUnderline"/>
        </w:rPr>
        <w:t>By contrast, the U.S. closed $55.6 billion of arms deals in 2018, 33 percent more than in 2017</w:t>
      </w:r>
      <w:r>
        <w:t xml:space="preserve">, thanks to the Trump administration’s liberalization of weapons exports. According to the SIPRI figures, U.S. exports were 75 percent higher than Russia’s in 2014 through 2018 – a far wider gap than in the previous five-year period. For the U.S., Middle Eastern countries have been especially important – particularly Saudi Arabia, the world’s largest arms importer, and its major irritant, Qatar. Some 52 percent of U.S. weapons sales were to the Middle East in the last five years. Under President Donald Trump, the relationship with Saudi Arabia became even more lucrative for the defense industry. For </w:t>
      </w:r>
      <w:r w:rsidRPr="00EE00D9">
        <w:rPr>
          <w:rStyle w:val="StyleUnderline"/>
        </w:rPr>
        <w:t>Russia</w:t>
      </w:r>
      <w:r>
        <w:t xml:space="preserve">, the Middle East accounted only for 16 percent of its weapons exports over the same period, with most going to Egypt and Iraq. Its major </w:t>
      </w:r>
      <w:r w:rsidRPr="00BD795E">
        <w:rPr>
          <w:rStyle w:val="StyleUnderline"/>
        </w:rPr>
        <w:t>trade partners were India, China and Algeria – but sales to India dropped significantly</w:t>
      </w:r>
      <w:r>
        <w:t xml:space="preserve"> as its government sought to diversify suppliers and bought more from the U.S., South Korea and, most painfully for the Kremlin, Ukraine. </w:t>
      </w:r>
      <w:r w:rsidRPr="00E47CFB">
        <w:rPr>
          <w:rStyle w:val="StyleUnderline"/>
          <w:highlight w:val="yellow"/>
        </w:rPr>
        <w:t>Russia has been losing key</w:t>
      </w:r>
      <w:r w:rsidRPr="00BD795E">
        <w:rPr>
          <w:rStyle w:val="StyleUnderline"/>
        </w:rPr>
        <w:t xml:space="preserve"> aircraft </w:t>
      </w:r>
      <w:r w:rsidRPr="00E47CFB">
        <w:rPr>
          <w:rStyle w:val="StyleUnderline"/>
          <w:highlight w:val="yellow"/>
        </w:rPr>
        <w:t>tenders</w:t>
      </w:r>
      <w:r w:rsidRPr="00BD795E">
        <w:rPr>
          <w:rStyle w:val="StyleUnderline"/>
        </w:rPr>
        <w:t xml:space="preserve"> in India</w:t>
      </w:r>
      <w:r>
        <w:t xml:space="preserve"> to the U.S. </w:t>
      </w:r>
      <w:r w:rsidRPr="00BD795E">
        <w:rPr>
          <w:rStyle w:val="StyleUnderline"/>
        </w:rPr>
        <w:t xml:space="preserve">This, along with </w:t>
      </w:r>
      <w:r w:rsidRPr="00E47CFB">
        <w:rPr>
          <w:rStyle w:val="StyleUnderline"/>
          <w:highlight w:val="yellow"/>
        </w:rPr>
        <w:t>the economic collapse of</w:t>
      </w:r>
      <w:r w:rsidRPr="00BD795E">
        <w:rPr>
          <w:rStyle w:val="StyleUnderline"/>
        </w:rPr>
        <w:t xml:space="preserve"> another major client, </w:t>
      </w:r>
      <w:r w:rsidRPr="00E47CFB">
        <w:rPr>
          <w:rStyle w:val="StyleUnderline"/>
          <w:highlight w:val="yellow"/>
        </w:rPr>
        <w:t>Venezuela, and</w:t>
      </w:r>
      <w:r w:rsidRPr="00BD795E">
        <w:rPr>
          <w:rStyle w:val="StyleUnderline"/>
        </w:rPr>
        <w:t xml:space="preserve"> the current potential for </w:t>
      </w:r>
      <w:r w:rsidRPr="00E47CFB">
        <w:rPr>
          <w:rStyle w:val="StyleUnderline"/>
          <w:highlight w:val="yellow"/>
        </w:rPr>
        <w:t xml:space="preserve">regime change in Algeria, all makes a rebound in Russian sales look </w:t>
      </w:r>
      <w:r w:rsidRPr="00E47CFB">
        <w:rPr>
          <w:rStyle w:val="Emphasis"/>
          <w:highlight w:val="yellow"/>
        </w:rPr>
        <w:t>unlikely</w:t>
      </w:r>
      <w:r w:rsidRPr="004B670E">
        <w:rPr>
          <w:rStyle w:val="StyleUnderline"/>
        </w:rPr>
        <w:t xml:space="preserve">. </w:t>
      </w:r>
      <w:r w:rsidRPr="00E47CFB">
        <w:rPr>
          <w:rStyle w:val="StyleUnderline"/>
          <w:highlight w:val="yellow"/>
        </w:rPr>
        <w:t>Arms sales are</w:t>
      </w:r>
      <w:r>
        <w:t xml:space="preserve"> perhaps </w:t>
      </w:r>
      <w:r w:rsidRPr="00E47CFB">
        <w:rPr>
          <w:rStyle w:val="StyleUnderline"/>
          <w:highlight w:val="yellow"/>
        </w:rPr>
        <w:t>the best</w:t>
      </w:r>
      <w:r w:rsidRPr="004B670E">
        <w:rPr>
          <w:rStyle w:val="StyleUnderline"/>
        </w:rPr>
        <w:t xml:space="preserve"> </w:t>
      </w:r>
      <w:r w:rsidRPr="00E47CFB">
        <w:rPr>
          <w:rStyle w:val="StyleUnderline"/>
          <w:highlight w:val="yellow"/>
        </w:rPr>
        <w:t>reflection of</w:t>
      </w:r>
      <w:r w:rsidRPr="004B670E">
        <w:rPr>
          <w:rStyle w:val="StyleUnderline"/>
        </w:rPr>
        <w:t xml:space="preserve"> a</w:t>
      </w:r>
      <w:r w:rsidRPr="00BD795E">
        <w:rPr>
          <w:rStyle w:val="StyleUnderline"/>
        </w:rPr>
        <w:t xml:space="preserve"> major military power’s </w:t>
      </w:r>
      <w:r w:rsidRPr="00E47CFB">
        <w:rPr>
          <w:rStyle w:val="StyleUnderline"/>
          <w:highlight w:val="yellow"/>
        </w:rPr>
        <w:t>international influence</w:t>
      </w:r>
      <w:r>
        <w:t xml:space="preserve">. </w:t>
      </w:r>
      <w:r w:rsidRPr="00E47CFB">
        <w:rPr>
          <w:rStyle w:val="StyleUnderline"/>
          <w:highlight w:val="yellow"/>
        </w:rPr>
        <w:t>The market is</w:t>
      </w:r>
      <w:r w:rsidRPr="00BD795E">
        <w:rPr>
          <w:rStyle w:val="StyleUnderline"/>
        </w:rPr>
        <w:t>n’t all about price and</w:t>
      </w:r>
      <w:r>
        <w:t xml:space="preserve"> quality </w:t>
      </w:r>
      <w:r w:rsidRPr="00BD795E">
        <w:rPr>
          <w:rStyle w:val="StyleUnderline"/>
        </w:rPr>
        <w:t>competition</w:t>
      </w:r>
      <w:r>
        <w:t xml:space="preserve">; </w:t>
      </w:r>
      <w:r w:rsidRPr="00BD795E">
        <w:rPr>
          <w:rStyle w:val="StyleUnderline"/>
        </w:rPr>
        <w:t xml:space="preserve">it’s </w:t>
      </w:r>
      <w:r w:rsidRPr="00E47CFB">
        <w:rPr>
          <w:rStyle w:val="StyleUnderline"/>
          <w:highlight w:val="yellow"/>
        </w:rPr>
        <w:t>about permanent and situational alliances</w:t>
      </w:r>
      <w:r>
        <w:t xml:space="preserve">. The growing gap between the U.S. and Russia in exports shows that </w:t>
      </w:r>
      <w:r w:rsidRPr="00E47CFB">
        <w:rPr>
          <w:rStyle w:val="StyleUnderline"/>
          <w:highlight w:val="yellow"/>
        </w:rPr>
        <w:t>Putin’s forays</w:t>
      </w:r>
      <w:r>
        <w:t xml:space="preserve"> into areas such as the Middle East </w:t>
      </w:r>
      <w:r w:rsidRPr="00BD795E">
        <w:rPr>
          <w:rStyle w:val="StyleUnderline"/>
        </w:rPr>
        <w:t>are failing to translate into Russian influence</w:t>
      </w:r>
      <w:r>
        <w:t xml:space="preserve"> in the region. </w:t>
      </w:r>
      <w:r w:rsidRPr="00BD795E">
        <w:rPr>
          <w:rStyle w:val="StyleUnderline"/>
        </w:rPr>
        <w:t xml:space="preserve">Although Putin’s warm relations </w:t>
      </w:r>
      <w:r w:rsidRPr="00E47CFB">
        <w:rPr>
          <w:rStyle w:val="StyleUnderline"/>
          <w:highlight w:val="yellow"/>
        </w:rPr>
        <w:t>with</w:t>
      </w:r>
      <w:r>
        <w:t xml:space="preserve"> Egyptian President Abdel-Fattah el-</w:t>
      </w:r>
      <w:r w:rsidRPr="00E47CFB">
        <w:rPr>
          <w:rStyle w:val="StyleUnderline"/>
          <w:highlight w:val="yellow"/>
        </w:rPr>
        <w:t>Sisi</w:t>
      </w:r>
      <w:r>
        <w:t xml:space="preserve"> </w:t>
      </w:r>
      <w:r w:rsidRPr="00E47CFB">
        <w:rPr>
          <w:rStyle w:val="StyleUnderline"/>
          <w:highlight w:val="yellow"/>
        </w:rPr>
        <w:t>and</w:t>
      </w:r>
      <w:r w:rsidRPr="00BD795E">
        <w:rPr>
          <w:rStyle w:val="StyleUnderline"/>
        </w:rPr>
        <w:t xml:space="preserve"> his alliance with </w:t>
      </w:r>
      <w:r w:rsidRPr="00E47CFB">
        <w:rPr>
          <w:rStyle w:val="StyleUnderline"/>
          <w:highlight w:val="yellow"/>
        </w:rPr>
        <w:t>Iran</w:t>
      </w:r>
      <w:r w:rsidRPr="00BD795E">
        <w:rPr>
          <w:rStyle w:val="StyleUnderline"/>
        </w:rPr>
        <w:t>,</w:t>
      </w:r>
      <w:r>
        <w:t xml:space="preserve"> which has a lot of influence over Iraq, </w:t>
      </w:r>
      <w:r w:rsidRPr="00BD795E">
        <w:rPr>
          <w:rStyle w:val="StyleUnderline"/>
        </w:rPr>
        <w:t xml:space="preserve">are paying off to some extent, they </w:t>
      </w:r>
      <w:r w:rsidRPr="00E47CFB">
        <w:rPr>
          <w:rStyle w:val="Emphasis"/>
          <w:highlight w:val="yellow"/>
        </w:rPr>
        <w:t>can’t quite compensate</w:t>
      </w:r>
      <w:r w:rsidRPr="00E47CFB">
        <w:rPr>
          <w:rStyle w:val="StyleUnderline"/>
          <w:highlight w:val="yellow"/>
        </w:rPr>
        <w:t xml:space="preserve"> for </w:t>
      </w:r>
      <w:r w:rsidRPr="00E47CFB">
        <w:rPr>
          <w:rStyle w:val="Emphasis"/>
          <w:highlight w:val="yellow"/>
        </w:rPr>
        <w:t>ground lost elsewhere</w:t>
      </w:r>
      <w:r>
        <w:t xml:space="preserve">. 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 Many tears have been shed in the U.S. about the collapse of the American-led global order. But </w:t>
      </w:r>
      <w:r w:rsidRPr="00BD795E">
        <w:rPr>
          <w:rStyle w:val="StyleUnderline"/>
        </w:rPr>
        <w:t>if you take arms sales as a proxy for influence</w:t>
      </w:r>
      <w:r>
        <w:t xml:space="preserve">, the U.S.’s global dominance looks to be resilient. In a more conflict-prone, competitive world, </w:t>
      </w:r>
      <w:r w:rsidRPr="00E47CFB">
        <w:rPr>
          <w:rStyle w:val="StyleUnderline"/>
          <w:highlight w:val="yellow"/>
        </w:rPr>
        <w:t>America is doing rather well while its</w:t>
      </w:r>
      <w:r w:rsidRPr="00BD795E">
        <w:rPr>
          <w:rStyle w:val="StyleUnderline"/>
        </w:rPr>
        <w:t xml:space="preserve"> longstanding geopolitical </w:t>
      </w:r>
      <w:r w:rsidRPr="00E47CFB">
        <w:rPr>
          <w:rStyle w:val="StyleUnderline"/>
          <w:highlight w:val="yellow"/>
        </w:rPr>
        <w:t>rivals stumble</w:t>
      </w:r>
      <w:r>
        <w:t xml:space="preserve">. </w:t>
      </w:r>
    </w:p>
    <w:p w:rsidR="007D6745" w:rsidRDefault="007D6745" w:rsidP="007D6745">
      <w:pPr>
        <w:pStyle w:val="Heading4"/>
      </w:pPr>
      <w:r>
        <w:t xml:space="preserve">The plan leaves a </w:t>
      </w:r>
      <w:r w:rsidRPr="00444DE3">
        <w:rPr>
          <w:u w:val="single"/>
        </w:rPr>
        <w:t>supply vacuum</w:t>
      </w:r>
      <w:r>
        <w:t xml:space="preserve"> for Russia to exploit --- they’ll use it to </w:t>
      </w:r>
      <w:r w:rsidRPr="00444DE3">
        <w:rPr>
          <w:u w:val="single"/>
        </w:rPr>
        <w:t>advance geopolitical power</w:t>
      </w:r>
    </w:p>
    <w:p w:rsidR="007D6745" w:rsidRDefault="007D6745" w:rsidP="007D6745">
      <w:r w:rsidRPr="0048166A">
        <w:rPr>
          <w:rStyle w:val="Style13ptBold"/>
        </w:rPr>
        <w:t>Bodner 17</w:t>
      </w:r>
      <w:r>
        <w:t xml:space="preserve"> – analyst @ Defense News (Matthew, “Sales target: Russia sets its sights on the Middle East,” </w:t>
      </w:r>
      <w:r w:rsidRPr="0048166A">
        <w:rPr>
          <w:i/>
        </w:rPr>
        <w:t>Defense News</w:t>
      </w:r>
      <w:r>
        <w:t xml:space="preserve">, </w:t>
      </w:r>
      <w:hyperlink r:id="rId11" w:history="1">
        <w:r w:rsidRPr="00773BBB">
          <w:rPr>
            <w:rStyle w:val="Hyperlink"/>
          </w:rPr>
          <w:t>https://www.defensenews.com/digital-show-dailies/dubai-air-show/2017/11/09/sales-target-russia-sets-its-sights-on-the-middle-east/)//BB</w:t>
        </w:r>
      </w:hyperlink>
    </w:p>
    <w:p w:rsidR="007D6745" w:rsidRPr="007D55D5" w:rsidRDefault="007D6745" w:rsidP="007D6745"/>
    <w:p w:rsidR="007D6745" w:rsidRDefault="007D6745" w:rsidP="007D6745">
      <w:r>
        <w:t>The view from Moscow</w:t>
      </w:r>
    </w:p>
    <w:p w:rsidR="007D6745" w:rsidRDefault="007D6745" w:rsidP="007D6745">
      <w:r w:rsidRPr="00E47CFB">
        <w:rPr>
          <w:rStyle w:val="StyleUnderline"/>
          <w:highlight w:val="yellow"/>
        </w:rPr>
        <w:t>Russia’s arms sales</w:t>
      </w:r>
      <w:r>
        <w:t xml:space="preserve"> in the Middle East do not take place in a vacuum. While driven by defense industry interests, they </w:t>
      </w:r>
      <w:r w:rsidRPr="00E47CFB">
        <w:rPr>
          <w:rStyle w:val="StyleUnderline"/>
          <w:highlight w:val="yellow"/>
        </w:rPr>
        <w:t>are</w:t>
      </w:r>
      <w:r w:rsidRPr="00A457A1">
        <w:rPr>
          <w:rStyle w:val="StyleUnderline"/>
        </w:rPr>
        <w:t xml:space="preserve"> seen in Moscow as </w:t>
      </w:r>
      <w:r w:rsidRPr="00E47CFB">
        <w:rPr>
          <w:rStyle w:val="StyleUnderline"/>
          <w:highlight w:val="yellow"/>
        </w:rPr>
        <w:t>part of a broader Russian effort to reassert itself as a player of major consequence</w:t>
      </w:r>
      <w:r>
        <w:t xml:space="preserve">. </w:t>
      </w:r>
      <w:r w:rsidRPr="0048166A">
        <w:rPr>
          <w:rStyle w:val="StyleUnderline"/>
        </w:rPr>
        <w:t>Russia’s expert community likes to talk of an emerging multipolar world order, and Moscow in many ways tries to act as if that is already the case</w:t>
      </w:r>
      <w:r>
        <w:t>. But it is difficult to attribute any strategy to its actions. “Russia is not seeking to displace the U.S. in the Middle East, just cut it down to size,” says Vladimir Frolov, an independent Russian foreign affairs analyst. “</w:t>
      </w:r>
      <w:r w:rsidRPr="00A457A1">
        <w:rPr>
          <w:rStyle w:val="StyleUnderline"/>
        </w:rPr>
        <w:t xml:space="preserve">Russia sees </w:t>
      </w:r>
      <w:r w:rsidRPr="00E47CFB">
        <w:rPr>
          <w:rStyle w:val="StyleUnderline"/>
          <w:highlight w:val="yellow"/>
        </w:rPr>
        <w:t>weapons sales</w:t>
      </w:r>
      <w:r w:rsidRPr="00A457A1">
        <w:rPr>
          <w:rStyle w:val="StyleUnderline"/>
        </w:rPr>
        <w:t xml:space="preserve"> as additional leverage and a tool to </w:t>
      </w:r>
      <w:r w:rsidRPr="00E47CFB">
        <w:rPr>
          <w:rStyle w:val="StyleUnderline"/>
          <w:highlight w:val="yellow"/>
        </w:rPr>
        <w:t>create dependency on Moscow</w:t>
      </w:r>
      <w:r>
        <w:t xml:space="preserve">. </w:t>
      </w:r>
      <w:r w:rsidRPr="00E47CFB">
        <w:rPr>
          <w:rStyle w:val="StyleUnderline"/>
          <w:highlight w:val="yellow"/>
        </w:rPr>
        <w:t>Sales</w:t>
      </w:r>
      <w:r w:rsidRPr="00A457A1">
        <w:t xml:space="preserve"> to the Gulf</w:t>
      </w:r>
      <w:r>
        <w:t xml:space="preserve">, particularly to Saudi, </w:t>
      </w:r>
      <w:r w:rsidRPr="00E47CFB">
        <w:rPr>
          <w:rStyle w:val="StyleUnderline"/>
          <w:highlight w:val="yellow"/>
        </w:rPr>
        <w:t>are</w:t>
      </w:r>
      <w:r w:rsidRPr="0048166A">
        <w:rPr>
          <w:rStyle w:val="StyleUnderline"/>
        </w:rPr>
        <w:t xml:space="preserve"> seen as </w:t>
      </w:r>
      <w:r w:rsidRPr="00E47CFB">
        <w:rPr>
          <w:rStyle w:val="StyleUnderline"/>
          <w:highlight w:val="yellow"/>
        </w:rPr>
        <w:t>a tool for</w:t>
      </w:r>
      <w:r w:rsidRPr="0048166A">
        <w:rPr>
          <w:rStyle w:val="StyleUnderline"/>
        </w:rPr>
        <w:t xml:space="preserve"> other </w:t>
      </w:r>
      <w:r w:rsidRPr="00E47CFB">
        <w:rPr>
          <w:rStyle w:val="StyleUnderline"/>
          <w:highlight w:val="yellow"/>
        </w:rPr>
        <w:t>foreign policy objectives, to facilitate agreements on political issues and create stakeholders in relations with Russia</w:t>
      </w:r>
      <w:r>
        <w:t>.” While arms sales are certainly seen by the government as tools in a larger game, the arms trade in Russia is a little more complicated than that. “To a great extent these deals are often worked out independently,” according to CAST’s Andrey Frolov. “For example, deliveries to Syria are handled by the Defense Ministry and taken from military stores. The state export agency Rosoboronexport has nothing to do with this.” This jibes with the sometimes diffused nature of decision-making in Russia. Contrary to common perception, Putin does not preside over everything that happens. He sets the general tone and path, and hundreds of officials below him try to interpret and act according to perceived wishes. This makes dealing with Russia difficult, but it also makes formulating and pursuing broad strategy difficult for the Kremlin. As far as Russia’s competition with the U.S. in the Middle East arms trade goes, the situation was best described by independent analyst Vladimir Frolov: “</w:t>
      </w:r>
      <w:r w:rsidRPr="00E47CFB">
        <w:rPr>
          <w:rStyle w:val="StyleUnderline"/>
          <w:highlight w:val="yellow"/>
        </w:rPr>
        <w:t xml:space="preserve">Russia’s strategy in weapons sales is </w:t>
      </w:r>
      <w:r w:rsidRPr="00DE00B2">
        <w:rPr>
          <w:rStyle w:val="StyleUnderline"/>
          <w:highlight w:val="yellow"/>
        </w:rPr>
        <w:t>to sell everything to everyone w</w:t>
      </w:r>
      <w:r w:rsidRPr="00E47CFB">
        <w:rPr>
          <w:rStyle w:val="StyleUnderline"/>
          <w:highlight w:val="yellow"/>
        </w:rPr>
        <w:t>ith</w:t>
      </w:r>
      <w:r w:rsidRPr="0048166A">
        <w:rPr>
          <w:rStyle w:val="StyleUnderline"/>
        </w:rPr>
        <w:t xml:space="preserve"> little geopolitical consideration and </w:t>
      </w:r>
      <w:r w:rsidRPr="00E47CFB">
        <w:rPr>
          <w:rStyle w:val="StyleUnderline"/>
          <w:highlight w:val="yellow"/>
        </w:rPr>
        <w:t>zero human rights concern</w:t>
      </w:r>
      <w:r>
        <w:t xml:space="preserve">. And </w:t>
      </w:r>
      <w:r w:rsidRPr="00E47CFB">
        <w:rPr>
          <w:rStyle w:val="Emphasis"/>
          <w:highlight w:val="yellow"/>
        </w:rPr>
        <w:t>Russians will</w:t>
      </w:r>
      <w:r>
        <w:t xml:space="preserve"> </w:t>
      </w:r>
      <w:r w:rsidRPr="0048166A">
        <w:rPr>
          <w:rStyle w:val="StyleUnderline"/>
        </w:rPr>
        <w:t>try to</w:t>
      </w:r>
      <w:r>
        <w:t xml:space="preserve"> </w:t>
      </w:r>
      <w:r w:rsidRPr="00E47CFB">
        <w:rPr>
          <w:rStyle w:val="Emphasis"/>
          <w:highlight w:val="yellow"/>
        </w:rPr>
        <w:t>seize every opportunity</w:t>
      </w:r>
      <w:r w:rsidRPr="00E47CFB">
        <w:rPr>
          <w:rStyle w:val="StyleUnderline"/>
          <w:highlight w:val="yellow"/>
        </w:rPr>
        <w:t xml:space="preserve"> where the U.S. is seen as an unreliable partner</w:t>
      </w:r>
      <w:r>
        <w:t xml:space="preserve">. </w:t>
      </w:r>
      <w:r w:rsidRPr="00DE00B2">
        <w:rPr>
          <w:rStyle w:val="StyleUnderline"/>
          <w:highlight w:val="yellow"/>
        </w:rPr>
        <w:t>Egypt</w:t>
      </w:r>
      <w:r w:rsidRPr="007B7EC9">
        <w:rPr>
          <w:rStyle w:val="StyleUnderline"/>
        </w:rPr>
        <w:t xml:space="preserve"> </w:t>
      </w:r>
      <w:r w:rsidRPr="00DE00B2">
        <w:rPr>
          <w:rStyle w:val="StyleUnderline"/>
          <w:highlight w:val="yellow"/>
        </w:rPr>
        <w:t>and Turkey are</w:t>
      </w:r>
      <w:r w:rsidRPr="0048166A">
        <w:t xml:space="preserve"> just the most </w:t>
      </w:r>
      <w:r w:rsidRPr="00DE00B2">
        <w:rPr>
          <w:rStyle w:val="StyleUnderline"/>
          <w:highlight w:val="yellow"/>
        </w:rPr>
        <w:t>recent</w:t>
      </w:r>
      <w:r w:rsidRPr="0048166A">
        <w:t xml:space="preserve"> </w:t>
      </w:r>
      <w:r w:rsidRPr="00DE00B2">
        <w:rPr>
          <w:rStyle w:val="StyleUnderline"/>
          <w:highlight w:val="yellow"/>
        </w:rPr>
        <w:t>examples</w:t>
      </w:r>
      <w:r w:rsidRPr="0048166A">
        <w:t>.”</w:t>
      </w:r>
    </w:p>
    <w:p w:rsidR="007D6745" w:rsidRDefault="007D6745" w:rsidP="007D6745">
      <w:pPr>
        <w:pStyle w:val="Heading4"/>
      </w:pPr>
      <w:r>
        <w:t xml:space="preserve">New arms markets are key to </w:t>
      </w:r>
      <w:r w:rsidRPr="002E25D9">
        <w:rPr>
          <w:u w:val="single"/>
        </w:rPr>
        <w:t>all facets</w:t>
      </w:r>
      <w:r>
        <w:t xml:space="preserve"> of Russian expansionism</w:t>
      </w:r>
    </w:p>
    <w:p w:rsidR="007D6745"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w:t>
      </w:r>
      <w:r w:rsidRPr="0066437F">
        <w:rPr>
          <w:i/>
        </w:rPr>
        <w:t>Chatham House</w:t>
      </w:r>
      <w:r>
        <w:t xml:space="preserve">, </w:t>
      </w:r>
      <w:hyperlink r:id="rId12" w:history="1">
        <w:r w:rsidRPr="00991833">
          <w:rPr>
            <w:rStyle w:val="Hyperlink"/>
          </w:rPr>
          <w:t>https://www.chathamhouse.org/sites/default/files/publications/research/2017-03-20-russia-arms-exporter-connolly-sendstad.pdf)//BB</w:t>
        </w:r>
      </w:hyperlink>
    </w:p>
    <w:p w:rsidR="007D6745" w:rsidRPr="006B7B8C" w:rsidRDefault="007D6745" w:rsidP="007D6745"/>
    <w:p w:rsidR="007D6745" w:rsidRDefault="007D6745" w:rsidP="007D6745">
      <w:r>
        <w:t xml:space="preserve">This last potential challenge illustrates that the arms trade is as much driven by developments in the geopolitical marketplace as it is by commercial concerns. In turn, the multidimensional nature of the arms trade suggests that </w:t>
      </w:r>
      <w:r w:rsidRPr="0066437F">
        <w:rPr>
          <w:rStyle w:val="StyleUnderline"/>
        </w:rPr>
        <w:t>Russia will make great efforts to ensure that it remains successful</w:t>
      </w:r>
      <w:r>
        <w:t xml:space="preserve"> in this industry for decades to come. </w:t>
      </w:r>
      <w:r w:rsidRPr="0066437F">
        <w:rPr>
          <w:rStyle w:val="StyleUnderline"/>
        </w:rPr>
        <w:t>This is likely to involve</w:t>
      </w:r>
      <w:r>
        <w:t xml:space="preserve"> a concerted effort to ensure that sufficient domestic investment in productive capabilities will take place to guarantee that new weapons systems emerge. It is also likely to involve </w:t>
      </w:r>
      <w:r w:rsidRPr="0066437F">
        <w:rPr>
          <w:rStyle w:val="StyleUnderline"/>
        </w:rPr>
        <w:t>policymakers attempting to wield arms exports as a component of</w:t>
      </w:r>
      <w:r>
        <w:rPr>
          <w:rStyle w:val="StyleUnderline"/>
        </w:rPr>
        <w:t xml:space="preserve"> </w:t>
      </w:r>
      <w:r w:rsidRPr="0066437F">
        <w:rPr>
          <w:rStyle w:val="StyleUnderline"/>
        </w:rPr>
        <w:t>wider foreign policy</w:t>
      </w:r>
      <w:r>
        <w:t xml:space="preserve">. Indeed, it is this final point that deserves greater attention by researchers in the future. If, as Keith Krause has argued, </w:t>
      </w:r>
      <w:r w:rsidRPr="0066437F">
        <w:rPr>
          <w:rStyle w:val="StyleUnderline"/>
        </w:rPr>
        <w:t>arms exports serve as an important tool wielded by states in pursuit of other</w:t>
      </w:r>
      <w:r>
        <w:rPr>
          <w:rStyle w:val="StyleUnderline"/>
        </w:rPr>
        <w:t xml:space="preserve"> </w:t>
      </w:r>
      <w:r w:rsidRPr="0066437F">
        <w:rPr>
          <w:rStyle w:val="StyleUnderline"/>
        </w:rPr>
        <w:t>foreign policy objectives</w:t>
      </w:r>
      <w:r>
        <w:t xml:space="preserve">, then it is plausible that </w:t>
      </w:r>
      <w:r w:rsidRPr="0066437F">
        <w:rPr>
          <w:rStyle w:val="StyleUnderline"/>
        </w:rPr>
        <w:t xml:space="preserve">Russia’s strong position in the global arms </w:t>
      </w:r>
      <w:r w:rsidRPr="003224B5">
        <w:rPr>
          <w:rStyle w:val="StyleUnderline"/>
        </w:rPr>
        <w:t xml:space="preserve">market </w:t>
      </w:r>
      <w:r w:rsidRPr="003224B5">
        <w:t>might be expected to</w:t>
      </w:r>
      <w:r w:rsidRPr="003224B5">
        <w:rPr>
          <w:rStyle w:val="StyleUnderline"/>
        </w:rPr>
        <w:t xml:space="preserve"> boost the country’s</w:t>
      </w:r>
      <w:r w:rsidRPr="0066437F">
        <w:rPr>
          <w:rStyle w:val="StyleUnderline"/>
        </w:rPr>
        <w:t xml:space="preserve"> position in international affairs more widely</w:t>
      </w:r>
      <w:r>
        <w:t xml:space="preserve">.90 In addition to the economic motives behind arms sales, Krause suggests that </w:t>
      </w:r>
      <w:r w:rsidRPr="0066437F">
        <w:rPr>
          <w:rStyle w:val="StyleUnderline"/>
        </w:rPr>
        <w:t>arms exports can help states both in the</w:t>
      </w:r>
      <w:r>
        <w:rPr>
          <w:rStyle w:val="StyleUnderline"/>
        </w:rPr>
        <w:t xml:space="preserve"> </w:t>
      </w:r>
      <w:r w:rsidRPr="0066437F">
        <w:rPr>
          <w:rStyle w:val="StyleUnderline"/>
        </w:rPr>
        <w:t>pursuit of victory in war and in the broader pursuit of power in the international arena</w:t>
      </w:r>
      <w:r>
        <w:t xml:space="preserve">.91 </w:t>
      </w:r>
      <w:r w:rsidRPr="0066437F">
        <w:rPr>
          <w:rStyle w:val="StyleUnderline"/>
        </w:rPr>
        <w:t>Both motives</w:t>
      </w:r>
      <w:r>
        <w:rPr>
          <w:rStyle w:val="StyleUnderline"/>
        </w:rPr>
        <w:t xml:space="preserve"> </w:t>
      </w:r>
      <w:r w:rsidRPr="0066437F">
        <w:rPr>
          <w:rStyle w:val="StyleUnderline"/>
        </w:rPr>
        <w:t>appear to lie behind Russian arms exports</w:t>
      </w:r>
      <w:r>
        <w:t xml:space="preserve"> in a number of cases. For Krause, </w:t>
      </w:r>
      <w:r w:rsidRPr="0066437F">
        <w:rPr>
          <w:rStyle w:val="StyleUnderline"/>
        </w:rPr>
        <w:t>arms exports</w:t>
      </w:r>
      <w:r>
        <w:t xml:space="preserve"> can help the exporting country achieve several objectives in the pursuit of the beneficiary country’s victory in war. They include: guaranteeing independence of arms supply to ensure military security; </w:t>
      </w:r>
      <w:r w:rsidRPr="0066437F">
        <w:rPr>
          <w:rStyle w:val="StyleUnderline"/>
        </w:rPr>
        <w:t>act</w:t>
      </w:r>
      <w:r>
        <w:t xml:space="preserve">ing </w:t>
      </w:r>
      <w:r w:rsidRPr="0066437F">
        <w:rPr>
          <w:rStyle w:val="StyleUnderline"/>
        </w:rPr>
        <w:t>as a quid pro quo for military base/landing rights</w:t>
      </w:r>
      <w:r>
        <w:t xml:space="preserve">; </w:t>
      </w:r>
      <w:r w:rsidRPr="0066437F">
        <w:rPr>
          <w:rStyle w:val="StyleUnderline"/>
        </w:rPr>
        <w:t>assist</w:t>
      </w:r>
      <w:r>
        <w:t xml:space="preserve">ing friends and </w:t>
      </w:r>
      <w:r w:rsidRPr="0066437F">
        <w:rPr>
          <w:rStyle w:val="StyleUnderline"/>
        </w:rPr>
        <w:t>allies in maintaining an effective</w:t>
      </w:r>
      <w:r>
        <w:t xml:space="preserve"> (and/or common) </w:t>
      </w:r>
      <w:r w:rsidRPr="0066437F">
        <w:rPr>
          <w:rStyle w:val="StyleUnderline"/>
        </w:rPr>
        <w:t>defensive posture against external threats</w:t>
      </w:r>
      <w:r>
        <w:t xml:space="preserve">; substituting for direct military involvement; </w:t>
      </w:r>
      <w:r w:rsidRPr="0066437F">
        <w:rPr>
          <w:rStyle w:val="StyleUnderline"/>
        </w:rPr>
        <w:t>and providing testing for new weapons systems</w:t>
      </w:r>
      <w:r>
        <w:t xml:space="preserve">. It is not difficult to find at least prima facie evidence for these motives playing some role in motivating Russian arms exports to Armenia, Syria and Tajikistan. When looking at the role arms exports play in supporting the exporter’s pursuit of geopolitical power, Krause states that </w:t>
      </w:r>
      <w:r w:rsidRPr="0066437F">
        <w:rPr>
          <w:rStyle w:val="StyleUnderline"/>
        </w:rPr>
        <w:t>the sale of weaponry can help to: provide access to and influence over</w:t>
      </w:r>
      <w:r>
        <w:rPr>
          <w:rStyle w:val="StyleUnderline"/>
        </w:rPr>
        <w:t xml:space="preserve"> </w:t>
      </w:r>
      <w:r w:rsidRPr="0066437F">
        <w:rPr>
          <w:rStyle w:val="StyleUnderline"/>
        </w:rPr>
        <w:t>leaders and elites in recipient states in pursuit of foreign policy objectives; symbolize commitment to</w:t>
      </w:r>
      <w:r>
        <w:rPr>
          <w:rStyle w:val="StyleUnderline"/>
        </w:rPr>
        <w:t xml:space="preserve"> </w:t>
      </w:r>
      <w:r w:rsidRPr="0066437F">
        <w:rPr>
          <w:rStyle w:val="StyleUnderline"/>
        </w:rPr>
        <w:t>the recipient’s security or stability against internal or external threats</w:t>
      </w:r>
      <w:r>
        <w:t xml:space="preserve">; </w:t>
      </w:r>
      <w:r w:rsidRPr="0066437F">
        <w:rPr>
          <w:rStyle w:val="StyleUnderline"/>
        </w:rPr>
        <w:t>create or maintain a regional</w:t>
      </w:r>
      <w:r>
        <w:rPr>
          <w:rStyle w:val="StyleUnderline"/>
        </w:rPr>
        <w:t xml:space="preserve"> </w:t>
      </w:r>
      <w:r w:rsidRPr="0066437F">
        <w:rPr>
          <w:rStyle w:val="StyleUnderline"/>
        </w:rPr>
        <w:t>balance of power</w:t>
      </w:r>
      <w:r>
        <w:t xml:space="preserve">; </w:t>
      </w:r>
      <w:r w:rsidRPr="0066437F">
        <w:rPr>
          <w:rStyle w:val="StyleUnderline"/>
        </w:rPr>
        <w:t>create or maintain a regional presence; and provide access to scarce</w:t>
      </w:r>
      <w:r>
        <w:t xml:space="preserve">, expensive or </w:t>
      </w:r>
      <w:r w:rsidRPr="0066437F">
        <w:rPr>
          <w:rStyle w:val="StyleUnderline"/>
        </w:rPr>
        <w:t>strategic resources</w:t>
      </w:r>
      <w:r>
        <w:t xml:space="preserve">. It is likely that at least some of </w:t>
      </w:r>
      <w:r w:rsidRPr="0066437F">
        <w:rPr>
          <w:rStyle w:val="StyleUnderline"/>
        </w:rPr>
        <w:t>these motives are present in Russia’s sales</w:t>
      </w:r>
      <w:r>
        <w:t xml:space="preserve"> to countries all over the world. Moreover, </w:t>
      </w:r>
      <w:r w:rsidRPr="0066437F">
        <w:rPr>
          <w:rStyle w:val="StyleUnderline"/>
        </w:rPr>
        <w:t>the zeal shown by Russian firms in expanding arms exports</w:t>
      </w:r>
      <w:r>
        <w:t xml:space="preserve"> to countries beyond their traditional client base – such as to Saudi Arabia, Turkey or the Philippines – </w:t>
      </w:r>
      <w:r w:rsidRPr="0066437F">
        <w:rPr>
          <w:rStyle w:val="StyleUnderline"/>
        </w:rPr>
        <w:t>is surely</w:t>
      </w:r>
      <w:r>
        <w:t xml:space="preserve"> as much </w:t>
      </w:r>
      <w:r w:rsidRPr="0066437F">
        <w:rPr>
          <w:rStyle w:val="StyleUnderline"/>
        </w:rPr>
        <w:t>to do</w:t>
      </w:r>
      <w:r>
        <w:rPr>
          <w:rStyle w:val="StyleUnderline"/>
        </w:rPr>
        <w:t xml:space="preserve"> </w:t>
      </w:r>
      <w:r w:rsidRPr="0066437F">
        <w:rPr>
          <w:rStyle w:val="StyleUnderline"/>
        </w:rPr>
        <w:t>with</w:t>
      </w:r>
      <w:r>
        <w:t xml:space="preserve"> the possibility of </w:t>
      </w:r>
      <w:r w:rsidRPr="0066437F">
        <w:rPr>
          <w:rStyle w:val="StyleUnderline"/>
        </w:rPr>
        <w:t>weakening ties between those countries and their traditional allies in the West</w:t>
      </w:r>
      <w:r>
        <w:t xml:space="preserve">. </w:t>
      </w:r>
      <w:r w:rsidRPr="0066437F">
        <w:rPr>
          <w:rStyle w:val="StyleUnderline"/>
        </w:rPr>
        <w:t>It is in this respect that Russia’s future performance as an arms exporter might have truly strategic</w:t>
      </w:r>
      <w:r>
        <w:rPr>
          <w:rStyle w:val="StyleUnderline"/>
        </w:rPr>
        <w:t xml:space="preserve"> </w:t>
      </w:r>
      <w:r w:rsidRPr="00DE00B2">
        <w:rPr>
          <w:rStyle w:val="StyleUnderline"/>
        </w:rPr>
        <w:t>significance. If Russia is able to expand its influence</w:t>
      </w:r>
      <w:r w:rsidRPr="00DE00B2">
        <w:t xml:space="preserve"> </w:t>
      </w:r>
      <w:r w:rsidRPr="0066437F">
        <w:rPr>
          <w:rStyle w:val="Emphasis"/>
        </w:rPr>
        <w:t>beyond its traditional markets</w:t>
      </w:r>
      <w:r>
        <w:t xml:space="preserve">, </w:t>
      </w:r>
      <w:r w:rsidRPr="0066437F">
        <w:rPr>
          <w:rStyle w:val="StyleUnderline"/>
        </w:rPr>
        <w:t xml:space="preserve">we should expect to see Russia’s </w:t>
      </w:r>
      <w:r w:rsidRPr="00964F54">
        <w:rPr>
          <w:rStyle w:val="Emphasis"/>
        </w:rPr>
        <w:t>broader political influence</w:t>
      </w:r>
      <w:r w:rsidRPr="0066437F">
        <w:rPr>
          <w:rStyle w:val="StyleUnderline"/>
        </w:rPr>
        <w:t xml:space="preserve"> </w:t>
      </w:r>
      <w:r w:rsidRPr="00964F54">
        <w:t>in those regions</w:t>
      </w:r>
      <w:r w:rsidRPr="0066437F">
        <w:rPr>
          <w:rStyle w:val="StyleUnderline"/>
        </w:rPr>
        <w:t xml:space="preserve"> rise</w:t>
      </w:r>
      <w:r>
        <w:t xml:space="preserve">. In this sense, </w:t>
      </w:r>
      <w:r w:rsidRPr="0066437F">
        <w:rPr>
          <w:rStyle w:val="StyleUnderline"/>
        </w:rPr>
        <w:t>the motives underlying</w:t>
      </w:r>
      <w:r>
        <w:rPr>
          <w:rStyle w:val="StyleUnderline"/>
        </w:rPr>
        <w:t xml:space="preserve"> </w:t>
      </w:r>
      <w:r w:rsidRPr="0066437F">
        <w:rPr>
          <w:rStyle w:val="StyleUnderline"/>
        </w:rPr>
        <w:t xml:space="preserve">the </w:t>
      </w:r>
      <w:r w:rsidRPr="008758A3">
        <w:rPr>
          <w:rStyle w:val="Emphasis"/>
        </w:rPr>
        <w:t>strenuous Russian efforts to expand arms exports</w:t>
      </w:r>
      <w:r w:rsidRPr="0066437F">
        <w:rPr>
          <w:rStyle w:val="StyleUnderline"/>
        </w:rPr>
        <w:t xml:space="preserve"> </w:t>
      </w:r>
      <w:r w:rsidRPr="003A0B75">
        <w:t>might well</w:t>
      </w:r>
      <w:r w:rsidRPr="0066437F">
        <w:rPr>
          <w:rStyle w:val="StyleUnderline"/>
        </w:rPr>
        <w:t xml:space="preserve"> go beyond simple commercial</w:t>
      </w:r>
      <w:r>
        <w:rPr>
          <w:rStyle w:val="StyleUnderline"/>
        </w:rPr>
        <w:t xml:space="preserve"> </w:t>
      </w:r>
      <w:r w:rsidRPr="0066437F">
        <w:rPr>
          <w:rStyle w:val="StyleUnderline"/>
        </w:rPr>
        <w:t xml:space="preserve">concerns </w:t>
      </w:r>
      <w:r w:rsidRPr="003A0B75">
        <w:t>or a desire to place the defence-industrial complex at the centre of efforts to modernize the Russian economy.</w:t>
      </w:r>
    </w:p>
    <w:p w:rsidR="007D6745" w:rsidRDefault="007D6745" w:rsidP="007D6745">
      <w:pPr>
        <w:pStyle w:val="Heading4"/>
      </w:pPr>
      <w:r>
        <w:t>Expanded Russian influence leads to nuclear war and collapses the international order</w:t>
      </w:r>
    </w:p>
    <w:p w:rsidR="007D6745" w:rsidRDefault="007D6745" w:rsidP="007D6745">
      <w:r w:rsidRPr="0022535A">
        <w:rPr>
          <w:rStyle w:val="Style13ptBold"/>
        </w:rPr>
        <w:t>Gray 17</w:t>
      </w:r>
      <w:r>
        <w:t xml:space="preserve"> – PhD, professor of International Relations and Strategic Studies at the University of Reading, where he is the director of the Centre for Strategic Studies (Colin, “Russian strategy Expansion, crisis and conflict,” Foreword, in </w:t>
      </w:r>
      <w:r w:rsidRPr="0022535A">
        <w:rPr>
          <w:i/>
        </w:rPr>
        <w:t>Comparative Strategy</w:t>
      </w:r>
      <w:r>
        <w:t>, 36.1)//BB, sex edited</w:t>
      </w:r>
    </w:p>
    <w:p w:rsidR="007D6745" w:rsidRPr="0022535A" w:rsidRDefault="007D6745" w:rsidP="007D6745"/>
    <w:p w:rsidR="007D6745" w:rsidRDefault="007D6745" w:rsidP="007D6745">
      <w:r w:rsidRPr="0022535A">
        <w:rPr>
          <w:rStyle w:val="StyleUnderline"/>
        </w:rPr>
        <w:t>Short of war</w:t>
      </w:r>
      <w:r>
        <w:t xml:space="preserve"> itself, </w:t>
      </w:r>
      <w:r w:rsidRPr="0022535A">
        <w:rPr>
          <w:rStyle w:val="StyleUnderline"/>
        </w:rPr>
        <w:t>the international political and strategic relations between Russia and the United States</w:t>
      </w:r>
      <w:r>
        <w:rPr>
          <w:rStyle w:val="StyleUnderline"/>
        </w:rPr>
        <w:t xml:space="preserve"> </w:t>
      </w:r>
      <w:r w:rsidRPr="0022535A">
        <w:rPr>
          <w:rStyle w:val="StyleUnderline"/>
        </w:rPr>
        <w:t>are about as bad as they can be</w:t>
      </w:r>
      <w:r>
        <w:t xml:space="preserve">. Indeed, it </w:t>
      </w:r>
      <w:r w:rsidRPr="0022535A">
        <w:rPr>
          <w:rStyle w:val="StyleUnderline"/>
        </w:rPr>
        <w:t>is no exaggeration to say that</w:t>
      </w:r>
      <w:r>
        <w:t xml:space="preserve"> the simultaneous </w:t>
      </w:r>
      <w:r w:rsidRPr="0022535A">
        <w:rPr>
          <w:rStyle w:val="StyleUnderline"/>
        </w:rPr>
        <w:t>conduct</w:t>
      </w:r>
      <w:r>
        <w:t xml:space="preserve"> of two air independent campaigns over Syria </w:t>
      </w:r>
      <w:r w:rsidRPr="0022535A">
        <w:rPr>
          <w:rStyle w:val="StyleUnderline"/>
        </w:rPr>
        <w:t>could evolve</w:t>
      </w:r>
      <w:r>
        <w:t xml:space="preserve"> all too </w:t>
      </w:r>
      <w:r w:rsidRPr="0022535A">
        <w:rPr>
          <w:rStyle w:val="StyleUnderline"/>
        </w:rPr>
        <w:t xml:space="preserve">suddenly into a war triggered by </w:t>
      </w:r>
      <w:r w:rsidRPr="002E25D9">
        <w:rPr>
          <w:rStyle w:val="Emphasis"/>
        </w:rPr>
        <w:t>accident or by miscalculation</w:t>
      </w:r>
      <w:r>
        <w:t xml:space="preserve">. </w:t>
      </w:r>
      <w:r w:rsidRPr="0022535A">
        <w:rPr>
          <w:rStyle w:val="StyleUnderline"/>
        </w:rPr>
        <w:t>There is little</w:t>
      </w:r>
      <w:r>
        <w:t xml:space="preserve">, if any, </w:t>
      </w:r>
      <w:r w:rsidRPr="0022535A">
        <w:rPr>
          <w:rStyle w:val="StyleUnderline"/>
        </w:rPr>
        <w:t>mystery about the broad political purpose fueling</w:t>
      </w:r>
      <w:r>
        <w:t xml:space="preserve"> Vladimir </w:t>
      </w:r>
      <w:r w:rsidRPr="0022535A">
        <w:rPr>
          <w:rStyle w:val="StyleUnderline"/>
        </w:rPr>
        <w:t>Putin’s</w:t>
      </w:r>
      <w:r>
        <w:t xml:space="preserve"> </w:t>
      </w:r>
      <w:r w:rsidRPr="0022535A">
        <w:rPr>
          <w:rStyle w:val="StyleUnderline"/>
        </w:rPr>
        <w:t>conduct</w:t>
      </w:r>
      <w:r>
        <w:t xml:space="preserve"> of international relations. Subtlety is not a characteristic of Russian statecraft; cunning and intended trickery, though, are another matter. Stated directly, </w:t>
      </w:r>
      <w:r w:rsidRPr="0022535A">
        <w:rPr>
          <w:rStyle w:val="StyleUnderline"/>
        </w:rPr>
        <w:t>Putin is striving to recover and restore</w:t>
      </w:r>
      <w:r>
        <w:t xml:space="preserve"> that of which he is able from </w:t>
      </w:r>
      <w:r w:rsidRPr="0022535A">
        <w:rPr>
          <w:rStyle w:val="StyleUnderline"/>
        </w:rPr>
        <w:t>the</w:t>
      </w:r>
      <w:r>
        <w:t xml:space="preserve"> late </w:t>
      </w:r>
      <w:r w:rsidRPr="0022535A">
        <w:rPr>
          <w:rStyle w:val="StyleUnderline"/>
        </w:rPr>
        <w:t>USSR</w:t>
      </w:r>
      <w:r>
        <w:t xml:space="preserve">. There is no ideological theme in his governance. Instead, </w:t>
      </w:r>
      <w:r w:rsidRPr="0022535A">
        <w:rPr>
          <w:rStyle w:val="StyleUnderline"/>
        </w:rPr>
        <w:t>there is an historically unremarkable striving after more power and influence</w:t>
      </w:r>
      <w:r>
        <w:t xml:space="preserve">. The challenge for the Western World, as demonstrated in this National Institute study in meticulous and troubling detail, is to decide where and when this latest episode in </w:t>
      </w:r>
      <w:r w:rsidRPr="0022535A">
        <w:rPr>
          <w:rStyle w:val="StyleUnderline"/>
        </w:rPr>
        <w:t>Russian expansionism</w:t>
      </w:r>
      <w:r>
        <w:t xml:space="preserve"> will be stopped. What we do know, for certain, is that it </w:t>
      </w:r>
      <w:r w:rsidRPr="0022535A">
        <w:rPr>
          <w:rStyle w:val="Emphasis"/>
        </w:rPr>
        <w:t>must</w:t>
      </w:r>
      <w:r>
        <w:t xml:space="preserve"> and will </w:t>
      </w:r>
      <w:r w:rsidRPr="0022535A">
        <w:rPr>
          <w:rStyle w:val="Emphasis"/>
        </w:rPr>
        <w:t>be halted</w:t>
      </w:r>
      <w:r>
        <w:t xml:space="preserve">. It is more likely than not that </w:t>
      </w:r>
      <w:r w:rsidRPr="0022535A">
        <w:rPr>
          <w:rStyle w:val="StyleUnderline"/>
        </w:rPr>
        <w:t>Putin</w:t>
      </w:r>
      <w:r>
        <w:t xml:space="preserve"> himself does not have entirely fixed political-strategic objectives. His behavior of recent years has given a credible impression of opportunistic adaptability. In other words, he </w:t>
      </w:r>
      <w:r w:rsidRPr="0022535A">
        <w:rPr>
          <w:rStyle w:val="StyleUnderline"/>
        </w:rPr>
        <w:t>will take what he is able, where he can, and when he can</w:t>
      </w:r>
      <w:r>
        <w:t xml:space="preserve">. However, </w:t>
      </w:r>
      <w:r w:rsidRPr="00592F41">
        <w:rPr>
          <w:rStyle w:val="StyleUnderline"/>
        </w:rPr>
        <w:t>there is ample evidence to support</w:t>
      </w:r>
      <w:r>
        <w:t xml:space="preserve"> </w:t>
      </w:r>
      <w:r w:rsidRPr="00592F41">
        <w:rPr>
          <w:rStyle w:val="StyleUnderline"/>
        </w:rPr>
        <w:t>this</w:t>
      </w:r>
      <w:r>
        <w:t xml:space="preserve"> study’s </w:t>
      </w:r>
      <w:r w:rsidRPr="00592F41">
        <w:rPr>
          <w:rStyle w:val="StyleUnderline"/>
        </w:rPr>
        <w:t>proposition that Russian state policy today</w:t>
      </w:r>
      <w:r w:rsidRPr="0022535A">
        <w:rPr>
          <w:rStyle w:val="StyleUnderline"/>
        </w:rPr>
        <w:t xml:space="preserve"> is driven by a</w:t>
      </w:r>
      <w:r>
        <w:rPr>
          <w:rStyle w:val="StyleUnderline"/>
        </w:rPr>
        <w:t xml:space="preserve"> </w:t>
      </w:r>
      <w:r w:rsidRPr="0022535A">
        <w:rPr>
          <w:rStyle w:val="StyleUnderline"/>
        </w:rPr>
        <w:t>clear vision of</w:t>
      </w:r>
      <w:r>
        <w:t xml:space="preserve"> Russia as a recovering and somewhat restored superpower, very much on the high road back to a </w:t>
      </w:r>
      <w:r w:rsidRPr="0022535A">
        <w:rPr>
          <w:rStyle w:val="StyleUnderline"/>
        </w:rPr>
        <w:t>renewed hegemony</w:t>
      </w:r>
      <w:r>
        <w:t xml:space="preserve"> over Eastern Europe and Central Asia. </w:t>
      </w:r>
      <w:r w:rsidRPr="0022535A">
        <w:rPr>
          <w:rStyle w:val="StyleUnderline"/>
        </w:rPr>
        <w:t>Putin’s international political objectives appear largely open today: he will have Russia take whatever</w:t>
      </w:r>
      <w:r>
        <w:rPr>
          <w:rStyle w:val="StyleUnderline"/>
        </w:rPr>
        <w:t xml:space="preserve"> </w:t>
      </w:r>
      <w:r w:rsidRPr="0022535A">
        <w:rPr>
          <w:rStyle w:val="StyleUnderline"/>
        </w:rPr>
        <w:t>turns out to be available to take, preferably if the taking allows for</w:t>
      </w:r>
      <w:r>
        <w:t xml:space="preserve"> some </w:t>
      </w:r>
      <w:r w:rsidRPr="0022535A">
        <w:rPr>
          <w:rStyle w:val="StyleUnderline"/>
        </w:rPr>
        <w:t>humiliation of the</w:t>
      </w:r>
      <w:r>
        <w:t xml:space="preserve"> principal enemy, the </w:t>
      </w:r>
      <w:r w:rsidRPr="0022535A">
        <w:rPr>
          <w:rStyle w:val="StyleUnderline"/>
        </w:rPr>
        <w:t>United States</w:t>
      </w:r>
      <w:r>
        <w:t xml:space="preserve">. </w:t>
      </w:r>
      <w:r w:rsidRPr="0022535A">
        <w:t>A practical political</w:t>
      </w:r>
      <w:r>
        <w:t xml:space="preserve">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14034C">
        <w:rPr>
          <w:rStyle w:val="StyleUnderline"/>
        </w:rPr>
        <w:t>Putin would not be the first states</w:t>
      </w:r>
      <w:r w:rsidRPr="0014034C">
        <w:t>man</w:t>
      </w:r>
      <w:r>
        <w:t xml:space="preserve"> [</w:t>
      </w:r>
      <w:r w:rsidRPr="0014034C">
        <w:rPr>
          <w:rStyle w:val="StyleUnderline"/>
        </w:rPr>
        <w:t>person</w:t>
      </w:r>
      <w:r>
        <w:t>]</w:t>
      </w:r>
      <w:r w:rsidRPr="0014034C">
        <w:rPr>
          <w:rStyle w:val="StyleUnderline"/>
        </w:rPr>
        <w:t xml:space="preserve"> to trust his luck once too often, based upon unrealistic confidence in his own political genius and power</w:t>
      </w:r>
      <w:r>
        <w:t xml:space="preserve">. There is danger not only that </w:t>
      </w:r>
      <w:r w:rsidRPr="0022535A">
        <w:rPr>
          <w:rStyle w:val="StyleUnderline"/>
        </w:rPr>
        <w:t>Putin could miscalculate the military worth of Russia’s hand</w:t>
      </w:r>
      <w:r>
        <w:t xml:space="preserve">, but that he also will misunderstand the practical political and strategic strength of NATO ‘red lines.’ In particular, Putin may well discover, despite some current appearances, that not all of NATO’s political leaders are expediently impressionable and very readily deterrable. </w:t>
      </w:r>
      <w:r w:rsidRPr="0022535A">
        <w:rPr>
          <w:rStyle w:val="StyleUnderline"/>
        </w:rPr>
        <w:t>Putin’s military instrument is heavily dependent</w:t>
      </w:r>
      <w:r>
        <w:t xml:space="preserve">, indeed probably over-dependent, </w:t>
      </w:r>
      <w:r w:rsidRPr="0022535A">
        <w:rPr>
          <w:rStyle w:val="StyleUnderline"/>
        </w:rPr>
        <w:t>upon</w:t>
      </w:r>
      <w:r>
        <w:t xml:space="preserve"> the bolstering value of a whole inventory of </w:t>
      </w:r>
      <w:r w:rsidRPr="004D0E8D">
        <w:rPr>
          <w:rStyle w:val="Emphasis"/>
        </w:rPr>
        <w:t>nuclear weapons</w:t>
      </w:r>
      <w:r>
        <w:t xml:space="preserve">. It is unlikely to have evaded Putin’s strategic grasp to recognize that these are not simply weapons like any others. </w:t>
      </w:r>
      <w:r w:rsidRPr="0022535A">
        <w:rPr>
          <w:rStyle w:val="StyleUnderline"/>
        </w:rPr>
        <w:t>A single political</w:t>
      </w:r>
      <w:r>
        <w:t xml:space="preserve"> or strategic guess in </w:t>
      </w:r>
      <w:r w:rsidRPr="0022535A">
        <w:rPr>
          <w:rStyle w:val="StyleUnderline"/>
        </w:rPr>
        <w:t>error</w:t>
      </w:r>
      <w:r>
        <w:t xml:space="preserve"> </w:t>
      </w:r>
      <w:r w:rsidRPr="0022535A">
        <w:rPr>
          <w:rStyle w:val="StyleUnderline"/>
        </w:rPr>
        <w:t>could well place us</w:t>
      </w:r>
      <w:r>
        <w:t xml:space="preserve">, Russians included, </w:t>
      </w:r>
      <w:r w:rsidRPr="0022535A">
        <w:rPr>
          <w:rStyle w:val="StyleUnderline"/>
        </w:rPr>
        <w:t xml:space="preserve">in a world </w:t>
      </w:r>
      <w:r w:rsidRPr="0022535A">
        <w:rPr>
          <w:rStyle w:val="Emphasis"/>
        </w:rPr>
        <w:t>horrifically new</w:t>
      </w:r>
      <w:r w:rsidRPr="0022535A">
        <w:rPr>
          <w:rStyle w:val="StyleUnderline"/>
        </w:rPr>
        <w:t xml:space="preserve"> to all</w:t>
      </w:r>
      <w:r>
        <w:t xml:space="preserve">. This National Institute study, Russian Strategy: Expansion, Crisis and Conflict, makes unmistakably clear Putin’s elevation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entered into with the United States since 1972 (SALT I). </w:t>
      </w:r>
      <w:r w:rsidRPr="0022535A">
        <w:rPr>
          <w:rStyle w:val="StyleUnderline"/>
        </w:rPr>
        <w:t>The challenge for the United States</w:t>
      </w:r>
      <w:r>
        <w:t xml:space="preserve"> today and tomorrow </w:t>
      </w:r>
      <w:r w:rsidRPr="0022535A">
        <w:rPr>
          <w:rStyle w:val="StyleUnderline"/>
        </w:rPr>
        <w:t>is</w:t>
      </w:r>
      <w:r>
        <w:t xml:space="preserve"> the need </w:t>
      </w:r>
      <w:r w:rsidRPr="0022535A">
        <w:rPr>
          <w:rStyle w:val="StyleUnderline"/>
        </w:rPr>
        <w:t>urgently to</w:t>
      </w:r>
      <w:r>
        <w:t xml:space="preserve"> decide what can and must be done to </w:t>
      </w:r>
      <w:r w:rsidRPr="0022535A">
        <w:rPr>
          <w:rStyle w:val="Emphasis"/>
        </w:rPr>
        <w:t>stop Putin’s campaign in its tracks</w:t>
      </w:r>
      <w:r w:rsidRPr="0022535A">
        <w:rPr>
          <w:rStyle w:val="StyleUnderline"/>
        </w:rPr>
        <w:t xml:space="preserve"> before it wreaks </w:t>
      </w:r>
      <w:r w:rsidRPr="0022535A">
        <w:rPr>
          <w:rStyle w:val="Emphasis"/>
        </w:rPr>
        <w:t>lethal damage</w:t>
      </w:r>
      <w:r w:rsidRPr="0022535A">
        <w:rPr>
          <w:rStyle w:val="StyleUnderline"/>
        </w:rPr>
        <w:t xml:space="preserve"> to the vital concept</w:t>
      </w:r>
      <w:r>
        <w:rPr>
          <w:rStyle w:val="StyleUnderline"/>
        </w:rPr>
        <w:t xml:space="preserve"> </w:t>
      </w:r>
      <w:r w:rsidRPr="0022535A">
        <w:rPr>
          <w:rStyle w:val="StyleUnderline"/>
        </w:rPr>
        <w:t>and physical structure of international order in much of the world</w:t>
      </w:r>
      <w:r>
        <w:t>, and particularly in Europe.</w:t>
      </w:r>
    </w:p>
    <w:p w:rsidR="007D6745" w:rsidRDefault="007D6745" w:rsidP="007D6745">
      <w:pPr>
        <w:pStyle w:val="Heading2"/>
      </w:pPr>
      <w:r>
        <w:t>UNIQUENESS</w:t>
      </w:r>
    </w:p>
    <w:p w:rsidR="007D6745" w:rsidRPr="00964F54" w:rsidRDefault="007D6745" w:rsidP="007D6745">
      <w:pPr>
        <w:pStyle w:val="Heading3"/>
      </w:pPr>
      <w:r>
        <w:t>U</w:t>
      </w:r>
    </w:p>
    <w:p w:rsidR="007D6745" w:rsidRPr="006C66B7" w:rsidRDefault="007D6745" w:rsidP="007D6745">
      <w:pPr>
        <w:pStyle w:val="Heading4"/>
        <w:rPr>
          <w:u w:val="single"/>
        </w:rPr>
      </w:pPr>
      <w:r>
        <w:t xml:space="preserve">Russian arms sales </w:t>
      </w:r>
      <w:r w:rsidRPr="00BD7B97">
        <w:rPr>
          <w:u w:val="single"/>
        </w:rPr>
        <w:t>and</w:t>
      </w:r>
      <w:r>
        <w:t xml:space="preserve"> their defense industry are </w:t>
      </w:r>
      <w:r w:rsidRPr="006C66B7">
        <w:rPr>
          <w:u w:val="single"/>
        </w:rPr>
        <w:t>low now</w:t>
      </w:r>
    </w:p>
    <w:p w:rsidR="007D6745" w:rsidRDefault="007D6745" w:rsidP="007D6745">
      <w:r w:rsidRPr="00134795">
        <w:rPr>
          <w:rStyle w:val="Style13ptBold"/>
        </w:rPr>
        <w:t>Stratfor 4-29</w:t>
      </w:r>
      <w:r>
        <w:t xml:space="preserve">-2019 - American geopolitical intelligence platform and publisher founded in 1996 in Austin, Texas, by George Friedman, who was the company's chairman. Chip Harmon was appointed president in February 2018. Fred Burton is Stratfor's chief security officer (“Russia's Defense Industry Finds Itself in a Tailspin,” </w:t>
      </w:r>
      <w:r w:rsidRPr="007B6D4A">
        <w:rPr>
          <w:i/>
        </w:rPr>
        <w:t>Strafor Worldview</w:t>
      </w:r>
      <w:r>
        <w:t xml:space="preserve">, </w:t>
      </w:r>
      <w:hyperlink r:id="rId13" w:history="1">
        <w:r w:rsidRPr="00991833">
          <w:rPr>
            <w:rStyle w:val="Hyperlink"/>
          </w:rPr>
          <w:t>https://worldview.stratfor.com/article/russias-defense-industry-finds-itself-tailspin)//BB</w:t>
        </w:r>
      </w:hyperlink>
    </w:p>
    <w:p w:rsidR="007D6745" w:rsidRPr="00AD4091" w:rsidRDefault="007D6745" w:rsidP="007D6745"/>
    <w:p w:rsidR="007D6745" w:rsidRDefault="007D6745" w:rsidP="007D6745">
      <w:r w:rsidRPr="007B6D4A">
        <w:rPr>
          <w:rStyle w:val="StyleUnderline"/>
        </w:rPr>
        <w:t>Russia's defense industry is face to face with a major foe</w:t>
      </w:r>
      <w:r>
        <w:t xml:space="preserve">, but it's not a foreign military power. </w:t>
      </w:r>
      <w:r w:rsidRPr="00A457A1">
        <w:rPr>
          <w:rStyle w:val="StyleUnderline"/>
        </w:rPr>
        <w:t>The Kremlin has been striving to modernize all branches of the Russian military, but the country's</w:t>
      </w:r>
      <w:r w:rsidRPr="007B6D4A">
        <w:rPr>
          <w:rStyle w:val="StyleUnderline"/>
        </w:rPr>
        <w:t xml:space="preserve"> defense industry is struggling thanks to decreasing volumes of orders, difficulties in attracting</w:t>
      </w:r>
      <w:r>
        <w:t xml:space="preserve"> high-skilled </w:t>
      </w:r>
      <w:r w:rsidRPr="007B6D4A">
        <w:rPr>
          <w:rStyle w:val="StyleUnderline"/>
        </w:rPr>
        <w:t>talent and limits to its</w:t>
      </w:r>
      <w:r>
        <w:t xml:space="preserve"> technological </w:t>
      </w:r>
      <w:r w:rsidRPr="007B6D4A">
        <w:rPr>
          <w:rStyle w:val="StyleUnderline"/>
        </w:rPr>
        <w:t>capabilities</w:t>
      </w:r>
      <w:r>
        <w:t xml:space="preserve">. According to recent figures, </w:t>
      </w:r>
      <w:r w:rsidRPr="007B6D4A">
        <w:rPr>
          <w:rStyle w:val="StyleUnderline"/>
        </w:rPr>
        <w:t>the performance of Russia's aerospace sector is declining precipitously</w:t>
      </w:r>
      <w:r>
        <w:t xml:space="preserve">. In 2018, for instance, Russian aircraft and spacecraft makers produced 13.5 percent less than in 2017. And there's been no letup </w:t>
      </w:r>
      <w:r w:rsidRPr="007B6D4A">
        <w:rPr>
          <w:rStyle w:val="StyleUnderline"/>
        </w:rPr>
        <w:t>in 2019</w:t>
      </w:r>
      <w:r>
        <w:t xml:space="preserve"> either: In the first two months of the year, </w:t>
      </w:r>
      <w:r w:rsidRPr="007B6D4A">
        <w:rPr>
          <w:rStyle w:val="StyleUnderline"/>
        </w:rPr>
        <w:t>aerospace output plummeted 48 percent</w:t>
      </w:r>
      <w:r>
        <w:t xml:space="preserve"> year on year. </w:t>
      </w:r>
      <w:r w:rsidRPr="007B6D4A">
        <w:rPr>
          <w:rStyle w:val="StyleUnderline"/>
        </w:rPr>
        <w:t>The decline in Russia's defense output raises concerns about the competitive strength of Russia's defense industry in general, whose health is critical if the country is to project itself as a military power</w:t>
      </w:r>
      <w:r>
        <w:t xml:space="preserve"> in the longer term. Russian Deputy Prime Minister Yuri Borisov attributed the reduction in output to a slowdown of orders for military systems, but projections suggest </w:t>
      </w:r>
      <w:r w:rsidRPr="007B6D4A">
        <w:rPr>
          <w:rStyle w:val="StyleUnderline"/>
        </w:rPr>
        <w:t>the slowdown is not just a short-term fluctuation</w:t>
      </w:r>
      <w:r>
        <w:t xml:space="preserve">; in fact, </w:t>
      </w:r>
      <w:r w:rsidRPr="007B6D4A">
        <w:rPr>
          <w:rStyle w:val="StyleUnderline"/>
        </w:rPr>
        <w:t>it's expected to become even worse</w:t>
      </w:r>
      <w:r>
        <w:t xml:space="preserve"> in the future</w:t>
      </w:r>
      <w:r w:rsidRPr="007B6D4A">
        <w:rPr>
          <w:rStyle w:val="StyleUnderline"/>
        </w:rPr>
        <w:t>. The downturn in oil prices has taken a bite out of Russia's bottom line, squeezing spending for the military</w:t>
      </w:r>
      <w:r>
        <w:t xml:space="preserve"> — all at a time when the country's arms manufacturers have lost their competitive edge in the global arms market. Together, these factors ensure that </w:t>
      </w:r>
      <w:r w:rsidRPr="007B6D4A">
        <w:rPr>
          <w:rStyle w:val="StyleUnderline"/>
        </w:rPr>
        <w:t>Russia's defense industry will struggle to get out of its funk</w:t>
      </w:r>
      <w:r>
        <w:t xml:space="preserve">. Suffering From a Dearth of Funds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w:t>
      </w:r>
      <w:r w:rsidRPr="007B6D4A">
        <w:rPr>
          <w:rStyle w:val="StyleUnderline"/>
        </w:rPr>
        <w:t>Under pressure</w:t>
      </w:r>
      <w:r>
        <w:t xml:space="preserve"> from a limited government budget, </w:t>
      </w:r>
      <w:r w:rsidRPr="007B6D4A">
        <w:rPr>
          <w:rStyle w:val="StyleUnderline"/>
        </w:rPr>
        <w:t>the Kremlin even started reducing its military spending</w:t>
      </w:r>
      <w:r>
        <w:t xml:space="preserve">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w:t>
      </w:r>
      <w:r w:rsidRPr="007B6D4A">
        <w:rPr>
          <w:rStyle w:val="StyleUnderline"/>
        </w:rPr>
        <w:t>In the past, Russia has benefited from its position as a major global arms exporter to fuel further military development. During the 1990s, for example, such sales were critical to the country as it faced severe economic hardship</w:t>
      </w:r>
      <w:r>
        <w:t xml:space="preserve">. While </w:t>
      </w:r>
      <w:r w:rsidRPr="007B6D4A">
        <w:rPr>
          <w:rStyle w:val="StyleUnderline"/>
        </w:rPr>
        <w:t xml:space="preserve">Russia remains the world's second-largest arms exporter (only the United States sells more), the actual value of those exports has been </w:t>
      </w:r>
      <w:r w:rsidRPr="00E47CFB">
        <w:rPr>
          <w:rStyle w:val="Emphasis"/>
        </w:rPr>
        <w:t>decreasing significantly</w:t>
      </w:r>
      <w:r>
        <w:t xml:space="preserve">. Between 2014 and 2018, their total value dropped by as much as 17 percent. Again, budgetary limits are somewhat to blame: </w:t>
      </w:r>
      <w:r w:rsidRPr="007B6D4A">
        <w:rPr>
          <w:rStyle w:val="StyleUnderline"/>
        </w:rPr>
        <w:t>In the past, Russia frequently used arms exports as a political tool</w:t>
      </w:r>
      <w:r>
        <w:t xml:space="preserve">, offering weapons at a heavy discount, if not entirely free. </w:t>
      </w:r>
      <w:r w:rsidRPr="007B6D4A">
        <w:rPr>
          <w:rStyle w:val="StyleUnderline"/>
        </w:rPr>
        <w:t>But</w:t>
      </w:r>
      <w:r>
        <w:t xml:space="preserve"> with Russia no longer able to offer customers a good deal on its fighter jets and other defense products, </w:t>
      </w:r>
      <w:r w:rsidRPr="007B6D4A">
        <w:rPr>
          <w:rStyle w:val="StyleUnderline"/>
        </w:rPr>
        <w:t xml:space="preserve">the country is </w:t>
      </w:r>
      <w:r w:rsidRPr="00E47CFB">
        <w:rPr>
          <w:rStyle w:val="Emphasis"/>
        </w:rPr>
        <w:t>losing business</w:t>
      </w:r>
      <w:r>
        <w:t>.</w:t>
      </w:r>
    </w:p>
    <w:p w:rsidR="007D6745" w:rsidRDefault="007D6745" w:rsidP="007D6745">
      <w:pPr>
        <w:pStyle w:val="Heading4"/>
      </w:pPr>
      <w:r>
        <w:t>US pressure is whittling away at Russians arms markets now</w:t>
      </w:r>
    </w:p>
    <w:p w:rsidR="007D6745" w:rsidRPr="00474152" w:rsidRDefault="007D6745" w:rsidP="007D6745">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https://www.mei.edu/publications/russia-looks-middle-east-boost-arms-exports)//BB</w:t>
      </w:r>
    </w:p>
    <w:p w:rsidR="007D6745" w:rsidRDefault="007D6745" w:rsidP="007D6745"/>
    <w:p w:rsidR="007D6745" w:rsidRDefault="007D6745" w:rsidP="007D6745">
      <w:r>
        <w:t xml:space="preserve">Therefore, Russia’s position in the regional and global arms market is getting more complicated and difficult given Moscow’s declining share of total exports, decreasing imports in Asia and Oceania, and rising competition in the Middle East. In addition, </w:t>
      </w:r>
      <w:r w:rsidRPr="000378B8">
        <w:rPr>
          <w:rStyle w:val="StyleUnderline"/>
        </w:rPr>
        <w:t>growing U.S. pressure on Russia via its secondary sanctions puts Moscow in a very challenging situation that will make it harder to sign big new contracts and increase its arms exports</w:t>
      </w:r>
      <w:r>
        <w:t xml:space="preserve">. </w:t>
      </w:r>
      <w:r w:rsidRPr="000378B8">
        <w:rPr>
          <w:rStyle w:val="StyleUnderline"/>
        </w:rPr>
        <w:t>Despite all of these difficulties Moscow is working hard to get new deals</w:t>
      </w:r>
      <w:r>
        <w:t xml:space="preserve">, both in the Middle East — the world’s fastest-growing and the most attractive arms market — and elsewhere, </w:t>
      </w:r>
      <w:r w:rsidRPr="000378B8">
        <w:rPr>
          <w:rStyle w:val="StyleUnderline"/>
        </w:rPr>
        <w:t>as part of a broader effort to maintain its status as a leading arms supplier</w:t>
      </w:r>
      <w:r>
        <w:t xml:space="preserve">. However, </w:t>
      </w:r>
      <w:r w:rsidRPr="000378B8">
        <w:rPr>
          <w:rStyle w:val="StyleUnderline"/>
        </w:rPr>
        <w:t xml:space="preserve">given the geopolitical headwinds and intense competition, maintaining that status looks like it will be an </w:t>
      </w:r>
      <w:r w:rsidRPr="000378B8">
        <w:rPr>
          <w:rStyle w:val="Emphasis"/>
        </w:rPr>
        <w:t>increasing challenge</w:t>
      </w:r>
      <w:r w:rsidRPr="000378B8">
        <w:rPr>
          <w:rStyle w:val="StyleUnderline"/>
        </w:rPr>
        <w:t xml:space="preserve"> in the years ahead</w:t>
      </w:r>
      <w:r>
        <w:t>.</w:t>
      </w:r>
    </w:p>
    <w:p w:rsidR="007D6745" w:rsidRDefault="007D6745" w:rsidP="007D6745">
      <w:pPr>
        <w:pStyle w:val="Heading4"/>
      </w:pPr>
      <w:r>
        <w:t>Russia’s defense industry is struggling because of low arms sales --- ripples through supply-chain</w:t>
      </w:r>
    </w:p>
    <w:p w:rsidR="007D6745" w:rsidRPr="00321244" w:rsidRDefault="007D6745" w:rsidP="007D6745">
      <w:r w:rsidRPr="002B61D3">
        <w:rPr>
          <w:rStyle w:val="Style13ptBold"/>
        </w:rPr>
        <w:t>Borshchevskaya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https://jamestown.org/program/tactical-side-russias-arms-sales-middle-east/)//BB</w:t>
      </w:r>
    </w:p>
    <w:p w:rsidR="007D6745" w:rsidRPr="00321244" w:rsidRDefault="007D6745" w:rsidP="007D6745"/>
    <w:p w:rsidR="007D6745" w:rsidRPr="000378B8" w:rsidRDefault="007D6745" w:rsidP="007D6745">
      <w:r>
        <w:t xml:space="preserve">Ultimately, </w:t>
      </w:r>
      <w:r w:rsidRPr="00B64978">
        <w:rPr>
          <w:rStyle w:val="StyleUnderline"/>
        </w:rPr>
        <w:t>the loss of export opportunities not only complicates Russia's efforts to finance its defense industry, it also reduces the scale at which the defense industry produces, which</w:t>
      </w:r>
      <w:r>
        <w:t xml:space="preserve">, in turn, </w:t>
      </w:r>
      <w:r w:rsidRPr="00B64978">
        <w:rPr>
          <w:rStyle w:val="StyleUnderline"/>
        </w:rPr>
        <w:t>decreases scale-dependent savings that accompany higher levels of production</w:t>
      </w:r>
      <w:r>
        <w:t xml:space="preserve">. In effect, </w:t>
      </w:r>
      <w:r w:rsidRPr="00B64978">
        <w:rPr>
          <w:rStyle w:val="StyleUnderline"/>
        </w:rPr>
        <w:t>this means that the more Russia fails to find foreign customers for</w:t>
      </w:r>
      <w:r>
        <w:t xml:space="preserve"> specific </w:t>
      </w:r>
      <w:r w:rsidRPr="00B64978">
        <w:rPr>
          <w:rStyle w:val="StyleUnderline"/>
        </w:rPr>
        <w:t>weapon systems, the more it will become burdened with a higher relative cost per unit</w:t>
      </w:r>
      <w:r>
        <w:t xml:space="preserve"> as it seeks to meet its own needs. </w:t>
      </w:r>
      <w:r w:rsidRPr="00B64978">
        <w:rPr>
          <w:rStyle w:val="StyleUnderline"/>
        </w:rPr>
        <w:t>The conundrum, in turn, will further limit Russia's ability to competitively price weapons systems for export, thereby perpetuating the effect</w:t>
      </w:r>
      <w:r>
        <w:t xml:space="preserve">. This is why, for example, India's withdrawal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 The Search for Solutions </w:t>
      </w:r>
      <w:r w:rsidRPr="002B61D3">
        <w:rPr>
          <w:rStyle w:val="StyleUnderline"/>
        </w:rPr>
        <w:t>Russia</w:t>
      </w:r>
      <w:r>
        <w:t xml:space="preserve">, accordingly, </w:t>
      </w:r>
      <w:r w:rsidRPr="002B61D3">
        <w:rPr>
          <w:rStyle w:val="StyleUnderline"/>
        </w:rPr>
        <w:t>has been considering</w:t>
      </w:r>
      <w:r>
        <w:t xml:space="preserve"> other </w:t>
      </w:r>
      <w:r w:rsidRPr="002B61D3">
        <w:rPr>
          <w:rStyle w:val="StyleUnderline"/>
        </w:rPr>
        <w:t>solutions to safeguard its defense sector</w:t>
      </w:r>
      <w:r>
        <w:t xml:space="preserve"> and improve its overall industrial performance. </w:t>
      </w:r>
      <w:r w:rsidRPr="002B61D3">
        <w:rPr>
          <w:rStyle w:val="StyleUnderline"/>
        </w:rPr>
        <w:t>One possible remedy centers on</w:t>
      </w:r>
      <w:r>
        <w:t xml:space="preserve"> what amounts to burden sharing across sectors. In this, the country is looking to harness the defense industry's strengths for civilian production, similar to the way Western enterprises such as Boeing or Airbus operate. By </w:t>
      </w:r>
      <w:r w:rsidRPr="002B61D3">
        <w:rPr>
          <w:rStyle w:val="StyleUnderline"/>
        </w:rPr>
        <w:t>producing non-military products</w:t>
      </w:r>
      <w:r>
        <w:t xml:space="preserve"> for domestic and foreign civilian markets, Russian defense manufacturers could sustain themselves even if their military goods are earning less revenue. Russia's arms industry faces an even greater problem in the years to come: reduced competitiveness. </w:t>
      </w:r>
      <w:r w:rsidRPr="002B61D3">
        <w:rPr>
          <w:rStyle w:val="StyleUnderline"/>
        </w:rPr>
        <w:t>Unfortunately for Russia, the chances that such a gambit will succeed are low — even for domestic consumption</w:t>
      </w:r>
      <w:r>
        <w:t xml:space="preserve">. Although Moscow has been pushing an import substitution program amid the West's sanctions, Russian firms continue to privilege foreign, instead of domestic, components. In 2018, 38 percent of Russian industrial enterprises purchased equipment from abroad; two years before, the figure was just 6 percent. Ultimately, if Russian arms producers are failing to find sales for defense customers at home, they're unlikely to find any more of a domestic civilian market for their wares. </w:t>
      </w:r>
      <w:r w:rsidRPr="002B61D3">
        <w:rPr>
          <w:rStyle w:val="StyleUnderline"/>
        </w:rPr>
        <w:t>As a great power, Russia has lofty ambitions for the modernization of its military.</w:t>
      </w:r>
      <w:r>
        <w:t xml:space="preserve"> Budget constraints, more </w:t>
      </w:r>
      <w:r w:rsidRPr="002B61D3">
        <w:rPr>
          <w:rStyle w:val="StyleUnderline"/>
        </w:rPr>
        <w:t>competition from elsewhere</w:t>
      </w:r>
      <w:r>
        <w:t xml:space="preserve"> and other issues, however, </w:t>
      </w:r>
      <w:r w:rsidRPr="002B61D3">
        <w:rPr>
          <w:rStyle w:val="StyleUnderline"/>
        </w:rPr>
        <w:t>mean many of the army's most ostentatious projects never make it past the showroom</w:t>
      </w:r>
      <w:r>
        <w:t xml:space="preserve">. And </w:t>
      </w:r>
      <w:r w:rsidRPr="002B61D3">
        <w:rPr>
          <w:rStyle w:val="StyleUnderline"/>
        </w:rPr>
        <w:t>moving forward, the Russian defense industry's plight is unlikely to improve as it faces a vicious circle that is leaving it worse for wear</w:t>
      </w:r>
      <w:r>
        <w:t>.</w:t>
      </w:r>
    </w:p>
    <w:p w:rsidR="007D6745" w:rsidRDefault="007D6745" w:rsidP="007D6745">
      <w:pPr>
        <w:pStyle w:val="Heading3"/>
      </w:pPr>
      <w:r>
        <w:t>U – econ</w:t>
      </w:r>
    </w:p>
    <w:p w:rsidR="007D6745" w:rsidRDefault="007D6745" w:rsidP="007D6745">
      <w:pPr>
        <w:pStyle w:val="Heading4"/>
      </w:pPr>
      <w:r>
        <w:t>Russian expansionism is limited now because of insufficient economic resources</w:t>
      </w:r>
    </w:p>
    <w:p w:rsidR="007D6745" w:rsidRDefault="007D6745" w:rsidP="007D6745">
      <w:r w:rsidRPr="00134795">
        <w:rPr>
          <w:rStyle w:val="Style13ptBold"/>
        </w:rPr>
        <w:t>Muraviev 18</w:t>
      </w:r>
      <w:r>
        <w:t xml:space="preserve"> – Associate Professor of National Security and Strategic Studies, Curtin University (Alexey, “Russia not so much a (re)rising superpower as a skilled strategic spoiler,” </w:t>
      </w:r>
      <w:r w:rsidRPr="00A457A1">
        <w:rPr>
          <w:i/>
        </w:rPr>
        <w:t>The Conversation</w:t>
      </w:r>
      <w:r>
        <w:t xml:space="preserve">, </w:t>
      </w:r>
      <w:hyperlink r:id="rId14" w:history="1">
        <w:r w:rsidRPr="00773BBB">
          <w:rPr>
            <w:rStyle w:val="Hyperlink"/>
          </w:rPr>
          <w:t>https://theconversation.com/russia-not-so-much-a-re-rising-superpower-as-a-skilled-strategic-spoiler-90916)//BB</w:t>
        </w:r>
      </w:hyperlink>
    </w:p>
    <w:p w:rsidR="007D6745" w:rsidRPr="004672F2" w:rsidRDefault="007D6745" w:rsidP="007D6745"/>
    <w:p w:rsidR="007D6745" w:rsidRPr="00D7283C" w:rsidRDefault="007D6745" w:rsidP="007D6745">
      <w:r w:rsidRPr="00A457A1">
        <w:rPr>
          <w:rStyle w:val="StyleUnderline"/>
        </w:rPr>
        <w:t>The Russian defence sector plays its traditional role of both earning much-needed cash and furthering Russia’s geopolitical agenda</w:t>
      </w:r>
      <w:r>
        <w:t xml:space="preserve">. In 2017, Russian arms exports were worth US$17 billion, while the total portfolio of foreign orders of Russian armaments and military equipment is about US$45 billion, effectively retaining the number-two position in global arms sales. Still, </w:t>
      </w:r>
      <w:r w:rsidRPr="00A457A1">
        <w:rPr>
          <w:rStyle w:val="Emphasis"/>
        </w:rPr>
        <w:t>Russia has no means of global economic expansionism</w:t>
      </w:r>
      <w:r>
        <w:t xml:space="preserve">. </w:t>
      </w:r>
      <w:r w:rsidRPr="00A457A1">
        <w:rPr>
          <w:rStyle w:val="StyleUnderline"/>
        </w:rPr>
        <w:t xml:space="preserve">It is </w:t>
      </w:r>
      <w:r w:rsidRPr="00A457A1">
        <w:rPr>
          <w:rStyle w:val="Emphasis"/>
        </w:rPr>
        <w:t>desperately</w:t>
      </w:r>
      <w:r w:rsidRPr="00A457A1">
        <w:rPr>
          <w:rStyle w:val="StyleUnderline"/>
        </w:rPr>
        <w:t xml:space="preserve"> seeking new economic opportunities and partnerships with other countries that do not want all the power focused on the US</w:t>
      </w:r>
      <w:r>
        <w:t xml:space="preserve">. This gives China a strategic lead because of its diversified extensive economic partnerships with the US, Europe and Asia. Yet it would be premature to crown China as the sole superpower rival to the US. Unlike Russia, China clearly lacks political and diplomatic experience – the ability to play complex games on a global chessboard. As an incoming superpower with global ambitions but limited experience in great power politics, China studies carefully the Soviet and Russian experiences and leaves Russia to fight all the major fights at international forums. North Korea and the South China Sea are among the few exceptions where the Chinese show strategic activism. Apart from its extensive diplomatic experience, China also needs Russia’s strategic nuclear and conventional military might. </w:t>
      </w:r>
      <w:r w:rsidRPr="00A457A1">
        <w:rPr>
          <w:rStyle w:val="StyleUnderline"/>
        </w:rPr>
        <w:t>Under Putin, the Russian military managed to close the capability gap with the most advanced Western militaries and transformed itself from a large, under-equipped and understaffed army into an effective, highly motivated and battle-hardened force</w:t>
      </w:r>
      <w:r>
        <w:t xml:space="preserve">. </w:t>
      </w:r>
      <w:r w:rsidRPr="00A457A1">
        <w:rPr>
          <w:rStyle w:val="StyleUnderline"/>
        </w:rPr>
        <w:t>Putin has given the once-cash-strapped military machine a massive financial boost – and, more importantly, full political support</w:t>
      </w:r>
      <w:r>
        <w:t xml:space="preserve">. Between 2013 and 2017, Russia landed in the world’s top-three nations on defence expenditure, just behind the US and China. In Europe, Russia has remained the single largest defence spender and buyer of major combat systems. From 2012 until early 2017, the Russian military received 30,000 new and upgraded armaments and items of heavy military equipment. The Syria campaign and Russia’s ability to exercise strategic reach has once again made the military factor supported by active diplomacy one of the key determinants of successful realising its national strategic agenda. In short, </w:t>
      </w:r>
      <w:r w:rsidRPr="00A457A1">
        <w:rPr>
          <w:rStyle w:val="StyleUnderline"/>
        </w:rPr>
        <w:t>Russia is a major global power in outlook and reach</w:t>
      </w:r>
      <w:r>
        <w:t xml:space="preserve">, locked in a values-based confrontation with the West. </w:t>
      </w:r>
      <w:r w:rsidRPr="00A457A1">
        <w:rPr>
          <w:rStyle w:val="StyleUnderline"/>
        </w:rPr>
        <w:t xml:space="preserve">But it still </w:t>
      </w:r>
      <w:r w:rsidRPr="00A457A1">
        <w:rPr>
          <w:rStyle w:val="Emphasis"/>
        </w:rPr>
        <w:t>lacks all elements of a developed superpower</w:t>
      </w:r>
      <w:r>
        <w:t>.</w:t>
      </w:r>
    </w:p>
    <w:p w:rsidR="007D6745" w:rsidRDefault="007D6745" w:rsidP="007D6745">
      <w:pPr>
        <w:pStyle w:val="Heading4"/>
      </w:pPr>
      <w:r>
        <w:t>Russia’s great power ambitions are hindered by limited economic resources</w:t>
      </w:r>
    </w:p>
    <w:p w:rsidR="007D6745" w:rsidRDefault="007D6745" w:rsidP="007D6745">
      <w:r w:rsidRPr="00D7283C">
        <w:rPr>
          <w:rStyle w:val="Style13ptBold"/>
        </w:rPr>
        <w:t>Fortescue 17</w:t>
      </w:r>
      <w:r>
        <w:t xml:space="preserve"> - Honorary Associate Professor in Russian Politics at the University of New South Wales and Visiting Fellow at the Centre for European Studies, Australian National University. His areas of research interest include the contemporary Russian policymaking process, business–state relations, and Russia’s commercial involvement in the Asia Pacific. He received his PhD in Soviet Politics from the Australian National University (Stephen, “CAN RUSSIA AFFORD TO BE A GREAT POWER?,” </w:t>
      </w:r>
      <w:r w:rsidRPr="00592F41">
        <w:rPr>
          <w:i/>
        </w:rPr>
        <w:t>Lowy Institute</w:t>
      </w:r>
      <w:r>
        <w:t xml:space="preserve">, </w:t>
      </w:r>
      <w:hyperlink r:id="rId15" w:history="1">
        <w:r w:rsidRPr="00773BBB">
          <w:rPr>
            <w:rStyle w:val="Hyperlink"/>
          </w:rPr>
          <w:t>https://www.lowyinstitute.org/publications/can-russia-afford-be-great-power)//BB</w:t>
        </w:r>
      </w:hyperlink>
    </w:p>
    <w:p w:rsidR="007D6745" w:rsidRPr="002C5B48" w:rsidRDefault="007D6745" w:rsidP="007D6745"/>
    <w:p w:rsidR="007D6745" w:rsidRDefault="007D6745" w:rsidP="007D6745">
      <w:r>
        <w:t>KEY FINDINGS</w:t>
      </w:r>
    </w:p>
    <w:p w:rsidR="007D6745" w:rsidRDefault="007D6745" w:rsidP="007D6745">
      <w:r w:rsidRPr="008758A3">
        <w:rPr>
          <w:rStyle w:val="StyleUnderline"/>
        </w:rPr>
        <w:t>Russia wants to behave as a great power, but</w:t>
      </w:r>
      <w:r>
        <w:t xml:space="preserve"> under its current leadership </w:t>
      </w:r>
      <w:r w:rsidRPr="008758A3">
        <w:rPr>
          <w:rStyle w:val="StyleUnderline"/>
        </w:rPr>
        <w:t>it is sensitive to its economic capacity to do so.</w:t>
      </w:r>
      <w:r>
        <w:t xml:space="preserve"> </w:t>
      </w:r>
      <w:r w:rsidRPr="008758A3">
        <w:rPr>
          <w:rStyle w:val="StyleUnderline"/>
        </w:rPr>
        <w:t>There are serious restraints</w:t>
      </w:r>
      <w:r>
        <w:t xml:space="preserve">, resistant to policy action, </w:t>
      </w:r>
      <w:r w:rsidRPr="008758A3">
        <w:rPr>
          <w:rStyle w:val="StyleUnderline"/>
        </w:rPr>
        <w:t>that limit its economic capacity</w:t>
      </w:r>
      <w:r>
        <w:t xml:space="preserve">. While </w:t>
      </w:r>
      <w:r w:rsidRPr="008758A3">
        <w:rPr>
          <w:rStyle w:val="StyleUnderline"/>
        </w:rPr>
        <w:t>the West</w:t>
      </w:r>
      <w:r>
        <w:t xml:space="preserve"> has no determining influence over the Russian economy, it </w:t>
      </w:r>
      <w:r w:rsidRPr="00154E5D">
        <w:rPr>
          <w:rStyle w:val="StyleUnderline"/>
        </w:rPr>
        <w:t>does have the capacity to raise the economic cost to Russia of inappropriate great power behaviour, and should do so</w:t>
      </w:r>
      <w:r>
        <w:t>.</w:t>
      </w:r>
    </w:p>
    <w:p w:rsidR="007D6745" w:rsidRDefault="007D6745" w:rsidP="007D6745">
      <w:r>
        <w:t>EXECUTIVE SUMMARY</w:t>
      </w:r>
    </w:p>
    <w:p w:rsidR="007D6745" w:rsidRDefault="007D6745" w:rsidP="007D6745">
      <w:r w:rsidRPr="00154E5D">
        <w:rPr>
          <w:rStyle w:val="StyleUnderline"/>
        </w:rPr>
        <w:t>Russia wants to be recognised as a great power</w:t>
      </w:r>
      <w:r>
        <w:t xml:space="preserve">, and has sufficient economic power and potential to encourage it to behave accordingly. </w:t>
      </w:r>
      <w:r w:rsidRPr="00154E5D">
        <w:rPr>
          <w:rStyle w:val="StyleUnderline"/>
        </w:rPr>
        <w:t>However, under its current leadership it recognises that there are economic limits to its behaviour</w:t>
      </w:r>
      <w:r>
        <w:t xml:space="preserve">. </w:t>
      </w:r>
      <w:r w:rsidRPr="00154E5D">
        <w:rPr>
          <w:rStyle w:val="StyleUnderline"/>
        </w:rPr>
        <w:t>There is a consistent commitment to budget discipline and a measured allocation of resources</w:t>
      </w:r>
      <w:r>
        <w:t xml:space="preserve"> among key claimants — the social and development sectors, as well as defence and security. </w:t>
      </w:r>
      <w:r w:rsidRPr="00154E5D">
        <w:rPr>
          <w:rStyle w:val="StyleUnderline"/>
        </w:rPr>
        <w:t>That limits the allocation of resources to power projection</w:t>
      </w:r>
      <w:r>
        <w:t xml:space="preserve">, </w:t>
      </w:r>
      <w:r w:rsidRPr="00154E5D">
        <w:rPr>
          <w:rStyle w:val="StyleUnderline"/>
        </w:rPr>
        <w:t>particularly of the hard variety</w:t>
      </w:r>
      <w:r>
        <w:t xml:space="preserve">, even if such allocation is at a level high enough to cause considerable discomfort in the West. The Russian economy is subject to particular pressures: stagnant growth even before the 2014 fall in oil prices, and the budgetary and investment challenges of lower oil prices and sanctions. The commitment to budget discipline and a measured allocation of resources has been maintained. However, there has also been a major rhetorical and policy shift towards a more ‘securitised’ economy, including import substitution-led industry policy. There are major features of the Russian environment which threaten the success of such a policy shift, but which are highly resistant to policy action. They include much discussed institutional weaknesses, as well as issues of remoteness, climate, market size, and industrial location that make it difficult for Russian industry to be globally competitive. </w:t>
      </w:r>
      <w:r w:rsidRPr="00154E5D">
        <w:rPr>
          <w:rStyle w:val="StyleUnderline"/>
        </w:rPr>
        <w:t>The West</w:t>
      </w:r>
      <w:r>
        <w:t xml:space="preserve"> has no determining influence over the Russian economy. But it </w:t>
      </w:r>
      <w:r w:rsidRPr="00154E5D">
        <w:rPr>
          <w:rStyle w:val="StyleUnderline"/>
        </w:rPr>
        <w:t>is able to raise the costs of great power behaviour, through reducing access to investment</w:t>
      </w:r>
      <w:r>
        <w:t xml:space="preserve"> and technology, </w:t>
      </w:r>
      <w:r w:rsidRPr="00154E5D">
        <w:rPr>
          <w:rStyle w:val="StyleUnderline"/>
        </w:rPr>
        <w:t>and should do so</w:t>
      </w:r>
      <w:r>
        <w:t xml:space="preserve">. INTRODUCTION In recent years, </w:t>
      </w:r>
      <w:r w:rsidRPr="00154E5D">
        <w:rPr>
          <w:rStyle w:val="StyleUnderline"/>
        </w:rPr>
        <w:t>Russia has re-entered the geostrategic calculations of the West in ways reminiscent of the Cold War</w:t>
      </w:r>
      <w:r w:rsidRPr="00154E5D">
        <w:t xml:space="preserve">. Russia’s actions in Ukraine and Syria and the rhetoric of President Vladimir Putin, among other things, are symptomatic of this renewed assertiveness, but they do not explain it. There is no question that much of this assertiveness can be attributed to the personality of Putin himself as well as the Russian nationalism that the president has both fed and fed off. Nevertheless, it does not seem coincidental that </w:t>
      </w:r>
      <w:r w:rsidRPr="00154E5D">
        <w:rPr>
          <w:rStyle w:val="StyleUnderline"/>
        </w:rPr>
        <w:t>Russia reasserted itself during a period of rapid economic growth in the first 15 years of Putin’s rule</w:t>
      </w:r>
      <w:r>
        <w:t xml:space="preserve">. </w:t>
      </w:r>
      <w:r w:rsidRPr="00154E5D">
        <w:rPr>
          <w:rStyle w:val="StyleUnderline"/>
        </w:rPr>
        <w:t>This raises the question of whether Russia can afford to be the great power it clearly aspires to be</w:t>
      </w:r>
      <w:r>
        <w:t xml:space="preserve">. </w:t>
      </w:r>
      <w:r w:rsidRPr="00154E5D">
        <w:rPr>
          <w:rStyle w:val="StyleUnderline"/>
        </w:rPr>
        <w:t>Russia’s desire to be a great power poses a challenge to Western policymakers. There is, however, a spectrum of ‘greatness’ along which Russia can place itself</w:t>
      </w:r>
      <w:r>
        <w:t xml:space="preserve">. </w:t>
      </w:r>
      <w:r w:rsidRPr="00154E5D">
        <w:rPr>
          <w:rStyle w:val="StyleUnderline"/>
        </w:rPr>
        <w:t xml:space="preserve">Although Russia will attempt to situate itself </w:t>
      </w:r>
      <w:r w:rsidRPr="00154E5D">
        <w:rPr>
          <w:rStyle w:val="Emphasis"/>
        </w:rPr>
        <w:t>as far along the spectrum as it can afford</w:t>
      </w:r>
      <w:r w:rsidRPr="00154E5D">
        <w:rPr>
          <w:rStyle w:val="StyleUnderline"/>
        </w:rPr>
        <w:t>, at present it is placed quite modestly</w:t>
      </w:r>
      <w:r>
        <w:t xml:space="preserve">. </w:t>
      </w:r>
      <w:r w:rsidRPr="00154E5D">
        <w:rPr>
          <w:rStyle w:val="StyleUnderline"/>
        </w:rPr>
        <w:t>Its economic autonomy is tenuous</w:t>
      </w:r>
      <w:r>
        <w:t xml:space="preserve">, in terms of policy commitment and reality. </w:t>
      </w:r>
      <w:r w:rsidRPr="00154E5D">
        <w:rPr>
          <w:rStyle w:val="StyleUnderline"/>
        </w:rPr>
        <w:t>Its control over its claimed sphere of influence is limited</w:t>
      </w:r>
      <w:r>
        <w:t xml:space="preserve">, certainly when compared to Soviet and even Tsarist times. </w:t>
      </w:r>
      <w:r w:rsidRPr="00154E5D">
        <w:rPr>
          <w:rStyle w:val="StyleUnderline"/>
        </w:rPr>
        <w:t>And its activities in the far abroad are limited in scope and nature</w:t>
      </w:r>
      <w:r>
        <w:t xml:space="preserve">. </w:t>
      </w:r>
      <w:r w:rsidRPr="00154E5D">
        <w:rPr>
          <w:rStyle w:val="StyleUnderline"/>
        </w:rPr>
        <w:t>Russia’s position</w:t>
      </w:r>
      <w:r>
        <w:t xml:space="preserve"> along the spectrum of greatness </w:t>
      </w:r>
      <w:r w:rsidRPr="00154E5D">
        <w:rPr>
          <w:rStyle w:val="StyleUnderline"/>
        </w:rPr>
        <w:t xml:space="preserve">is </w:t>
      </w:r>
      <w:r w:rsidRPr="00154E5D">
        <w:rPr>
          <w:rStyle w:val="Emphasis"/>
        </w:rPr>
        <w:t>predominantly</w:t>
      </w:r>
      <w:r w:rsidRPr="00154E5D">
        <w:rPr>
          <w:rStyle w:val="StyleUnderline"/>
        </w:rPr>
        <w:t xml:space="preserve"> a matter of economic capacity</w:t>
      </w:r>
      <w:r>
        <w:t>. Its economy is not without heft, ranking No 6 in the world by size (2015 GDP, purchasing power parity).[1] Given that the prosperity of the population is seen by Russia as part of its great power status, income is as important as the total size of the economy. However, Russia is still classified by the World Bank as an upper middle-income country, a category that contains 56 countries ranging from Albania to Venezuela.[2] As this Analysis will show, Russia’s ability to escape this category is likely to be limited. A mismatch between expectations and economic capacity presents Western policymakers concerned by recent Russian behaviour with some interesting policy choices.</w:t>
      </w:r>
    </w:p>
    <w:p w:rsidR="007D6745" w:rsidRDefault="007D6745" w:rsidP="007D6745">
      <w:pPr>
        <w:pStyle w:val="Heading3"/>
      </w:pPr>
      <w:r>
        <w:t>U – Recapitalization Incentive Program</w:t>
      </w:r>
    </w:p>
    <w:p w:rsidR="007D6745" w:rsidRDefault="007D6745" w:rsidP="007D6745">
      <w:pPr>
        <w:pStyle w:val="Heading4"/>
      </w:pPr>
      <w:r>
        <w:t xml:space="preserve">The US will expand the Recapitalization Incentive Program, or </w:t>
      </w:r>
      <w:r w:rsidRPr="00BD7B97">
        <w:rPr>
          <w:i/>
          <w:u w:val="single"/>
        </w:rPr>
        <w:t>RIP</w:t>
      </w:r>
      <w:r>
        <w:t>, now to poach Russian clients --- eats away at their market share</w:t>
      </w:r>
    </w:p>
    <w:p w:rsidR="007D6745" w:rsidRDefault="007D6745" w:rsidP="007D6745">
      <w:r w:rsidRPr="00BD7B97">
        <w:rPr>
          <w:rStyle w:val="Style13ptBold"/>
        </w:rPr>
        <w:t>Weisgerber</w:t>
      </w:r>
      <w:r>
        <w:t xml:space="preserve"> 5-16-20</w:t>
      </w:r>
      <w:r w:rsidRPr="00BD7B97">
        <w:rPr>
          <w:rStyle w:val="Style13ptBold"/>
        </w:rPr>
        <w:t>19</w:t>
      </w:r>
      <w:r>
        <w:t xml:space="preserve"> - global business editor for Defense One, where he writes about the intersection of business and national security. He has been covering defense and national security issues for more than a decade, previously as Pentagon correspondent for Defense News (Marcus, “US: We’ll Pay Countries to Ditch Russian, Chinese Arms,” </w:t>
      </w:r>
      <w:r w:rsidRPr="00592F41">
        <w:rPr>
          <w:i/>
        </w:rPr>
        <w:t>Defense One</w:t>
      </w:r>
      <w:r>
        <w:t>, https://www.defenseone.com/business/2019/05/us-countries-well-pay-you-ditch-russian-chinese-arms/157084/)//BB</w:t>
      </w:r>
    </w:p>
    <w:p w:rsidR="007D6745" w:rsidRPr="00C60185" w:rsidRDefault="007D6745" w:rsidP="007D6745"/>
    <w:p w:rsidR="007D6745" w:rsidRDefault="007D6745" w:rsidP="007D6745">
      <w:pPr>
        <w:rPr>
          <w:rStyle w:val="StyleUnderline"/>
        </w:rPr>
      </w:pPr>
      <w:r>
        <w:t xml:space="preserve">The State Department wants to go global with a program originally aimed at ex-Warsaw Pact members. </w:t>
      </w:r>
      <w:r w:rsidRPr="00BD7B97">
        <w:rPr>
          <w:rStyle w:val="StyleUnderline"/>
        </w:rPr>
        <w:t xml:space="preserve">The U.S. State Department wants to expand a </w:t>
      </w:r>
      <w:r>
        <w:t xml:space="preserve">little-known </w:t>
      </w:r>
      <w:r w:rsidRPr="00BD7B97">
        <w:rPr>
          <w:rStyle w:val="StyleUnderline"/>
        </w:rPr>
        <w:t>effort that offers countries cash to buy American-made weapons if they give up Russian-made arms</w:t>
      </w:r>
      <w:r>
        <w:t xml:space="preserve">. </w:t>
      </w:r>
      <w:r w:rsidRPr="00BD7B97">
        <w:rPr>
          <w:rStyle w:val="StyleUnderline"/>
        </w:rPr>
        <w:t>The year-old initiative</w:t>
      </w:r>
      <w:r>
        <w:t xml:space="preserve">, called the European Recapitalization Incentive Program, </w:t>
      </w:r>
      <w:r w:rsidRPr="00BD7B97">
        <w:rPr>
          <w:rStyle w:val="StyleUnderline"/>
        </w:rPr>
        <w:t>is already helping six eastern European countries buy new helicopters or armored vehicles. Now, State Department officials are looking to take the effort global to get allies and partners to abandon</w:t>
      </w:r>
      <w:r>
        <w:t xml:space="preserve"> not only </w:t>
      </w:r>
      <w:r w:rsidRPr="00BD7B97">
        <w:rPr>
          <w:rStyle w:val="StyleUnderline"/>
        </w:rPr>
        <w:t>Russian weapons</w:t>
      </w:r>
      <w:r>
        <w:t>, but Chinese ones too. “</w:t>
      </w:r>
      <w:r w:rsidRPr="00BD7B97">
        <w:rPr>
          <w:rStyle w:val="StyleUnderline"/>
        </w:rPr>
        <w:t>The goal is to help our partners break away from the Russian supply chain</w:t>
      </w:r>
      <w:r>
        <w:t xml:space="preserve"> [and] logistics chain that allows Russian contractors and service personnel and Russian-manufactured spare parts onto either NATO allied bases or partner military bases,” a State Department official said this week. </w:t>
      </w:r>
      <w:r w:rsidRPr="00BD7B97">
        <w:rPr>
          <w:rStyle w:val="StyleUnderline"/>
        </w:rPr>
        <w:t>The effort comes at a time</w:t>
      </w:r>
      <w:r>
        <w:t xml:space="preserve"> as military officials across the Potomac River at the Pentagon talk </w:t>
      </w:r>
      <w:r w:rsidRPr="00BD7B97">
        <w:rPr>
          <w:rStyle w:val="StyleUnderline"/>
        </w:rPr>
        <w:t xml:space="preserve">about great power competition between the U.S. and Russia </w:t>
      </w:r>
      <w:r>
        <w:t xml:space="preserve">and China. </w:t>
      </w:r>
      <w:r w:rsidRPr="00BD7B97">
        <w:rPr>
          <w:rStyle w:val="StyleUnderline"/>
        </w:rPr>
        <w:t>To get the money, countries must get rid of their Russian weapons, promise not to buy new ones, and commit some of their own funding to buying American</w:t>
      </w:r>
      <w:r>
        <w:t>. “</w:t>
      </w:r>
      <w:r w:rsidRPr="00BD7B97">
        <w:rPr>
          <w:rStyle w:val="StyleUnderline"/>
        </w:rPr>
        <w:t>It’s meant to incentivize partners and allies to put in their own funds to modernize their military and divest Russian legacy equipment</w:t>
      </w:r>
      <w:r>
        <w:t xml:space="preserve">,” the State Department official said. “The idea being, we can put in some U.S. grant military assistance. They would then put in some amount of partner military [funding].” The idea is to start the foreign country toward buying a substantial number of whatever weapons are needed. “We’re going to build at least an initial amount,” the official said. “We’re not just going to buy them one helicopter or two infantry fighting vehicles.” The American cash flows through a Foreign Military Financing account. “We’re not using U.S. taxpayer money to completely buy this for a partner,” the official said. “This is going in with our partner together to build an overarching capability.” The countries already approved for funding have militaries that use Soviet-era helicopters and infantry fighting vehicles, according to the International Institute of Strategic Studies’ Military Balance. In some cases, if a country buys parts for these vehicles and helicopters, they could face U.S. sanctions. Since the program began about a year ago, the State Department has pledged $190 million for six projects in six countries. The countries are in different stages of buying the new equipment and State Department officials believe it could take a few years until the partner nations are able to move ahead with the purchases. The countries include: Albania, $30 million for helicopters Bosnia, $30.6 million for helicopters Croatia, $25 million for infantry fighting vehicles Greece, $25 million for infantry fighting vehicles North Macedonia, $30 million for infantry fighting vehicles Slovakia, $50 million for helicopters The Macedonian government touted the effort as “strengthening the capacities” of its army by improving its equipment and bringing it in line with NATO standards. State is looking at a second round of initiatives with potential for $50 to $100 million for new projects, the official said. Even though the effort is still considered in a pilot or test phase, </w:t>
      </w:r>
      <w:r w:rsidRPr="00BD7B97">
        <w:rPr>
          <w:rStyle w:val="StyleUnderline"/>
        </w:rPr>
        <w:t>the State Department’s fiscal 2020 budget proposal calls for expanding the effort. U.S. officials are also looking at how to expand the initiative beyond Eastern Europe “to compete against Russia</w:t>
      </w:r>
      <w:r>
        <w:t xml:space="preserve"> and China </w:t>
      </w:r>
      <w:r w:rsidRPr="00BD7B97">
        <w:rPr>
          <w:rStyle w:val="StyleUnderline"/>
        </w:rPr>
        <w:t>and help our partners get away or stay away from Russian</w:t>
      </w:r>
      <w:r>
        <w:t xml:space="preserve"> or Chinese </w:t>
      </w:r>
      <w:r w:rsidRPr="00BD7B97">
        <w:rPr>
          <w:rStyle w:val="StyleUnderline"/>
        </w:rPr>
        <w:t>equipment</w:t>
      </w:r>
      <w:r>
        <w:t xml:space="preserve">.” While </w:t>
      </w:r>
      <w:r w:rsidRPr="00BD7B97">
        <w:rPr>
          <w:rStyle w:val="StyleUnderline"/>
        </w:rPr>
        <w:t>State</w:t>
      </w:r>
      <w:r>
        <w:t xml:space="preserve"> has not yet identified countries outside of Europe, it</w:t>
      </w:r>
      <w:r w:rsidRPr="00BD7B97">
        <w:rPr>
          <w:rStyle w:val="StyleUnderline"/>
        </w:rPr>
        <w:t>’s</w:t>
      </w:r>
      <w:r>
        <w:t xml:space="preserve"> </w:t>
      </w:r>
      <w:r w:rsidRPr="00BD7B97">
        <w:rPr>
          <w:rStyle w:val="StyleUnderline"/>
        </w:rPr>
        <w:t>exploring countries in Central Asia, Southeast Asia and Africa</w:t>
      </w:r>
      <w:r w:rsidRPr="00BD7B97">
        <w:t>.</w:t>
      </w:r>
    </w:p>
    <w:p w:rsidR="007D6745" w:rsidRPr="00BD7B97" w:rsidRDefault="007D6745" w:rsidP="007D6745">
      <w:pPr>
        <w:pStyle w:val="Heading4"/>
        <w:rPr>
          <w:u w:val="single"/>
        </w:rPr>
      </w:pPr>
      <w:r>
        <w:t xml:space="preserve">Peeling off </w:t>
      </w:r>
      <w:r w:rsidRPr="0099369B">
        <w:rPr>
          <w:u w:val="single"/>
        </w:rPr>
        <w:t>even a few</w:t>
      </w:r>
      <w:r>
        <w:t xml:space="preserve"> clients collapses the Russian defense-industrial-base </w:t>
      </w:r>
      <w:r w:rsidRPr="00BD7B97">
        <w:rPr>
          <w:u w:val="single"/>
        </w:rPr>
        <w:t>absent new markets</w:t>
      </w:r>
    </w:p>
    <w:p w:rsidR="007D6745" w:rsidRDefault="007D6745" w:rsidP="007D6745">
      <w:r w:rsidRPr="00BB0123">
        <w:rPr>
          <w:rStyle w:val="Style13ptBold"/>
        </w:rPr>
        <w:t>Caverley 17</w:t>
      </w:r>
      <w:r>
        <w:t xml:space="preserve"> – Associate Professor of Strategy, United States Naval War College and Research Scientist, Massachusetts Institute of Technology (Jonathan, “Slowing the Proliferation of Major Conventional Weapons: The Virtues of an Uncompetitive Market,” </w:t>
      </w:r>
      <w:r w:rsidRPr="00DC19FF">
        <w:rPr>
          <w:i/>
        </w:rPr>
        <w:t>Ethics &amp; International Affairs</w:t>
      </w:r>
      <w:r>
        <w:t>, 31.4)//BB</w:t>
      </w:r>
    </w:p>
    <w:p w:rsidR="007D6745" w:rsidRPr="00217259" w:rsidRDefault="007D6745" w:rsidP="007D6745"/>
    <w:p w:rsidR="007D6745" w:rsidRDefault="007D6745" w:rsidP="007D6745">
      <w:r>
        <w:t xml:space="preserve">Thanks to its large domestic consumption and numerous export deals, the United States is shielded from dependence on and demands by its clients in ways undreamed of by any other arms exporter. </w:t>
      </w:r>
      <w:r w:rsidRPr="00DC19FF">
        <w:rPr>
          <w:rStyle w:val="StyleUnderline"/>
        </w:rPr>
        <w:t>Other weapons-exporting countries</w:t>
      </w:r>
      <w:r>
        <w:rPr>
          <w:rStyle w:val="StyleUnderline"/>
        </w:rPr>
        <w:t xml:space="preserve"> </w:t>
      </w:r>
      <w:r w:rsidRPr="00DC19FF">
        <w:rPr>
          <w:rStyle w:val="StyleUnderline"/>
        </w:rPr>
        <w:t>rely on relatively fewer buyers</w:t>
      </w:r>
      <w:r w:rsidRPr="00DC19FF">
        <w:t>, which means they enjoy less</w:t>
      </w:r>
      <w:r>
        <w:t xml:space="preserve"> influence over clients, feel more pressure to transfer technology, and engage in more corruption to make sales. In his definitive book on the global arms trade, Keith Krause lays out the consequence of these forces on “</w:t>
      </w:r>
      <w:r w:rsidRPr="00DC19FF">
        <w:rPr>
          <w:rStyle w:val="StyleUnderline"/>
        </w:rPr>
        <w:t>second-tier producers,</w:t>
      </w:r>
      <w:r>
        <w:t xml:space="preserve">” which “are much more prone to sacrifice or dilute their technological lead in order to maintain their productive base, and </w:t>
      </w:r>
      <w:r w:rsidRPr="00DC19FF">
        <w:rPr>
          <w:rStyle w:val="StyleUnderline"/>
        </w:rPr>
        <w:t>are</w:t>
      </w:r>
      <w:r>
        <w:t xml:space="preserve"> much more </w:t>
      </w:r>
      <w:r w:rsidRPr="00DC19FF">
        <w:rPr>
          <w:rStyle w:val="StyleUnderline"/>
        </w:rPr>
        <w:t>reliant upon export opportunities</w:t>
      </w:r>
      <w:r>
        <w:t xml:space="preserve">. They are therefore less likely to demand end-use restrictions, and hence reliance may not translate into dependence.” Unsurprisingly, </w:t>
      </w:r>
      <w:r w:rsidRPr="00DC19FF">
        <w:rPr>
          <w:rStyle w:val="StyleUnderline"/>
        </w:rPr>
        <w:t>the United States has the most diverse export portfolio in</w:t>
      </w:r>
      <w:r>
        <w:rPr>
          <w:rStyle w:val="StyleUnderline"/>
        </w:rPr>
        <w:t xml:space="preserve"> </w:t>
      </w:r>
      <w:r w:rsidRPr="00DC19FF">
        <w:rPr>
          <w:rStyle w:val="StyleUnderline"/>
        </w:rPr>
        <w:t>the world</w:t>
      </w:r>
      <w:r>
        <w:t xml:space="preserve">. Its two biggest customers, Saudi Arabia and the United Arab Emirates, account for 13 percent and 9 percent of all U.S. arms deliveries since 2012, respectively. Another thirteen heterogeneous states account for 3-6 percent each. More surprisingly, </w:t>
      </w:r>
      <w:r w:rsidRPr="00DC19FF">
        <w:rPr>
          <w:rStyle w:val="StyleUnderline"/>
        </w:rPr>
        <w:t>Russia, despite being the second largest</w:t>
      </w:r>
      <w:r>
        <w:rPr>
          <w:rStyle w:val="StyleUnderline"/>
        </w:rPr>
        <w:t xml:space="preserve"> </w:t>
      </w:r>
      <w:r w:rsidRPr="00DC19FF">
        <w:rPr>
          <w:rStyle w:val="StyleUnderline"/>
        </w:rPr>
        <w:t xml:space="preserve">global supplier of weapons, sells weapons to a </w:t>
      </w:r>
      <w:r w:rsidRPr="00DC19FF">
        <w:rPr>
          <w:rStyle w:val="Emphasis"/>
        </w:rPr>
        <w:t>very small</w:t>
      </w:r>
      <w:r w:rsidRPr="00DC19FF">
        <w:rPr>
          <w:rStyle w:val="StyleUnderline"/>
        </w:rPr>
        <w:t xml:space="preserve"> group of buyers</w:t>
      </w:r>
      <w:r>
        <w:t xml:space="preserve">. For example, 39 percent of its exports go to India, and 11 percent each go to Vietnam and China. Similarly, China sends 63 percent of its arms exports to only three countries: Pakistan, Bangladesh, and Myanmar. </w:t>
      </w:r>
      <w:r w:rsidRPr="00DC19FF">
        <w:rPr>
          <w:rStyle w:val="Emphasis"/>
        </w:rPr>
        <w:t>A shift of</w:t>
      </w:r>
      <w:r>
        <w:t xml:space="preserve"> any </w:t>
      </w:r>
      <w:r w:rsidRPr="00DC19FF">
        <w:rPr>
          <w:rStyle w:val="Emphasis"/>
        </w:rPr>
        <w:t>one country</w:t>
      </w:r>
      <w:r>
        <w:t xml:space="preserve"> </w:t>
      </w:r>
      <w:r w:rsidRPr="001B1193">
        <w:rPr>
          <w:rStyle w:val="StyleUnderline"/>
        </w:rPr>
        <w:t>away</w:t>
      </w:r>
      <w:r>
        <w:t xml:space="preserve"> </w:t>
      </w:r>
      <w:r w:rsidRPr="001B1193">
        <w:rPr>
          <w:rStyle w:val="StyleUnderline"/>
        </w:rPr>
        <w:t>from</w:t>
      </w:r>
      <w:r>
        <w:t xml:space="preserve"> Chinese or </w:t>
      </w:r>
      <w:r w:rsidRPr="001B1193">
        <w:rPr>
          <w:rStyle w:val="StyleUnderline"/>
        </w:rPr>
        <w:t>Russian imports would be devastating</w:t>
      </w:r>
      <w:r w:rsidRPr="00BD7B97">
        <w:rPr>
          <w:rStyle w:val="StyleUnderline"/>
        </w:rPr>
        <w:t xml:space="preserve"> for its </w:t>
      </w:r>
      <w:r w:rsidRPr="001B1193">
        <w:t>respective</w:t>
      </w:r>
      <w:r w:rsidRPr="00BD7B97">
        <w:rPr>
          <w:rStyle w:val="StyleUnderline"/>
        </w:rPr>
        <w:t xml:space="preserve"> industry</w:t>
      </w:r>
      <w:r>
        <w:t>, leaving buyers largely in the driver’s seat, demanding lower prices, more bribes, and larger technology transfer. In contrast, European suppliers have a relatively diverse group of client states, if not quite as broad as the United States. That said, nearly half of recent British exports have gone to Saudi Arabia.</w:t>
      </w:r>
    </w:p>
    <w:p w:rsidR="007D6745" w:rsidRDefault="007D6745" w:rsidP="007D6745">
      <w:pPr>
        <w:pStyle w:val="Heading3"/>
      </w:pPr>
      <w:r>
        <w:t>U – brink</w:t>
      </w:r>
    </w:p>
    <w:p w:rsidR="007D6745" w:rsidRDefault="007D6745" w:rsidP="007D6745">
      <w:pPr>
        <w:pStyle w:val="Heading4"/>
      </w:pPr>
      <w:r>
        <w:t>The viability of Russian defense exports is on the brink</w:t>
      </w:r>
    </w:p>
    <w:p w:rsidR="007D6745" w:rsidRDefault="007D6745" w:rsidP="007D6745">
      <w:r w:rsidRPr="005C0962">
        <w:rPr>
          <w:rStyle w:val="Style13ptBold"/>
        </w:rPr>
        <w:t>Denisenetsev 17</w:t>
      </w:r>
      <w:r>
        <w:t xml:space="preserve"> – Visiting Fellow @ CSIS (Sergey, “Russia in the Global Arms Market,” CSIS, </w:t>
      </w:r>
      <w:hyperlink r:id="rId16" w:history="1">
        <w:r w:rsidRPr="00BB6D39">
          <w:rPr>
            <w:rStyle w:val="Hyperlink"/>
          </w:rPr>
          <w:t>https://csis-prod.s3.amazonaws.com/s3fs-public/publication/170816_Denisentsev_RussiaGlobalArmsMarket_Web.pdf?VHDgCY.h54QWJm1lPCa2w1Lc.BjElJH)//BB</w:t>
        </w:r>
      </w:hyperlink>
    </w:p>
    <w:p w:rsidR="007D6745" w:rsidRPr="00D70CAC" w:rsidRDefault="007D6745" w:rsidP="007D6745"/>
    <w:p w:rsidR="007D6745" w:rsidRPr="00D70CAC" w:rsidRDefault="007D6745" w:rsidP="007D6745">
      <w:r w:rsidRPr="005C0962">
        <w:rPr>
          <w:rStyle w:val="StyleUnderline"/>
        </w:rPr>
        <w:t>Numerous</w:t>
      </w:r>
      <w:r>
        <w:t xml:space="preserve"> other </w:t>
      </w:r>
      <w:r w:rsidRPr="005C0962">
        <w:rPr>
          <w:rStyle w:val="StyleUnderline"/>
        </w:rPr>
        <w:t>factors have contributed to the decline of Russian arms exports</w:t>
      </w:r>
      <w:r>
        <w:t xml:space="preserve">: • Growing </w:t>
      </w:r>
      <w:r w:rsidRPr="005C0962">
        <w:rPr>
          <w:rStyle w:val="StyleUnderline"/>
        </w:rPr>
        <w:t>competition</w:t>
      </w:r>
      <w:r>
        <w:t xml:space="preserve"> and the emergence of new arms exporters. Several countries— especially China and South Korea, and to a lesser extent South Africa, Turkey, and Singapore—have increased their arms exports in recent years, reducing the market share of Russian suppliers. Additionally, the World Trade Organization has had an indirect impact on the global arms market. WTO rules have limited the ability of national governments to provide direct stimulus measures to certain industries and exports, but these rules do not apply to the arms market because of national security implications. This is why many governments use subsidies and encourage "dumping" on the weapons market in order to increase their exports. China also regards arms supplies as instruments of political influence, so Chinese weapons are frequently offered to African, Asian, and Latin American buyers at discounted prices as part of a broader Chinese expansion policy. • • </w:t>
      </w:r>
      <w:r w:rsidRPr="005C0962">
        <w:rPr>
          <w:rStyle w:val="StyleUnderline"/>
        </w:rPr>
        <w:t>Falling oil prices</w:t>
      </w:r>
      <w:r>
        <w:t xml:space="preserve">. The price of Brent crude collapsed from $113 per barrel in the summer of 2014 to $28 in late 2015.45 This has clearly crippled the ability of Russian defense customers such as Algeria, Azerbaijan, and Iraq to finance their imports. Oil prices have recently recovered to $48—S50 per barrel; however, they are not expected to rise by much in the near future, thereby putting a cap on procurement programs in petro- states. Also worth mentioning is the crisis of the Bolivarian project in Venezuela, though this was mostly caused by falling oil prices. The collapse of Libya and the subsequent loss of a $7 billion defense contract package, of which $2 billion worth of contracts had already been signed.46 The Syrian Civil War. The </w:t>
      </w:r>
      <w:r w:rsidRPr="005C0962">
        <w:rPr>
          <w:rStyle w:val="StyleUnderline"/>
        </w:rPr>
        <w:t>sanctions</w:t>
      </w:r>
      <w:r>
        <w:t xml:space="preserve"> on Iran. Western sanctions on Russia itself. Russian companies that have been targeted by sanctions are finding it more difficult to attract credit financing and upgrade production facilities. It should be noted, however, that the overall impact of sanctions on Russia's arms export programs is not large.47 Yet another factor undermining Russian arms exports is increased domestic demand for Russian weapons systems. Figure 8 shows Russian arms exports and domestic defense procurement since 2003. Evidently, orders placed by Russia's own Ministry of Defense (MoD) began to grow rapidly after the adoption of State Armament Program 2020. As a result of this growth, </w:t>
      </w:r>
      <w:r w:rsidRPr="005C0962">
        <w:rPr>
          <w:rStyle w:val="StyleUnderline"/>
        </w:rPr>
        <w:t>many suppliers have lost their production capacity</w:t>
      </w:r>
      <w:r>
        <w:t xml:space="preserve"> and have had to prioritize domestic contracts over </w:t>
      </w:r>
      <w:r w:rsidRPr="005C0962">
        <w:t>export deliveries. For example, orders placed by the Russian</w:t>
      </w:r>
      <w:r>
        <w:t xml:space="preserve"> </w:t>
      </w:r>
      <w:r w:rsidRPr="005C0962">
        <w:t>MOD for the S-400 SAM systems will keep their supplier working until at least 2019, 48 thereby</w:t>
      </w:r>
      <w:r>
        <w:t xml:space="preserve"> </w:t>
      </w:r>
      <w:r w:rsidRPr="005C0962">
        <w:t>severely restricting the supplier's ability to serve export customers that are unwilling</w:t>
      </w:r>
      <w:r>
        <w:t xml:space="preserve"> to wait until 2020. Also, for many weapons systems, </w:t>
      </w:r>
      <w:r w:rsidRPr="005C0962">
        <w:rPr>
          <w:rStyle w:val="StyleUnderline"/>
        </w:rPr>
        <w:t>Russian production capacity has shrunk</w:t>
      </w:r>
      <w:r>
        <w:t xml:space="preserve"> as a result of the economic crisis, reforms, and privatizations in the 1990s. In addition to financial constraints, the SAP-2020 program is facing diminished production capacity and shortages of qualified defense industrial specialists. </w:t>
      </w:r>
      <w:r w:rsidRPr="005C0962">
        <w:rPr>
          <w:rStyle w:val="StyleUnderline"/>
        </w:rPr>
        <w:t xml:space="preserve">A combination of all these factors has brought Russian defense exports to the </w:t>
      </w:r>
      <w:r w:rsidRPr="005C0962">
        <w:rPr>
          <w:rStyle w:val="Emphasis"/>
        </w:rPr>
        <w:t>brink</w:t>
      </w:r>
      <w:r w:rsidRPr="005C0962">
        <w:rPr>
          <w:rStyle w:val="StyleUnderline"/>
        </w:rPr>
        <w:t xml:space="preserve"> of crisis</w:t>
      </w:r>
      <w:r>
        <w:t xml:space="preserve">. </w:t>
      </w:r>
    </w:p>
    <w:p w:rsidR="007D6745" w:rsidRDefault="007D6745" w:rsidP="007D6745">
      <w:pPr>
        <w:pStyle w:val="Heading3"/>
      </w:pPr>
      <w:r>
        <w:t>U – AT allies diversifying to Russia now</w:t>
      </w:r>
    </w:p>
    <w:p w:rsidR="007D6745" w:rsidRDefault="007D6745" w:rsidP="007D6745">
      <w:pPr>
        <w:pStyle w:val="Heading4"/>
      </w:pPr>
      <w:r>
        <w:t>Sanctions are squeezing Russians arms sales to US allies now</w:t>
      </w:r>
    </w:p>
    <w:p w:rsidR="007D6745" w:rsidRDefault="007D6745" w:rsidP="007D6745">
      <w:r w:rsidRPr="00337051">
        <w:rPr>
          <w:rStyle w:val="Style13ptBold"/>
        </w:rPr>
        <w:t>Thompson 18</w:t>
      </w:r>
      <w:r>
        <w:t xml:space="preserve"> – Under Secretary of State for Arms Control and International Security (Andrea, “The State of Arms Control with Russia,” </w:t>
      </w:r>
      <w:r w:rsidRPr="00337051">
        <w:rPr>
          <w:i/>
        </w:rPr>
        <w:t>Statement for the Record Testimony before the Senate Committee on Foreign Relations</w:t>
      </w:r>
      <w:r>
        <w:t>, Lexis)//BB</w:t>
      </w:r>
    </w:p>
    <w:p w:rsidR="007D6745" w:rsidRPr="00471306" w:rsidRDefault="007D6745" w:rsidP="007D6745"/>
    <w:p w:rsidR="007D6745" w:rsidRDefault="007D6745" w:rsidP="007D6745">
      <w:r>
        <w:t xml:space="preserve">I would also note that </w:t>
      </w:r>
      <w:r w:rsidRPr="00337051">
        <w:rPr>
          <w:rStyle w:val="StyleUnderline"/>
        </w:rPr>
        <w:t>our sanctions policy is an important element in maintaining</w:t>
      </w:r>
      <w:r>
        <w:rPr>
          <w:rStyle w:val="StyleUnderline"/>
        </w:rPr>
        <w:t xml:space="preserve"> </w:t>
      </w:r>
      <w:r w:rsidRPr="00337051">
        <w:rPr>
          <w:rStyle w:val="StyleUnderline"/>
        </w:rPr>
        <w:t>pressure on Moscow to abandon its malign activities</w:t>
      </w:r>
      <w:r>
        <w:t xml:space="preserve">, and that Section 231 of the Countering America’s Adversaries Through Sanctions Act of 2017, or CAATSA, is an important tool in our sanctions toolkit and in our strategic competition with Russia. </w:t>
      </w:r>
      <w:r w:rsidRPr="00337051">
        <w:rPr>
          <w:rStyle w:val="StyleUnderline"/>
        </w:rPr>
        <w:t>Arms sales are not only an</w:t>
      </w:r>
      <w:r>
        <w:rPr>
          <w:rStyle w:val="StyleUnderline"/>
        </w:rPr>
        <w:t xml:space="preserve"> </w:t>
      </w:r>
      <w:r w:rsidRPr="00337051">
        <w:rPr>
          <w:rStyle w:val="StyleUnderline"/>
        </w:rPr>
        <w:t>important source of revenue for Moscow, but also a means of maintaining or growing its political</w:t>
      </w:r>
      <w:r>
        <w:rPr>
          <w:rStyle w:val="StyleUnderline"/>
        </w:rPr>
        <w:t xml:space="preserve"> </w:t>
      </w:r>
      <w:r w:rsidRPr="00337051">
        <w:rPr>
          <w:rStyle w:val="StyleUnderline"/>
        </w:rPr>
        <w:t>and military influence around the world</w:t>
      </w:r>
      <w:r>
        <w:t xml:space="preserve">. </w:t>
      </w:r>
      <w:r w:rsidRPr="00337051">
        <w:rPr>
          <w:rStyle w:val="StyleUnderline"/>
        </w:rPr>
        <w:t>Ending those sales not only applies pressure to Russia</w:t>
      </w:r>
      <w:r>
        <w:rPr>
          <w:rStyle w:val="StyleUnderline"/>
        </w:rPr>
        <w:t xml:space="preserve"> </w:t>
      </w:r>
      <w:r w:rsidRPr="00337051">
        <w:rPr>
          <w:rStyle w:val="StyleUnderline"/>
        </w:rPr>
        <w:t>to change its behavior, but also helps to curb Russia’s access in places where it seeks to maintain</w:t>
      </w:r>
      <w:r>
        <w:rPr>
          <w:rStyle w:val="StyleUnderline"/>
        </w:rPr>
        <w:t xml:space="preserve"> </w:t>
      </w:r>
      <w:r w:rsidRPr="00337051">
        <w:rPr>
          <w:rStyle w:val="StyleUnderline"/>
        </w:rPr>
        <w:t>or forge such ties</w:t>
      </w:r>
      <w:r>
        <w:t xml:space="preserve">. By mandating sanctions on those who are engaging in significant transactions with Russia’s defense and intelligence sectors, </w:t>
      </w:r>
      <w:r w:rsidRPr="00337051">
        <w:rPr>
          <w:rStyle w:val="StyleUnderline"/>
        </w:rPr>
        <w:t>CAATSA provides us with leverage in working</w:t>
      </w:r>
      <w:r>
        <w:rPr>
          <w:rStyle w:val="StyleUnderline"/>
        </w:rPr>
        <w:t xml:space="preserve"> </w:t>
      </w:r>
      <w:r w:rsidRPr="00337051">
        <w:rPr>
          <w:rStyle w:val="StyleUnderline"/>
        </w:rPr>
        <w:t>with our partners and allied states, so that they reduce their military ties to Russia, a country that</w:t>
      </w:r>
      <w:r>
        <w:rPr>
          <w:rStyle w:val="StyleUnderline"/>
        </w:rPr>
        <w:t xml:space="preserve"> </w:t>
      </w:r>
      <w:r w:rsidRPr="00337051">
        <w:rPr>
          <w:rStyle w:val="StyleUnderline"/>
        </w:rPr>
        <w:t>has become an increasingly unreliable and risky security partner</w:t>
      </w:r>
      <w:r>
        <w:t xml:space="preserve">. Thus far, we assess that </w:t>
      </w:r>
      <w:r w:rsidRPr="00337051">
        <w:rPr>
          <w:rStyle w:val="StyleUnderline"/>
        </w:rPr>
        <w:t>our</w:t>
      </w:r>
      <w:r>
        <w:rPr>
          <w:rStyle w:val="StyleUnderline"/>
        </w:rPr>
        <w:t xml:space="preserve"> </w:t>
      </w:r>
      <w:r w:rsidRPr="00337051">
        <w:rPr>
          <w:rStyle w:val="StyleUnderline"/>
        </w:rPr>
        <w:t>global campaign</w:t>
      </w:r>
      <w:r>
        <w:t xml:space="preserve"> to implement CAATSA </w:t>
      </w:r>
      <w:r w:rsidRPr="00337051">
        <w:rPr>
          <w:rStyle w:val="StyleUnderline"/>
        </w:rPr>
        <w:t>has denied Russia’s defense sector several billion</w:t>
      </w:r>
      <w:r>
        <w:rPr>
          <w:rStyle w:val="StyleUnderline"/>
        </w:rPr>
        <w:t xml:space="preserve"> </w:t>
      </w:r>
      <w:r w:rsidRPr="00337051">
        <w:rPr>
          <w:rStyle w:val="StyleUnderline"/>
        </w:rPr>
        <w:t>dollars in lost sales as states abandon pending arms deals with Moscow</w:t>
      </w:r>
      <w:r>
        <w:t xml:space="preserve">. The Department of State remains committed to the ongoing full implementation of CAATSA Section 231, including through the imposition of sanctions as appropriate. </w:t>
      </w:r>
    </w:p>
    <w:p w:rsidR="007D6745" w:rsidRDefault="007D6745" w:rsidP="007D6745">
      <w:pPr>
        <w:pStyle w:val="Heading3"/>
      </w:pPr>
      <w:r>
        <w:t>U – AT Pakistan</w:t>
      </w:r>
    </w:p>
    <w:p w:rsidR="007D6745" w:rsidRDefault="007D6745" w:rsidP="007D6745">
      <w:pPr>
        <w:pStyle w:val="Heading4"/>
      </w:pPr>
      <w:r>
        <w:t xml:space="preserve">The Russia-Pakistan deal is </w:t>
      </w:r>
      <w:r w:rsidRPr="0082757D">
        <w:rPr>
          <w:u w:val="single"/>
        </w:rPr>
        <w:t>incomplete</w:t>
      </w:r>
      <w:r>
        <w:t xml:space="preserve"> --- if it does go through it’s a </w:t>
      </w:r>
      <w:r w:rsidRPr="0082757D">
        <w:rPr>
          <w:u w:val="single"/>
        </w:rPr>
        <w:t>net loss</w:t>
      </w:r>
      <w:r>
        <w:t xml:space="preserve"> because of a loss of Indian sales</w:t>
      </w:r>
    </w:p>
    <w:p w:rsidR="007D6745" w:rsidRDefault="007D6745" w:rsidP="007D6745">
      <w:r w:rsidRPr="00575EAB">
        <w:rPr>
          <w:rStyle w:val="Style13ptBold"/>
        </w:rPr>
        <w:t>Iwanek 5-16</w:t>
      </w:r>
      <w:r>
        <w:t xml:space="preserve">-2019 - chair of the Asia Research Centre at the National Defence University at Warsaw and a South Asia expert with the Poland-Asia Research Centre (Centrum Studiów Polska-Azja, www.polska-azja.pl). From 2014 to 2016 Krzysztof taught Hindi at the Hankuk University of Foreign Studies, Republic of Korea. He holds two MA degrees: in History and in South Asian Studies, and a PhD in Cultural Studies. (Krzysztof, “Russia’s Looming Arms Sale to Pakistan Sets Up a Dangerous Game,” </w:t>
      </w:r>
      <w:r w:rsidRPr="0082757D">
        <w:rPr>
          <w:i/>
        </w:rPr>
        <w:t>The Diplomat</w:t>
      </w:r>
      <w:r>
        <w:t xml:space="preserve">, </w:t>
      </w:r>
      <w:hyperlink r:id="rId17" w:history="1">
        <w:r w:rsidRPr="00313F05">
          <w:rPr>
            <w:rStyle w:val="Hyperlink"/>
          </w:rPr>
          <w:t>https://thediplomat.com/2019/05/russias-looming-arms-sale-to-pakistan-sets-up-a-dangerous-game/)//BB</w:t>
        </w:r>
      </w:hyperlink>
    </w:p>
    <w:p w:rsidR="007D6745" w:rsidRPr="00575EAB" w:rsidRDefault="007D6745" w:rsidP="007D6745"/>
    <w:p w:rsidR="007D6745" w:rsidRPr="009E02F1" w:rsidRDefault="007D6745" w:rsidP="007D6745">
      <w:pPr>
        <w:rPr>
          <w:sz w:val="12"/>
        </w:rPr>
      </w:pPr>
      <w:r w:rsidRPr="0082757D">
        <w:rPr>
          <w:rStyle w:val="StyleUnderline"/>
        </w:rPr>
        <w:t>On the heels of the recent tensions between New Delhi and Islamabad, news broke out that Pakistan is set to purchase</w:t>
      </w:r>
      <w:r w:rsidRPr="009E02F1">
        <w:rPr>
          <w:sz w:val="12"/>
        </w:rPr>
        <w:t xml:space="preserve"> the Pantsir </w:t>
      </w:r>
      <w:r w:rsidRPr="0082757D">
        <w:rPr>
          <w:rStyle w:val="StyleUnderline"/>
        </w:rPr>
        <w:t>surface-to-air missile system and T-90 tanks from Russia</w:t>
      </w:r>
      <w:r w:rsidRPr="009E02F1">
        <w:rPr>
          <w:sz w:val="12"/>
        </w:rPr>
        <w:t xml:space="preserve">. </w:t>
      </w:r>
      <w:r w:rsidRPr="0082757D">
        <w:rPr>
          <w:rStyle w:val="StyleUnderline"/>
        </w:rPr>
        <w:t>If true, this deal would be Russian industry’s biggest ever in its (to-date minuscule) arms trade with Pakistan</w:t>
      </w:r>
      <w:r w:rsidRPr="009E02F1">
        <w:rPr>
          <w:sz w:val="12"/>
        </w:rPr>
        <w:t xml:space="preserve"> and would have the potential to shift the balance of Moscow’s relations with the two South Asian neighbors and rivals. </w:t>
      </w:r>
      <w:r w:rsidRPr="0082757D">
        <w:rPr>
          <w:rStyle w:val="StyleUnderline"/>
        </w:rPr>
        <w:t xml:space="preserve">One should be </w:t>
      </w:r>
      <w:r w:rsidRPr="0082757D">
        <w:rPr>
          <w:rStyle w:val="Emphasis"/>
        </w:rPr>
        <w:t>very careful</w:t>
      </w:r>
      <w:r w:rsidRPr="0082757D">
        <w:rPr>
          <w:rStyle w:val="StyleUnderline"/>
        </w:rPr>
        <w:t xml:space="preserve"> with jumping to conclusions on such deals, however</w:t>
      </w:r>
      <w:r w:rsidRPr="009E02F1">
        <w:rPr>
          <w:sz w:val="12"/>
        </w:rPr>
        <w:t xml:space="preserve">. </w:t>
      </w:r>
      <w:r w:rsidRPr="0082757D">
        <w:rPr>
          <w:rStyle w:val="StyleUnderline"/>
        </w:rPr>
        <w:t>First, the media narrative often presents such agreements as if they were destined to be finalized, ignoring the complex reality of negotiations</w:t>
      </w:r>
      <w:r w:rsidRPr="009E02F1">
        <w:rPr>
          <w:sz w:val="12"/>
        </w:rPr>
        <w:t xml:space="preserve">. </w:t>
      </w:r>
      <w:r w:rsidRPr="0082757D">
        <w:rPr>
          <w:rStyle w:val="StyleUnderline"/>
        </w:rPr>
        <w:t>In the media, memoranda of understanding may be confused with final deals, and any stage of talks can be presented as if the ink was already drying down on the paper</w:t>
      </w:r>
      <w:r w:rsidRPr="009E02F1">
        <w:rPr>
          <w:sz w:val="12"/>
        </w:rPr>
        <w:t xml:space="preserve">. In this case, </w:t>
      </w:r>
      <w:r w:rsidRPr="0082757D">
        <w:rPr>
          <w:rStyle w:val="StyleUnderline"/>
        </w:rPr>
        <w:t>the</w:t>
      </w:r>
      <w:r w:rsidRPr="009E02F1">
        <w:rPr>
          <w:sz w:val="12"/>
        </w:rPr>
        <w:t xml:space="preserve"> Times of Islamabad </w:t>
      </w:r>
      <w:r w:rsidRPr="0082757D">
        <w:rPr>
          <w:rStyle w:val="StyleUnderline"/>
        </w:rPr>
        <w:t>story</w:t>
      </w:r>
      <w:r w:rsidRPr="009E02F1">
        <w:rPr>
          <w:sz w:val="12"/>
        </w:rPr>
        <w:t xml:space="preserve"> actually </w:t>
      </w:r>
      <w:r w:rsidRPr="0082757D">
        <w:rPr>
          <w:rStyle w:val="StyleUnderline"/>
        </w:rPr>
        <w:t>mentioned that Islamabad “is now planning to send a delegation to Moscow to finalize the deal</w:t>
      </w:r>
      <w:r w:rsidRPr="009E02F1">
        <w:rPr>
          <w:sz w:val="12"/>
        </w:rPr>
        <w:t xml:space="preserve">” — and </w:t>
      </w:r>
      <w:r w:rsidRPr="0082757D">
        <w:rPr>
          <w:rStyle w:val="StyleUnderline"/>
        </w:rPr>
        <w:t>an awful lot of deals have died on the way to finalization, often after years of protracted and delayed negotiations</w:t>
      </w:r>
      <w:r w:rsidRPr="009E02F1">
        <w:rPr>
          <w:sz w:val="12"/>
        </w:rPr>
        <w:t xml:space="preserve">. As for the </w:t>
      </w:r>
      <w:r w:rsidRPr="0082757D">
        <w:rPr>
          <w:rStyle w:val="StyleUnderline"/>
        </w:rPr>
        <w:t xml:space="preserve">tanks, the news is that “Pakistan has drawn up a plan to also procure 360 T-90 tanks” from Russia; there is an </w:t>
      </w:r>
      <w:r w:rsidRPr="0082757D">
        <w:rPr>
          <w:rStyle w:val="Emphasis"/>
        </w:rPr>
        <w:t>even longer and torturous way</w:t>
      </w:r>
      <w:r w:rsidRPr="0082757D">
        <w:rPr>
          <w:rStyle w:val="StyleUnderline"/>
        </w:rPr>
        <w:t xml:space="preserve"> from here to getting the tanks rolling on the plains of Punjab or Sindh by Pakistan’s border with India</w:t>
      </w:r>
      <w:r w:rsidRPr="009E02F1">
        <w:rPr>
          <w:sz w:val="12"/>
        </w:rPr>
        <w:t xml:space="preserve">. But </w:t>
      </w:r>
      <w:r w:rsidRPr="0082757D">
        <w:rPr>
          <w:rStyle w:val="StyleUnderline"/>
        </w:rPr>
        <w:t>there is a second reason to watch these developments with both an attentive eye and a cool head</w:t>
      </w:r>
      <w:r w:rsidRPr="009E02F1">
        <w:rPr>
          <w:sz w:val="12"/>
        </w:rPr>
        <w:t xml:space="preserve">. </w:t>
      </w:r>
      <w:r w:rsidRPr="0082757D">
        <w:rPr>
          <w:rStyle w:val="StyleUnderline"/>
        </w:rPr>
        <w:t xml:space="preserve">Such a purchase would cause a small political earthquake, and its epicenter would be located in India. By allowing its companies to sell so much weaponry to Islamabad, Moscow would </w:t>
      </w:r>
      <w:r w:rsidRPr="0082757D">
        <w:rPr>
          <w:rStyle w:val="Emphasis"/>
        </w:rPr>
        <w:t>jeopardize its</w:t>
      </w:r>
      <w:r w:rsidRPr="0082757D">
        <w:rPr>
          <w:rStyle w:val="StyleUnderline"/>
        </w:rPr>
        <w:t xml:space="preserve"> </w:t>
      </w:r>
      <w:r w:rsidRPr="009E02F1">
        <w:rPr>
          <w:sz w:val="12"/>
        </w:rPr>
        <w:t xml:space="preserve">already decreasing </w:t>
      </w:r>
      <w:r w:rsidRPr="0082757D">
        <w:rPr>
          <w:rStyle w:val="Emphasis"/>
        </w:rPr>
        <w:t>arms trade with</w:t>
      </w:r>
      <w:r w:rsidRPr="009E02F1">
        <w:rPr>
          <w:sz w:val="12"/>
        </w:rPr>
        <w:t xml:space="preserve"> its traditional South Asian client: </w:t>
      </w:r>
      <w:r w:rsidRPr="0082757D">
        <w:rPr>
          <w:rStyle w:val="Emphasis"/>
        </w:rPr>
        <w:t>New Delhi</w:t>
      </w:r>
      <w:r w:rsidRPr="009E02F1">
        <w:rPr>
          <w:sz w:val="12"/>
        </w:rPr>
        <w:t xml:space="preserve">. The Soviet Union, and later the Russian Federation, kept a strict policy of not selling weapons to Pakistan, while remaining India’s close political partner and selling a lot of military hardware to New Delhi. This, however, changed beginning in 2014, when Moscow and Islamabad signed an agreement to cooperate in the area of defense. The deal paved the way for the first-ever purchase of Russian military equipment by Pakistan: in 2015, the parties agreed that Islamabad would buy Mi-35M attack helicopters. A lot of eyebrows were raised in New Delhi, and Russia’s clear position on the side of India was not so obvious anymore. The further purchase of Russian Mi-171E helicopters attracted less attention but possibly had a significance of its own. The aircraft were supposed to be of the civilian variant and destined to be used by the government of the province of Balochistan, and yet were reportedly used for night vision missions during the anti-terrorist Zarb-e-Azb operation. All of this was sided with a visible rise in a number of bilateral visits (a trend that actually started in 2012-2013) and a commencement of a series of joint Russia-Pakistan military exercises. And yet so far the numbers are not astonishing. Russia has actually sold four Mi-35Ms and a few Mi-171Es to Pakistan. This cooperation is important politically, but constitutes a drop in the roaring rivers of international arms trade. </w:t>
      </w:r>
      <w:r w:rsidRPr="0082757D">
        <w:rPr>
          <w:rStyle w:val="StyleUnderline"/>
        </w:rPr>
        <w:t>I would doubt if Moscow could suddenly jump from this level to providing hundreds of tanks to Pakistan without anybody blinking</w:t>
      </w:r>
      <w:r w:rsidRPr="009E02F1">
        <w:rPr>
          <w:sz w:val="12"/>
        </w:rPr>
        <w:t xml:space="preserve">; every large military deal requires a lot of political backing and maneuvering. The deals do suggest certain policy changes, however, and a growth of multilateral attitudes on all sides. On one side there are Russians, whose overall export options are in fact very limited (and were further reduced in wake of sanctions that followed Moscow’s brutal interference in Ukraine). Military technology is actually one of the very few areas where Russia has much to export on offer, and the countries of the Middle East and Asia remain primary buyers. On the other side there is Islamabad, for which a limited number of choices on the international scene is a permanent situation. Pakistan’s love-hate relationship with United States, in which both countries seem to be more forced than willing to cooperate, got even more cold and complicated ever since Osama bin Laden was found to be living in Abbottabad. This and a host of other factors led to a gradual decrease of U.S. financial aid to Pakistan ever since. For Islamabad, in view of its increasingly troubled relations with Washington and its already-visible overdependence on Beijing, it would be natural to at attempt at least some, however limited, cooperation with Russia. Some have already speculated that South Asia is heading into a global alliance swap: India would become the United States’ primary partner (including in military affairs), while Pakistan would side with Russia. But let’s face it: the selling of a handful of helicopters amounts neither to Russia’s scoring a meaningful victory in its attempts to prop up exports nor to Pakistan’s changing its main global partner. The real center of gravity in Moscow-Islamabad relations lies in New Delhi. It is the growing cooperation between India and the United States in the area of defense, I believe, that prompted the Russians to initiate this kind of cooperation with Pakistan. The signing of a few major Indo-American agreements of cooperation in defense (such as LEMOA) and a few big-tickets purchases of American hardware by India (such as the Apache and Chinook helicopters) caused anxiety and anger in Russia. This was coupled with a decrease in Moscow’s military exports to India and, with it, Russian companies losing some of the key bids to American, French, and Israeli competition (Rosoboronexport’s Komardin was heard fuming about this). It is in these circumstances, I think, that Russia decided to start cooperating with Pakistan in security-related issues. And yet one additional obvious observation is that </w:t>
      </w:r>
      <w:r w:rsidRPr="0082757D">
        <w:rPr>
          <w:rStyle w:val="StyleUnderline"/>
        </w:rPr>
        <w:t>India is simply a bigger market than Pakistan. It does not make sense for Russia to swap this market for Pakistan</w:t>
      </w:r>
      <w:r w:rsidRPr="009E02F1">
        <w:rPr>
          <w:sz w:val="12"/>
        </w:rPr>
        <w:t>; the trick would be then in either having both markets open to oneself or retaining a considerable chunk of the Indian market. New Delhi lately often chose more advanced military technology when it could, and hence Russian products are less in demand there than they used to be. Yet, many have competitive prices and some are technologically still very attractive, not only for poorer states. The Indo-Russian arms trade still has a lot of potential, and the recent deals and negotiations between Moscow and New Delhi attest to this (the recent agreement to sell the S-400 system to India is the best, if special, example of this).</w:t>
      </w:r>
    </w:p>
    <w:p w:rsidR="007D6745" w:rsidRDefault="007D6745" w:rsidP="007D6745">
      <w:pPr>
        <w:pStyle w:val="Heading3"/>
      </w:pPr>
      <w:r>
        <w:t>U – AT China</w:t>
      </w:r>
    </w:p>
    <w:p w:rsidR="007D6745" w:rsidRDefault="007D6745" w:rsidP="007D6745">
      <w:pPr>
        <w:pStyle w:val="Heading4"/>
      </w:pPr>
      <w:r>
        <w:t>Russian sales to China will decline now</w:t>
      </w:r>
    </w:p>
    <w:p w:rsidR="007D6745" w:rsidRDefault="007D6745" w:rsidP="007D674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xml:space="preserve">, </w:t>
      </w:r>
      <w:hyperlink r:id="rId18" w:history="1">
        <w:r w:rsidRPr="00AB6E7B">
          <w:rPr>
            <w:rStyle w:val="Hyperlink"/>
          </w:rPr>
          <w:t>https://calhoun.nps.edu/bitstream/handle/10945/59571/18Jun_Reaves_Andrew.pdf?sequence=1&amp;isAllowed=y)//BB</w:t>
        </w:r>
      </w:hyperlink>
    </w:p>
    <w:p w:rsidR="007D6745" w:rsidRPr="004233C8" w:rsidRDefault="007D6745" w:rsidP="007D6745"/>
    <w:p w:rsidR="007D6745" w:rsidRDefault="007D6745" w:rsidP="007D6745">
      <w:r w:rsidRPr="00E47CFB">
        <w:rPr>
          <w:rStyle w:val="StyleUnderline"/>
        </w:rPr>
        <w:t>From a distance, Putin’s recent large contracts of Russia’s most modern platforms</w:t>
      </w:r>
      <w:r>
        <w:rPr>
          <w:rStyle w:val="StyleUnderline"/>
        </w:rPr>
        <w:t xml:space="preserve"> </w:t>
      </w:r>
      <w:r w:rsidRPr="00E47CFB">
        <w:rPr>
          <w:rStyle w:val="StyleUnderline"/>
        </w:rPr>
        <w:t>would appear to indicate a positive outlook on future Sino-Russian military-technical</w:t>
      </w:r>
      <w:r>
        <w:rPr>
          <w:rStyle w:val="StyleUnderline"/>
        </w:rPr>
        <w:t xml:space="preserve"> </w:t>
      </w:r>
      <w:r w:rsidRPr="00E47CFB">
        <w:rPr>
          <w:rStyle w:val="StyleUnderline"/>
        </w:rPr>
        <w:t>cooperation. However,</w:t>
      </w:r>
      <w:r>
        <w:t xml:space="preserve"> as Sukhankin surmises: Selling [arms] to China might provide the struggling Russian economy with a much-needed injection of funds and the Kremlin with illusory hopes for political support from Beijing. But </w:t>
      </w:r>
      <w:r w:rsidRPr="00E47CFB">
        <w:rPr>
          <w:rStyle w:val="StyleUnderline"/>
        </w:rPr>
        <w:t>the excited rhetoric regarding these arms</w:t>
      </w:r>
      <w:r>
        <w:rPr>
          <w:rStyle w:val="StyleUnderline"/>
        </w:rPr>
        <w:t xml:space="preserve"> </w:t>
      </w:r>
      <w:r w:rsidRPr="00E47CFB">
        <w:rPr>
          <w:rStyle w:val="StyleUnderline"/>
        </w:rPr>
        <w:t>sales obscures important negative trends that Moscow has been ignoring</w:t>
      </w:r>
      <w:r>
        <w:t xml:space="preserve">.252 </w:t>
      </w:r>
      <w:r w:rsidRPr="00E47CFB">
        <w:rPr>
          <w:rStyle w:val="StyleUnderline"/>
        </w:rPr>
        <w:t>Specifically, China’s ongoing development of its MIC, rising Chinese arms exports,</w:t>
      </w:r>
      <w:r>
        <w:rPr>
          <w:rStyle w:val="StyleUnderline"/>
        </w:rPr>
        <w:t xml:space="preserve"> </w:t>
      </w:r>
      <w:r w:rsidRPr="00E47CFB">
        <w:rPr>
          <w:rStyle w:val="StyleUnderline"/>
        </w:rPr>
        <w:t>Russian arms sales to Beijing’s geopolitical competitors, and underlying Sino-Russian</w:t>
      </w:r>
      <w:r>
        <w:rPr>
          <w:rStyle w:val="StyleUnderline"/>
        </w:rPr>
        <w:t xml:space="preserve"> </w:t>
      </w:r>
      <w:r w:rsidRPr="00E47CFB">
        <w:rPr>
          <w:rStyle w:val="StyleUnderline"/>
        </w:rPr>
        <w:t>strategic contradictions contribute to the continued reduction of Moscow’s arms sales to</w:t>
      </w:r>
      <w:r>
        <w:rPr>
          <w:rStyle w:val="StyleUnderline"/>
        </w:rPr>
        <w:t xml:space="preserve"> </w:t>
      </w:r>
      <w:r w:rsidRPr="00E47CFB">
        <w:rPr>
          <w:rStyle w:val="StyleUnderline"/>
        </w:rPr>
        <w:t>Beijing</w:t>
      </w:r>
      <w:r>
        <w:t xml:space="preserve">. Due to the increased capabilities of the Chinese MIC, Beijing no longer entertains Russian offers to import older systems, but instead demands the most modern platforms.253 While Russia can still count on Beijing’s needs for niche technologies like aircraft engines and advanced air defense platforms, </w:t>
      </w:r>
      <w:r w:rsidRPr="00E47CFB">
        <w:rPr>
          <w:rStyle w:val="StyleUnderline"/>
        </w:rPr>
        <w:t>Beijing’s wish list of Russian equipment is rapidly</w:t>
      </w:r>
      <w:r>
        <w:rPr>
          <w:rStyle w:val="StyleUnderline"/>
        </w:rPr>
        <w:t xml:space="preserve"> </w:t>
      </w:r>
      <w:r w:rsidRPr="00E47CFB">
        <w:rPr>
          <w:rStyle w:val="StyleUnderline"/>
        </w:rPr>
        <w:t>dwindling</w:t>
      </w:r>
      <w:r>
        <w:t>. As Figure 6 displays, China’s imports of Russian equipment have changed from a wide variety of military equipment to—with the exception of transport helicopters— mostly subsystems needed to outfit domestically-produced equipment. Such changes have also decreased Russia’s share of Chinese imports and, reciprocally, China’s percentage of Russian exports, as Figures 7 and 8 depict. Ultimately, as Matthew Bodner states, “</w:t>
      </w:r>
      <w:r w:rsidRPr="00E47CFB">
        <w:rPr>
          <w:rStyle w:val="StyleUnderline"/>
        </w:rPr>
        <w:t>Russia</w:t>
      </w:r>
      <w:r>
        <w:rPr>
          <w:rStyle w:val="StyleUnderline"/>
        </w:rPr>
        <w:t xml:space="preserve"> </w:t>
      </w:r>
      <w:r w:rsidRPr="00E47CFB">
        <w:rPr>
          <w:rStyle w:val="StyleUnderline"/>
        </w:rPr>
        <w:t>has a very limited catalogue of military hardware that it can sell to Beijing at this</w:t>
      </w:r>
      <w:r>
        <w:rPr>
          <w:rStyle w:val="StyleUnderline"/>
        </w:rPr>
        <w:t xml:space="preserve"> </w:t>
      </w:r>
      <w:r w:rsidRPr="00E47CFB">
        <w:rPr>
          <w:rStyle w:val="StyleUnderline"/>
        </w:rPr>
        <w:t>point...Russia has already sold most everything else</w:t>
      </w:r>
      <w:r>
        <w:t xml:space="preserve">.”254 Thus, without continued Russian modernization of its defense industry and development of newer and more technologically advanced weapons systems, </w:t>
      </w:r>
      <w:r w:rsidRPr="00E47CFB">
        <w:rPr>
          <w:rStyle w:val="Emphasis"/>
        </w:rPr>
        <w:t>Russian arms sales to Beijing will continue to decrease.</w:t>
      </w:r>
      <w:r>
        <w:t xml:space="preserve"> Unsurprisingly, one of China’s objectives in developing it owns defense industry has remained reducing its dependence on other states, like Russia.258 With that decrease of dependence on Russian equipment, the potential for Moscow to leverage arms sales for political or economic benefits also declines. Such a future outlook, especially in a period of economic sanctions and continued negative relations with the West, is troubling for Moscow. China’s defense industry has also demonstrated its ability to adapt to changing circumstances. Unlike Russia’s MIC, which requires massive, top-down oversight to ensure its survival, the Chinese MIC has continually dealt with changing circumstances and government requirements with bottom-up solutions.259 Recently, the CCP has created multiple new initiatives to boost innovation and emerging technology development through “marketizing” several defense industries.260 Such </w:t>
      </w:r>
      <w:r w:rsidRPr="00E47CFB">
        <w:rPr>
          <w:rStyle w:val="StyleUnderline"/>
        </w:rPr>
        <w:t>flexibility in the Chinese arms industry</w:t>
      </w:r>
      <w:r>
        <w:rPr>
          <w:rStyle w:val="StyleUnderline"/>
        </w:rPr>
        <w:t xml:space="preserve"> </w:t>
      </w:r>
      <w:r w:rsidRPr="00E47CFB">
        <w:rPr>
          <w:rStyle w:val="StyleUnderline"/>
        </w:rPr>
        <w:t>bodes well for its future success and its greater independence from Russian arms</w:t>
      </w:r>
      <w:r>
        <w:t>.</w:t>
      </w:r>
    </w:p>
    <w:p w:rsidR="007D6745" w:rsidRDefault="007D6745" w:rsidP="007D6745">
      <w:pPr>
        <w:pStyle w:val="Heading3"/>
      </w:pPr>
      <w:r>
        <w:t>U – AT India</w:t>
      </w:r>
    </w:p>
    <w:p w:rsidR="007D6745" w:rsidRDefault="007D6745" w:rsidP="007D6745">
      <w:pPr>
        <w:pStyle w:val="Heading4"/>
      </w:pPr>
      <w:r>
        <w:t>Russian sales to India will decline now</w:t>
      </w:r>
    </w:p>
    <w:p w:rsidR="007D6745" w:rsidRPr="004233C8" w:rsidRDefault="007D6745" w:rsidP="007D674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https://calhoun.nps.edu/bitstream/handle/10945/59571/18Jun_Reaves_Andrew.pdf?sequence=1&amp;isAllowed=y)//BB</w:t>
      </w:r>
    </w:p>
    <w:p w:rsidR="007D6745" w:rsidRPr="004233C8" w:rsidRDefault="007D6745" w:rsidP="007D6745"/>
    <w:p w:rsidR="007D6745" w:rsidRDefault="007D6745" w:rsidP="007D6745">
      <w:r w:rsidRPr="00E47CFB">
        <w:rPr>
          <w:rStyle w:val="StyleUnderline"/>
        </w:rPr>
        <w:t xml:space="preserve">India’s ongoing attempts to create a domestic MIC </w:t>
      </w:r>
      <w:r>
        <w:t xml:space="preserve">also </w:t>
      </w:r>
      <w:r w:rsidRPr="00E47CFB">
        <w:rPr>
          <w:rStyle w:val="Emphasis"/>
        </w:rPr>
        <w:t>foreshadow a future</w:t>
      </w:r>
      <w:r>
        <w:rPr>
          <w:rStyle w:val="Emphasis"/>
        </w:rPr>
        <w:t xml:space="preserve"> </w:t>
      </w:r>
      <w:r w:rsidRPr="00E47CFB">
        <w:rPr>
          <w:rStyle w:val="Emphasis"/>
        </w:rPr>
        <w:t>decrease</w:t>
      </w:r>
      <w:r w:rsidRPr="00E47CFB">
        <w:rPr>
          <w:rStyle w:val="StyleUnderline"/>
        </w:rPr>
        <w:t xml:space="preserve"> in Russian arms sales to India</w:t>
      </w:r>
      <w:r>
        <w:t xml:space="preserve">. New Delhi’s first inclinations for self-sufficiency occurred during the 1990s as Russia slowly retreated from its international commitments to deal with internal economic issues. The aforementioned </w:t>
      </w:r>
      <w:r w:rsidRPr="00E47CFB">
        <w:rPr>
          <w:rStyle w:val="StyleUnderline"/>
        </w:rPr>
        <w:t>technical issues with Russian</w:t>
      </w:r>
      <w:r>
        <w:rPr>
          <w:rStyle w:val="StyleUnderline"/>
        </w:rPr>
        <w:t xml:space="preserve"> </w:t>
      </w:r>
      <w:r w:rsidRPr="00E47CFB">
        <w:rPr>
          <w:rStyle w:val="StyleUnderline"/>
        </w:rPr>
        <w:t>arms imports and slow response times in procuring repair parts further motivated New</w:t>
      </w:r>
      <w:r>
        <w:rPr>
          <w:rStyle w:val="StyleUnderline"/>
        </w:rPr>
        <w:t xml:space="preserve"> </w:t>
      </w:r>
      <w:r w:rsidRPr="00E47CFB">
        <w:rPr>
          <w:rStyle w:val="StyleUnderline"/>
        </w:rPr>
        <w:t>Delhi’s attempts at MIC self-sufficiency</w:t>
      </w:r>
      <w:r>
        <w:t>. Reporting by the Jamestown Foundation in 1997 stated that “</w:t>
      </w:r>
      <w:r w:rsidRPr="00E47CFB">
        <w:rPr>
          <w:rStyle w:val="StyleUnderline"/>
        </w:rPr>
        <w:t>Indian officials have reportedly indicated their unease over possible delays in</w:t>
      </w:r>
      <w:r>
        <w:rPr>
          <w:rStyle w:val="StyleUnderline"/>
        </w:rPr>
        <w:t xml:space="preserve"> </w:t>
      </w:r>
      <w:r w:rsidRPr="00E47CFB">
        <w:rPr>
          <w:rStyle w:val="StyleUnderline"/>
        </w:rPr>
        <w:t>Russia’s export of parts for its military hardware [and] suggested that, for this reason, India</w:t>
      </w:r>
      <w:r>
        <w:rPr>
          <w:rStyle w:val="StyleUnderline"/>
        </w:rPr>
        <w:t xml:space="preserve"> </w:t>
      </w:r>
      <w:r w:rsidRPr="00E47CFB">
        <w:rPr>
          <w:rStyle w:val="StyleUnderline"/>
        </w:rPr>
        <w:t>is pursuing a policy of self-sufficiency in arms production</w:t>
      </w:r>
      <w:r>
        <w:t xml:space="preserve"> that will be based in part on acquiring licenses to produce Russian weaponry at home.”479 India was true to its word. </w:t>
      </w:r>
      <w:r w:rsidRPr="00E47CFB">
        <w:rPr>
          <w:rStyle w:val="StyleUnderline"/>
        </w:rPr>
        <w:t>Beginning in the late 1990s, larger Russian sales of aircraft and tanks all included a portion</w:t>
      </w:r>
      <w:r>
        <w:rPr>
          <w:rStyle w:val="StyleUnderline"/>
        </w:rPr>
        <w:t xml:space="preserve"> </w:t>
      </w:r>
      <w:r w:rsidRPr="00E47CFB">
        <w:rPr>
          <w:rStyle w:val="StyleUnderline"/>
        </w:rPr>
        <w:t>of the transferred equipment marked for domestic assembly under licensed production</w:t>
      </w:r>
      <w:r>
        <w:rPr>
          <w:rStyle w:val="StyleUnderline"/>
        </w:rPr>
        <w:t xml:space="preserve"> </w:t>
      </w:r>
      <w:r w:rsidRPr="00E47CFB">
        <w:rPr>
          <w:rStyle w:val="StyleUnderline"/>
        </w:rPr>
        <w:t>agreements</w:t>
      </w:r>
      <w:r>
        <w:t>.</w:t>
      </w:r>
    </w:p>
    <w:p w:rsidR="007D6745" w:rsidRDefault="007D6745" w:rsidP="007D6745">
      <w:pPr>
        <w:pStyle w:val="Heading4"/>
      </w:pPr>
      <w:r>
        <w:t>India won’t buy from Russia in the future</w:t>
      </w:r>
    </w:p>
    <w:p w:rsidR="007D6745" w:rsidRPr="004233C8" w:rsidRDefault="007D6745" w:rsidP="007D674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https://calhoun.nps.edu/bitstream/handle/10945/59571/18Jun_Reaves_Andrew.pdf?sequence=1&amp;isAllowed=y)//BB</w:t>
      </w:r>
    </w:p>
    <w:p w:rsidR="007D6745" w:rsidRPr="004233C8" w:rsidRDefault="007D6745" w:rsidP="007D6745"/>
    <w:p w:rsidR="007D6745" w:rsidRDefault="007D6745" w:rsidP="007D6745">
      <w:r>
        <w:t xml:space="preserve">While </w:t>
      </w:r>
      <w:r w:rsidRPr="00E47CFB">
        <w:rPr>
          <w:rStyle w:val="StyleUnderline"/>
        </w:rPr>
        <w:t>India’s domestic production</w:t>
      </w:r>
      <w:r>
        <w:t xml:space="preserve"> capabilities might take a long time to build platforms that can compete with Russian equipment, external competition </w:t>
      </w:r>
      <w:r w:rsidRPr="00E47CFB">
        <w:rPr>
          <w:rStyle w:val="StyleUnderline"/>
        </w:rPr>
        <w:t>immediately</w:t>
      </w:r>
      <w:r>
        <w:t xml:space="preserve"> </w:t>
      </w:r>
      <w:r w:rsidRPr="00E47CFB">
        <w:rPr>
          <w:rStyle w:val="StyleUnderline"/>
        </w:rPr>
        <w:t>threatens Russia’s domination of India’s arms import market</w:t>
      </w:r>
      <w:r>
        <w:t>. As Stephen Blank summarizes, “The trend that Russia now faces—of ever greater competition from other producers—will not be reversed...</w:t>
      </w:r>
      <w:r w:rsidRPr="00E47CFB">
        <w:rPr>
          <w:rStyle w:val="StyleUnderline"/>
        </w:rPr>
        <w:t>India will continue to diversify its defense imports</w:t>
      </w:r>
      <w:r>
        <w:t xml:space="preserve">.”489 Unlike in China, where Beijing is constructing a highly capable domestic MIC that challenges Russia’s market share, Western countries—such as the United States, France, and Israel—are the Russian’s main competitors for Indian contracts. </w:t>
      </w:r>
      <w:r w:rsidRPr="00E47CFB">
        <w:rPr>
          <w:rStyle w:val="StyleUnderline"/>
        </w:rPr>
        <w:t>Multiple factors paint</w:t>
      </w:r>
      <w:r>
        <w:rPr>
          <w:rStyle w:val="StyleUnderline"/>
        </w:rPr>
        <w:t xml:space="preserve"> </w:t>
      </w:r>
      <w:r w:rsidRPr="00E47CFB">
        <w:rPr>
          <w:rStyle w:val="StyleUnderline"/>
        </w:rPr>
        <w:t>a pessimistic picture of Russia’s ability to maintain its dominant claim of the India arms</w:t>
      </w:r>
      <w:r>
        <w:rPr>
          <w:rStyle w:val="StyleUnderline"/>
        </w:rPr>
        <w:t xml:space="preserve"> </w:t>
      </w:r>
      <w:r w:rsidRPr="00E47CFB">
        <w:rPr>
          <w:rStyle w:val="StyleUnderline"/>
        </w:rPr>
        <w:t>market.</w:t>
      </w:r>
      <w:r>
        <w:t xml:space="preserve"> As mentioned previously</w:t>
      </w:r>
      <w:r w:rsidRPr="00E47CFB">
        <w:rPr>
          <w:rStyle w:val="StyleUnderline"/>
        </w:rPr>
        <w:t>, India has had a choice between vendors since the</w:t>
      </w:r>
      <w:r>
        <w:rPr>
          <w:rStyle w:val="StyleUnderline"/>
        </w:rPr>
        <w:t xml:space="preserve"> </w:t>
      </w:r>
      <w:r w:rsidRPr="00E47CFB">
        <w:rPr>
          <w:rStyle w:val="StyleUnderline"/>
        </w:rPr>
        <w:t>cancellation of arms embargos following its 1998 nuclear tests.</w:t>
      </w:r>
      <w:r>
        <w:t xml:space="preserve">490 Russia’s ongoing technical problems with several of its imported platforms—namely MBTs, aircraft, submarines, and the Admiral Gorshkov—foment New Delhi’s discontent.491 Russia also lacks a competitive advantage over the more inventive and financially stable Western countries. With Russia’s economy declining and innovative capacity waning, Western countries provide India a better source of potential technology transfers and defensive production indigenization, all of which are key factors for India’s long-term strategic MIC goals.492 Current Western sanctions only further impair Russia’s MIC and ability to produce technologically advanced equipment.493 As such, the Indians certain have several motivations to look elsewhere for arms vendors. Geopolitical factors also stimulate India’s desire to diversify its arms sales. While Russia’s desire for suzerainty might shade its view of India and consider it a de facto tributary state, India does not reciprocate such a perspective. Neither does New Delhi feel that its relationship with Moscow is mutually exclusive. As Indian Defence Minister George Fernandes said in 2002 during a visit by General Michael Myers, the Chairman of the Joint Chiefs of Staff, “We are working together [with both], and I don’t think there is any conflict of interest between our relations with the United States and our relations with Russia.”494 Furthermore, as Indian worry rises with China’s continual economic growth and military expenditure increases, </w:t>
      </w:r>
      <w:r w:rsidRPr="00E47CFB">
        <w:rPr>
          <w:rStyle w:val="StyleUnderline"/>
        </w:rPr>
        <w:t xml:space="preserve">New Delhi will ultimately trust Washington more </w:t>
      </w:r>
      <w:r>
        <w:t>to balance China, not Russia, who depends on Beijing to join in its crusade against American hegemony</w:t>
      </w:r>
      <w:r w:rsidRPr="00E47CFB">
        <w:rPr>
          <w:rStyle w:val="StyleUnderline"/>
        </w:rPr>
        <w:t>. For India, the United States and its various allies certainly appear as more</w:t>
      </w:r>
      <w:r>
        <w:rPr>
          <w:rStyle w:val="StyleUnderline"/>
        </w:rPr>
        <w:t xml:space="preserve"> </w:t>
      </w:r>
      <w:r w:rsidRPr="00E47CFB">
        <w:rPr>
          <w:rStyle w:val="StyleUnderline"/>
        </w:rPr>
        <w:t>preferred partners</w:t>
      </w:r>
      <w:r>
        <w:t>.</w:t>
      </w:r>
    </w:p>
    <w:p w:rsidR="007D6745" w:rsidRDefault="007D6745" w:rsidP="007D6745">
      <w:pPr>
        <w:pStyle w:val="Heading2"/>
      </w:pPr>
      <w:r>
        <w:t>LINK</w:t>
      </w:r>
    </w:p>
    <w:p w:rsidR="007D6745" w:rsidRDefault="007D6745" w:rsidP="007D6745">
      <w:pPr>
        <w:pStyle w:val="Heading3"/>
      </w:pPr>
      <w:r>
        <w:t>L – generic fill-in</w:t>
      </w:r>
    </w:p>
    <w:p w:rsidR="007D6745" w:rsidRDefault="007D6745" w:rsidP="007D6745">
      <w:pPr>
        <w:pStyle w:val="Heading4"/>
      </w:pPr>
      <w:r>
        <w:t xml:space="preserve">The plan triggers both a </w:t>
      </w:r>
      <w:r w:rsidRPr="00E642EF">
        <w:rPr>
          <w:u w:val="single"/>
        </w:rPr>
        <w:t xml:space="preserve">supply and demand </w:t>
      </w:r>
      <w:r>
        <w:t>response:</w:t>
      </w:r>
    </w:p>
    <w:p w:rsidR="007D6745" w:rsidRDefault="007D6745" w:rsidP="007D6745">
      <w:pPr>
        <w:pStyle w:val="Heading4"/>
      </w:pPr>
      <w:r>
        <w:t>--- ____ turns to Russia to compensate for the plan’s cut-off of supply</w:t>
      </w:r>
    </w:p>
    <w:p w:rsidR="007D6745" w:rsidRPr="00321244" w:rsidRDefault="007D6745" w:rsidP="007D6745">
      <w:r w:rsidRPr="002B61D3">
        <w:rPr>
          <w:rStyle w:val="Style13ptBold"/>
        </w:rPr>
        <w:t>Borshchevskaya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https://jamestown.org/program/tactical-side-russias-arms-sales-middle-east/)//BB</w:t>
      </w:r>
    </w:p>
    <w:p w:rsidR="007D6745" w:rsidRPr="00321244" w:rsidRDefault="007D6745" w:rsidP="007D6745"/>
    <w:p w:rsidR="007D6745" w:rsidRPr="001A5010" w:rsidRDefault="007D6745" w:rsidP="007D6745">
      <w:r w:rsidRPr="00E47CFB">
        <w:rPr>
          <w:rStyle w:val="StyleUnderline"/>
          <w:highlight w:val="yellow"/>
        </w:rPr>
        <w:t>Russia’s arms</w:t>
      </w:r>
      <w:r w:rsidRPr="002B61D3">
        <w:rPr>
          <w:rStyle w:val="StyleUnderline"/>
        </w:rPr>
        <w:t>—generally speaking—</w:t>
      </w:r>
      <w:r w:rsidRPr="00E47CFB">
        <w:rPr>
          <w:rStyle w:val="StyleUnderline"/>
          <w:highlight w:val="yellow"/>
        </w:rPr>
        <w:t>are</w:t>
      </w:r>
      <w:r w:rsidRPr="002B61D3">
        <w:rPr>
          <w:rStyle w:val="StyleUnderline"/>
        </w:rPr>
        <w:t xml:space="preserve"> well </w:t>
      </w:r>
      <w:r w:rsidRPr="001873AD">
        <w:rPr>
          <w:rStyle w:val="StyleUnderline"/>
        </w:rPr>
        <w:t xml:space="preserve">made, sometimes </w:t>
      </w:r>
      <w:r w:rsidRPr="00E47CFB">
        <w:rPr>
          <w:rStyle w:val="StyleUnderline"/>
          <w:highlight w:val="yellow"/>
        </w:rPr>
        <w:t>on par with the U.S</w:t>
      </w:r>
      <w:r w:rsidRPr="001873AD">
        <w:rPr>
          <w:rStyle w:val="StyleUnderline"/>
        </w:rPr>
        <w:t>.,</w:t>
      </w:r>
      <w:r>
        <w:t xml:space="preserve"> and well suited for the region’s needs. </w:t>
      </w:r>
      <w:r w:rsidRPr="00E47CFB">
        <w:rPr>
          <w:rStyle w:val="StyleUnderline"/>
          <w:highlight w:val="yellow"/>
        </w:rPr>
        <w:t>These</w:t>
      </w:r>
      <w:r w:rsidRPr="00A457A1">
        <w:rPr>
          <w:rStyle w:val="StyleUnderline"/>
        </w:rPr>
        <w:t xml:space="preserve"> </w:t>
      </w:r>
      <w:r w:rsidRPr="00E47CFB">
        <w:rPr>
          <w:rStyle w:val="StyleUnderline"/>
          <w:highlight w:val="yellow"/>
        </w:rPr>
        <w:t>platforms and armaments are</w:t>
      </w:r>
      <w:r>
        <w:t xml:space="preserve"> also more </w:t>
      </w:r>
      <w:r w:rsidRPr="00E47CFB">
        <w:rPr>
          <w:rStyle w:val="StyleUnderline"/>
          <w:highlight w:val="yellow"/>
        </w:rPr>
        <w:t>affordable</w:t>
      </w:r>
      <w:r>
        <w:t xml:space="preserve"> than Western weaponry. </w:t>
      </w:r>
      <w:r w:rsidRPr="00E47CFB">
        <w:rPr>
          <w:rStyle w:val="StyleUnderline"/>
          <w:highlight w:val="yellow"/>
        </w:rPr>
        <w:t>The U.S. simply will not sell weapons to certain countries,</w:t>
      </w:r>
      <w:r w:rsidRPr="002B61D3">
        <w:rPr>
          <w:rStyle w:val="StyleUnderline"/>
        </w:rPr>
        <w:t xml:space="preserve"> </w:t>
      </w:r>
      <w:r w:rsidRPr="00E47CFB">
        <w:rPr>
          <w:rStyle w:val="StyleUnderline"/>
          <w:highlight w:val="yellow"/>
        </w:rPr>
        <w:t xml:space="preserve">which, therefore, </w:t>
      </w:r>
      <w:r w:rsidRPr="00E47CFB">
        <w:rPr>
          <w:rStyle w:val="Emphasis"/>
          <w:highlight w:val="yellow"/>
        </w:rPr>
        <w:t>turn to Moscow</w:t>
      </w:r>
      <w:r>
        <w:t xml:space="preserve">. Politically, </w:t>
      </w:r>
      <w:r w:rsidRPr="00E47CFB">
        <w:rPr>
          <w:rStyle w:val="StyleUnderline"/>
          <w:highlight w:val="yellow"/>
        </w:rPr>
        <w:t>Russian arms come with few strings attached</w:t>
      </w:r>
      <w:r w:rsidRPr="00A457A1">
        <w:t xml:space="preserve"> and thus are a great choice when a country wants to diversify away from the West, or at least signal such an intent. Moscow has made inroads with traditional</w:t>
      </w:r>
      <w:r>
        <w:t xml:space="preserve"> clients such as Iran, Syria and Egypt, but also diversified toward countries closer to the West, such as the Arab Gulf states, Morocco and Turkey. Russia’s overall influence in the region is growing in the context of Western retreat. </w:t>
      </w:r>
      <w:r w:rsidRPr="00E47CFB">
        <w:rPr>
          <w:rStyle w:val="StyleUnderline"/>
          <w:highlight w:val="yellow"/>
        </w:rPr>
        <w:t>The Russian defense sector has</w:t>
      </w:r>
      <w:r w:rsidRPr="002B61D3">
        <w:rPr>
          <w:rStyle w:val="StyleUnderline"/>
        </w:rPr>
        <w:t xml:space="preserve"> problems, but also </w:t>
      </w:r>
      <w:r w:rsidRPr="00E47CFB">
        <w:rPr>
          <w:rStyle w:val="StyleUnderline"/>
          <w:highlight w:val="yellow"/>
        </w:rPr>
        <w:t>demonstrated improvements, learning and flexibility</w:t>
      </w:r>
      <w:r>
        <w:t xml:space="preserve">. Undoubtedly, </w:t>
      </w:r>
      <w:r w:rsidRPr="00E47CFB">
        <w:rPr>
          <w:rStyle w:val="StyleUnderline"/>
          <w:highlight w:val="yellow"/>
        </w:rPr>
        <w:t>Russia’s arms sales</w:t>
      </w:r>
      <w:r>
        <w:t xml:space="preserve"> to the MENA region </w:t>
      </w:r>
      <w:r w:rsidRPr="0048166A">
        <w:rPr>
          <w:rStyle w:val="StyleUnderline"/>
        </w:rPr>
        <w:t>will</w:t>
      </w:r>
      <w:r>
        <w:t xml:space="preserve"> continue to </w:t>
      </w:r>
      <w:r w:rsidRPr="00E47CFB">
        <w:rPr>
          <w:rStyle w:val="StyleUnderline"/>
          <w:highlight w:val="yellow"/>
        </w:rPr>
        <w:t>present a challenge for American interests</w:t>
      </w:r>
      <w:r>
        <w:t xml:space="preserve"> in this region in the coming years.</w:t>
      </w:r>
    </w:p>
    <w:p w:rsidR="007D6745" w:rsidRPr="00134795" w:rsidRDefault="007D6745" w:rsidP="007D6745"/>
    <w:p w:rsidR="007D6745" w:rsidRDefault="007D6745" w:rsidP="007D6745">
      <w:pPr>
        <w:pStyle w:val="Heading4"/>
      </w:pPr>
      <w:r>
        <w:t>---AND, Russia exploits the arms vacuum</w:t>
      </w:r>
    </w:p>
    <w:p w:rsidR="007D6745" w:rsidRPr="001A5010"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https://www.chathamhouse.org/sites/default/files/publications/research/2017-03-20-russia-arms-exporter-connolly-sendstad.pdf)</w:t>
      </w:r>
    </w:p>
    <w:p w:rsidR="007D6745" w:rsidRPr="006B7B8C" w:rsidRDefault="007D6745" w:rsidP="007D6745"/>
    <w:p w:rsidR="007D6745" w:rsidRDefault="007D6745" w:rsidP="007D6745">
      <w:r>
        <w:t xml:space="preserve">Fourth, </w:t>
      </w:r>
      <w:r w:rsidRPr="00EA1B41">
        <w:rPr>
          <w:rStyle w:val="StyleUnderline"/>
        </w:rPr>
        <w:t>Russia is likely to continue to be seen as a reliable source of weapons for countries that do not</w:t>
      </w:r>
      <w:r>
        <w:rPr>
          <w:rStyle w:val="StyleUnderline"/>
        </w:rPr>
        <w:t xml:space="preserve"> </w:t>
      </w:r>
      <w:r w:rsidRPr="00EA1B41">
        <w:rPr>
          <w:rStyle w:val="StyleUnderline"/>
        </w:rPr>
        <w:t>enjoy warm relations with the US</w:t>
      </w:r>
      <w:r>
        <w:t xml:space="preserve">. This means that a wider range of countries are potential markets for Russian exporters, in contrast with the situation facing some of their Western competitors. </w:t>
      </w:r>
      <w:r w:rsidRPr="00EA1B41">
        <w:rPr>
          <w:rStyle w:val="StyleUnderline"/>
        </w:rPr>
        <w:t>Russian</w:t>
      </w:r>
      <w:r>
        <w:rPr>
          <w:rStyle w:val="StyleUnderline"/>
        </w:rPr>
        <w:t xml:space="preserve"> </w:t>
      </w:r>
      <w:r w:rsidRPr="00EA1B41">
        <w:rPr>
          <w:rStyle w:val="StyleUnderline"/>
        </w:rPr>
        <w:t xml:space="preserve">armaments producers </w:t>
      </w:r>
      <w:r w:rsidRPr="00751E80">
        <w:t>have the opportunity to</w:t>
      </w:r>
      <w:r w:rsidRPr="00EA1B41">
        <w:rPr>
          <w:rStyle w:val="StyleUnderline"/>
        </w:rPr>
        <w:t xml:space="preserve"> </w:t>
      </w:r>
      <w:r w:rsidRPr="00134795">
        <w:rPr>
          <w:rStyle w:val="Emphasis"/>
        </w:rPr>
        <w:t>exploit</w:t>
      </w:r>
      <w:r>
        <w:t xml:space="preserve"> the </w:t>
      </w:r>
      <w:r w:rsidRPr="00134795">
        <w:rPr>
          <w:rStyle w:val="Emphasis"/>
        </w:rPr>
        <w:t>tensions</w:t>
      </w:r>
      <w:r w:rsidRPr="003163D3">
        <w:rPr>
          <w:rStyle w:val="StyleUnderline"/>
        </w:rPr>
        <w:t xml:space="preserve"> </w:t>
      </w:r>
      <w:r w:rsidRPr="00134795">
        <w:t>that exist</w:t>
      </w:r>
      <w:r w:rsidRPr="003163D3">
        <w:rPr>
          <w:rStyle w:val="StyleUnderline"/>
        </w:rPr>
        <w:t xml:space="preserve"> between the </w:t>
      </w:r>
      <w:r w:rsidRPr="00A457A1">
        <w:rPr>
          <w:rStyle w:val="StyleUnderline"/>
        </w:rPr>
        <w:t>US and countries</w:t>
      </w:r>
      <w:r w:rsidRPr="003163D3">
        <w:t xml:space="preserve"> such as Iran</w:t>
      </w:r>
      <w:r>
        <w:t xml:space="preserve">, China or </w:t>
      </w:r>
      <w:r w:rsidRPr="00A457A1">
        <w:t>Syria, and also those</w:t>
      </w:r>
      <w:r w:rsidRPr="003163D3">
        <w:rPr>
          <w:rStyle w:val="StyleUnderline"/>
        </w:rPr>
        <w:t xml:space="preserve"> th</w:t>
      </w:r>
      <w:r w:rsidRPr="00EA1B41">
        <w:rPr>
          <w:rStyle w:val="StyleUnderline"/>
        </w:rPr>
        <w:t>at</w:t>
      </w:r>
      <w:r>
        <w:t xml:space="preserve"> may emerge in countries that </w:t>
      </w:r>
      <w:r w:rsidRPr="00EA1B41">
        <w:rPr>
          <w:rStyle w:val="StyleUnderline"/>
        </w:rPr>
        <w:t>traditionally</w:t>
      </w:r>
      <w:r>
        <w:t xml:space="preserve"> </w:t>
      </w:r>
      <w:r w:rsidRPr="00EA1B41">
        <w:rPr>
          <w:rStyle w:val="StyleUnderline"/>
        </w:rPr>
        <w:t>source their weapons from the US</w:t>
      </w:r>
      <w:r>
        <w:t>, such as Turkey, Egypt or the Philippines.</w:t>
      </w:r>
    </w:p>
    <w:p w:rsidR="007D6745" w:rsidRDefault="007D6745" w:rsidP="007D6745">
      <w:pPr>
        <w:pStyle w:val="Heading4"/>
      </w:pPr>
      <w:r>
        <w:t>It’s empirically true --- Egypt proves fill-in</w:t>
      </w:r>
    </w:p>
    <w:p w:rsidR="007D6745" w:rsidRPr="00217259" w:rsidRDefault="007D6745" w:rsidP="007D6745">
      <w:r w:rsidRPr="003163D3">
        <w:rPr>
          <w:rStyle w:val="Style13ptBold"/>
        </w:rPr>
        <w:t>Caverley 17</w:t>
      </w:r>
      <w:r>
        <w:t xml:space="preserve"> – Associate Professor of Strategy, United States Naval War College and Research Scientist, Massachusetts Institute of Technology (Jonathan, “Slowing the Proliferation of Major Conventional Weapons: The Virtues of an Uncompetitive Market,” </w:t>
      </w:r>
      <w:r w:rsidRPr="00134795">
        <w:rPr>
          <w:i/>
        </w:rPr>
        <w:t>Ethics &amp; International Affairs</w:t>
      </w:r>
      <w:r>
        <w:t>, 31.4)//BB</w:t>
      </w:r>
    </w:p>
    <w:p w:rsidR="007D6745" w:rsidRPr="00217259" w:rsidRDefault="007D6745" w:rsidP="007D6745"/>
    <w:p w:rsidR="007D6745" w:rsidRDefault="007D6745" w:rsidP="007D6745">
      <w:r>
        <w:t xml:space="preserve">The effect of U.S. market power is not absolute and is likely only to delay the spread of weapons. </w:t>
      </w:r>
      <w:r w:rsidRPr="007D55D5">
        <w:rPr>
          <w:rStyle w:val="StyleUnderline"/>
        </w:rPr>
        <w:t>As the Egyptian case demonstrates</w:t>
      </w:r>
      <w:r>
        <w:t xml:space="preserve">, </w:t>
      </w:r>
      <w:r w:rsidRPr="003163D3">
        <w:rPr>
          <w:rStyle w:val="StyleUnderline"/>
        </w:rPr>
        <w:t>when the United States</w:t>
      </w:r>
      <w:r>
        <w:rPr>
          <w:rStyle w:val="StyleUnderline"/>
        </w:rPr>
        <w:t xml:space="preserve"> </w:t>
      </w:r>
      <w:r w:rsidRPr="003163D3">
        <w:rPr>
          <w:rStyle w:val="StyleUnderline"/>
        </w:rPr>
        <w:t xml:space="preserve">restricts weapons to punish what it considers bad behavior, </w:t>
      </w:r>
      <w:r w:rsidRPr="003163D3">
        <w:rPr>
          <w:rStyle w:val="Emphasis"/>
        </w:rPr>
        <w:t>other countries</w:t>
      </w:r>
      <w:r>
        <w:t xml:space="preserve"> can </w:t>
      </w:r>
      <w:r w:rsidRPr="003163D3">
        <w:rPr>
          <w:rStyle w:val="Emphasis"/>
        </w:rPr>
        <w:t>fill the gap</w:t>
      </w:r>
      <w:r w:rsidRPr="003163D3">
        <w:rPr>
          <w:rStyle w:val="StyleUnderline"/>
        </w:rPr>
        <w:t>.</w:t>
      </w:r>
      <w:r>
        <w:t xml:space="preserve"> </w:t>
      </w:r>
      <w:r w:rsidRPr="00A457A1">
        <w:rPr>
          <w:rStyle w:val="StyleUnderline"/>
        </w:rPr>
        <w:t>The</w:t>
      </w:r>
      <w:r w:rsidRPr="003163D3">
        <w:rPr>
          <w:rStyle w:val="StyleUnderline"/>
        </w:rPr>
        <w:t xml:space="preserve"> recent removal of many technologies from the United States</w:t>
      </w:r>
      <w:r>
        <w:rPr>
          <w:rStyle w:val="StyleUnderline"/>
        </w:rPr>
        <w:t xml:space="preserve"> </w:t>
      </w:r>
      <w:r w:rsidRPr="003163D3">
        <w:rPr>
          <w:rStyle w:val="StyleUnderline"/>
        </w:rPr>
        <w:t>Munitions List</w:t>
      </w:r>
      <w:r>
        <w:t>—a roster of products subject to controls under the Arms Export Control Act of 1976—</w:t>
      </w:r>
      <w:r w:rsidRPr="003163D3">
        <w:rPr>
          <w:rStyle w:val="StyleUnderline"/>
        </w:rPr>
        <w:t>was driven in part by the American arms industry convincing the government that it is losing competitive advantage abroad.</w:t>
      </w:r>
      <w:r>
        <w:t xml:space="preserve"> Consequently, many weapons transfers may no longer be subject to rigorous human rights vetting and end-use monitoring by the State Department. </w:t>
      </w:r>
      <w:r w:rsidRPr="003163D3">
        <w:rPr>
          <w:rStyle w:val="StyleUnderline"/>
        </w:rPr>
        <w:t>Eroding American market</w:t>
      </w:r>
      <w:r>
        <w:rPr>
          <w:rStyle w:val="StyleUnderline"/>
        </w:rPr>
        <w:t xml:space="preserve"> </w:t>
      </w:r>
      <w:r w:rsidRPr="003163D3">
        <w:rPr>
          <w:rStyle w:val="StyleUnderline"/>
        </w:rPr>
        <w:t>dominance of higher-end weapons makes it less likely that the United States will</w:t>
      </w:r>
      <w:r>
        <w:rPr>
          <w:rStyle w:val="StyleUnderline"/>
        </w:rPr>
        <w:t xml:space="preserve"> </w:t>
      </w:r>
      <w:r w:rsidRPr="003163D3">
        <w:rPr>
          <w:rStyle w:val="StyleUnderline"/>
        </w:rPr>
        <w:t>continue to exercise its traditional policy of “unilateral restraint” in their sale</w:t>
      </w:r>
      <w:r>
        <w:t>.</w:t>
      </w:r>
    </w:p>
    <w:p w:rsidR="007D6745" w:rsidRDefault="007D6745" w:rsidP="007D6745">
      <w:pPr>
        <w:pStyle w:val="Heading4"/>
      </w:pPr>
      <w:r>
        <w:t>***that card references the ‘Egyptian case’ ---- that was an example of Russian fill-in</w:t>
      </w:r>
    </w:p>
    <w:p w:rsidR="007D6745" w:rsidRDefault="007D6745" w:rsidP="007D6745">
      <w:r w:rsidRPr="007D55D5">
        <w:rPr>
          <w:rStyle w:val="Style13ptBold"/>
        </w:rPr>
        <w:t>TOI 13</w:t>
      </w:r>
      <w:r>
        <w:t xml:space="preserve"> (Times of Israel, “Egypt ‘looking to Russia’ for arms after US aid freeze,” Lexis)//BB</w:t>
      </w:r>
    </w:p>
    <w:p w:rsidR="007D6745" w:rsidRPr="007D55D5" w:rsidRDefault="007D6745" w:rsidP="007D6745"/>
    <w:p w:rsidR="007D6745" w:rsidRDefault="007D6745" w:rsidP="007D6745">
      <w:r w:rsidRPr="00A457A1">
        <w:rPr>
          <w:rStyle w:val="StyleUnderline"/>
        </w:rPr>
        <w:t>Egypt is looking to Russia to supply it with arms now that the US has frozen much of its military aid to the Egyptians</w:t>
      </w:r>
      <w:r>
        <w:t xml:space="preserve">, Israeli television reported Friday night. The “historic achievement,” under which the US brought Egypt into its orbit in the years since the 1979 Camp David Israel-Egypt peace treaty, is about to “go down the drain,” the Channel 2 report said. It referred to comments earlier this week by </w:t>
      </w:r>
      <w:r w:rsidRPr="00A457A1">
        <w:rPr>
          <w:rStyle w:val="StyleUnderline"/>
        </w:rPr>
        <w:t>Egypt’s Foreign Minister</w:t>
      </w:r>
      <w:r>
        <w:t xml:space="preserve"> Nabil Fahmy, </w:t>
      </w:r>
      <w:r w:rsidRPr="00A457A1">
        <w:rPr>
          <w:rStyle w:val="StyleUnderline"/>
        </w:rPr>
        <w:t>who said ties between Cairo and Washington were in “turmoil” and told CNN that Egypt would have to “find other sources” to meet its national security needs</w:t>
      </w:r>
      <w:r>
        <w:t xml:space="preserve">. By “other sources,” said the TV report, </w:t>
      </w:r>
      <w:r w:rsidRPr="00A457A1">
        <w:rPr>
          <w:rStyle w:val="StyleUnderline"/>
        </w:rPr>
        <w:t>Fahmy was referring to Russia, with whom Egypt was now looking to conclude a major arms deal.</w:t>
      </w:r>
      <w:r>
        <w:t xml:space="preserve"> This would represent a major change of orientation for Egypt, since its entire army had been built on US equipment for the past three decades. The news came four days after reports that Israel had argued “directly and bluntly” with the Obama administration against US aid cuts to Egypt, telling </w:t>
      </w:r>
      <w:r w:rsidRPr="00A457A1">
        <w:rPr>
          <w:rStyle w:val="StyleUnderline"/>
        </w:rPr>
        <w:t>Washington</w:t>
      </w:r>
      <w:r>
        <w:t xml:space="preserve"> it </w:t>
      </w:r>
      <w:r w:rsidRPr="00A457A1">
        <w:rPr>
          <w:rStyle w:val="StyleUnderline"/>
        </w:rPr>
        <w:t>was making “a strategic error” in reducing financial assistance to Cairo</w:t>
      </w:r>
      <w:r>
        <w:t xml:space="preserve"> in the wake of the military’s ouster of president Mohammed Morsi.</w:t>
      </w:r>
    </w:p>
    <w:p w:rsidR="007D6745" w:rsidRDefault="007D6745" w:rsidP="007D6745">
      <w:pPr>
        <w:pStyle w:val="Heading4"/>
      </w:pPr>
      <w:r>
        <w:t xml:space="preserve">Russia will pounce on US arms cuts </w:t>
      </w:r>
      <w:r w:rsidRPr="0048166A">
        <w:rPr>
          <w:u w:val="single"/>
        </w:rPr>
        <w:t>wherever possible</w:t>
      </w:r>
    </w:p>
    <w:p w:rsidR="007D6745" w:rsidRDefault="007D6745" w:rsidP="007D6745">
      <w:r w:rsidRPr="00134795">
        <w:rPr>
          <w:rStyle w:val="Style13ptBold"/>
        </w:rPr>
        <w:t>Freilich 18</w:t>
      </w:r>
      <w:r>
        <w:t xml:space="preserve"> –Senior Fellow, International Security Program @ Harvard (Chuck, “How Russia Is Taking Over the Middle East, One Country at a Time,” Belfer Center, </w:t>
      </w:r>
      <w:hyperlink r:id="rId19" w:history="1">
        <w:r w:rsidRPr="00773BBB">
          <w:rPr>
            <w:rStyle w:val="Hyperlink"/>
          </w:rPr>
          <w:t>https://www.belfercenter.org/publication/how-russia-taking-over-middle-east-one-country-time)//BB</w:t>
        </w:r>
      </w:hyperlink>
    </w:p>
    <w:p w:rsidR="007D6745" w:rsidRPr="004672F2" w:rsidRDefault="007D6745" w:rsidP="007D6745"/>
    <w:p w:rsidR="007D6745" w:rsidRDefault="007D6745" w:rsidP="007D6745">
      <w:r>
        <w:t xml:space="preserve">President </w:t>
      </w:r>
      <w:r w:rsidRPr="00A457A1">
        <w:rPr>
          <w:rStyle w:val="StyleUnderline"/>
        </w:rPr>
        <w:t xml:space="preserve">Putin's fundamental strategic objective is to restore Russian global leadership, or to put it somewhat less delicately, to stick it to the United States </w:t>
      </w:r>
      <w:r w:rsidRPr="00A457A1">
        <w:rPr>
          <w:rStyle w:val="Emphasis"/>
        </w:rPr>
        <w:t>wherever possible</w:t>
      </w:r>
      <w:r w:rsidRPr="00A457A1">
        <w:rPr>
          <w:rStyle w:val="StyleUnderline"/>
        </w:rPr>
        <w:t>.</w:t>
      </w:r>
      <w:r>
        <w:t xml:space="preserve"> </w:t>
      </w:r>
      <w:r w:rsidRPr="00A457A1">
        <w:rPr>
          <w:rStyle w:val="StyleUnderline"/>
        </w:rPr>
        <w:t>His primary problem is that Russia does not have that much to offer today</w:t>
      </w:r>
      <w:r>
        <w:t xml:space="preserve">, </w:t>
      </w:r>
      <w:r w:rsidRPr="00A457A1">
        <w:rPr>
          <w:rStyle w:val="StyleUnderline"/>
        </w:rPr>
        <w:t>it cannot compete with the United States and Western countries on an economic level, or</w:t>
      </w:r>
      <w:r>
        <w:t xml:space="preserve"> alternatively on </w:t>
      </w:r>
      <w:r w:rsidRPr="00A457A1">
        <w:rPr>
          <w:rStyle w:val="StyleUnderline"/>
        </w:rPr>
        <w:t>a diplomatic one, and all it does have to offer is weapons</w:t>
      </w:r>
      <w:r>
        <w:t>, nuclear technology, and energy.</w:t>
      </w:r>
    </w:p>
    <w:p w:rsidR="007D6745" w:rsidRDefault="007D6745" w:rsidP="007D6745">
      <w:pPr>
        <w:pStyle w:val="Heading4"/>
      </w:pPr>
      <w:r>
        <w:t>Russia will exploit the arms gap left by the US</w:t>
      </w:r>
    </w:p>
    <w:p w:rsidR="007D6745" w:rsidRPr="001A5010"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https://www.chathamhouse.org/sites/default/files/publications/research/2017-03-20-russia-arms-exporter-connolly-sendstad.pdf)//BB</w:t>
      </w:r>
    </w:p>
    <w:p w:rsidR="007D6745" w:rsidRPr="006B7B8C" w:rsidRDefault="007D6745" w:rsidP="007D6745"/>
    <w:p w:rsidR="007D6745" w:rsidRDefault="007D6745" w:rsidP="007D6745">
      <w:r>
        <w:t xml:space="preserve">Even in those Asian countries that do not account for a large share of Russian exports, such as Myanmar, Turkmenistan and Mongolia, </w:t>
      </w:r>
      <w:r w:rsidRPr="00EA1B41">
        <w:rPr>
          <w:rStyle w:val="StyleUnderline"/>
        </w:rPr>
        <w:t>Russia</w:t>
      </w:r>
      <w:r>
        <w:t xml:space="preserve"> is often the primary or a prominent source of arms supplies. In recent years, it </w:t>
      </w:r>
      <w:r w:rsidRPr="00EA1B41">
        <w:rPr>
          <w:rStyle w:val="StyleUnderline"/>
        </w:rPr>
        <w:t>has attempted to enter markets traditionally dominated by other powers</w:t>
      </w:r>
      <w:r>
        <w:t xml:space="preserve">. For example, efforts to increase sales to Pakistan, traditionally supplied by China and the US, are beginning to bear fruit.30 Indonesia has tended to purchase weaponry from European countries, but Russia has also made inroads into that market and accounted for over 20 per cent of Indonesian arms imports in 2000–16. Indonesia is now being targeted by Russia as a potential purchaser of Su-35 aircraft and Varshavyanka-class submarines.31 </w:t>
      </w:r>
      <w:r w:rsidRPr="00EA1B41">
        <w:rPr>
          <w:rStyle w:val="StyleUnderline"/>
        </w:rPr>
        <w:t>Russia</w:t>
      </w:r>
      <w:r>
        <w:t xml:space="preserve"> </w:t>
      </w:r>
      <w:r w:rsidRPr="00EA1B41">
        <w:rPr>
          <w:rStyle w:val="StyleUnderline"/>
        </w:rPr>
        <w:t>is</w:t>
      </w:r>
      <w:r>
        <w:t xml:space="preserve"> also </w:t>
      </w:r>
      <w:r w:rsidRPr="00EA1B41">
        <w:rPr>
          <w:rStyle w:val="StyleUnderline"/>
        </w:rPr>
        <w:t>targeting countries that have traditionally</w:t>
      </w:r>
      <w:r>
        <w:rPr>
          <w:rStyle w:val="StyleUnderline"/>
        </w:rPr>
        <w:t xml:space="preserve"> </w:t>
      </w:r>
      <w:r w:rsidRPr="00EA1B41">
        <w:rPr>
          <w:rStyle w:val="StyleUnderline"/>
        </w:rPr>
        <w:t>sourced armaments from the US</w:t>
      </w:r>
      <w:r>
        <w:t xml:space="preserve">. Recently, </w:t>
      </w:r>
      <w:r w:rsidRPr="00EA1B41">
        <w:rPr>
          <w:rStyle w:val="StyleUnderline"/>
        </w:rPr>
        <w:t xml:space="preserve">it has shown a willingness to </w:t>
      </w:r>
      <w:r w:rsidRPr="00F37AB7">
        <w:rPr>
          <w:rStyle w:val="Emphasis"/>
        </w:rPr>
        <w:t>exploit</w:t>
      </w:r>
      <w:r>
        <w:t xml:space="preserve"> the </w:t>
      </w:r>
      <w:r w:rsidRPr="00F37AB7">
        <w:rPr>
          <w:rStyle w:val="Emphasis"/>
        </w:rPr>
        <w:t>deterioration</w:t>
      </w:r>
      <w:r>
        <w:t xml:space="preserve"> </w:t>
      </w:r>
      <w:r w:rsidRPr="00EA1B41">
        <w:rPr>
          <w:rStyle w:val="StyleUnderline"/>
        </w:rPr>
        <w:t>in</w:t>
      </w:r>
      <w:r>
        <w:t xml:space="preserve"> </w:t>
      </w:r>
      <w:r w:rsidRPr="00EA1B41">
        <w:rPr>
          <w:rStyle w:val="StyleUnderline"/>
        </w:rPr>
        <w:t>relations</w:t>
      </w:r>
      <w:r>
        <w:t xml:space="preserve"> between the US and the Philippines </w:t>
      </w:r>
      <w:r w:rsidRPr="00EA1B41">
        <w:rPr>
          <w:rStyle w:val="StyleUnderline"/>
        </w:rPr>
        <w:t xml:space="preserve">to </w:t>
      </w:r>
      <w:r w:rsidRPr="0056717A">
        <w:rPr>
          <w:rStyle w:val="Emphasis"/>
        </w:rPr>
        <w:t>carve out sales opportunities</w:t>
      </w:r>
      <w:r>
        <w:t xml:space="preserve"> there.32</w:t>
      </w:r>
    </w:p>
    <w:p w:rsidR="007D6745" w:rsidRDefault="007D6745" w:rsidP="007D6745">
      <w:pPr>
        <w:pStyle w:val="Heading4"/>
      </w:pPr>
      <w:r>
        <w:t>This is consistent with Russia’s foreign policy objectives</w:t>
      </w:r>
    </w:p>
    <w:p w:rsidR="007D6745" w:rsidRDefault="007D6745" w:rsidP="007D6745">
      <w:r w:rsidRPr="0056717A">
        <w:rPr>
          <w:rStyle w:val="Style13ptBold"/>
        </w:rPr>
        <w:t>Stronski</w:t>
      </w:r>
      <w:r>
        <w:t xml:space="preserve"> and Sokolsky </w:t>
      </w:r>
      <w:r w:rsidRPr="0056717A">
        <w:rPr>
          <w:rStyle w:val="Style13ptBold"/>
        </w:rPr>
        <w:t>17</w:t>
      </w:r>
      <w:r>
        <w:t xml:space="preserve"> – *senior fellow in Carnegie’s Russia and Eurasia Program, where his research focuses on the relationship between Russia and neighboring countries in Central Asia and the South Caucasus., **nonresident senior fellow in Carnegie’s Russia and Eurasia Program. His work focuses on U.S. policy toward Russia in the wake of the Ukraine crisis. (Paul and Richard, “The Return of Global Russia: An Analytical Framework,” Carnegie Endowment, </w:t>
      </w:r>
      <w:hyperlink r:id="rId20" w:history="1">
        <w:r w:rsidRPr="00313F05">
          <w:rPr>
            <w:rStyle w:val="Hyperlink"/>
          </w:rPr>
          <w:t>https://carnegieendowment.org/2017/12/14/return-of-global-russia-analytical-framework-pub-75003)//BB</w:t>
        </w:r>
      </w:hyperlink>
    </w:p>
    <w:p w:rsidR="007D6745" w:rsidRPr="00C50D9B" w:rsidRDefault="007D6745" w:rsidP="007D6745"/>
    <w:p w:rsidR="007D6745" w:rsidRPr="0056717A" w:rsidRDefault="007D6745" w:rsidP="007D6745">
      <w:r>
        <w:t xml:space="preserve">Though </w:t>
      </w:r>
      <w:r w:rsidRPr="005F3069">
        <w:rPr>
          <w:rStyle w:val="StyleUnderline"/>
        </w:rPr>
        <w:t>its foreign actions are</w:t>
      </w:r>
      <w:r>
        <w:t xml:space="preserve"> often </w:t>
      </w:r>
      <w:r w:rsidRPr="005F3069">
        <w:rPr>
          <w:rStyle w:val="StyleUnderline"/>
        </w:rPr>
        <w:t>opportunistic, Russia increasingly aims to create a multipolar world in which it plays a more prominent role</w:t>
      </w:r>
      <w:r>
        <w:t xml:space="preserve">. Moscow’s national security establishment broadly supports this international outreach, which will likely remain an enduring feature of Russian foreign policy. Washington and its allies must carefully judge Russian actions case by case and respond in concert when possible. THE KREMLIN’S INTERNATIONAL AGENDA </w:t>
      </w:r>
      <w:r w:rsidRPr="005F3069">
        <w:rPr>
          <w:rStyle w:val="StyleUnderline"/>
        </w:rPr>
        <w:t>Moscow has relied on relatively inexpensive</w:t>
      </w:r>
      <w:r>
        <w:t xml:space="preserve"> diplomatic, military, intelligence, cyber, trade, energy, and financial </w:t>
      </w:r>
      <w:r w:rsidRPr="005F3069">
        <w:rPr>
          <w:rStyle w:val="StyleUnderline"/>
        </w:rPr>
        <w:t>tools to wield influence and expand its global footprint</w:t>
      </w:r>
      <w:r>
        <w:t xml:space="preserve">. </w:t>
      </w:r>
      <w:r w:rsidRPr="005F3069">
        <w:rPr>
          <w:rStyle w:val="Emphasis"/>
        </w:rPr>
        <w:t>The Kremlin has capitalized on Western missteps</w:t>
      </w:r>
      <w:r>
        <w:t xml:space="preserve"> and growing anti-establishment sentiments in Europe and North America. </w:t>
      </w:r>
      <w:r w:rsidRPr="005F3069">
        <w:rPr>
          <w:rStyle w:val="StyleUnderline"/>
        </w:rPr>
        <w:t>Russia will likely continue trying to fill</w:t>
      </w:r>
      <w:r>
        <w:t xml:space="preserve"> global </w:t>
      </w:r>
      <w:r w:rsidRPr="005F3069">
        <w:rPr>
          <w:rStyle w:val="StyleUnderline"/>
        </w:rPr>
        <w:t>power vacuums resulting from</w:t>
      </w:r>
      <w:r>
        <w:t xml:space="preserve"> U.S. President Donald </w:t>
      </w:r>
      <w:r w:rsidRPr="005F3069">
        <w:rPr>
          <w:rStyle w:val="StyleUnderline"/>
        </w:rPr>
        <w:t>Trump’s</w:t>
      </w:r>
      <w:r>
        <w:t xml:space="preserve"> “America First” foreign </w:t>
      </w:r>
      <w:r w:rsidRPr="005F3069">
        <w:rPr>
          <w:rStyle w:val="StyleUnderline"/>
        </w:rPr>
        <w:t>policy</w:t>
      </w:r>
      <w:r>
        <w:t xml:space="preserve">. IMPLICATIONS FOR U.S. FOREIGN POLICY Formulating an effective response to Russia’s global activism will be challenging. To do so, U.S. policymakers should consider four broad points: Ask the first-order question. How do Russia’s actions affect U.S. interests and foreign policy goals? In some areas, Russian activities have damaged U.S. interests, but elsewhere their impact has been symbolic rather than substantive. Russian activity should not be conflated with Russian success. Weigh costs and benefits. Russia’s approach has had mixed results. Its investments in the Middle East have paid off handsomely. But in Europe, Russian actions have mobilized Western governments to counter them. Notably, Moscow has fewer resources than the West, serious domestic problems, and no real allies. Avoid overreacting. Not every instance of Russian activism threatens the U.S.-led international order or U.S. security. At a minimum, Washington and its allies should expose Moscow’s tactics. More robust responses are justified when important U.S. and allied interests are threatened—and when Washington has realistic, sustainable means to thwart Moscow’s ambitions without exacerbating the situation. Leverage partnerships and eschew a one-size-fits-all approach. There is no cookie-cutter solution for countering Russian adventurism. Washington need not bear this burden alone; it should develop tailored strategies with other actors to deter, contain, and, if necessary, roll back Russian influence operations. INTRODUCTION For much of the post–Cold War era, the United States and Europe paid little attention to Russia’s efforts to expand its political, economic, and military influence abroad. The West saw these efforts as relics of the Cold War, primarily confined to Russia’s immediate neighborhood but largely absent or at least ineffective elsewhere. The effects of the dissolution of the Soviet Union, Russia’s internal challenges, and Moscow’s stated desire for integration with the West sharply constrained the Kremlin’s interest and capacity to project its influence on a global scale and diminished the West’s interest in Russian foreign policy and its global activities. However, since Vladimir Putin returned to the Russian presidency in 2012 after a four-year stint as prime minister, Russia has engaged in a broad, sophisticated, well-resourced, and—to many observers—surprisingly effective campaign to expand its global reach. To advance its diverse objectives, Moscow has relied on a wide array of diplomatic, military, intelligence, cyber, trade, energy, and financial tools to influence political systems, public attitudes, and elite decisionmakers in Europe, the Middle East, Africa, Asia, and Latin America. These objectives include, first and foremost, undermining the U.S.-led liberal international order and the cohesion of the West; enhancing Putin’s domestic legitimacy by demonstrating Russia’s status as a global superpower; promoting specific Russian commercial, military, and energy interests; and tweaking the United States’ nose in areas of traditional U.S. influence. Russia has engaged in a broad, sophisticated, well-resourced, and—to many observers—surprisingly effective campaign to expand its global reach. The Kremlin launched this campaign in response to the 2012 mass protests in Moscow, apparently convinced that Western democracy promotion initiatives had instigated these demonstrations to destabilize Russia itself and promote regime change.1 In 2014, following Russia’s illegal annexation of Crimea and the start of its undeclared war in Ukraine, this counteroffensive intensified and took on new qualities. Whereas previously the bulk of Russian efforts had focused on defending Moscow’s claimed “sphere of privileged interests” around its periphery, the new campaign has sought to damage the international image of Western democracy, exacerbate the internal tensions within Western political and security institutions, and expand Russia’s global reach at the expense of Washington and its allies by playing on Western missteps in different parts of the world. </w:t>
      </w:r>
      <w:r w:rsidRPr="005F3069">
        <w:rPr>
          <w:rStyle w:val="StyleUnderline"/>
        </w:rPr>
        <w:t>For the first time since the breakup of the Soviet Union, the United States is facing a</w:t>
      </w:r>
      <w:r>
        <w:t xml:space="preserve"> </w:t>
      </w:r>
      <w:r w:rsidRPr="005F3069">
        <w:rPr>
          <w:rStyle w:val="StyleUnderline"/>
        </w:rPr>
        <w:t>Russia</w:t>
      </w:r>
      <w:r>
        <w:t xml:space="preserve"> that is not, in former president Barack Obama’s memorable phrase, a mere “regional power,” but rather one </w:t>
      </w:r>
      <w:r w:rsidRPr="005F3069">
        <w:rPr>
          <w:rStyle w:val="StyleUnderline"/>
        </w:rPr>
        <w:t>that is actively trying to project its influence and establish a presence well beyond its periphery</w:t>
      </w:r>
      <w:r>
        <w:t xml:space="preserve">.2 Despite Moscow’s shift in strategy, the United States and its European partners are increasingly focused on their own domestic challenges and regional crises in Asia and the Middle East. </w:t>
      </w:r>
      <w:r w:rsidRPr="005F3069">
        <w:rPr>
          <w:rStyle w:val="StyleUnderline"/>
        </w:rPr>
        <w:t xml:space="preserve">Russia is keen to </w:t>
      </w:r>
      <w:r w:rsidRPr="00BA3701">
        <w:rPr>
          <w:rStyle w:val="Emphasis"/>
        </w:rPr>
        <w:t>exploit</w:t>
      </w:r>
      <w:r w:rsidRPr="005F3069">
        <w:rPr>
          <w:rStyle w:val="StyleUnderline"/>
        </w:rPr>
        <w:t xml:space="preserve"> increased opportunities in the</w:t>
      </w:r>
      <w:r>
        <w:t xml:space="preserve"> resulting </w:t>
      </w:r>
      <w:r w:rsidRPr="00BA3701">
        <w:rPr>
          <w:rStyle w:val="Emphasis"/>
        </w:rPr>
        <w:t>vacuum</w:t>
      </w:r>
      <w:r>
        <w:t xml:space="preserve">, using both hard and soft power, </w:t>
      </w:r>
      <w:r w:rsidRPr="005F3069">
        <w:rPr>
          <w:rStyle w:val="StyleUnderline"/>
        </w:rPr>
        <w:t>to expand its influence and presence and to take advantage of</w:t>
      </w:r>
      <w:r>
        <w:t xml:space="preserve"> Donald Trump’s presidency, marked by his embrace of an “America First” foreign policy and:3 </w:t>
      </w:r>
      <w:r w:rsidRPr="005F3069">
        <w:rPr>
          <w:rStyle w:val="StyleUnderline"/>
        </w:rPr>
        <w:t>a retreat from</w:t>
      </w:r>
      <w:r>
        <w:t xml:space="preserve"> long-established </w:t>
      </w:r>
      <w:r w:rsidRPr="005F3069">
        <w:rPr>
          <w:rStyle w:val="StyleUnderline"/>
        </w:rPr>
        <w:t>U.S. leadership</w:t>
      </w:r>
      <w:r>
        <w:t xml:space="preserve"> in upholding the rules-based international order Washington helped create after World War II; an abandonment of democracy promotion and rule of law as elements of U.S. foreign policy; a return to isolationism and a rejection of nation-building efforts to redirect U.S. resources needed at home; a dismissal of multilateral cooperation and a devaluation of long-standing U.S. alliances; the worst domestic political crisis in the United States in many decades; and, most importantly, a refusal to acknowledge the challenge posed by Russian adventurism. </w:t>
      </w:r>
      <w:r w:rsidRPr="00726A23">
        <w:rPr>
          <w:rStyle w:val="StyleUnderline"/>
        </w:rPr>
        <w:t>Finding examples of Russian global activism is easy</w:t>
      </w:r>
      <w:r>
        <w:t xml:space="preserve">. Assessing its motivations, consequences, and effectiveness is not. Specifically, it can be hard to tell whether a given Russian behavior is meant to actively undermine the liberal political and economic order that has flourished under U.S. leadership or whether it is designed primarily to shore up Putin’s domestic standing and to create timely economic opportunities for domestic Russian constituencies that support his regime. Likewise, framing a coherent and effective U.S. response to Russia’s increased global activism will be challenging. The risk of doing too much or too little is real, and getting the answer right entails asking a series of challenging questions. Is Moscow’s behavior largely symbolic or does it threaten the interests of the United States or its closest allies? What is the cost to U.S. interests of Russia’s efforts to gain geopolitical and economic toeholds beyond its immediate neighborhood? When should Russian actions trigger a strong U.S. response? Which Russian activities may risk overreach and pushback? What are the best ways to measure the impact—both in Russia and the West—of Moscow’s recent global activism? Finding examples of Russian global activism is easy. Assessing its motivations, consequences, and effectiveness is not. Identifying the key drivers of Russia’s global activism and providing an overview of Moscow’s many efforts to expand its global influence is a useful and important way to begin formulating appropriate and effective responses to these behaviors. In some areas, Russian activities have damaged Western interests, but in others their impact has proven to be more symbolic than substantive. Not every far-flung Russian initiative should be viewed as part of a global zero-sum competition between the United States and Russia, and the costs to Russia of some of these efforts could exceed the benefits Moscow hopes to gain. Policymakers should seek to assess the interests that a given Russian behavior is seeking to advance, which policy tools Moscow is employing, which U.S. interests are being undermined, and which U.S. policy tools would constitute the most effective response. THE WEST AND THE REST Russia’s global activism can be divided into four geographic regions. While there may be some uncertainty about the drivers at play in each of these regions, there is little uncertainty about the considerable momentum behind these efforts. In general, Moscow’s ordering of priorities aligns closely with the proximity of the region to Russia, as well as with Russian threat perceptions. First are Moscow’s efforts to retain its influence or counter Western influence in the states of the former Soviet Union. In its immediate periphery, Moscow aims to firm up its hold on its neighbors to prevent additional countries from aligning too closely with the West, and to preserve a buffer zone of pro-Russian or, at least, neutral states around it. In countries that have already turned away from Russia—Georgia, Moldova, and Ukraine—Moscow seeks to undermine their political transitions, court their publics, and prevent their true integration with Western political, economic, or security structures. Moscow also is keen to shore up its influence in Central Asia, a region increasingly dominated economically by China. The second category consists of Moscow’s efforts to undermine the Western and transatlantic institutions it considers its principal adversaries—the United States, the European Union (EU), and the North Atlantic Treaty Organization (NATO). Moscow has attempted to exploit their internal divisions and challenges as well as the uncertainty about Washington’s commitment to its allies and partners since President Donald Trump’s embrace of the “America First” agenda. Moscow’s anti-Western actions are motivated by a widely held view in the Russian security establishment that the administrations of former presidents Barack Obama and George W. Bush actively sought to weaken Russia domestically, undermine its influence internationally, increase its isolation, and carry out regime change around Russia’s periphery and even in the country itself. Russian leaders apparently have decided to do to the West what they believe the West has done to them. Third, Russia is engaging in a campaign to gain or regain influence in other places where the Soviet Union once held sway. In the Balkans, for example, Russia plays the nationalist and Christian Orthodox cards to complicate Western efforts to integrate these countries into European structures. In the Middle East, Russia seeks to protect its longstanding equities in Syria and to convey its purported great power status to domestic and international audiences, as well as its capacity to act beyond its immediate neighborhood and gain a foothold in what is seen as a traditionally U.S. sphere of influence. The final category consists of Russian efforts to gain influence in parts of Asia, Africa, and Latin America. Some of these efforts involve forming coalitions of rising powers willing to challenge the Western-dominated international system; elsewhere, </w:t>
      </w:r>
      <w:r w:rsidRPr="005F3069">
        <w:rPr>
          <w:rStyle w:val="StyleUnderline"/>
        </w:rPr>
        <w:t>Moscow tries to</w:t>
      </w:r>
      <w:r>
        <w:t xml:space="preserve"> cultivate authoritarian leaders and </w:t>
      </w:r>
      <w:r w:rsidRPr="00726A23">
        <w:rPr>
          <w:rStyle w:val="Emphasis"/>
        </w:rPr>
        <w:t>take advantage of frictions between the United States and</w:t>
      </w:r>
      <w:r>
        <w:t xml:space="preserve"> some of </w:t>
      </w:r>
      <w:r w:rsidRPr="00726A23">
        <w:rPr>
          <w:rStyle w:val="Emphasis"/>
        </w:rPr>
        <w:t>its traditional allies or partners</w:t>
      </w:r>
      <w:r w:rsidRPr="00726A23">
        <w:t>. In Latin America, in particular, Moscow hopes to embarrass Washington and show that it too can make a foray into its main global adversary’s backyard.</w:t>
      </w:r>
    </w:p>
    <w:p w:rsidR="007D6745" w:rsidRDefault="007D6745" w:rsidP="007D6745">
      <w:pPr>
        <w:pStyle w:val="Heading3"/>
      </w:pPr>
      <w:r>
        <w:t>L – HR conditions</w:t>
      </w:r>
    </w:p>
    <w:p w:rsidR="007D6745" w:rsidRDefault="007D6745" w:rsidP="007D6745">
      <w:pPr>
        <w:pStyle w:val="Heading4"/>
      </w:pPr>
      <w:r>
        <w:t xml:space="preserve">The plan causes client states to diversify supply through Russia --- the link alone takes out the case ---the US will try, </w:t>
      </w:r>
      <w:r w:rsidRPr="006B339B">
        <w:rPr>
          <w:u w:val="single"/>
        </w:rPr>
        <w:t>but fail</w:t>
      </w:r>
      <w:r>
        <w:t>, to regain market dominance after Russia fill the vacuum</w:t>
      </w:r>
    </w:p>
    <w:p w:rsidR="007D6745" w:rsidRDefault="007D6745" w:rsidP="007D6745">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21" w:history="1">
        <w:r w:rsidRPr="00313F05">
          <w:rPr>
            <w:rStyle w:val="Hyperlink"/>
          </w:rPr>
          <w:t>https://warontherocks.com/2019/04/the-case-against-arms-embargos-even-for-saudi-arabia/)//BB</w:t>
        </w:r>
      </w:hyperlink>
    </w:p>
    <w:p w:rsidR="007D6745" w:rsidRPr="006B339B" w:rsidRDefault="007D6745" w:rsidP="007D6745"/>
    <w:p w:rsidR="007D6745" w:rsidRPr="002D2F47" w:rsidRDefault="007D6745" w:rsidP="007D6745">
      <w:r>
        <w:t xml:space="preserve">One area in which U.S. President Donald Trump does not need to worry about making America great again is international arms sales. </w:t>
      </w:r>
      <w:r w:rsidRPr="00BD05EA">
        <w:rPr>
          <w:rStyle w:val="StyleUnderline"/>
        </w:rPr>
        <w:t>The United States accounts for 34 percent of all global arms sales (second place Russia remains</w:t>
      </w:r>
      <w:r>
        <w:t xml:space="preserve"> a </w:t>
      </w:r>
      <w:r w:rsidRPr="00BD05EA">
        <w:rPr>
          <w:rStyle w:val="StyleUnderline"/>
        </w:rPr>
        <w:t>distant</w:t>
      </w:r>
      <w:r>
        <w:t xml:space="preserve">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t xml:space="preserve"> in these virtual pages </w:t>
      </w:r>
      <w:r w:rsidRPr="00BD05EA">
        <w:rPr>
          <w:rStyle w:val="StyleUnderline"/>
        </w:rPr>
        <w:t>calling for more selective U.S. arms export decisions or outright embargos</w:t>
      </w:r>
      <w:r>
        <w:t xml:space="preserve">, governed less by economic motivations and more by concern about blowback, human rights, dispersion, and reducing technology transfer. </w:t>
      </w:r>
      <w:r w:rsidRPr="00BD05EA">
        <w:rPr>
          <w:rStyle w:val="StyleUnderline"/>
        </w:rPr>
        <w:t>I</w:t>
      </w:r>
      <w:r>
        <w:t xml:space="preserve"> respectfully </w:t>
      </w:r>
      <w:r w:rsidRPr="00BD05EA">
        <w:rPr>
          <w:rStyle w:val="StyleUnderline"/>
        </w:rPr>
        <w:t>disagree</w:t>
      </w:r>
      <w:r>
        <w:t xml:space="preserve"> with all of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using the withholding of arms sales as a blunt force instrument</w:t>
      </w:r>
      <w:r>
        <w:t xml:space="preserve"> of coercion </w:t>
      </w:r>
      <w:r w:rsidRPr="00BD05EA">
        <w:rPr>
          <w:rStyle w:val="StyleUnderline"/>
        </w:rPr>
        <w:t>is unlikely to produce desired strategic benefits and often backfires</w:t>
      </w:r>
      <w:r>
        <w:t xml:space="preserve">. </w:t>
      </w:r>
      <w:r w:rsidRPr="006B339B">
        <w:rPr>
          <w:rStyle w:val="StyleUnderline"/>
        </w:rPr>
        <w:t xml:space="preserve">Arms exports are </w:t>
      </w:r>
      <w:r w:rsidRPr="006B339B">
        <w:rPr>
          <w:rStyle w:val="Emphasis"/>
        </w:rPr>
        <w:t>best</w:t>
      </w:r>
      <w:r w:rsidRPr="006B339B">
        <w:rPr>
          <w:rStyle w:val="StyleUnderline"/>
        </w:rPr>
        <w:t xml:space="preserve"> used for</w:t>
      </w:r>
      <w:r>
        <w:t xml:space="preserve"> </w:t>
      </w:r>
      <w:r w:rsidRPr="006B339B">
        <w:t>maintaining or strengthening relationships while</w:t>
      </w:r>
      <w:r w:rsidRPr="006B339B">
        <w:rPr>
          <w:rStyle w:val="StyleUnderline"/>
        </w:rPr>
        <w:t xml:space="preserve"> limiting adversary access to client states</w:t>
      </w:r>
      <w:r>
        <w:t xml:space="preserve">; a tool of nuanced influence, not outright coercion. In fact, </w:t>
      </w:r>
      <w:r w:rsidRPr="006B339B">
        <w:rPr>
          <w:rStyle w:val="StyleUnderline"/>
        </w:rPr>
        <w:t xml:space="preserve">threatening to withhold arms sales to coerce a state into changing its behavior often has the opposite effect, leading clients to </w:t>
      </w:r>
      <w:r w:rsidRPr="006B339B">
        <w:rPr>
          <w:rStyle w:val="Emphasis"/>
        </w:rPr>
        <w:t>diversify their arms sourcing</w:t>
      </w:r>
      <w:r w:rsidRPr="006B339B">
        <w:rPr>
          <w:rStyle w:val="StyleUnderline"/>
        </w:rPr>
        <w:t xml:space="preserve"> instead of shifting course</w:t>
      </w:r>
      <w: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 Greasing the Skids, Not Twisting Arms </w:t>
      </w:r>
      <w:r w:rsidRPr="006B339B">
        <w:rPr>
          <w:rStyle w:val="StyleUnderline"/>
        </w:rPr>
        <w:t>Arms sales are useful</w:t>
      </w:r>
      <w:r>
        <w:t xml:space="preserve"> tools </w:t>
      </w:r>
      <w:r w:rsidRPr="006B339B">
        <w:rPr>
          <w:rStyle w:val="StyleUnderline"/>
        </w:rPr>
        <w:t>for</w:t>
      </w:r>
      <w:r>
        <w:t xml:space="preserve"> maintaining communication, strengthening relationships, and </w:t>
      </w:r>
      <w:r w:rsidRPr="006B339B">
        <w:rPr>
          <w:rStyle w:val="StyleUnderline"/>
        </w:rPr>
        <w:t>keeping potential adversary states at bay</w:t>
      </w:r>
      <w:r>
        <w:t xml:space="preserve">. Conversely, as a blunt instrument of coercion (i.e. if you do not do X, we will suspend Y), they are likely losers. </w:t>
      </w:r>
      <w:r w:rsidRPr="006B339B">
        <w:rPr>
          <w:rStyle w:val="StyleUnderline"/>
        </w:rPr>
        <w:t>Senior U.S. government officials involved in the arms transfer process that I interviewed over the past year during the course of my research have echoed similar sentiments</w:t>
      </w:r>
      <w:r>
        <w:t xml:space="preserve">. </w:t>
      </w:r>
      <w:r w:rsidRPr="006B339B">
        <w:rPr>
          <w:rStyle w:val="StyleUnderline"/>
        </w:rPr>
        <w:t>This is also borne out by previous research</w:t>
      </w:r>
      <w:r>
        <w:t xml:space="preserve"> providing evidence that using arms transfers as situationally coercive tools is rarely successful. Interestingly, </w:t>
      </w:r>
      <w:r w:rsidRPr="006B339B">
        <w:rPr>
          <w:rStyle w:val="StyleUnderline"/>
        </w:rPr>
        <w:t xml:space="preserve">coercion attempts using arms </w:t>
      </w:r>
      <w:r w:rsidRPr="00CA2948">
        <w:rPr>
          <w:rStyle w:val="StyleUnderline"/>
        </w:rPr>
        <w:t>transfers are least likely to be successful when used as a punishment or threat against an autocratic regime</w:t>
      </w:r>
      <w:r>
        <w:t xml:space="preserve">, such as Saudi Arabia. Instead, </w:t>
      </w:r>
      <w:r w:rsidRPr="00CA2948">
        <w:rPr>
          <w:rStyle w:val="StyleUnderline"/>
        </w:rPr>
        <w:t>punishments</w:t>
      </w:r>
      <w:r>
        <w:t xml:space="preserve"> in the form of an embargo can often </w:t>
      </w:r>
      <w:r w:rsidRPr="006B339B">
        <w:rPr>
          <w:rStyle w:val="StyleUnderline"/>
        </w:rPr>
        <w:t xml:space="preserve">push a client to </w:t>
      </w:r>
      <w:r w:rsidRPr="006B339B">
        <w:rPr>
          <w:rStyle w:val="Emphasis"/>
        </w:rPr>
        <w:t>diversify sourcing</w:t>
      </w:r>
      <w:r w:rsidRPr="006B339B">
        <w:rPr>
          <w:rStyle w:val="StyleUnderline"/>
        </w:rPr>
        <w:t xml:space="preserve"> rather than to change behavior</w:t>
      </w:r>
      <w:r>
        <w:t xml:space="preserve">. </w:t>
      </w:r>
      <w:r w:rsidRPr="006B339B">
        <w:rPr>
          <w:rStyle w:val="StyleUnderline"/>
        </w:rPr>
        <w:t>Consider Indonesia and Egypt</w:t>
      </w:r>
      <w:r>
        <w:t xml:space="preserve">. </w:t>
      </w:r>
      <w:r w:rsidRPr="006B339B">
        <w:rPr>
          <w:rStyle w:val="StyleUnderline"/>
        </w:rPr>
        <w:t>In 2015, Egypt agreed to purchase</w:t>
      </w:r>
      <w:r>
        <w:t xml:space="preserve"> nearly 50 </w:t>
      </w:r>
      <w:r w:rsidRPr="006B339B">
        <w:rPr>
          <w:rStyle w:val="StyleUnderline"/>
        </w:rPr>
        <w:t>Russian</w:t>
      </w:r>
      <w:r>
        <w:t xml:space="preserve"> MiG-29M/</w:t>
      </w:r>
      <w:r w:rsidRPr="006B339B">
        <w:rPr>
          <w:rStyle w:val="StyleUnderline"/>
        </w:rPr>
        <w:t>M2s</w:t>
      </w:r>
      <w:r>
        <w:t xml:space="preserve"> and more than two-dozen French Rafales. This represented a shocking turn of events after more than three decades of purchasing only American-made fighter jets</w:t>
      </w:r>
      <w:r w:rsidRPr="006B339B">
        <w:rPr>
          <w:rStyle w:val="StyleUnderline"/>
        </w:rPr>
        <w:t>. It was also driven largely by the U.S. embargo</w:t>
      </w:r>
      <w: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t xml:space="preserve">, no official U.S. “democracy certification”, and Egyptian military support for the Saudi-led war in Yemen. The U.S. arms embargo as a tool of coercive change was an abject failure. </w:t>
      </w:r>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6B339B">
        <w:rPr>
          <w:rStyle w:val="StyleUnderline"/>
        </w:rPr>
        <w:t>Despite decades of arms purchases, technology transfer, blatant reverse engineering attempts, and hundreds of billions of dollars, China still turns to Russia for help with</w:t>
      </w:r>
      <w:r>
        <w:t xml:space="preserve"> the most </w:t>
      </w:r>
      <w:r w:rsidRPr="006B339B">
        <w:rPr>
          <w:rStyle w:val="StyleUnderline"/>
        </w:rPr>
        <w:t>advanced weaponry</w:t>
      </w:r>
      <w: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6B339B">
        <w:rPr>
          <w:rStyle w:val="StyleUnderline"/>
        </w:rPr>
        <w:t>consider</w:t>
      </w:r>
      <w:r>
        <w:t xml:space="preserve"> some of the negative second- and third-order </w:t>
      </w:r>
      <w:r w:rsidRPr="006B339B">
        <w:rPr>
          <w:rStyle w:val="StyleUnderline"/>
        </w:rPr>
        <w:t>effects that excessive restriction caused in American unwillingness to commit to selling the U.S.-made Patriot missile system</w:t>
      </w:r>
      <w:r>
        <w:t xml:space="preserve"> and its underlying technology </w:t>
      </w:r>
      <w:r w:rsidRPr="006B339B">
        <w:rPr>
          <w:rStyle w:val="StyleUnderline"/>
        </w:rPr>
        <w:t>to Turkey</w:t>
      </w:r>
      <w: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6B339B">
        <w:rPr>
          <w:rStyle w:val="StyleUnderline"/>
        </w:rPr>
        <w:t>Turkey has since agreed to purchase Russia’s advanced</w:t>
      </w:r>
      <w:r>
        <w:t xml:space="preserve"> S-400 surface-to-air missile </w:t>
      </w:r>
      <w:r w:rsidRPr="006B339B">
        <w:rPr>
          <w:rStyle w:val="StyleUnderline"/>
        </w:rPr>
        <w:t>system</w:t>
      </w:r>
      <w: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6B339B">
        <w:rPr>
          <w:rStyle w:val="StyleUnderline"/>
        </w:rPr>
        <w:t>Even worse, the United States has since approved the sale of the Patriot to Turkey</w:t>
      </w:r>
      <w:r>
        <w:t>, with the acting U.S. Defense Secretary recently commenting, “we need Turkey to buy the Patriot.” Was holding back on some surface-to-air missile technology worth the strategic cost? It appears unlikely.</w:t>
      </w:r>
    </w:p>
    <w:p w:rsidR="007D6745" w:rsidRPr="00783CCD" w:rsidRDefault="007D6745" w:rsidP="007D6745">
      <w:pPr>
        <w:pStyle w:val="Heading4"/>
      </w:pPr>
      <w:r>
        <w:t xml:space="preserve">The US will </w:t>
      </w:r>
      <w:r w:rsidRPr="00E90C77">
        <w:rPr>
          <w:u w:val="single"/>
        </w:rPr>
        <w:t>currently</w:t>
      </w:r>
      <w:r>
        <w:t xml:space="preserve"> limit Russian influence with an </w:t>
      </w:r>
      <w:r w:rsidRPr="00E90C77">
        <w:rPr>
          <w:u w:val="single"/>
        </w:rPr>
        <w:t>unrestricted arms sales policy</w:t>
      </w:r>
      <w:r>
        <w:t xml:space="preserve"> ---the plan disrupts that strategy and cedes diplomatic turf to Russia</w:t>
      </w:r>
    </w:p>
    <w:p w:rsidR="007D6745" w:rsidRDefault="007D6745" w:rsidP="007D6745">
      <w:r w:rsidRPr="00E90C77">
        <w:rPr>
          <w:rStyle w:val="Style13ptBold"/>
        </w:rPr>
        <w:t>Economist 18</w:t>
      </w:r>
      <w:r>
        <w:t xml:space="preserve"> (</w:t>
      </w:r>
      <w:r w:rsidRPr="00460629">
        <w:rPr>
          <w:rStyle w:val="StyleUnderline"/>
        </w:rPr>
        <w:t>The global arms trade is booming. Buyers are spoiled</w:t>
      </w:r>
      <w:r>
        <w:t xml:space="preserve"> for choice. </w:t>
      </w:r>
      <w:r w:rsidRPr="00460629">
        <w:rPr>
          <w:rStyle w:val="StyleUnderline"/>
        </w:rPr>
        <w:t>Increased competition between suppliers means buyers have the upper hand</w:t>
      </w:r>
      <w:r>
        <w:t xml:space="preserve">., </w:t>
      </w:r>
      <w:hyperlink r:id="rId22" w:history="1">
        <w:r w:rsidRPr="00313F05">
          <w:rPr>
            <w:rStyle w:val="Hyperlink"/>
          </w:rPr>
          <w:t>https://www.economist.com/international/2018/08/18/the-global-arms-trade-is-booming-buyers-are-spoiled-for-choice)//BB</w:t>
        </w:r>
      </w:hyperlink>
    </w:p>
    <w:p w:rsidR="007D6745" w:rsidRPr="00783CCD" w:rsidRDefault="007D6745" w:rsidP="007D6745">
      <w:pPr>
        <w:rPr>
          <w:sz w:val="22"/>
          <w:u w:val="single"/>
        </w:rPr>
      </w:pPr>
    </w:p>
    <w:p w:rsidR="007D6745" w:rsidRDefault="007D6745" w:rsidP="007D6745">
      <w:r w:rsidRPr="001141BB">
        <w:rPr>
          <w:rStyle w:val="StyleUnderline"/>
        </w:rPr>
        <w:t>ONLY a few months ago, Canadians were earnestly debating whether or not the country’s</w:t>
      </w:r>
      <w:r>
        <w:t xml:space="preserve"> Liberal </w:t>
      </w:r>
      <w:r w:rsidRPr="001141BB">
        <w:rPr>
          <w:rStyle w:val="StyleUnderline"/>
        </w:rPr>
        <w:t>administration was right to go ahead with executing a $12bn contract to deliver armoured vehicles to Saudi Arabia</w:t>
      </w:r>
      <w:r>
        <w:t xml:space="preserve">. The government said it would, but acknowledged its critics’ concerns by agreeing to adopt a version of an international treaty that limits arms sales to rogues (see article). However, things took a different turn. </w:t>
      </w:r>
      <w:r w:rsidRPr="001141BB">
        <w:rPr>
          <w:rStyle w:val="StyleUnderline"/>
        </w:rPr>
        <w:t>It was the Saudis who plunged the deal into uncertainty</w:t>
      </w:r>
      <w:r>
        <w:t xml:space="preserve">. After Canada’s foreign minister urged the release of some political prisoners on Twitter, the Saudi government declared that all new business with Canada was suspended. This left Canadians unsure if the kingdom still wants the arms deal. And if the Saudis do walk away, plenty of other countries will be happy to supply armoured cars. “They could get their combat vehicles from Turkey, South Korea or Brazil,” says Pieter Wezeman, a researcher at SIPRI, a Stockholm-based think-tank. In the United States, meanwhile, </w:t>
      </w:r>
      <w:r w:rsidRPr="001141BB">
        <w:rPr>
          <w:rStyle w:val="StyleUnderline"/>
        </w:rPr>
        <w:t>Congress has been pressing the administration to implement the letter of a law that would force countries to make a hard, instant choice between buying American or Russian weapons. But</w:t>
      </w:r>
      <w:r>
        <w:t xml:space="preserve"> the Pentagon is hinting that </w:t>
      </w:r>
      <w:r w:rsidRPr="001141BB">
        <w:rPr>
          <w:rStyle w:val="StyleUnderline"/>
        </w:rPr>
        <w:t>America’s huge diplomatic power does not</w:t>
      </w:r>
      <w:r>
        <w:t xml:space="preserve"> quite </w:t>
      </w:r>
      <w:r w:rsidRPr="001141BB">
        <w:rPr>
          <w:rStyle w:val="StyleUnderline"/>
        </w:rPr>
        <w:t>stretch that far</w:t>
      </w:r>
      <w:r>
        <w:t xml:space="preserve">. Defence officials argue it would be better to accept that some countries will go on buying Russian weapons for a while, in the hope they will gradually kick the habit. </w:t>
      </w:r>
      <w:r w:rsidRPr="00783CCD">
        <w:rPr>
          <w:rStyle w:val="StyleUnderline"/>
        </w:rPr>
        <w:t>Both these developments reflect</w:t>
      </w:r>
      <w:r>
        <w:t xml:space="preserve"> the volatile (and from a Western viewpoint, </w:t>
      </w:r>
      <w:r w:rsidRPr="00783CCD">
        <w:rPr>
          <w:rStyle w:val="Emphasis"/>
        </w:rPr>
        <w:t>barely controllable</w:t>
      </w:r>
      <w:r>
        <w:t xml:space="preserve">) </w:t>
      </w:r>
      <w:r w:rsidRPr="00783CCD">
        <w:rPr>
          <w:rStyle w:val="StyleUnderline"/>
        </w:rPr>
        <w:t>state of the global arms market. Total demand is growing, the number of sellers is rising and</w:t>
      </w:r>
      <w:r>
        <w:t xml:space="preserve"> the </w:t>
      </w:r>
      <w:r w:rsidRPr="00783CCD">
        <w:rPr>
          <w:rStyle w:val="StyleUnderline"/>
        </w:rPr>
        <w:t>Western countries that have dominated the business are less confident of shaping the playing field</w:t>
      </w:r>
      <w:r>
        <w:t xml:space="preserve">. Above all, </w:t>
      </w:r>
      <w:r w:rsidRPr="00783CCD">
        <w:rPr>
          <w:rStyle w:val="StyleUnderline"/>
        </w:rPr>
        <w:t>buyers are becoming more insistent on their right to shop around</w:t>
      </w:r>
      <w:r>
        <w:t>. For the likes of India, Saudi Arabia, Egypt and the United Arab Emirates, “</w:t>
      </w:r>
      <w:r w:rsidRPr="00783CCD">
        <w:rPr>
          <w:rStyle w:val="Emphasis"/>
        </w:rPr>
        <w:t>this is a buyer’s market,</w:t>
      </w:r>
      <w:r>
        <w:t xml:space="preserve">” says Lucie Béraud-Sudreau of the International Institute for Strategic Studies, a London-based think-tank. Speak softly and sell a big stick The numbers show that the </w:t>
      </w:r>
      <w:r w:rsidRPr="00783CCD">
        <w:rPr>
          <w:rStyle w:val="StyleUnderline"/>
        </w:rPr>
        <w:t>global commerce in conventional weapons is still dominated by the United States</w:t>
      </w:r>
      <w:r>
        <w:t xml:space="preserve">. </w:t>
      </w:r>
      <w:r w:rsidRPr="00783CCD">
        <w:rPr>
          <w:rStyle w:val="StyleUnderline"/>
        </w:rPr>
        <w:t xml:space="preserve">But America feels strangely nervous about maintaining that role, and this year it has adopted a more aggressive sales posture. </w:t>
      </w:r>
      <w:r>
        <w:t xml:space="preserve">Under a policy proclaimed in April and mapped out in more detail last month, American diplomats have been told to promote weapons sales more actively and speed up procedures for approving them. </w:t>
      </w:r>
      <w:r w:rsidRPr="00783CCD">
        <w:rPr>
          <w:rStyle w:val="StyleUnderline"/>
        </w:rPr>
        <w:t>At first sight, American apprehensions seem puzzling</w:t>
      </w:r>
      <w:r>
        <w:t xml:space="preserve">. There are several ways to measure the arms market, but America comes out on top of all of them. SIPRI has studied the volume of cross-border weapon transfers over the five years to December and compared them with the previous five years (see chart). 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 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 In part, </w:t>
      </w:r>
      <w:r w:rsidRPr="00783CCD">
        <w:rPr>
          <w:rStyle w:val="StyleUnderline"/>
        </w:rPr>
        <w:t>the jumpiness in Washington, DC, stems from the entry to the market of new competitors</w:t>
      </w:r>
      <w:r>
        <w:t xml:space="preserve">, especially China.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 China has long been better known as a buyer of arms, mainly from Russia, than as a seller. A big share of its arms deliveries have gone to close allies such as Pakistan. But it has enormously increased its capacity to make and sell its own weapons, including ships and submarines. Meanwhile, </w:t>
      </w:r>
      <w:r w:rsidRPr="00783CCD">
        <w:rPr>
          <w:rStyle w:val="StyleUnderline"/>
        </w:rPr>
        <w:t xml:space="preserve">American arms-export policy has been a </w:t>
      </w:r>
      <w:r w:rsidRPr="00460629">
        <w:rPr>
          <w:rStyle w:val="Emphasis"/>
        </w:rPr>
        <w:t>delicate balance</w:t>
      </w:r>
      <w:r w:rsidRPr="00783CCD">
        <w:rPr>
          <w:rStyle w:val="StyleUnderline"/>
        </w:rPr>
        <w:t xml:space="preserve"> between, on the one hand, seizing</w:t>
      </w:r>
      <w:r>
        <w:t xml:space="preserve"> economic and geopolitical </w:t>
      </w:r>
      <w:r w:rsidRPr="00783CCD">
        <w:rPr>
          <w:rStyle w:val="StyleUnderline"/>
        </w:rPr>
        <w:t>opportunity and, on the other, being careful</w:t>
      </w:r>
      <w:r>
        <w:t xml:space="preserve"> not to share technologies which could destabilise war zones or be used against the United States. </w:t>
      </w:r>
      <w:r w:rsidRPr="00783CCD">
        <w:rPr>
          <w:rStyle w:val="Emphasis"/>
        </w:rPr>
        <w:t>But</w:t>
      </w:r>
      <w:r>
        <w:t xml:space="preserve"> such </w:t>
      </w:r>
      <w:r w:rsidRPr="00783CCD">
        <w:rPr>
          <w:rStyle w:val="Emphasis"/>
        </w:rPr>
        <w:t>caution can be counter-productive</w:t>
      </w:r>
      <w:r>
        <w:t xml:space="preserve">. At a panel discussion in Washington this month, a defence-industry advocate lamented that, because of America’s technology-transfer curbs, France had won from it a contract to sell airborne radar to India. “I like the French, but I like American industry even more,” he grumbled. In another Franco-American contest over technology, France is finding it hard to sell more Rafale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 For defence-equipment manufacturers such as Britain and France, export sales matter ever more as a way to maintain their own industries. Britain’s edge in military aviation may depend on its sales to Saudi Arabia. And the Royal Navy’s ambitious building programme got a boost when Australia said it would buy British for a new range of frigates. France wants to develop a new air-to-air missile, but only, as Florence Parly, the defence minister, put it, if it can get foreign customers. Such </w:t>
      </w:r>
      <w:r w:rsidRPr="00783CCD">
        <w:rPr>
          <w:rStyle w:val="StyleUnderline"/>
        </w:rPr>
        <w:t>desperation adds to the frenzy of market competition</w:t>
      </w:r>
      <w:r>
        <w:t xml:space="preserve">. </w:t>
      </w:r>
      <w:r w:rsidRPr="00783CCD">
        <w:rPr>
          <w:rStyle w:val="StyleUnderline"/>
        </w:rPr>
        <w:t>So does the utter indifference Russia and China display towards their customers’ human-rights policies</w:t>
      </w:r>
      <w:r>
        <w:t xml:space="preserve">. So too does the growth in the number of countries that have graduated from being mainly buyers of weapons and knowhow to sellers—Turkey, the Emirates and South Korea, for example. Japan, which boasts a huge defence industry, is entirely new to the market. It plunged in when the government lifted restrictions on arms exports in 2014. It competes, albeit from a fairly weak position, with China for Asia-Pacific customers. As for </w:t>
      </w:r>
      <w:r w:rsidRPr="00783CCD">
        <w:rPr>
          <w:rStyle w:val="StyleUnderline"/>
        </w:rPr>
        <w:t>Russia</w:t>
      </w:r>
      <w:r>
        <w:t xml:space="preserve">, SIPRI calculates that its share of the global market has slipped (to about 22% in 2013-17). But it </w:t>
      </w:r>
      <w:r w:rsidRPr="00783CCD">
        <w:rPr>
          <w:rStyle w:val="StyleUnderline"/>
        </w:rPr>
        <w:t>offers a blend of tried-and-tested hardware and, to a few customers, superb know-how, especially in air defence</w:t>
      </w:r>
      <w:r>
        <w:t xml:space="preserve">. </w:t>
      </w:r>
      <w:r w:rsidRPr="00783CCD">
        <w:rPr>
          <w:rStyle w:val="StyleUnderline"/>
        </w:rPr>
        <w:t>That creates a dilemma for America</w:t>
      </w:r>
      <w:r>
        <w:t>, which hopes soon to sell weapons worth $6bn to India, but is dismayed by that country’s determination to acquire S-400 air-defence systems from Russia: missiles that could ward off potential threats from China or Pakistan. Other countries intent on continuing to buy Russian include Indonesia and Vietnam. Jim Mattis, America’s defence secretary, has implored Congress not to be too harsh with Russia’s customers, so long as they pledge gradually to reduce their reliance. In a letter leaked in July to Breaking Defense, a specialist news service, he told a congressman: “</w:t>
      </w:r>
      <w:r w:rsidRPr="00783CCD">
        <w:rPr>
          <w:rStyle w:val="StyleUnderline"/>
        </w:rPr>
        <w:t xml:space="preserve">We are faced with a </w:t>
      </w:r>
      <w:r w:rsidRPr="00783CCD">
        <w:rPr>
          <w:rStyle w:val="Emphasis"/>
        </w:rPr>
        <w:t>once-in-a-lifetime opportunity to decrease Russia’s dominance in key regions</w:t>
      </w:r>
      <w:r>
        <w:t xml:space="preserve">.” </w:t>
      </w:r>
      <w:r w:rsidRPr="00783CCD">
        <w:rPr>
          <w:rStyle w:val="StyleUnderline"/>
        </w:rPr>
        <w:t xml:space="preserve">But that </w:t>
      </w:r>
      <w:r w:rsidRPr="00783CCD">
        <w:rPr>
          <w:rStyle w:val="Emphasis"/>
        </w:rPr>
        <w:t>could only happen if America were free to sell its own weapons</w:t>
      </w:r>
      <w:r>
        <w:t>. For customers, that means that for the foreseeable future they can keep both American and Russian weapons in their arsenals.</w:t>
      </w:r>
    </w:p>
    <w:p w:rsidR="007D6745" w:rsidRDefault="007D6745" w:rsidP="007D6745">
      <w:pPr>
        <w:pStyle w:val="Heading4"/>
      </w:pPr>
      <w:r>
        <w:t>Allowing arms sales to human rights violators allows the U.S. to compete with Russia</w:t>
      </w:r>
    </w:p>
    <w:p w:rsidR="007D6745" w:rsidRDefault="007D6745" w:rsidP="007D6745">
      <w:r w:rsidRPr="00CA2948">
        <w:rPr>
          <w:rStyle w:val="Style13ptBold"/>
        </w:rPr>
        <w:t>Stohl, 17</w:t>
      </w:r>
      <w:r w:rsidRPr="00CA2948">
        <w:t> --- M.A. in international policy studies from the Monterey Institute of International Studies and managing at the Stimson Center and directs the Center’s Conventional Defense Program (2/6/17, Rachel, “Trump’s Opportunity to Support Transparency, Accountability on the Conventional Arms Trade,” </w:t>
      </w:r>
      <w:r>
        <w:fldChar w:fldCharType="begin"/>
      </w:r>
      <w:r>
        <w:instrText xml:space="preserve"> HYPERLINK "https://www.stimson.org/content/trump-opportunity-support-transparency-accountability-conventional-arms-trade" \t "_blank" </w:instrText>
      </w:r>
      <w:r>
        <w:fldChar w:fldCharType="separate"/>
      </w:r>
      <w:r w:rsidRPr="00CA2948">
        <w:rPr>
          <w:rStyle w:val="Hyperlink"/>
        </w:rPr>
        <w:t>https://www.stimson.org/content/trump-opportunity-support-transparency-accountability-conventional-arms-trade</w:t>
      </w:r>
      <w:r>
        <w:rPr>
          <w:rStyle w:val="Hyperlink"/>
        </w:rPr>
        <w:fldChar w:fldCharType="end"/>
      </w:r>
      <w:r w:rsidRPr="00CA2948">
        <w:t>, accessed on 6/8/19, JMP)</w:t>
      </w:r>
    </w:p>
    <w:p w:rsidR="007D6745" w:rsidRPr="00CA2948" w:rsidRDefault="007D6745" w:rsidP="007D6745"/>
    <w:p w:rsidR="007D6745" w:rsidRPr="00CA2948" w:rsidRDefault="007D6745" w:rsidP="007D6745">
      <w:r w:rsidRPr="00CA2948">
        <w:rPr>
          <w:rStyle w:val="StyleUnderline"/>
        </w:rPr>
        <w:t>Based on Trump’s past statements, including support for known dictators and human rights abusers</w:t>
      </w:r>
      <w:r w:rsidRPr="00CA2948">
        <w:t xml:space="preserve"> such as Russia’s Vladmir Putin and the Philippines’ Rodrigo Duterte, as well as Secretary of State Rex Tillerson’s testimony during his confirmation hearing, </w:t>
      </w:r>
      <w:r w:rsidRPr="00CA2948">
        <w:rPr>
          <w:rStyle w:val="StyleUnderline"/>
        </w:rPr>
        <w:t>human rights violations are unlikely to be major criteria in determining arms sales authorizations</w:t>
      </w:r>
      <w:r w:rsidRPr="00CA2948">
        <w:t>. </w:t>
      </w:r>
      <w:r w:rsidRPr="00CA2948">
        <w:rPr>
          <w:rStyle w:val="StyleUnderline"/>
        </w:rPr>
        <w:t>Allowing weapons to flow unimpeded to human rights abusers opens the door for U.S. arms sales to human rights abusing governments in the Middle East, Latin America and Asia, and allows the United States to compete with Russia</w:t>
      </w:r>
      <w:r w:rsidRPr="00CA2948">
        <w:t> and Iran </w:t>
      </w:r>
      <w:r w:rsidRPr="00CA2948">
        <w:rPr>
          <w:rStyle w:val="StyleUnderline"/>
        </w:rPr>
        <w:t>for</w:t>
      </w:r>
      <w:r w:rsidRPr="00CA2948">
        <w:t xml:space="preserve"> arms </w:t>
      </w:r>
      <w:r w:rsidRPr="00CA2948">
        <w:rPr>
          <w:rStyle w:val="StyleUnderline"/>
        </w:rPr>
        <w:t>sales to the world’s worst dictators</w:t>
      </w:r>
      <w:r w:rsidRPr="00CA2948">
        <w:t>. The Trump administration will have to decide if that is the legacy it wants to leave at the end of its term.</w:t>
      </w:r>
    </w:p>
    <w:p w:rsidR="007D6745" w:rsidRPr="00CA2948" w:rsidRDefault="007D6745" w:rsidP="007D6745"/>
    <w:p w:rsidR="007D6745" w:rsidRDefault="007D6745" w:rsidP="007D6745">
      <w:pPr>
        <w:pStyle w:val="Heading3"/>
      </w:pPr>
      <w:r>
        <w:t>L – Saudi</w:t>
      </w:r>
    </w:p>
    <w:p w:rsidR="007D6745" w:rsidRDefault="007D6745" w:rsidP="007D6745">
      <w:pPr>
        <w:pStyle w:val="Heading4"/>
      </w:pPr>
      <w:r>
        <w:t>The plan causes Saudi to seek arms from Russia --- completely obviates any benefit of the plan</w:t>
      </w:r>
    </w:p>
    <w:p w:rsidR="007D6745" w:rsidRDefault="007D6745" w:rsidP="007D6745">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23" w:history="1">
        <w:r w:rsidRPr="00313F05">
          <w:rPr>
            <w:rStyle w:val="Hyperlink"/>
          </w:rPr>
          <w:t>https://warontherocks.com/2019/04/the-case-against-arms-embargos-even-for-saudi-arabia/)//BB</w:t>
        </w:r>
      </w:hyperlink>
    </w:p>
    <w:p w:rsidR="007D6745" w:rsidRPr="006B339B" w:rsidRDefault="007D6745" w:rsidP="007D6745"/>
    <w:p w:rsidR="007D6745" w:rsidRDefault="007D6745" w:rsidP="007D6745">
      <w:r>
        <w:t xml:space="preserve">One area in which U.S. President Donald Trump does not need to worry about making America great again is international arms sales. </w:t>
      </w:r>
      <w:r w:rsidRPr="00BD05EA">
        <w:rPr>
          <w:rStyle w:val="StyleUnderline"/>
        </w:rPr>
        <w:t>The United States accounts for 34 percent of all global arms sales (second place Russia remains</w:t>
      </w:r>
      <w:r>
        <w:t xml:space="preserve"> a </w:t>
      </w:r>
      <w:r w:rsidRPr="00BD05EA">
        <w:rPr>
          <w:rStyle w:val="StyleUnderline"/>
        </w:rPr>
        <w:t>distant</w:t>
      </w:r>
      <w:r>
        <w:t xml:space="preserve">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t xml:space="preserve"> in these virtual pages </w:t>
      </w:r>
      <w:r w:rsidRPr="00BD05EA">
        <w:rPr>
          <w:rStyle w:val="StyleUnderline"/>
        </w:rPr>
        <w:t>calling for more selective U.S. arms export decisions or outright embargos</w:t>
      </w:r>
      <w:r>
        <w:t xml:space="preserve">, governed less by economic motivations and more by concern about blowback, human rights, dispersion, and reducing technology transfer. </w:t>
      </w:r>
      <w:r w:rsidRPr="00BD05EA">
        <w:rPr>
          <w:rStyle w:val="StyleUnderline"/>
        </w:rPr>
        <w:t>I</w:t>
      </w:r>
      <w:r>
        <w:t xml:space="preserve"> respectfully </w:t>
      </w:r>
      <w:r w:rsidRPr="00BD05EA">
        <w:rPr>
          <w:rStyle w:val="StyleUnderline"/>
        </w:rPr>
        <w:t>disagree</w:t>
      </w:r>
      <w:r>
        <w:t xml:space="preserve"> with all of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using the withholding of arms sales as a blunt force instrument</w:t>
      </w:r>
      <w:r>
        <w:t xml:space="preserve"> of coercion </w:t>
      </w:r>
      <w:r w:rsidRPr="00BD05EA">
        <w:rPr>
          <w:rStyle w:val="StyleUnderline"/>
        </w:rPr>
        <w:t>is unlikely to produce desired strategic benefits and often backfires</w:t>
      </w:r>
      <w:r>
        <w:t>.</w:t>
      </w:r>
    </w:p>
    <w:p w:rsidR="007D6745" w:rsidRDefault="007D6745" w:rsidP="007D6745">
      <w:r w:rsidRPr="006B339B">
        <w:rPr>
          <w:rStyle w:val="StyleUnderline"/>
        </w:rPr>
        <w:t xml:space="preserve">Arms exports are </w:t>
      </w:r>
      <w:r w:rsidRPr="006B339B">
        <w:rPr>
          <w:rStyle w:val="Emphasis"/>
        </w:rPr>
        <w:t>best</w:t>
      </w:r>
      <w:r w:rsidRPr="006B339B">
        <w:rPr>
          <w:rStyle w:val="StyleUnderline"/>
        </w:rPr>
        <w:t xml:space="preserve"> used for</w:t>
      </w:r>
      <w:r>
        <w:t xml:space="preserve"> </w:t>
      </w:r>
      <w:r w:rsidRPr="006B339B">
        <w:t>maintaining or strengthening relationships while</w:t>
      </w:r>
      <w:r w:rsidRPr="006B339B">
        <w:rPr>
          <w:rStyle w:val="StyleUnderline"/>
        </w:rPr>
        <w:t xml:space="preserve"> limiting adversary access to client states</w:t>
      </w:r>
      <w:r>
        <w:t xml:space="preserve">; a tool of nuanced influence, not outright coercion. In fact, </w:t>
      </w:r>
      <w:r w:rsidRPr="006B339B">
        <w:rPr>
          <w:rStyle w:val="StyleUnderline"/>
        </w:rPr>
        <w:t xml:space="preserve">threatening to withhold arms sales to coerce a state into changing its behavior often has the opposite effect, leading clients to </w:t>
      </w:r>
      <w:r w:rsidRPr="006B339B">
        <w:rPr>
          <w:rStyle w:val="Emphasis"/>
        </w:rPr>
        <w:t>diversify their arms sourcing</w:t>
      </w:r>
      <w:r w:rsidRPr="006B339B">
        <w:rPr>
          <w:rStyle w:val="StyleUnderline"/>
        </w:rPr>
        <w:t xml:space="preserve"> instead of shifting course</w:t>
      </w:r>
      <w:r>
        <w:t>.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w:t>
      </w:r>
    </w:p>
    <w:p w:rsidR="007D6745" w:rsidRDefault="007D6745" w:rsidP="007D6745">
      <w:r>
        <w:t>Greasing the Skids, Not Twisting Arms</w:t>
      </w:r>
    </w:p>
    <w:p w:rsidR="007D6745" w:rsidRDefault="007D6745" w:rsidP="007D6745">
      <w:r w:rsidRPr="006B339B">
        <w:rPr>
          <w:rStyle w:val="StyleUnderline"/>
        </w:rPr>
        <w:t>Arms sales are useful</w:t>
      </w:r>
      <w:r>
        <w:t xml:space="preserve"> tools </w:t>
      </w:r>
      <w:r w:rsidRPr="006B339B">
        <w:rPr>
          <w:rStyle w:val="StyleUnderline"/>
        </w:rPr>
        <w:t>for</w:t>
      </w:r>
      <w:r>
        <w:t xml:space="preserve"> maintaining communication, strengthening relationships, and </w:t>
      </w:r>
      <w:r w:rsidRPr="006B339B">
        <w:rPr>
          <w:rStyle w:val="StyleUnderline"/>
        </w:rPr>
        <w:t>keeping potential adversary states at bay</w:t>
      </w:r>
      <w:r>
        <w:t xml:space="preserve">. Conversely, as a blunt instrument of coercion (i.e. if you do not do X, we will suspend Y), they are likely losers. </w:t>
      </w:r>
      <w:r w:rsidRPr="006B339B">
        <w:rPr>
          <w:rStyle w:val="StyleUnderline"/>
        </w:rPr>
        <w:t>Senior U.S. government officials involved in the arms transfer process that I interviewed over the past year during the course of my research have echoed similar sentiments</w:t>
      </w:r>
      <w:r>
        <w:t xml:space="preserve">. </w:t>
      </w:r>
      <w:r w:rsidRPr="006B339B">
        <w:rPr>
          <w:rStyle w:val="StyleUnderline"/>
        </w:rPr>
        <w:t>This is also borne out by previous research</w:t>
      </w:r>
      <w:r>
        <w:t xml:space="preserve"> providing evidence that using arms transfers as situationally coercive tools is rarely successful. Interestingly, </w:t>
      </w:r>
      <w:r w:rsidRPr="006B339B">
        <w:rPr>
          <w:rStyle w:val="StyleUnderline"/>
        </w:rPr>
        <w:t>coercion attempts using arms transfers</w:t>
      </w:r>
      <w:r>
        <w:t xml:space="preserve"> are least likely to be successful when used as a punishment or threat against an autocratic regime, such as Saudi Arabia. Instead, punishments in the form of an embargo can often </w:t>
      </w:r>
      <w:r w:rsidRPr="006B339B">
        <w:rPr>
          <w:rStyle w:val="StyleUnderline"/>
        </w:rPr>
        <w:t xml:space="preserve">push a client to </w:t>
      </w:r>
      <w:r w:rsidRPr="006B339B">
        <w:rPr>
          <w:rStyle w:val="Emphasis"/>
        </w:rPr>
        <w:t>diversify sourcing</w:t>
      </w:r>
      <w:r w:rsidRPr="006B339B">
        <w:rPr>
          <w:rStyle w:val="StyleUnderline"/>
        </w:rPr>
        <w:t xml:space="preserve"> rather than to change behavior</w:t>
      </w:r>
      <w:r>
        <w:t>.</w:t>
      </w:r>
    </w:p>
    <w:p w:rsidR="007D6745" w:rsidRDefault="007D6745" w:rsidP="007D6745">
      <w:r w:rsidRPr="006B339B">
        <w:rPr>
          <w:rStyle w:val="StyleUnderline"/>
        </w:rPr>
        <w:t>Consider Indonesia and Egypt</w:t>
      </w:r>
      <w:r>
        <w:t xml:space="preserve">. </w:t>
      </w:r>
      <w:r w:rsidRPr="006B339B">
        <w:rPr>
          <w:rStyle w:val="StyleUnderline"/>
        </w:rPr>
        <w:t>In 2015, Egypt agreed to purchase</w:t>
      </w:r>
      <w:r>
        <w:t xml:space="preserve"> nearly 50 </w:t>
      </w:r>
      <w:r w:rsidRPr="006B339B">
        <w:rPr>
          <w:rStyle w:val="StyleUnderline"/>
        </w:rPr>
        <w:t>Russian</w:t>
      </w:r>
      <w:r>
        <w:t xml:space="preserve"> MiG-29M/</w:t>
      </w:r>
      <w:r w:rsidRPr="006B339B">
        <w:rPr>
          <w:rStyle w:val="StyleUnderline"/>
        </w:rPr>
        <w:t>M2s</w:t>
      </w:r>
      <w:r>
        <w:t xml:space="preserve"> and more than two-dozen French Rafales. This represented a shocking turn of events after more than three decades of purchasing only American-made fighter jets</w:t>
      </w:r>
      <w:r w:rsidRPr="006B339B">
        <w:rPr>
          <w:rStyle w:val="StyleUnderline"/>
        </w:rPr>
        <w:t>. It was also driven largely by the U.S. embargo</w:t>
      </w:r>
      <w: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t>, no official U.S. “democracy certification”, and Egyptian military support for the Saudi-led war in Yemen. The U.S. arms embargo as a tool of coercive change was an abject failure.</w:t>
      </w:r>
    </w:p>
    <w:p w:rsidR="007D6745" w:rsidRDefault="007D6745" w:rsidP="007D6745">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rsidR="007D6745" w:rsidRDefault="007D6745" w:rsidP="007D6745">
      <w:r>
        <w:t>Who’s Afraid of Technology Transfer?</w:t>
      </w:r>
    </w:p>
    <w:p w:rsidR="007D6745" w:rsidRPr="00E642EF" w:rsidRDefault="007D6745" w:rsidP="007D6745">
      <w:r>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6B339B">
        <w:rPr>
          <w:rStyle w:val="StyleUnderline"/>
        </w:rPr>
        <w:t>Despite decades of arms purchases, technology transfer, blatant reverse engineering attempts, and hundreds of billions of dollars, China still turns to Russia for help with</w:t>
      </w:r>
      <w:r>
        <w:t xml:space="preserve"> the most </w:t>
      </w:r>
      <w:r w:rsidRPr="006B339B">
        <w:rPr>
          <w:rStyle w:val="StyleUnderline"/>
        </w:rPr>
        <w:t>advanced weaponry</w:t>
      </w:r>
      <w: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6B339B">
        <w:rPr>
          <w:rStyle w:val="StyleUnderline"/>
        </w:rPr>
        <w:t>consider</w:t>
      </w:r>
      <w:r>
        <w:t xml:space="preserve"> some of the negative second- and third-order </w:t>
      </w:r>
      <w:r w:rsidRPr="006B339B">
        <w:rPr>
          <w:rStyle w:val="StyleUnderline"/>
        </w:rPr>
        <w:t>effects that excessive restriction caused in American unwillingness to commit to selling the U.S.-made Patriot missile system</w:t>
      </w:r>
      <w:r>
        <w:t xml:space="preserve"> and its underlying technology </w:t>
      </w:r>
      <w:r w:rsidRPr="006B339B">
        <w:rPr>
          <w:rStyle w:val="StyleUnderline"/>
        </w:rPr>
        <w:t>to Turkey</w:t>
      </w:r>
      <w: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6B339B">
        <w:rPr>
          <w:rStyle w:val="StyleUnderline"/>
        </w:rPr>
        <w:t>Turkey has since agreed to purchase Russia’s advanced</w:t>
      </w:r>
      <w:r>
        <w:t xml:space="preserve"> S-400 surface-to-air missile </w:t>
      </w:r>
      <w:r w:rsidRPr="006B339B">
        <w:rPr>
          <w:rStyle w:val="StyleUnderline"/>
        </w:rPr>
        <w:t>system</w:t>
      </w:r>
      <w: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6B339B">
        <w:rPr>
          <w:rStyle w:val="StyleUnderline"/>
        </w:rPr>
        <w:t>Even worse, the United States has since approved the sale of the Patriot to Turkey</w:t>
      </w:r>
      <w:r>
        <w:t>, with the acting U.S. Defense Secretary recently commenting, “we need Turkey to buy the Patriot.” Was holding back on some surface-to-air missile technology worth the strategic cost? It appears unlikely.</w:t>
      </w:r>
    </w:p>
    <w:p w:rsidR="007D6745" w:rsidRDefault="007D6745" w:rsidP="007D6745">
      <w:r>
        <w:t>Sometimes It’s Not Dollars, But Sense</w:t>
      </w:r>
    </w:p>
    <w:p w:rsidR="007D6745" w:rsidRDefault="007D6745" w:rsidP="007D6745">
      <w:r>
        <w:t>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rsidR="007D6745" w:rsidRDefault="007D6745" w:rsidP="007D6745">
      <w:r>
        <w:t>What About Saudi Arabia?</w:t>
      </w:r>
    </w:p>
    <w:p w:rsidR="007D6745" w:rsidRPr="002D6100" w:rsidRDefault="007D6745" w:rsidP="007D6745">
      <w:r>
        <w:t xml:space="preserve">In sum, more restrictive arms sales, delivery suspensions, or outright embargos are unlikely to succeed in policy coercion. </w:t>
      </w:r>
      <w:r w:rsidRPr="006F4192">
        <w:rPr>
          <w:rStyle w:val="StyleUnderline"/>
        </w:rPr>
        <w:t xml:space="preserve">While arms transfers provide an avenue of influence, embargos often lead to </w:t>
      </w:r>
      <w:r w:rsidRPr="006F4192">
        <w:rPr>
          <w:rStyle w:val="Emphasis"/>
        </w:rPr>
        <w:t>diversification</w:t>
      </w:r>
      <w:r w:rsidRPr="006F4192">
        <w:rPr>
          <w:rStyle w:val="StyleUnderline"/>
        </w:rPr>
        <w:t>, not desired policy changes</w:t>
      </w:r>
      <w: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w:t>
      </w:r>
      <w:r w:rsidRPr="006F4192">
        <w:rPr>
          <w:rStyle w:val="StyleUnderline"/>
        </w:rPr>
        <w:t>These conclusions should therefore inform U.S. policy on Saudi Arabia</w:t>
      </w:r>
      <w: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6F4192">
        <w:rPr>
          <w:rStyle w:val="StyleUnderline"/>
        </w:rPr>
        <w:t>embargoing Saudi Arabia is unlikely to fundamentally alter Saudi policies, but likely to further damage U.S. ties with Riyadh</w:t>
      </w:r>
      <w:r>
        <w:t xml:space="preserve">. In the near-term, </w:t>
      </w:r>
      <w:r w:rsidRPr="006F4192">
        <w:rPr>
          <w:rStyle w:val="StyleUnderline"/>
        </w:rPr>
        <w:t>Saudi Arabia can substitute other weapons</w:t>
      </w:r>
      <w:r>
        <w:t xml:space="preserve">, such as the Eurofighter and Tornado, and “dumb bombs” instead of U.S.-built “smart weapons.” </w:t>
      </w:r>
      <w:r w:rsidRPr="006F4192">
        <w:rPr>
          <w:rStyle w:val="StyleUnderline"/>
        </w:rPr>
        <w:t xml:space="preserve">The Saudis can </w:t>
      </w:r>
      <w:r>
        <w:t xml:space="preserve">also </w:t>
      </w:r>
      <w:r w:rsidRPr="006F4192">
        <w:rPr>
          <w:rStyle w:val="StyleUnderline"/>
        </w:rPr>
        <w:t>rely more heavily on</w:t>
      </w:r>
      <w:r>
        <w:t xml:space="preserve"> their Emirati and Egyptian partners using </w:t>
      </w:r>
      <w:r w:rsidRPr="006F4192">
        <w:rPr>
          <w:rStyle w:val="StyleUnderline"/>
        </w:rPr>
        <w:t>non-U.S. produced arms</w:t>
      </w:r>
      <w:r>
        <w:t xml:space="preserve">. In the medium to long term, </w:t>
      </w:r>
      <w:r w:rsidRPr="006F4192">
        <w:rPr>
          <w:rStyle w:val="StyleUnderline"/>
        </w:rPr>
        <w:t xml:space="preserve">such an embargo is likely to push the Kingdom to greater arms diversification. If history is any guide, the United States will eventually lift any potential arms embargo with little change in Saudi behavior, but </w:t>
      </w:r>
      <w:r w:rsidRPr="006F4192">
        <w:rPr>
          <w:rStyle w:val="Emphasis"/>
        </w:rPr>
        <w:t>only after having provided an opportunity for adversary states</w:t>
      </w:r>
      <w:r w:rsidRPr="006F4192">
        <w:rPr>
          <w:rStyle w:val="StyleUnderline"/>
        </w:rPr>
        <w:t xml:space="preserve"> such as Russia</w:t>
      </w:r>
      <w:r>
        <w:t xml:space="preserve"> and China </w:t>
      </w:r>
      <w:r w:rsidRPr="006F4192">
        <w:rPr>
          <w:rStyle w:val="StyleUnderline"/>
        </w:rPr>
        <w:t xml:space="preserve">to </w:t>
      </w:r>
      <w:r w:rsidRPr="006F4192">
        <w:rPr>
          <w:rStyle w:val="Emphasis"/>
        </w:rPr>
        <w:t>gain a strategic foothold</w:t>
      </w:r>
      <w:r w:rsidRPr="006F4192">
        <w:rPr>
          <w:rStyle w:val="StyleUnderline"/>
        </w:rPr>
        <w:t xml:space="preserve"> in Riyadh</w:t>
      </w:r>
      <w:r>
        <w:t xml:space="preserve">. </w:t>
      </w:r>
      <w:r w:rsidRPr="006F4192">
        <w:rPr>
          <w:rStyle w:val="StyleUnderline"/>
        </w:rPr>
        <w:t>Some might counter that it would be extremely difficult and costly, in both time and money, for the Saudis to significantly diversify their arms acquisitions away from the United States. This is absolutely the case</w:t>
      </w:r>
      <w:r>
        <w:t xml:space="preserve">. </w:t>
      </w:r>
      <w:r w:rsidRPr="006F4192">
        <w:rPr>
          <w:rStyle w:val="Emphasis"/>
        </w:rPr>
        <w:t>However, costly does not mean impossible</w:t>
      </w:r>
      <w:r>
        <w:t xml:space="preserve">. </w:t>
      </w:r>
      <w:r w:rsidRPr="006F4192">
        <w:rPr>
          <w:rStyle w:val="StyleUnderline"/>
        </w:rPr>
        <w:t>Less wealthy states have already done it. Egypt is one example above; but others such as Venezuela and even tiny Kuwait — frustrated at years of U.S. approval delays — have significantly diversified their arms acquisitions</w:t>
      </w:r>
      <w:r>
        <w:t xml:space="preserve">. In other words, </w:t>
      </w:r>
      <w:r w:rsidRPr="006F4192">
        <w:rPr>
          <w:rStyle w:val="StyleUnderline"/>
        </w:rPr>
        <w:t xml:space="preserve">with the money and options available to Saudi Arabia, and few other producers showing a stomach for a full embargo, it is not unreasonable to believe that the Saudis might </w:t>
      </w:r>
      <w:r w:rsidRPr="006F4192">
        <w:rPr>
          <w:rStyle w:val="Emphasis"/>
        </w:rPr>
        <w:t>significantly diversify</w:t>
      </w:r>
      <w:r w:rsidRPr="006F4192">
        <w:rPr>
          <w:rStyle w:val="StyleUnderline"/>
        </w:rPr>
        <w:t xml:space="preserve"> their arms acquisitions</w:t>
      </w:r>
      <w:r>
        <w:t xml:space="preserve"> over time </w:t>
      </w:r>
      <w:r w:rsidRPr="006F4192">
        <w:rPr>
          <w:rStyle w:val="StyleUnderline"/>
        </w:rPr>
        <w:t>in response to a U.S. embargo. Thus, while a U.S. embargo might be</w:t>
      </w:r>
      <w:r>
        <w:t xml:space="preserve"> morally compelling and </w:t>
      </w:r>
      <w:r w:rsidRPr="006F4192">
        <w:rPr>
          <w:rStyle w:val="StyleUnderline"/>
        </w:rPr>
        <w:t>emotionally satisfying, it is unlikely to create meaningful change for those most at risk or be strategically beneficial to the United States</w:t>
      </w:r>
      <w:r>
        <w:t>. In the absence of a compelling, evidence-based case that an arms embargo on Saudi Arabia might produce desired changes in behavior, policymakers should look elsewhere for solutions to their Saudi problems.</w:t>
      </w:r>
    </w:p>
    <w:p w:rsidR="007D6745" w:rsidRDefault="007D6745" w:rsidP="007D6745">
      <w:pPr>
        <w:pStyle w:val="Heading4"/>
      </w:pPr>
      <w:r>
        <w:t>Russia fills in to sell Saudi Arabia significant armaments</w:t>
      </w:r>
    </w:p>
    <w:p w:rsidR="007D6745" w:rsidRDefault="007D6745" w:rsidP="007D6745">
      <w:r w:rsidRPr="0056717A">
        <w:rPr>
          <w:rStyle w:val="Style13ptBold"/>
        </w:rPr>
        <w:t>Chollet</w:t>
      </w:r>
      <w:r>
        <w:t xml:space="preserve"> and Goldberg </w:t>
      </w:r>
      <w:r w:rsidRPr="0056717A">
        <w:rPr>
          <w:rStyle w:val="Style13ptBold"/>
        </w:rPr>
        <w:t>18</w:t>
      </w:r>
      <w:r>
        <w:t xml:space="preserve"> – * executive vice president and senior advisor for security and defense policy at The German Marshall Fund of the United States, ** Senior Fellow and Director of the Middle East Security Program at the Center for a New American Security (Derek and Ilan, “The United States Should Give Saudi Arabia a Choice,” </w:t>
      </w:r>
      <w:r w:rsidRPr="0099369B">
        <w:rPr>
          <w:i/>
        </w:rPr>
        <w:t>Foreign Policy</w:t>
      </w:r>
      <w:r>
        <w:t xml:space="preserve">, </w:t>
      </w:r>
      <w:hyperlink r:id="rId24" w:history="1">
        <w:r w:rsidRPr="00313F05">
          <w:rPr>
            <w:rStyle w:val="Hyperlink"/>
          </w:rPr>
          <w:t>https://foreignpolicy.com/2018/11/30/saudi-arabia-should-be-given-a-choice-stop-the-surprises-or-suffer-the-consequences-mbs-khashoggi/)//BB</w:t>
        </w:r>
      </w:hyperlink>
    </w:p>
    <w:p w:rsidR="007D6745" w:rsidRPr="00F10C61" w:rsidRDefault="007D6745" w:rsidP="007D6745"/>
    <w:p w:rsidR="007D6745" w:rsidRDefault="007D6745" w:rsidP="007D6745">
      <w:r>
        <w:t>Whatever the reason, the green-light policy has proved to be a failure. The United States has not ended up with a close partner in the Middle East but with a rogue ally drawing America into unnecessary quagmires and hurting its interests. The question is what to do about it.</w:t>
      </w:r>
    </w:p>
    <w:p w:rsidR="007D6745" w:rsidRPr="00F10C61" w:rsidRDefault="007D6745" w:rsidP="007D6745">
      <w:r w:rsidRPr="00B76C8A">
        <w:rPr>
          <w:rStyle w:val="StyleUnderline"/>
        </w:rPr>
        <w:t>It might feel good for the United States to turn its back on the Saudis, but that won’t enhance U.S. interests or save lives</w:t>
      </w:r>
      <w:r>
        <w:t>. The United States has leverage it must use, but that has to be carefully estimated.</w:t>
      </w:r>
    </w:p>
    <w:p w:rsidR="007D6745" w:rsidRDefault="007D6745" w:rsidP="007D6745">
      <w:r w:rsidRPr="00B76C8A">
        <w:rPr>
          <w:rStyle w:val="StyleUnderline"/>
        </w:rPr>
        <w:t>A divorce will not cause the Saudis to walk away from the war in Yemen or make up with the Qataris. If anything, the end result will be the Saudis will be less restrained, because they will no longer feel the need to acquiesce to U.S. requests</w:t>
      </w:r>
      <w:r>
        <w:t xml:space="preserve">. </w:t>
      </w:r>
      <w:r w:rsidRPr="00B76C8A">
        <w:rPr>
          <w:rStyle w:val="StyleUnderline"/>
        </w:rPr>
        <w:t xml:space="preserve">They will certainly feel the loss of sophisticated American weaponry, but the </w:t>
      </w:r>
      <w:r w:rsidRPr="00B76C8A">
        <w:rPr>
          <w:rStyle w:val="Emphasis"/>
        </w:rPr>
        <w:t>Russians will step in</w:t>
      </w:r>
      <w:r w:rsidRPr="0056717A">
        <w:t xml:space="preserve"> </w:t>
      </w:r>
      <w:r w:rsidRPr="00B76C8A">
        <w:rPr>
          <w:rStyle w:val="StyleUnderline"/>
        </w:rPr>
        <w:t xml:space="preserve">and supply them with </w:t>
      </w:r>
      <w:r w:rsidRPr="0056717A">
        <w:rPr>
          <w:rStyle w:val="Emphasis"/>
        </w:rPr>
        <w:t>less accurate weapons</w:t>
      </w:r>
      <w:r w:rsidRPr="00B76C8A">
        <w:rPr>
          <w:rStyle w:val="StyleUnderline"/>
        </w:rPr>
        <w:t xml:space="preserve"> that will likely </w:t>
      </w:r>
      <w:r w:rsidRPr="0056717A">
        <w:rPr>
          <w:rStyle w:val="Emphasis"/>
        </w:rPr>
        <w:t>just kill more</w:t>
      </w:r>
      <w:r w:rsidRPr="00B76C8A">
        <w:rPr>
          <w:rStyle w:val="StyleUnderline"/>
        </w:rPr>
        <w:t xml:space="preserve"> in Yemen</w:t>
      </w:r>
      <w:r>
        <w:t xml:space="preserve"> (for evidence of that, consider Syria). </w:t>
      </w:r>
      <w:r w:rsidRPr="00B76C8A">
        <w:rPr>
          <w:rStyle w:val="StyleUnderline"/>
        </w:rPr>
        <w:t>The United States will no longer be complicit in problematic Saudi behavior, but that behavior won’t stop</w:t>
      </w:r>
      <w:r>
        <w:t>.</w:t>
      </w:r>
    </w:p>
    <w:p w:rsidR="007D6745" w:rsidRDefault="007D6745" w:rsidP="007D6745">
      <w:pPr>
        <w:pStyle w:val="Heading3"/>
      </w:pPr>
      <w:r>
        <w:t>L – Middle East</w:t>
      </w:r>
    </w:p>
    <w:p w:rsidR="007D6745" w:rsidRDefault="007D6745" w:rsidP="007D6745">
      <w:pPr>
        <w:pStyle w:val="Heading4"/>
      </w:pPr>
      <w:r>
        <w:t>Russia fills in --- uses the plan to sustain their foreign policy ambitions</w:t>
      </w:r>
    </w:p>
    <w:p w:rsidR="007D6745" w:rsidRPr="006F4192" w:rsidRDefault="007D6745" w:rsidP="007D6745">
      <w:r>
        <w:t>---empirics + their weapons are good enough</w:t>
      </w:r>
    </w:p>
    <w:p w:rsidR="007D6745" w:rsidRDefault="007D6745" w:rsidP="007D6745">
      <w:r w:rsidRPr="002B61D3">
        <w:rPr>
          <w:rStyle w:val="Style13ptBold"/>
        </w:rPr>
        <w:t>Borshchevskaya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xml:space="preserve">, </w:t>
      </w:r>
      <w:hyperlink r:id="rId25" w:history="1">
        <w:r w:rsidRPr="00773BBB">
          <w:rPr>
            <w:rStyle w:val="Hyperlink"/>
          </w:rPr>
          <w:t>https://jamestown.org/program/tactical-side-russias-arms-sales-middle-east/)//BB</w:t>
        </w:r>
      </w:hyperlink>
    </w:p>
    <w:p w:rsidR="007D6745" w:rsidRPr="00321244" w:rsidRDefault="007D6745" w:rsidP="007D6745"/>
    <w:p w:rsidR="007D6745" w:rsidRPr="000D2AD1" w:rsidRDefault="007D6745" w:rsidP="007D6745">
      <w:r>
        <w:t xml:space="preserve">Nonetheless, </w:t>
      </w:r>
      <w:r w:rsidRPr="002B61D3">
        <w:rPr>
          <w:rStyle w:val="StyleUnderline"/>
        </w:rPr>
        <w:t>there is no denying that Putin is making great strides overall in the MENA region</w:t>
      </w:r>
      <w:r>
        <w:t xml:space="preserve"> since May 2000, </w:t>
      </w:r>
      <w:r w:rsidRPr="002B61D3">
        <w:rPr>
          <w:rStyle w:val="StyleUnderline"/>
        </w:rPr>
        <w:t>and</w:t>
      </w:r>
      <w:r>
        <w:t xml:space="preserve"> more recently </w:t>
      </w:r>
      <w:r w:rsidRPr="002B61D3">
        <w:rPr>
          <w:rStyle w:val="StyleUnderline"/>
        </w:rPr>
        <w:t>in the defense sector as part of Russia’s tactic to use weapons sales to garner closer relations with Arab states at the expense of the U.S.</w:t>
      </w:r>
      <w:r>
        <w:t xml:space="preserve"> and Europe. Moscow’s military reform efforts since 2008 have clearly paid off, and </w:t>
      </w:r>
      <w:r w:rsidRPr="002B61D3">
        <w:rPr>
          <w:rStyle w:val="StyleUnderline"/>
        </w:rPr>
        <w:t>arms sales have been a</w:t>
      </w:r>
      <w:r>
        <w:t xml:space="preserve">n effective </w:t>
      </w:r>
      <w:r w:rsidRPr="002B61D3">
        <w:rPr>
          <w:rStyle w:val="StyleUnderline"/>
        </w:rPr>
        <w:t>tactical tool in Moscow’s foreign policy arsenal</w:t>
      </w:r>
      <w:r>
        <w:t xml:space="preserve">. In dollar terms at least, Russian arms sales to the Middle East continue to increase every year. In addition, the advantages Russian arms offer to this region continue to outweigh the disadvantages, both practically and politically. </w:t>
      </w:r>
      <w:r w:rsidRPr="002B61D3">
        <w:rPr>
          <w:rStyle w:val="StyleUnderline"/>
        </w:rPr>
        <w:t>Russia’s overall economic trajectory is on a slow and long-term path of deterioration</w:t>
      </w:r>
      <w:r>
        <w:t xml:space="preserve">, but still nowhere near a collapse. As a July 2016 NATO Defense College report points out, </w:t>
      </w:r>
      <w:r w:rsidRPr="002B61D3">
        <w:rPr>
          <w:rStyle w:val="StyleUnderline"/>
        </w:rPr>
        <w:t>the West should not confuse Russia’s weakness with fragility</w:t>
      </w:r>
      <w:r>
        <w:t xml:space="preserve">.[lxxviii] Even if Moscow boasts more than it achieves in reality, the Kremlin has been playing a diminishing hand very well. </w:t>
      </w:r>
      <w:r w:rsidRPr="002B61D3">
        <w:rPr>
          <w:rStyle w:val="StyleUnderline"/>
        </w:rPr>
        <w:t xml:space="preserve">While most U.S. defense experts believe Russia will be unable to produce much next-generation weaponry, Moscow is making </w:t>
      </w:r>
      <w:r w:rsidRPr="000D2AD1">
        <w:rPr>
          <w:rStyle w:val="Emphasis"/>
        </w:rPr>
        <w:t>significant strides</w:t>
      </w:r>
      <w:r w:rsidRPr="002B61D3">
        <w:rPr>
          <w:rStyle w:val="StyleUnderline"/>
        </w:rPr>
        <w:t xml:space="preserve"> with its existing technology. Russian arms are sufficient for most of Moscow’s clients</w:t>
      </w:r>
      <w:r>
        <w:t xml:space="preserve">—particularly those who cannot afford top-of-the-line American technology. </w:t>
      </w:r>
      <w:r w:rsidRPr="002B61D3">
        <w:rPr>
          <w:rStyle w:val="Emphasis"/>
        </w:rPr>
        <w:t>In the context of U.S. retreat</w:t>
      </w:r>
      <w:r>
        <w:t xml:space="preserve"> from the region, </w:t>
      </w:r>
      <w:r w:rsidRPr="002B61D3">
        <w:rPr>
          <w:rStyle w:val="Emphasis"/>
        </w:rPr>
        <w:t>Moscow has stepped into a vacuum</w:t>
      </w:r>
      <w:r>
        <w:t xml:space="preserve"> </w:t>
      </w:r>
      <w:r w:rsidRPr="002B61D3">
        <w:rPr>
          <w:rStyle w:val="StyleUnderline"/>
        </w:rPr>
        <w:t xml:space="preserve">where the Kremlin’s efforts generate a </w:t>
      </w:r>
      <w:r w:rsidRPr="002B61D3">
        <w:rPr>
          <w:rStyle w:val="Emphasis"/>
        </w:rPr>
        <w:t>multiplier effect</w:t>
      </w:r>
      <w:r w:rsidRPr="002B61D3">
        <w:rPr>
          <w:rStyle w:val="StyleUnderline"/>
        </w:rPr>
        <w:t xml:space="preserve"> of real power</w:t>
      </w:r>
      <w:r>
        <w:t xml:space="preserve">. </w:t>
      </w:r>
      <w:r w:rsidRPr="002B61D3">
        <w:rPr>
          <w:rStyle w:val="StyleUnderline"/>
        </w:rPr>
        <w:t>As long as U.S. leadership is absent</w:t>
      </w:r>
      <w:r>
        <w:t xml:space="preserve"> from the region, </w:t>
      </w:r>
      <w:r w:rsidRPr="002B61D3">
        <w:rPr>
          <w:rStyle w:val="StyleUnderline"/>
        </w:rPr>
        <w:t xml:space="preserve">Russia’s arms sales to the Middle East and North Africa will remain a </w:t>
      </w:r>
      <w:r w:rsidRPr="000D2AD1">
        <w:rPr>
          <w:rStyle w:val="Emphasis"/>
        </w:rPr>
        <w:t>serious problem</w:t>
      </w:r>
      <w:r w:rsidRPr="002B61D3">
        <w:rPr>
          <w:rStyle w:val="StyleUnderline"/>
        </w:rPr>
        <w:t xml:space="preserve"> for American interests</w:t>
      </w:r>
      <w:r>
        <w:t>.</w:t>
      </w:r>
    </w:p>
    <w:p w:rsidR="007D6745" w:rsidRDefault="007D6745" w:rsidP="007D6745">
      <w:pPr>
        <w:pStyle w:val="Heading4"/>
      </w:pPr>
      <w:r>
        <w:t>Russia will seize US weakness in the Middle East --- they’ll fill the arms sales vacuum</w:t>
      </w:r>
    </w:p>
    <w:p w:rsidR="007D6745" w:rsidRPr="004233C8" w:rsidRDefault="007D6745" w:rsidP="007D674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https://calhoun.nps.edu/bitstream/handle/10945/59571/18Jun_Reaves_Andrew.pdf?sequence=1&amp;isAllowed=y)//BB</w:t>
      </w:r>
    </w:p>
    <w:p w:rsidR="007D6745" w:rsidRPr="004233C8" w:rsidRDefault="007D6745" w:rsidP="007D6745"/>
    <w:p w:rsidR="007D6745" w:rsidRDefault="007D6745" w:rsidP="007D6745">
      <w:r>
        <w:t xml:space="preserve">Overall, </w:t>
      </w:r>
      <w:r w:rsidRPr="00143EBA">
        <w:rPr>
          <w:rStyle w:val="StyleUnderline"/>
        </w:rPr>
        <w:t>Putin’s current policy</w:t>
      </w:r>
      <w:r>
        <w:t xml:space="preserve"> in the Middle East is succeeding. While some scholars brand him a mere tactician and not a strategist, he is actually both.657 Not only has he seized initiative in the Middle East, but he also </w:t>
      </w:r>
      <w:r w:rsidRPr="00143EBA">
        <w:rPr>
          <w:rStyle w:val="StyleUnderline"/>
        </w:rPr>
        <w:t>has a clear end state in mind—a</w:t>
      </w:r>
      <w:r>
        <w:rPr>
          <w:rStyle w:val="StyleUnderline"/>
        </w:rPr>
        <w:t xml:space="preserve"> </w:t>
      </w:r>
      <w:r w:rsidRPr="00143EBA">
        <w:rPr>
          <w:rStyle w:val="StyleUnderline"/>
        </w:rPr>
        <w:t>polycentric world where Russia has renewed geopolitical strength to balance the United</w:t>
      </w:r>
      <w:r>
        <w:rPr>
          <w:rStyle w:val="StyleUnderline"/>
        </w:rPr>
        <w:t xml:space="preserve"> </w:t>
      </w:r>
      <w:r w:rsidRPr="00143EBA">
        <w:rPr>
          <w:rStyle w:val="StyleUnderline"/>
        </w:rPr>
        <w:t>States</w:t>
      </w:r>
      <w:r>
        <w:t xml:space="preserve">. Furthermore, many of </w:t>
      </w:r>
      <w:r w:rsidRPr="00143EBA">
        <w:rPr>
          <w:rStyle w:val="StyleUnderline"/>
        </w:rPr>
        <w:t>Russia’s</w:t>
      </w:r>
      <w:r>
        <w:t xml:space="preserve"> tactical </w:t>
      </w:r>
      <w:r w:rsidRPr="00143EBA">
        <w:rPr>
          <w:rStyle w:val="StyleUnderline"/>
        </w:rPr>
        <w:t>victories</w:t>
      </w:r>
      <w:r>
        <w:t xml:space="preserve"> in improving relations with Middle Eastern countries have </w:t>
      </w:r>
      <w:r w:rsidRPr="00143EBA">
        <w:rPr>
          <w:rStyle w:val="StyleUnderline"/>
        </w:rPr>
        <w:t>come at the expense of Western influence, specifically America’s</w:t>
      </w:r>
      <w:r>
        <w:t xml:space="preserve">. </w:t>
      </w:r>
      <w:r w:rsidRPr="00143EBA">
        <w:rPr>
          <w:rStyle w:val="StyleUnderline"/>
        </w:rPr>
        <w:t>While some of these victories, like the Western embargo of Egypt, were not part of a master</w:t>
      </w:r>
      <w:r>
        <w:rPr>
          <w:rStyle w:val="StyleUnderline"/>
        </w:rPr>
        <w:t xml:space="preserve"> </w:t>
      </w:r>
      <w:r w:rsidRPr="00143EBA">
        <w:rPr>
          <w:rStyle w:val="StyleUnderline"/>
        </w:rPr>
        <w:t xml:space="preserve">plan on Putin’s part, his actions display a </w:t>
      </w:r>
      <w:r w:rsidRPr="00143EBA">
        <w:rPr>
          <w:rStyle w:val="Emphasis"/>
        </w:rPr>
        <w:t>deft “opportunistic” touch</w:t>
      </w:r>
      <w:r>
        <w:t>.658 It was Putin who flew into Syria in December 2017, declaring “Mission Accomplished” in regard to the war versus the Islamic State.659 As Matthew Spence, the former Deputy Secretary of Defense for Middle Eastern Policy remarked, “</w:t>
      </w:r>
      <w:r w:rsidRPr="00143EBA">
        <w:rPr>
          <w:rStyle w:val="Emphasis"/>
        </w:rPr>
        <w:t>power abhors a vacuum</w:t>
      </w:r>
      <w:r>
        <w:t xml:space="preserve">.”660 </w:t>
      </w:r>
      <w:r w:rsidRPr="00143EBA">
        <w:rPr>
          <w:rStyle w:val="StyleUnderline"/>
        </w:rPr>
        <w:t>Putin</w:t>
      </w:r>
      <w:r>
        <w:t xml:space="preserve"> fully understands the logic behind Spence’s statement. He </w:t>
      </w:r>
      <w:r w:rsidRPr="00143EBA">
        <w:rPr>
          <w:rStyle w:val="StyleUnderline"/>
        </w:rPr>
        <w:t>observed</w:t>
      </w:r>
      <w:r>
        <w:t xml:space="preserve"> the </w:t>
      </w:r>
      <w:r w:rsidRPr="00143EBA">
        <w:rPr>
          <w:rStyle w:val="StyleUnderline"/>
        </w:rPr>
        <w:t>Obama</w:t>
      </w:r>
      <w:r>
        <w:t xml:space="preserve"> Administration </w:t>
      </w:r>
      <w:r w:rsidRPr="00143EBA">
        <w:rPr>
          <w:rStyle w:val="StyleUnderline"/>
        </w:rPr>
        <w:t>beating</w:t>
      </w:r>
      <w:r>
        <w:rPr>
          <w:rStyle w:val="StyleUnderline"/>
        </w:rPr>
        <w:t xml:space="preserve"> </w:t>
      </w:r>
      <w:r w:rsidRPr="00143EBA">
        <w:rPr>
          <w:rStyle w:val="StyleUnderline"/>
        </w:rPr>
        <w:t>a slow retreat</w:t>
      </w:r>
      <w:r>
        <w:t xml:space="preserve"> from playing the region’s “policeman.”661 He then saw the Trump Administration’s recent rash of incoherent policy, such as recognizing Jerusalem as Israel’s capital, effectively destroying America’s ability to mediate Israeli-Palestinian negotiations.662 As such, </w:t>
      </w:r>
      <w:r w:rsidRPr="00143EBA">
        <w:rPr>
          <w:rStyle w:val="StyleUnderline"/>
        </w:rPr>
        <w:t>he has been able to exploit the void of American leadership</w:t>
      </w:r>
      <w:r>
        <w:t xml:space="preserve"> and insert Russia back into a position of influence in order to, as Vladimir Frolov states, “cut the [the United States] down to size.”663 </w:t>
      </w:r>
      <w:r w:rsidRPr="00143EBA">
        <w:rPr>
          <w:rStyle w:val="StyleUnderline"/>
        </w:rPr>
        <w:t>Putin will continue to capitalize on Western</w:t>
      </w:r>
      <w:r>
        <w:rPr>
          <w:rStyle w:val="StyleUnderline"/>
        </w:rPr>
        <w:t xml:space="preserve"> </w:t>
      </w:r>
      <w:r w:rsidRPr="00143EBA">
        <w:rPr>
          <w:rStyle w:val="StyleUnderline"/>
        </w:rPr>
        <w:t>weaknesses</w:t>
      </w:r>
      <w:r>
        <w:t xml:space="preserve"> during his ongoing campaign </w:t>
      </w:r>
      <w:r w:rsidRPr="00143EBA">
        <w:rPr>
          <w:rStyle w:val="StyleUnderline"/>
        </w:rPr>
        <w:t>to foster a polycentric world and restore Russia’s</w:t>
      </w:r>
      <w:r>
        <w:rPr>
          <w:rStyle w:val="StyleUnderline"/>
        </w:rPr>
        <w:t xml:space="preserve"> </w:t>
      </w:r>
      <w:r w:rsidRPr="00143EBA">
        <w:rPr>
          <w:rStyle w:val="StyleUnderline"/>
        </w:rPr>
        <w:t>reputation to that of a great power</w:t>
      </w:r>
      <w:r>
        <w:t xml:space="preserve">. </w:t>
      </w:r>
      <w:r w:rsidRPr="00143EBA">
        <w:rPr>
          <w:rStyle w:val="StyleUnderline"/>
        </w:rPr>
        <w:t>Given the local demand that exists</w:t>
      </w:r>
      <w:r>
        <w:t xml:space="preserve"> in the region, </w:t>
      </w:r>
      <w:r w:rsidRPr="00143EBA">
        <w:rPr>
          <w:rStyle w:val="StyleUnderline"/>
        </w:rPr>
        <w:t>arms</w:t>
      </w:r>
      <w:r>
        <w:rPr>
          <w:rStyle w:val="StyleUnderline"/>
        </w:rPr>
        <w:t xml:space="preserve"> </w:t>
      </w:r>
      <w:r w:rsidRPr="00143EBA">
        <w:rPr>
          <w:rStyle w:val="StyleUnderline"/>
        </w:rPr>
        <w:t>sales will remain one of Putin’s key tools to sustain and increase Russian influence in the</w:t>
      </w:r>
      <w:r>
        <w:rPr>
          <w:rStyle w:val="StyleUnderline"/>
        </w:rPr>
        <w:t xml:space="preserve"> </w:t>
      </w:r>
      <w:r w:rsidRPr="00143EBA">
        <w:rPr>
          <w:rStyle w:val="StyleUnderline"/>
        </w:rPr>
        <w:t>Middle East</w:t>
      </w:r>
      <w:r>
        <w:t xml:space="preserve">. As mentioned earlier, </w:t>
      </w:r>
      <w:r w:rsidRPr="00143EBA">
        <w:rPr>
          <w:rStyle w:val="StyleUnderline"/>
        </w:rPr>
        <w:t>the long-term success of Putin’s plan will require</w:t>
      </w:r>
      <w:r>
        <w:rPr>
          <w:rStyle w:val="StyleUnderline"/>
        </w:rPr>
        <w:t xml:space="preserve"> </w:t>
      </w:r>
      <w:r w:rsidRPr="00143EBA">
        <w:rPr>
          <w:rStyle w:val="StyleUnderline"/>
        </w:rPr>
        <w:t>additional diplomatic maneuvering</w:t>
      </w:r>
      <w:r>
        <w:t>, but his current efforts are laying the foundation for positive future outcomes.</w:t>
      </w:r>
    </w:p>
    <w:p w:rsidR="007D6745" w:rsidRDefault="007D6745" w:rsidP="007D6745">
      <w:pPr>
        <w:pStyle w:val="Heading4"/>
      </w:pPr>
      <w:r>
        <w:t xml:space="preserve">Russian influence in the Middle East is </w:t>
      </w:r>
      <w:r w:rsidRPr="000742E2">
        <w:rPr>
          <w:u w:val="single"/>
        </w:rPr>
        <w:t>tenuous</w:t>
      </w:r>
      <w:r>
        <w:t xml:space="preserve"> --- future arms sales are key</w:t>
      </w:r>
    </w:p>
    <w:p w:rsidR="007D6745" w:rsidRDefault="007D6745" w:rsidP="007D6745">
      <w:r w:rsidRPr="000742E2">
        <w:rPr>
          <w:rStyle w:val="Style13ptBold"/>
        </w:rPr>
        <w:t>Salacanin 17</w:t>
      </w:r>
      <w:r>
        <w:t xml:space="preserve"> – freelance journalist who has written extensively on Middle Eastern affairs, trade and political relations, Syria and Yemen, terrorism and defence. (Stasa, “Weapons sales: The key to Russia's Middle East agenda,” </w:t>
      </w:r>
      <w:hyperlink r:id="rId26" w:history="1">
        <w:r w:rsidRPr="00313F05">
          <w:rPr>
            <w:rStyle w:val="Hyperlink"/>
          </w:rPr>
          <w:t>https://www.alaraby.co.uk/english/indepth/2017/3/13/weapons-sales-the-key-to-russias-middle-east-agenda)//BB</w:t>
        </w:r>
      </w:hyperlink>
    </w:p>
    <w:p w:rsidR="007D6745" w:rsidRPr="00474152" w:rsidRDefault="007D6745" w:rsidP="007D6745"/>
    <w:p w:rsidR="007D6745" w:rsidRPr="000742E2" w:rsidRDefault="007D6745" w:rsidP="007D6745">
      <w:r>
        <w:t xml:space="preserve">After almost two decades of relative political obscurity, </w:t>
      </w:r>
      <w:r w:rsidRPr="00CF2BEF">
        <w:rPr>
          <w:rStyle w:val="StyleUnderline"/>
        </w:rPr>
        <w:t>Russia</w:t>
      </w:r>
      <w:r>
        <w:t xml:space="preserve"> is back, and </w:t>
      </w:r>
      <w:r w:rsidRPr="00CF2BEF">
        <w:rPr>
          <w:rStyle w:val="StyleUnderline"/>
        </w:rPr>
        <w:t>has</w:t>
      </w:r>
      <w:r>
        <w:t xml:space="preserve"> once more </w:t>
      </w:r>
      <w:r w:rsidRPr="00CF2BEF">
        <w:rPr>
          <w:rStyle w:val="StyleUnderline"/>
        </w:rPr>
        <w:t>set its sights on a global role beyond the classic trade of goods and services with geopolitcally strategic economies</w:t>
      </w:r>
      <w:r>
        <w:t xml:space="preserve">. Then again, non-economic elements are almost always present when it comes to such a specific commodity as weaponry. Opinion on this greatly vary. Subscribers of new cold war rhetoric see Russia as a great threat trying to dismantle the international security order established by the United States. We often heard such remarks from Hillary Clinton and her followers, as well as think-tanks and the media friendly to her. "I think </w:t>
      </w:r>
      <w:r w:rsidRPr="00CF2BEF">
        <w:rPr>
          <w:rStyle w:val="StyleUnderline"/>
        </w:rPr>
        <w:t>Russia's objectives are to stymie and to confront and to undermine American power whenever and wherever they can," Clinton told</w:t>
      </w:r>
      <w:r>
        <w:t xml:space="preserve"> the </w:t>
      </w:r>
      <w:r w:rsidRPr="00CF2BEF">
        <w:rPr>
          <w:rStyle w:val="StyleUnderline"/>
        </w:rPr>
        <w:t>Brookings</w:t>
      </w:r>
      <w:r>
        <w:t xml:space="preserve"> Institution in September 2015. </w:t>
      </w:r>
      <w:r w:rsidRPr="00CF2BEF">
        <w:rPr>
          <w:rStyle w:val="StyleUnderline"/>
        </w:rPr>
        <w:t>But how far Russia's resurgence in the Middle East will ultimately go remains to be seen</w:t>
      </w:r>
      <w:r>
        <w:t xml:space="preserve">. </w:t>
      </w:r>
      <w:r w:rsidRPr="00CF2BEF">
        <w:rPr>
          <w:rStyle w:val="StyleUnderline"/>
        </w:rPr>
        <w:t xml:space="preserve">In any case, Russia's arms sales will play an </w:t>
      </w:r>
      <w:r w:rsidRPr="00CF2BEF">
        <w:rPr>
          <w:rStyle w:val="Emphasis"/>
        </w:rPr>
        <w:t>important role</w:t>
      </w:r>
      <w:r w:rsidRPr="00CF2BEF">
        <w:rPr>
          <w:rStyle w:val="StyleUnderline"/>
        </w:rPr>
        <w:t xml:space="preserve"> in the country's geopolitical plans</w:t>
      </w:r>
      <w:r>
        <w:t>.</w:t>
      </w:r>
    </w:p>
    <w:p w:rsidR="007D6745" w:rsidRDefault="007D6745" w:rsidP="007D6745">
      <w:pPr>
        <w:pStyle w:val="Heading3"/>
      </w:pPr>
      <w:r>
        <w:t>L – Africa</w:t>
      </w:r>
    </w:p>
    <w:p w:rsidR="007D6745" w:rsidRDefault="007D6745" w:rsidP="007D6745">
      <w:pPr>
        <w:pStyle w:val="Heading4"/>
      </w:pPr>
      <w:r>
        <w:t xml:space="preserve">Russian influence in Africa is </w:t>
      </w:r>
      <w:r w:rsidRPr="0099369B">
        <w:rPr>
          <w:u w:val="single"/>
        </w:rPr>
        <w:t>low now</w:t>
      </w:r>
      <w:r>
        <w:t xml:space="preserve"> --- but increased arms sales expands it</w:t>
      </w:r>
    </w:p>
    <w:p w:rsidR="007D6745" w:rsidRPr="00815871" w:rsidRDefault="007D6745" w:rsidP="007D6745">
      <w:r w:rsidRPr="0023747B">
        <w:rPr>
          <w:rStyle w:val="Style13ptBold"/>
        </w:rPr>
        <w:t>Ramani 18</w:t>
      </w:r>
      <w:r>
        <w:t xml:space="preserve"> – doctoral candidate in international relations at St. Antony’s College at Oxford. He is also a contributor to The Washington Post, The Diplomat and the National Interest (Samuel, “As the U.S. Disengages, Russia Ramps Up Aid and Arms Sales to Sub-Saharan Africa,” World Politics Review, https://www.worldpoliticsreview.com/insights/24457/as-the-u-s-disengages-russia-ramps-up-aid-and-arms-sales-to-sub-saharan-africa)//BB</w:t>
      </w:r>
    </w:p>
    <w:p w:rsidR="007D6745" w:rsidRDefault="007D6745" w:rsidP="007D6745"/>
    <w:p w:rsidR="007D6745" w:rsidRPr="007644DB" w:rsidRDefault="007D6745" w:rsidP="007D6745">
      <w:r w:rsidRPr="00113038">
        <w:rPr>
          <w:rStyle w:val="StyleUnderline"/>
        </w:rPr>
        <w:t>Beyond mining</w:t>
      </w:r>
      <w:r>
        <w:t xml:space="preserve"> and other resources, </w:t>
      </w:r>
      <w:r w:rsidRPr="00113038">
        <w:rPr>
          <w:rStyle w:val="StyleUnderline"/>
        </w:rPr>
        <w:t>Russia is</w:t>
      </w:r>
      <w:r>
        <w:t xml:space="preserve"> still eyeing </w:t>
      </w:r>
      <w:r w:rsidRPr="00113038">
        <w:rPr>
          <w:rStyle w:val="StyleUnderline"/>
        </w:rPr>
        <w:t>energy sectors in sub-Saharan Africa</w:t>
      </w:r>
      <w:r>
        <w:t xml:space="preserve">, as it promotes nuclear power as a driver of economic development. Its most prominent move came in 2014, with a landmark but controversial $76 billion deal for Russian energy giant Rosatom to build two nuclear power plants in South Africa, which has the continent’s only nuclear power station. Then-President Jacob Zuma personally championed the deal, bypassing South Africa’s parliament. When the deal collapsed in 2017 after a South African court ruled it unlawful, Russia was forced to look elsewhere in Africa for nuclear energy clients. That search has achieved some notable success. Last October, Rosatom signed a $20 billion deal to construct two nuclear power plants in Nigeria, Africa’s largest economy. Russia is now set to play a leading role in eliminating Nigeria’s chronic electricity shortages, winning it praise. The Nigeria deal also encouraged Lavrov to negotiate with Angola on the construction of nuclear power plants, and to forge a nuclear technology-sharing agreement with Namibia, the world’s fourth largest producer of uranium. </w:t>
      </w:r>
      <w:r w:rsidRPr="00113038">
        <w:rPr>
          <w:rStyle w:val="StyleUnderline"/>
        </w:rPr>
        <w:t>The growing appeal of Russian weaponry has pushed several African leaders to ask Moscow for help in carrying out counterterrorism operations</w:t>
      </w:r>
      <w:r>
        <w:t xml:space="preserve">. When it comes to security, Russia has focused chiefly on expanding its array of existing arms contracts and positioning itself as a useful counterterrorism partner. </w:t>
      </w:r>
      <w:r w:rsidRPr="00113038">
        <w:rPr>
          <w:rStyle w:val="StyleUnderline"/>
        </w:rPr>
        <w:t xml:space="preserve">Russia has emphasized its willingness to sell arms to governments </w:t>
      </w:r>
      <w:r w:rsidRPr="00113038">
        <w:rPr>
          <w:rStyle w:val="Emphasis"/>
        </w:rPr>
        <w:t>without discrimination</w:t>
      </w:r>
      <w:r>
        <w:t xml:space="preserve"> </w:t>
      </w:r>
      <w:r w:rsidRPr="00113038">
        <w:rPr>
          <w:rStyle w:val="StyleUnderline"/>
        </w:rPr>
        <w:t>on ideological or human rights grounds, portraying itself as a reliable arms vendor to authoritarian African leaders</w:t>
      </w:r>
      <w:r>
        <w:t xml:space="preserve">. Many of those leaders see proof of Russia’s commitment to noninterference in Moscow’s strident defense of former Zimbabwean President Robert Mugabe against potential U.N. sanctions in 2008, along with Russian arms sales to Sudan after its president, Omar al-Bashir, was indicted by the International Criminal Court in 2009. </w:t>
      </w:r>
      <w:r w:rsidRPr="00113038">
        <w:rPr>
          <w:rStyle w:val="StyleUnderline"/>
        </w:rPr>
        <w:t>This hands-off policy has helped Russia expand beyond its traditional Soviet-era coterie in sub-Saharan Africa</w:t>
      </w:r>
      <w:r>
        <w:t xml:space="preserve">. Since 2010, Russia has supplied Uganda with 74 percent of its conventional weaponry, signed a $1 billion defense cooperation agreement with Angola, and agreed to a major military-technical cooperation pact with Nigeria. These deals are likely to continue to expand in the years to come, as Russia’s effective use of air power during its military intervention in Syria and successful marketing of its S-400 missile defense system—which it recently sold to Turkey, a NATO member—increase its influence over international arms markets. The growing appeal of Russian weaponry to several African countries has also pushed their leaders to solicit Moscow for help in carrying out counterterrorism operations. Russia has been especially interested in assisting Nigeria combat the extremist group Boko Haram, while outlining a strategy to deepen its overall cooperation with Abuja. Even though the Nigerian military continues to work closely with the United States against Boko Haram, Russia’s offers have been received positively in Nigeria. Nigerian Defense Minister Mansur Dan Ali pointed to Russia’s potential role as a counterterrorism partner during his meeting with his Russian counterpart, Sergey Shoygu, last summer in Moscow. Dan Ali even cited Moscow’s record against the self-proclaimed Islamic State in Syria—where Russia rarely distinguished between “terrorists” and opposition forces—as a model for West Africa to follow. As senior officials in other African countries, like Chad and Somalia, echo the Nigerian defense minister’s praise for Russia, </w:t>
      </w:r>
      <w:r w:rsidRPr="0023747B">
        <w:rPr>
          <w:rStyle w:val="StyleUnderline"/>
        </w:rPr>
        <w:t>Moscow could gain a more prominent role in providing logistical assistance to governments across the continent facing their own domestic insurgencies</w:t>
      </w:r>
      <w:r>
        <w:t xml:space="preserve">. It isn’t surprising that, during his Africa trip, Lavrov capitalized on Russia’s growing reputation by offering military assistance to Mozambique, which has experienced a wave of attacks by Islamist groups in the gas-rich northern part of the country. </w:t>
      </w:r>
      <w:r w:rsidRPr="0023747B">
        <w:rPr>
          <w:rStyle w:val="StyleUnderline"/>
        </w:rPr>
        <w:t xml:space="preserve">Even though Russia’s influence in sub-Saharan Africa still </w:t>
      </w:r>
      <w:r w:rsidRPr="0023747B">
        <w:rPr>
          <w:rStyle w:val="Emphasis"/>
        </w:rPr>
        <w:t>pales</w:t>
      </w:r>
      <w:r w:rsidRPr="0023747B">
        <w:rPr>
          <w:rStyle w:val="StyleUnderline"/>
        </w:rPr>
        <w:t xml:space="preserve"> in comparison to</w:t>
      </w:r>
      <w:r>
        <w:t xml:space="preserve"> China’s—and, for that matter, </w:t>
      </w:r>
      <w:r w:rsidRPr="0023747B">
        <w:rPr>
          <w:rStyle w:val="StyleUnderline"/>
        </w:rPr>
        <w:t>the</w:t>
      </w:r>
      <w:r>
        <w:t xml:space="preserve"> </w:t>
      </w:r>
      <w:r w:rsidRPr="0023747B">
        <w:rPr>
          <w:rStyle w:val="StyleUnderline"/>
        </w:rPr>
        <w:t>United States’</w:t>
      </w:r>
      <w:r>
        <w:t>—</w:t>
      </w:r>
      <w:r w:rsidRPr="0023747B">
        <w:rPr>
          <w:rStyle w:val="StyleUnderline"/>
        </w:rPr>
        <w:t>Moscow has paid more attention to</w:t>
      </w:r>
      <w:r>
        <w:t xml:space="preserve"> the region in recent years, for its own economic interests and great power aspirations, and to satisfy </w:t>
      </w:r>
      <w:r w:rsidRPr="0023747B">
        <w:rPr>
          <w:rStyle w:val="StyleUnderline"/>
        </w:rPr>
        <w:t>African countries’ desire for sophisticated weaponry. As Russia continues to expand its network</w:t>
      </w:r>
      <w:r>
        <w:t xml:space="preserve"> of partnerships and support counterterrorism initiatives across the continent, </w:t>
      </w:r>
      <w:r w:rsidRPr="0023747B">
        <w:rPr>
          <w:rStyle w:val="StyleUnderline"/>
        </w:rPr>
        <w:t>its rising influence in sub-Saharan Africa could take a U.S. administration that has shown little interest in Africa by surprise</w:t>
      </w:r>
      <w:r>
        <w:t>.</w:t>
      </w:r>
    </w:p>
    <w:p w:rsidR="007D6745" w:rsidRDefault="007D6745" w:rsidP="007D6745">
      <w:pPr>
        <w:pStyle w:val="Heading4"/>
      </w:pPr>
      <w:r>
        <w:t>African arms sales are key to Russian hegemony --- natural resources and basing rights</w:t>
      </w:r>
    </w:p>
    <w:p w:rsidR="007D6745" w:rsidRPr="001A5010"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w:t>
      </w:r>
      <w:r w:rsidRPr="0056717A">
        <w:rPr>
          <w:i/>
        </w:rPr>
        <w:t>Chatham House</w:t>
      </w:r>
      <w:r>
        <w:t>, https://www.chathamhouse.org/sites/default/files/publications/research/2017-03-20-russia-arms-exporter-connolly-sendstad.pdf)//BB</w:t>
      </w:r>
    </w:p>
    <w:p w:rsidR="007D6745" w:rsidRPr="006B7B8C" w:rsidRDefault="007D6745" w:rsidP="007D6745"/>
    <w:p w:rsidR="007D6745" w:rsidRDefault="007D6745" w:rsidP="007D6745">
      <w:r>
        <w:t xml:space="preserve">While Russian arms are competitive across sub-Saharan Africa, most of the region’s countries are comparatively poor. Defence spending in absolute terms is therefore too modest for Africa to become a destination of real commercial significance. This will not change unless economic growth accelerates at a sustained rate across the region. Nevertheless, </w:t>
      </w:r>
      <w:r w:rsidRPr="0056717A">
        <w:rPr>
          <w:rStyle w:val="StyleUnderline"/>
        </w:rPr>
        <w:t>Russian exporters appear keen to strengthen</w:t>
      </w:r>
      <w:r>
        <w:rPr>
          <w:rStyle w:val="StyleUnderline"/>
        </w:rPr>
        <w:t xml:space="preserve"> </w:t>
      </w:r>
      <w:r w:rsidRPr="0056717A">
        <w:rPr>
          <w:rStyle w:val="StyleUnderline"/>
        </w:rPr>
        <w:t>their position, with officials from Rosoboroneksport describing Africa as a ‘growth market’</w:t>
      </w:r>
      <w:r>
        <w:t xml:space="preserve">.70 </w:t>
      </w:r>
      <w:r w:rsidRPr="0056717A">
        <w:rPr>
          <w:rStyle w:val="StyleUnderline"/>
        </w:rPr>
        <w:t>Russian</w:t>
      </w:r>
      <w:r>
        <w:rPr>
          <w:rStyle w:val="StyleUnderline"/>
        </w:rPr>
        <w:t xml:space="preserve"> </w:t>
      </w:r>
      <w:r w:rsidRPr="0056717A">
        <w:rPr>
          <w:rStyle w:val="StyleUnderline"/>
        </w:rPr>
        <w:t>suppliers appear to be prepared to tailor their approach to the African market by focusing on the</w:t>
      </w:r>
      <w:r>
        <w:rPr>
          <w:rStyle w:val="StyleUnderline"/>
        </w:rPr>
        <w:t xml:space="preserve"> </w:t>
      </w:r>
      <w:r w:rsidRPr="0056717A">
        <w:rPr>
          <w:rStyle w:val="StyleUnderline"/>
        </w:rPr>
        <w:t>provision of either older equipment or of service and repair facilities</w:t>
      </w:r>
      <w:r>
        <w:t xml:space="preserve">.71 Regardless of whether the region grows in commercial importance, </w:t>
      </w:r>
      <w:r w:rsidRPr="0056717A">
        <w:rPr>
          <w:rStyle w:val="StyleUnderline"/>
        </w:rPr>
        <w:t>Russia’s importance as a supplier of armaments there means</w:t>
      </w:r>
      <w:r>
        <w:rPr>
          <w:rStyle w:val="StyleUnderline"/>
        </w:rPr>
        <w:t xml:space="preserve"> </w:t>
      </w:r>
      <w:r w:rsidRPr="0056717A">
        <w:rPr>
          <w:rStyle w:val="StyleUnderline"/>
        </w:rPr>
        <w:t xml:space="preserve">that it could </w:t>
      </w:r>
      <w:r w:rsidRPr="00113038">
        <w:rPr>
          <w:rStyle w:val="Emphasis"/>
        </w:rPr>
        <w:t>exploit any political capital</w:t>
      </w:r>
      <w:r>
        <w:t xml:space="preserve"> that might be </w:t>
      </w:r>
      <w:r w:rsidRPr="0056717A">
        <w:rPr>
          <w:rStyle w:val="StyleUnderline"/>
        </w:rPr>
        <w:t>gained from this position by seeking to acquire</w:t>
      </w:r>
      <w:r>
        <w:rPr>
          <w:rStyle w:val="StyleUnderline"/>
        </w:rPr>
        <w:t xml:space="preserve"> </w:t>
      </w:r>
      <w:r w:rsidRPr="00113038">
        <w:rPr>
          <w:rStyle w:val="Emphasis"/>
        </w:rPr>
        <w:t>basing rights</w:t>
      </w:r>
      <w:r w:rsidRPr="0056717A">
        <w:rPr>
          <w:rStyle w:val="StyleUnderline"/>
        </w:rPr>
        <w:t xml:space="preserve"> for its armed forces, or by supporting its </w:t>
      </w:r>
      <w:r w:rsidRPr="00113038">
        <w:rPr>
          <w:rStyle w:val="Emphasis"/>
        </w:rPr>
        <w:t>energy and mining firms</w:t>
      </w:r>
      <w:r w:rsidRPr="0056717A">
        <w:rPr>
          <w:rStyle w:val="StyleUnderline"/>
        </w:rPr>
        <w:t xml:space="preserve"> in gaining rights to</w:t>
      </w:r>
      <w:r>
        <w:rPr>
          <w:rStyle w:val="StyleUnderline"/>
        </w:rPr>
        <w:t xml:space="preserve"> </w:t>
      </w:r>
      <w:r w:rsidRPr="0056717A">
        <w:rPr>
          <w:rStyle w:val="StyleUnderline"/>
        </w:rPr>
        <w:t>exploit African natural resources</w:t>
      </w:r>
      <w:r>
        <w:t>.72 However, Russia is not the only country to be making such efforts on the continent. It faces stiff competition from China, which has been a growing source of arms and has provided increasing support to African countries in the development of their natural resources.</w:t>
      </w:r>
    </w:p>
    <w:p w:rsidR="007D6745" w:rsidRDefault="007D6745" w:rsidP="007D6745">
      <w:pPr>
        <w:pStyle w:val="Heading3"/>
      </w:pPr>
      <w:r>
        <w:t>L – Latin America</w:t>
      </w:r>
    </w:p>
    <w:p w:rsidR="007D6745" w:rsidRDefault="007D6745" w:rsidP="007D6745">
      <w:pPr>
        <w:pStyle w:val="Heading4"/>
      </w:pPr>
      <w:r>
        <w:t>Putin will use US restrictions in Latin America to expand their sphere of influence</w:t>
      </w:r>
    </w:p>
    <w:p w:rsidR="007D6745" w:rsidRDefault="007D6745" w:rsidP="007D6745">
      <w:r w:rsidRPr="000D2AD1">
        <w:rPr>
          <w:rStyle w:val="Style13ptBold"/>
        </w:rPr>
        <w:t>Stronski</w:t>
      </w:r>
      <w:r>
        <w:t xml:space="preserve"> and Sokolsky </w:t>
      </w:r>
      <w:r w:rsidRPr="000D2AD1">
        <w:rPr>
          <w:rStyle w:val="Style13ptBold"/>
        </w:rPr>
        <w:t>17</w:t>
      </w:r>
      <w:r>
        <w:t xml:space="preserve"> – *senior fellow in Carnegie’s Russia and Eurasia Program, where his research focuses on the relationship between Russia and neighboring countries in Central Asia and the South Caucasus., **nonresident senior fellow in Carnegie’s Russia and Eurasia Program. His work focuses on U.S. policy toward Russia in the wake of the Ukraine crisis. (Paul and Richard, “The Return of Global Russia: An Analytical Framework,” Carnegie Endowment, </w:t>
      </w:r>
      <w:hyperlink r:id="rId27" w:history="1">
        <w:r w:rsidRPr="00313F05">
          <w:rPr>
            <w:rStyle w:val="Hyperlink"/>
          </w:rPr>
          <w:t>https://carnegieendowment.org/2017/12/14/return-of-global-russia-analytical-framework-pub-75003)//BB</w:t>
        </w:r>
      </w:hyperlink>
    </w:p>
    <w:p w:rsidR="007D6745" w:rsidRPr="00C50D9B" w:rsidRDefault="007D6745" w:rsidP="007D6745"/>
    <w:p w:rsidR="007D6745" w:rsidRPr="005F3069" w:rsidRDefault="007D6745" w:rsidP="007D6745">
      <w:r>
        <w:t xml:space="preserve">Though </w:t>
      </w:r>
      <w:r w:rsidRPr="005F3069">
        <w:rPr>
          <w:rStyle w:val="StyleUnderline"/>
        </w:rPr>
        <w:t>its foreign actions are</w:t>
      </w:r>
      <w:r>
        <w:t xml:space="preserve"> often </w:t>
      </w:r>
      <w:r w:rsidRPr="005F3069">
        <w:rPr>
          <w:rStyle w:val="StyleUnderline"/>
        </w:rPr>
        <w:t>opportunistic, Russia increasingly aims to create a multipolar world in which it plays a more prominent role</w:t>
      </w:r>
      <w:r>
        <w:t xml:space="preserve">. Moscow’s national security establishment broadly supports this international outreach, which will likely remain an enduring feature of Russian foreign policy. Washington and its allies must carefully judge Russian actions case by case and respond in concert when possible. THE KREMLIN’S INTERNATIONAL AGENDA </w:t>
      </w:r>
      <w:r w:rsidRPr="005F3069">
        <w:rPr>
          <w:rStyle w:val="StyleUnderline"/>
        </w:rPr>
        <w:t>Moscow has relied on relatively inexpensive</w:t>
      </w:r>
      <w:r>
        <w:t xml:space="preserve"> diplomatic, military, intelligence, cyber, trade, energy, and financial </w:t>
      </w:r>
      <w:r w:rsidRPr="005F3069">
        <w:rPr>
          <w:rStyle w:val="StyleUnderline"/>
        </w:rPr>
        <w:t>tools to wield influence and expand its global footprint</w:t>
      </w:r>
      <w:r>
        <w:t xml:space="preserve">. </w:t>
      </w:r>
      <w:r w:rsidRPr="005F3069">
        <w:rPr>
          <w:rStyle w:val="Emphasis"/>
        </w:rPr>
        <w:t>The Kremlin has capitalized on Western missteps</w:t>
      </w:r>
      <w:r>
        <w:t xml:space="preserve"> and growing anti-establishment sentiments in Europe and North America. </w:t>
      </w:r>
      <w:r w:rsidRPr="005F3069">
        <w:rPr>
          <w:rStyle w:val="StyleUnderline"/>
        </w:rPr>
        <w:t>Russia will likely continue trying to fill</w:t>
      </w:r>
      <w:r>
        <w:t xml:space="preserve"> global </w:t>
      </w:r>
      <w:r w:rsidRPr="005F3069">
        <w:rPr>
          <w:rStyle w:val="StyleUnderline"/>
        </w:rPr>
        <w:t>power vacuums resulting from</w:t>
      </w:r>
      <w:r>
        <w:t xml:space="preserve"> U.S. President Donald </w:t>
      </w:r>
      <w:r w:rsidRPr="005F3069">
        <w:rPr>
          <w:rStyle w:val="StyleUnderline"/>
        </w:rPr>
        <w:t>Trump’s</w:t>
      </w:r>
      <w:r>
        <w:t xml:space="preserve"> “America First” foreign </w:t>
      </w:r>
      <w:r w:rsidRPr="005F3069">
        <w:rPr>
          <w:rStyle w:val="StyleUnderline"/>
        </w:rPr>
        <w:t>policy</w:t>
      </w:r>
      <w:r>
        <w:t xml:space="preserve">. IMPLICATIONS FOR U.S. FOREIGN POLICY Formulating an effective response to Russia’s global activism will be challenging. To do so, U.S. policymakers should consider four broad points: Ask the first-order question. How do Russia’s actions affect U.S. interests and foreign policy goals? In some areas, Russian activities have damaged U.S. interests, but elsewhere their impact has been symbolic rather than substantive. Russian activity should not be conflated with Russian success. Weigh costs and benefits. Russia’s approach has had mixed results. Its investments in the Middle East have paid off handsomely. But in Europe, Russian actions have mobilized Western governments to counter them. Notably, Moscow has fewer resources than the West, serious domestic problems, and no real allies. Avoid overreacting. Not every instance of Russian activism threatens the U.S.-led international order or U.S. security. At a minimum, Washington and its allies should expose Moscow’s tactics. More robust responses are justified when important U.S. and allied interests are threatened—and when Washington has realistic, sustainable means to thwart Moscow’s ambitions without exacerbating the situation. Leverage partnerships and eschew a one-size-fits-all approach. There is no cookie-cutter solution for countering Russian adventurism. Washington need not bear this burden alone; it should develop tailored strategies with other actors to deter, contain, and, if necessary, roll back Russian influence operations. INTRODUCTION For much of the post–Cold War era, the United States and Europe paid little attention to Russia’s efforts to expand its political, economic, and military influence abroad. The West saw these efforts as relics of the Cold War, primarily confined to Russia’s immediate neighborhood but largely absent or at least ineffective elsewhere. The effects of the dissolution of the Soviet Union, Russia’s internal challenges, and Moscow’s stated desire for integration with the West sharply constrained the Kremlin’s interest and capacity to project its influence on a global scale and diminished the West’s interest in Russian foreign policy and its global activities. However, since Vladimir Putin returned to the Russian presidency in 2012 after a four-year stint as prime minister, Russia has engaged in a broad, sophisticated, well-resourced, and—to many observers—surprisingly effective campaign to expand its global reach. To advance its diverse objectives, Moscow has relied on a wide array of diplomatic, military, intelligence, cyber, trade, energy, and financial tools to influence political systems, public attitudes, and elite decisionmakers in Europe, the Middle East, Africa, Asia, and Latin America. These objectives include, first and foremost, undermining the U.S.-led liberal international order and the cohesion of the West; enhancing Putin’s domestic legitimacy by demonstrating Russia’s status as a global superpower; promoting specific Russian commercial, military, and energy interests; and tweaking the United States’ nose in areas of traditional U.S. influence. Russia has engaged in a broad, sophisticated, well-resourced, and—to many observers—surprisingly effective campaign to expand its global reach. The Kremlin launched this campaign in response to the 2012 mass protests in Moscow, apparently convinced that Western democracy promotion initiatives had instigated these demonstrations to destabilize Russia itself and promote regime change.1 In 2014, following Russia’s illegal annexation of Crimea and the start of its undeclared war in Ukraine, this counteroffensive intensified and took on new qualities. Whereas previously the bulk of Russian efforts had focused on defending Moscow’s claimed “sphere of privileged interests” around its periphery, the new campaign has sought to damage the international image of Western democracy, exacerbate the internal tensions within Western political and security institutions, and expand Russia’s global reach at the expense of Washington and its allies by playing on Western missteps in different parts of the world. </w:t>
      </w:r>
      <w:r w:rsidRPr="005F3069">
        <w:rPr>
          <w:rStyle w:val="StyleUnderline"/>
        </w:rPr>
        <w:t>For the first time since the breakup of the Soviet Union, the United States is facing a</w:t>
      </w:r>
      <w:r>
        <w:t xml:space="preserve"> </w:t>
      </w:r>
      <w:r w:rsidRPr="005F3069">
        <w:rPr>
          <w:rStyle w:val="StyleUnderline"/>
        </w:rPr>
        <w:t>Russia</w:t>
      </w:r>
      <w:r>
        <w:t xml:space="preserve"> that is not, in former president Barack Obama’s memorable phrase, a mere “regional power,” but rather one </w:t>
      </w:r>
      <w:r w:rsidRPr="005F3069">
        <w:rPr>
          <w:rStyle w:val="StyleUnderline"/>
        </w:rPr>
        <w:t>that is actively trying to project its influence and establish a presence well beyond its periphery</w:t>
      </w:r>
      <w:r>
        <w:t xml:space="preserve">.2 Despite Moscow’s shift in strategy, the United States and its European partners are increasingly focused on their own domestic challenges and regional crises in Asia and the Middle East. </w:t>
      </w:r>
      <w:r w:rsidRPr="005F3069">
        <w:rPr>
          <w:rStyle w:val="StyleUnderline"/>
        </w:rPr>
        <w:t>Russia is keen to exploit increased opportunities in the</w:t>
      </w:r>
      <w:r>
        <w:t xml:space="preserve"> resulting </w:t>
      </w:r>
      <w:r w:rsidRPr="005F3069">
        <w:rPr>
          <w:rStyle w:val="StyleUnderline"/>
        </w:rPr>
        <w:t>vacuum</w:t>
      </w:r>
      <w:r>
        <w:t xml:space="preserve">, using both hard and soft power, </w:t>
      </w:r>
      <w:r w:rsidRPr="005F3069">
        <w:rPr>
          <w:rStyle w:val="StyleUnderline"/>
        </w:rPr>
        <w:t>to expand its influence and presence and to take advantage of</w:t>
      </w:r>
      <w:r>
        <w:t xml:space="preserve"> Donald Trump’s presidency, marked by his embrace of an “America First” foreign policy and:3 </w:t>
      </w:r>
      <w:r w:rsidRPr="005F3069">
        <w:rPr>
          <w:rStyle w:val="StyleUnderline"/>
        </w:rPr>
        <w:t>a retreat from</w:t>
      </w:r>
      <w:r>
        <w:t xml:space="preserve"> long-established </w:t>
      </w:r>
      <w:r w:rsidRPr="005F3069">
        <w:rPr>
          <w:rStyle w:val="StyleUnderline"/>
        </w:rPr>
        <w:t>U.S. leadership</w:t>
      </w:r>
      <w:r>
        <w:t xml:space="preserve"> in upholding the rules-based international order Washington helped create after World War II; an abandonment of democracy promotion and rule of law as elements of U.S. foreign policy; a return to isolationism and a rejection of nation-building efforts to redirect U.S. resources needed at home; a dismissal of multilateral cooperation and a devaluation of long-standing U.S. alliances; the worst domestic political crisis in the United States in many decades; and, most importantly, a refusal to acknowledge the challenge posed by Russian adventurism. Finding examples of Russian global activism is easy. Assessing its motivations, consequences, and effectiveness is not. Specifically, it can be hard to tell whether a given Russian behavior is meant to actively undermine the liberal political and economic order that has flourished under U.S. leadership or whether it is designed primarily to shore up Putin’s domestic standing and to create timely economic opportunities for domestic Russian constituencies that support his regime. Likewise, framing a coherent and effective U.S. response to Russia’s increased global activism will be challenging. The risk of doing too much or too little is real, and getting the answer right entails asking a series of challenging questions. Is Moscow’s behavior largely symbolic or does it threaten the interests of the United States or its closest allies? What is the cost to U.S. interests of Russia’s efforts to gain geopolitical and economic toeholds beyond its immediate neighborhood? When should Russian actions trigger a strong U.S. response? Which Russian activities may risk overreach and pushback? What are the best ways to measure the impact—both in Russia and the West—of Moscow’s recent global activism? Finding examples of Russian global activism is easy. Assessing its motivations, consequences, and effectiveness is not. Identifying the key drivers of Russia’s global activism and providing an overview of Moscow’s many efforts to expand its global influence is a useful and important way to begin formulating appropriate and effective responses to these behaviors. In some areas, Russian activities have damaged Western interests, but in others their impact has proven to be more symbolic than substantive. Not every far-flung Russian initiative should be viewed as part of a global zero-sum competition between the United States and Russia, and the costs to Russia of some of these efforts could exceed the benefits Moscow hopes to gain. Policymakers should seek to assess the interests that a given Russian behavior is seeking to advance, which policy tools Moscow is employing, which U.S. interests are being undermined, and which U.S. policy tools would constitute the most effective response. THE WEST AND THE REST Russia’s global activism can be divided into four geographic regions. While there may be some uncertainty about the drivers at play in each of these regions, there is little uncertainty about the considerable momentum behind these efforts. In general, Moscow’s ordering of priorities aligns closely with the proximity of the region to Russia, as well as with Russian threat perceptions. First are Moscow’s efforts to retain its influence or counter Western influence in the states of the former Soviet Union. In its immediate periphery, Moscow aims to firm up its hold on its neighbors to prevent additional countries from aligning too closely with the West, and to preserve a buffer zone of pro-Russian or, at least, neutral states around it. In countries that have already turned away from Russia—Georgia, Moldova, and Ukraine—Moscow seeks to undermine their political transitions, court their publics, and prevent their true integration with Western political, economic, or security structures. Moscow also is keen to shore up its influence in Central Asia, a region increasingly dominated economically by China. The second category consists of Moscow’s efforts to undermine the Western and transatlantic institutions it considers its principal adversaries—the United States, the European Union (EU), and the North Atlantic Treaty Organization (NATO). Moscow has attempted to exploit their internal divisions and challenges as well as the uncertainty about Washington’s commitment to its allies and partners since President Donald Trump’s embrace of the “America First” agenda. Moscow’s anti-Western actions are motivated by a widely held view in the Russian security establishment that the administrations of former presidents Barack Obama and George W. Bush actively sought to weaken Russia domestically, undermine its influence internationally, increase its isolation, and carry out regime change around Russia’s periphery and even in the country itself. Russian leaders apparently have decided to do to the West what they believe the West has done to them. Third, Russia is engaging in a campaign to gain or regain influence in other places where the Soviet Union once held sway. In the Balkans, for example, Russia plays the nationalist and Christian Orthodox cards to complicate Western efforts to integrate these countries into European structures. In the Middle East, Russia seeks to protect its longstanding equities in Syria and to convey its purported great power status to domestic and international audiences, as well as its capacity to act beyond its immediate neighborhood and gain a foothold in what is seen as a traditionally U.S. sphere of influence. The final category consists of Russian efforts to gain influence in parts of Asia, Africa, and Latin America. Some of these efforts involve forming coalitions of rising powers willing to challenge the Western-dominated international system; elsewhere, </w:t>
      </w:r>
      <w:r w:rsidRPr="005F3069">
        <w:rPr>
          <w:rStyle w:val="StyleUnderline"/>
        </w:rPr>
        <w:t>Moscow tries to</w:t>
      </w:r>
      <w:r>
        <w:t xml:space="preserve"> cultivate authoritarian leaders and </w:t>
      </w:r>
      <w:r w:rsidRPr="005F3069">
        <w:rPr>
          <w:rStyle w:val="StyleUnderline"/>
        </w:rPr>
        <w:t>take advantage of frictions between the United States and</w:t>
      </w:r>
      <w:r>
        <w:t xml:space="preserve"> some of </w:t>
      </w:r>
      <w:r w:rsidRPr="005F3069">
        <w:rPr>
          <w:rStyle w:val="StyleUnderline"/>
        </w:rPr>
        <w:t>its traditional allies or partners. In Latin America, in particular, Moscow hopes to embarrass Washington and show that it too can make a foray into its main global adversary’s backyard</w:t>
      </w:r>
      <w:r>
        <w:t>.</w:t>
      </w:r>
    </w:p>
    <w:p w:rsidR="007D6745" w:rsidRDefault="007D6745" w:rsidP="007D6745">
      <w:pPr>
        <w:pStyle w:val="Heading4"/>
      </w:pPr>
      <w:r>
        <w:t xml:space="preserve">Russia </w:t>
      </w:r>
      <w:r w:rsidRPr="000D2AD1">
        <w:rPr>
          <w:u w:val="single"/>
        </w:rPr>
        <w:t>pounces</w:t>
      </w:r>
      <w:r>
        <w:t xml:space="preserve"> on US weakness in Latin America</w:t>
      </w:r>
    </w:p>
    <w:p w:rsidR="007D6745" w:rsidRDefault="007D6745" w:rsidP="007D6745">
      <w:r w:rsidRPr="0056717A">
        <w:rPr>
          <w:rStyle w:val="Style13ptBold"/>
        </w:rPr>
        <w:t>Tidd 17</w:t>
      </w:r>
      <w:r>
        <w:t xml:space="preserve"> – Admiral, COMMANDER, UNITED STATES SOUTHERN COMMAND (Kurt, BEFORE THE 115TH CONGRESS SENATE ARMED SERVICES COMMITTEE 6 APRIL 2017, Lexis)//BB</w:t>
      </w:r>
    </w:p>
    <w:p w:rsidR="007D6745" w:rsidRPr="00751E80" w:rsidRDefault="007D6745" w:rsidP="007D6745"/>
    <w:p w:rsidR="007D6745" w:rsidRDefault="007D6745" w:rsidP="007D6745">
      <w:r>
        <w:t xml:space="preserve">Mr. Chairman, I’ll speak plainly: if we care about what’s going on in the South China Sea, Eastern Europe, and the Middle East, it’s worth keeping an eye on Chinese, Russian, and Iranian activity in this part of the world, too. </w:t>
      </w:r>
      <w:r w:rsidRPr="0056717A">
        <w:rPr>
          <w:rStyle w:val="StyleUnderline"/>
        </w:rPr>
        <w:t>For Russia</w:t>
      </w:r>
      <w:r>
        <w:t xml:space="preserve">, China, and Iran, </w:t>
      </w:r>
      <w:r w:rsidRPr="0056717A">
        <w:rPr>
          <w:rStyle w:val="StyleUnderline"/>
        </w:rPr>
        <w:t>Latin America is not</w:t>
      </w:r>
      <w:r>
        <w:rPr>
          <w:rStyle w:val="StyleUnderline"/>
        </w:rPr>
        <w:t xml:space="preserve"> </w:t>
      </w:r>
      <w:r w:rsidRPr="0056717A">
        <w:rPr>
          <w:rStyle w:val="StyleUnderline"/>
        </w:rPr>
        <w:t>an afterthought</w:t>
      </w:r>
      <w:r>
        <w:t xml:space="preserve">. These global actors view the Latin American economic, political, and security arena as an opportunity to achieve their respective long-term objectives and advance interests that may be incompatible with ours and those of our partners. </w:t>
      </w:r>
      <w:r w:rsidRPr="0056717A">
        <w:rPr>
          <w:rStyle w:val="StyleUnderline"/>
        </w:rPr>
        <w:t>Their vision for an alternative</w:t>
      </w:r>
      <w:r>
        <w:rPr>
          <w:rStyle w:val="StyleUnderline"/>
        </w:rPr>
        <w:t xml:space="preserve"> </w:t>
      </w:r>
      <w:r w:rsidRPr="0056717A">
        <w:rPr>
          <w:rStyle w:val="StyleUnderline"/>
        </w:rPr>
        <w:t>international order poses a challenge to every nation that values non-aggression, rule of law, and</w:t>
      </w:r>
      <w:r>
        <w:rPr>
          <w:rStyle w:val="StyleUnderline"/>
        </w:rPr>
        <w:t xml:space="preserve"> </w:t>
      </w:r>
      <w:r w:rsidRPr="0056717A">
        <w:rPr>
          <w:rStyle w:val="StyleUnderline"/>
        </w:rPr>
        <w:t>respect for human rights</w:t>
      </w:r>
      <w:r>
        <w:t xml:space="preserve">—the very same principles that underlie the Inter-American system of peace and cooperation. Some of what they’re doing—while not a direct military threat—does warrant examination. Even seemingly benign activities can be used to build malign influence. Now the region’s number two trading partner, China has courted Latin America through economic diplomacy, importing more and more raw materials, offering loans, and pledging billions in investments in infrastructure development. It sees its own development as contingent on the development of other countries, including those in Latin America and the Caribbean.2 Beijing cooperates with Latin America on space, potential nuclear power projects, and telecommunications networks, which could pose security concerns to the United States. China’s military soft power lies in its ability to engage through offers of all-expenses-paid training, nostrings-attached defense sales and financing to regional militaries, and donations of equipment and humanitarian aid. China prioritizes engagement with regional organizations like the Community of Latin American and Caribbean States (CELAC) that exclude the United States, and seeks to leverage regional relationships to reshape international economic and financial institutions to its advantage.3 </w:t>
      </w:r>
      <w:r w:rsidRPr="0056717A">
        <w:rPr>
          <w:rStyle w:val="StyleUnderline"/>
        </w:rPr>
        <w:t>As part of the Kremlin’s aim to regain its status as a global power</w:t>
      </w:r>
      <w:r>
        <w:t xml:space="preserve"> and prove its prowess to domestic audiences, </w:t>
      </w:r>
      <w:r w:rsidRPr="0056717A">
        <w:rPr>
          <w:rStyle w:val="StyleUnderline"/>
        </w:rPr>
        <w:t>Russia uses soft power tools in an attempt to challenge U.S. leadership in</w:t>
      </w:r>
      <w:r>
        <w:rPr>
          <w:rStyle w:val="StyleUnderline"/>
        </w:rPr>
        <w:t xml:space="preserve"> </w:t>
      </w:r>
      <w:r w:rsidRPr="0056717A">
        <w:rPr>
          <w:rStyle w:val="StyleUnderline"/>
        </w:rPr>
        <w:t>the Western Hemisphere and displace traditional U.S. goodwill initiatives</w:t>
      </w:r>
      <w:r>
        <w:t xml:space="preserve">. Examples include the construction of an international police training facility in Nicaragua that will be used to provide regional counternarcotics training and the funding of a vaccine production plant that will supposedly make drugs accessible and affordable throughout Central America. Additionally, Russia seeks to discredit the United States through state-owned media like RT-Español and SputnikMundo, which spread misinformation to create doubts and distrust about U.S. intentions and policy towards the region and other parts of the world. </w:t>
      </w:r>
      <w:r w:rsidRPr="0056717A">
        <w:rPr>
          <w:rStyle w:val="StyleUnderline"/>
        </w:rPr>
        <w:t>The Russians</w:t>
      </w:r>
      <w:r>
        <w:t xml:space="preserve"> are also engaging in some disquieting behavior, such as </w:t>
      </w:r>
      <w:r w:rsidRPr="0056717A">
        <w:rPr>
          <w:rStyle w:val="StyleUnderline"/>
        </w:rPr>
        <w:t>providing battle tanks to Nicaragua, which impacts regional</w:t>
      </w:r>
      <w:r>
        <w:rPr>
          <w:rStyle w:val="StyleUnderline"/>
        </w:rPr>
        <w:t xml:space="preserve"> </w:t>
      </w:r>
      <w:r w:rsidRPr="0056717A">
        <w:rPr>
          <w:rStyle w:val="StyleUnderline"/>
        </w:rPr>
        <w:t>stability and could cause its neighbors to divert vital resources (needed to fight threat networks</w:t>
      </w:r>
      <w:r>
        <w:rPr>
          <w:rStyle w:val="StyleUnderline"/>
        </w:rPr>
        <w:t xml:space="preserve"> </w:t>
      </w:r>
      <w:r w:rsidRPr="0056717A">
        <w:rPr>
          <w:rStyle w:val="StyleUnderline"/>
        </w:rPr>
        <w:t>and address developmental challenges) to maintain parity</w:t>
      </w:r>
      <w:r>
        <w:t xml:space="preserve">. As a continuing state sponsor of terrorism, Iranian involvement in the Western Hemisphere is always a matter of concern. With the easing of economic sanctions, Iran may be seeking to rebuild its relationships in the region. Tehran uses cooperative technological, economic, and diplomatic interests as the centerpiece of its regional diplomacy. Although on the surface it portrays its actions as innocuous, Iran could exploit its cultural centers to build networks, which could be leveraged to extend its influence and advance its interests. Broadly speaking, some of this outreach is concerning, especially to those of us who care about advancing human rights and promoting regional peace and stability. Keep in mind there’s no Chinese, Russian, or Iranian equivalent of a Leahy Law, no comparable conditions on security assistance, no independent domestic media that carefully scrutinizes their activities. Their arms sales aren’t tied to international protocols or human rights vetting. Their loans don’t come with requirements to follow strict environmental or anti-corruption standards, or even clear terms and conditions for repayment. Their unscrupulous business practices and disregard for rule of law facilitates corruption, reduces trust in governments, and poses challenges to the norms and values that have brought prosperity and security for millions of people across our hemisphere. It’s also worth noting that in recent years these actors have capitalized on the perception that </w:t>
      </w:r>
      <w:r w:rsidRPr="0056717A">
        <w:rPr>
          <w:rStyle w:val="StyleUnderline"/>
        </w:rPr>
        <w:t>the U.S.</w:t>
      </w:r>
      <w:r>
        <w:t xml:space="preserve"> is disengaging from the region. Our partners plainly see that we are conducting fewer engagements; holding smaller and less frequent exercises; and that we have smaller U.S. military presence in regional embassies and fewer forces and platforms than ever before. When budget constraints limit our ability to engage with our regional partners, it sends a message that others can, and do, exploit. And while we should work harder to understand the true intentions of these actors, whatever they intend, in most cases our best response is to strengthen our own security relationships, rather than focus on “countering” or “competing” with the likes of China or Russia. At times—when it supports our interests and those of our partners—we should follow avenues for cooperation. At others, we might find we need to work with our partners to address negative influence or destabilizing actions. At all times, </w:t>
      </w:r>
      <w:r w:rsidRPr="0056717A">
        <w:rPr>
          <w:rStyle w:val="StyleUnderline"/>
        </w:rPr>
        <w:t xml:space="preserve">we should focus on </w:t>
      </w:r>
      <w:r w:rsidRPr="0056717A">
        <w:rPr>
          <w:rStyle w:val="Emphasis"/>
        </w:rPr>
        <w:t>being the best</w:t>
      </w:r>
      <w:r>
        <w:rPr>
          <w:rStyle w:val="Emphasis"/>
        </w:rPr>
        <w:t xml:space="preserve"> </w:t>
      </w:r>
      <w:r w:rsidRPr="0056717A">
        <w:rPr>
          <w:rStyle w:val="Emphasis"/>
        </w:rPr>
        <w:t>possible partner</w:t>
      </w:r>
      <w:r w:rsidRPr="0056717A">
        <w:rPr>
          <w:rStyle w:val="StyleUnderline"/>
        </w:rPr>
        <w:t xml:space="preserve"> to the region</w:t>
      </w:r>
      <w:r>
        <w:t xml:space="preserve">. So it’s on us to demonstrate our commitment by being an equal and principled partner; it’s on us to earn, and keep, the region’s trust. It’s on us, because we lose relationships not as a result of any Chinese or Russian actions; we lose them, in large part, by not demonstrating the depth of our commitment to the region. Our leadership is weakened not because China or Russia offer compelling alternatives, but because it’s not always clear to our network of allies and partners what’s important to us. </w:t>
      </w:r>
      <w:r w:rsidRPr="0056717A">
        <w:rPr>
          <w:rStyle w:val="StyleUnderline"/>
        </w:rPr>
        <w:t>American (and Inter-American) principles are undermined not</w:t>
      </w:r>
      <w:r>
        <w:rPr>
          <w:rStyle w:val="StyleUnderline"/>
        </w:rPr>
        <w:t xml:space="preserve"> </w:t>
      </w:r>
      <w:r w:rsidRPr="0056717A">
        <w:rPr>
          <w:rStyle w:val="StyleUnderline"/>
        </w:rPr>
        <w:t>because they no longer matter, but because we</w:t>
      </w:r>
      <w:r>
        <w:t xml:space="preserve"> and our partners </w:t>
      </w:r>
      <w:r w:rsidRPr="0056717A">
        <w:rPr>
          <w:rStyle w:val="StyleUnderline"/>
        </w:rPr>
        <w:t>don’t do everything we can to</w:t>
      </w:r>
      <w:r>
        <w:rPr>
          <w:rStyle w:val="StyleUnderline"/>
        </w:rPr>
        <w:t xml:space="preserve"> </w:t>
      </w:r>
      <w:r w:rsidRPr="0056717A">
        <w:rPr>
          <w:rStyle w:val="StyleUnderline"/>
        </w:rPr>
        <w:t>protect and promote them.</w:t>
      </w:r>
      <w:r>
        <w:t xml:space="preserve"> Mr. Chairman, it comes down to this: we have a choice. </w:t>
      </w:r>
      <w:r w:rsidRPr="0056717A">
        <w:rPr>
          <w:rStyle w:val="StyleUnderline"/>
        </w:rPr>
        <w:t>Success or</w:t>
      </w:r>
      <w:r>
        <w:rPr>
          <w:rStyle w:val="StyleUnderline"/>
        </w:rPr>
        <w:t xml:space="preserve"> </w:t>
      </w:r>
      <w:r w:rsidRPr="0056717A">
        <w:rPr>
          <w:rStyle w:val="StyleUnderline"/>
        </w:rPr>
        <w:t>failure in this region depends on</w:t>
      </w:r>
      <w:r>
        <w:t xml:space="preserve"> us, what we stand for, and </w:t>
      </w:r>
      <w:r w:rsidRPr="0056717A">
        <w:rPr>
          <w:rStyle w:val="StyleUnderline"/>
        </w:rPr>
        <w:t>what we do</w:t>
      </w:r>
      <w:r>
        <w:t>, much more than it depends on anyone else.</w:t>
      </w:r>
    </w:p>
    <w:p w:rsidR="007D6745" w:rsidRDefault="007D6745" w:rsidP="007D6745">
      <w:pPr>
        <w:pStyle w:val="Heading4"/>
      </w:pPr>
      <w:r>
        <w:t>The link is consistent with Russia’s foreign policy strategy</w:t>
      </w:r>
    </w:p>
    <w:p w:rsidR="007D6745" w:rsidRDefault="007D6745" w:rsidP="007D6745">
      <w:r w:rsidRPr="0056717A">
        <w:rPr>
          <w:rStyle w:val="Style13ptBold"/>
        </w:rPr>
        <w:t>Farah</w:t>
      </w:r>
      <w:r>
        <w:t xml:space="preserve"> and Babineau </w:t>
      </w:r>
      <w:r w:rsidRPr="0056717A">
        <w:rPr>
          <w:rStyle w:val="Style13ptBold"/>
        </w:rPr>
        <w:t>19</w:t>
      </w:r>
      <w:r>
        <w:t xml:space="preserve"> – *visiting Senior Fellow with the Institute for International Strategic Studies at National Defense University and is President of IBI Consultants. A former Research Coordinator at IBI Consultants, ** Ph.D candidate at the University of Virginia (Doug and Kathryn, “Extra-regional Actors in Latin America: The United States is not the Only Game in Town,” </w:t>
      </w:r>
      <w:r w:rsidRPr="000D2AD1">
        <w:rPr>
          <w:i/>
        </w:rPr>
        <w:t>PRISM</w:t>
      </w:r>
      <w:r>
        <w:t>, 8.1)//BB</w:t>
      </w:r>
    </w:p>
    <w:p w:rsidR="007D6745" w:rsidRPr="00157CDB" w:rsidRDefault="007D6745" w:rsidP="007D6745"/>
    <w:p w:rsidR="007D6745" w:rsidRPr="00474152" w:rsidRDefault="007D6745" w:rsidP="007D6745">
      <w:r>
        <w:t xml:space="preserve">Russian President Vladimir </w:t>
      </w:r>
      <w:r w:rsidRPr="0056717A">
        <w:rPr>
          <w:rStyle w:val="StyleUnderline"/>
        </w:rPr>
        <w:t>Putin has made no effort to hide his desire to reestablish his country as a viable power player and competitor to U.S. influence in the region</w:t>
      </w:r>
      <w:r>
        <w:t xml:space="preserve">. Viewed through the lens of the Gerasimov Doctrine, </w:t>
      </w:r>
      <w:r w:rsidRPr="0056717A">
        <w:rPr>
          <w:rStyle w:val="StyleUnderline"/>
        </w:rPr>
        <w:t>this engagement is both rational from the Russian perspective and dangerous to the United States</w:t>
      </w:r>
      <w:r>
        <w:t xml:space="preserve">. So far, Russia has primarily focused its outreach efforts on allies in the Bolivarian Alliance, led by Venezuela and including Cuba, Nicaragua, Bolivia, El Salvador, and Suriname, all of whom share a strong anti-U.S. ideology with each possessing deeply criminalized governments.1 Often operating as a sort of “parasite state,” the public outreach of the Putin regime in Latin America is designed to maximize impact at low cost. To date, this </w:t>
      </w:r>
      <w:r w:rsidRPr="0056717A">
        <w:rPr>
          <w:rStyle w:val="Emphasis"/>
        </w:rPr>
        <w:t>approach consists largely of weapons sales and donations</w:t>
      </w:r>
      <w:r>
        <w:t xml:space="preserve">, high level state-to-state visits, military and police training in areas of U.S. specialization such as counternarcotics, and financial assistance in avoiding the U.S.-based banking system. Within international forums, Russia has used its seat on the UN Security Council to protect Venezuela and Nicaragua from international sanctions, and has aggressively moved to open up financial operations—including banks and a crypto currency—to help its allies blunt the impact of U.S. and EU sanctions. </w:t>
      </w:r>
      <w:r w:rsidRPr="0056717A">
        <w:rPr>
          <w:rStyle w:val="StyleUnderline"/>
        </w:rPr>
        <w:t>The Russian presence</w:t>
      </w:r>
      <w:r>
        <w:t xml:space="preserve">, increasingly accompanied by Russian organized crime groups operating under the protection of the Russian state, </w:t>
      </w:r>
      <w:r w:rsidRPr="0056717A">
        <w:rPr>
          <w:rStyle w:val="StyleUnderline"/>
        </w:rPr>
        <w:t>is viewed by most U.S. stakeholders as presenting the biggest strategic challenge</w:t>
      </w:r>
      <w:r>
        <w:t xml:space="preserve"> of the three countries discussed.</w:t>
      </w:r>
    </w:p>
    <w:p w:rsidR="007D6745" w:rsidRDefault="007D6745" w:rsidP="007D6745">
      <w:pPr>
        <w:pStyle w:val="Heading3"/>
      </w:pPr>
      <w:r>
        <w:t>L – Arms Transfer Treaty</w:t>
      </w:r>
    </w:p>
    <w:p w:rsidR="007D6745" w:rsidRDefault="007D6745" w:rsidP="007D6745">
      <w:pPr>
        <w:pStyle w:val="Heading4"/>
      </w:pPr>
      <w:r>
        <w:t>Russia won’t sign on, but will fill-in supply vacuums</w:t>
      </w:r>
    </w:p>
    <w:p w:rsidR="007D6745" w:rsidRDefault="007D6745" w:rsidP="007D6745">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Lexis)//BB</w:t>
      </w:r>
    </w:p>
    <w:p w:rsidR="007D6745" w:rsidRPr="00E41A00" w:rsidRDefault="007D6745" w:rsidP="007D6745"/>
    <w:p w:rsidR="007D6745" w:rsidRDefault="007D6745" w:rsidP="007D6745">
      <w:r w:rsidRPr="00460629">
        <w:rPr>
          <w:rStyle w:val="StyleUnderline"/>
        </w:rPr>
        <w:t>The ATT has been described as</w:t>
      </w:r>
      <w:r>
        <w:t xml:space="preserve"> "the most </w:t>
      </w:r>
      <w:r w:rsidRPr="00460629">
        <w:rPr>
          <w:rStyle w:val="StyleUnderline"/>
        </w:rPr>
        <w:t>important</w:t>
      </w:r>
      <w:r>
        <w:t xml:space="preserve"> [treaty] in the history of the United Nations in the field of conventional arms control standards." 8 </w:t>
      </w:r>
      <w:r w:rsidRPr="00460629">
        <w:rPr>
          <w:rStyle w:val="StyleUnderline"/>
        </w:rPr>
        <w:t xml:space="preserve">But is the ATT really the solution? </w:t>
      </w:r>
      <w:r>
        <w:t>UN Secretary General Ban Ki-</w:t>
      </w:r>
      <w:r w:rsidRPr="00460629">
        <w:rPr>
          <w:rStyle w:val="StyleUnderline"/>
        </w:rPr>
        <w:t>moon opened the 2012 General Assembly stating, "[t]he arms trade fuels ill-regulated and civil conflicts,</w:t>
      </w:r>
      <w:r>
        <w:t xml:space="preserve"> destabilizes regions and expands the capabilities of terrorists and criminal networks. We do not have a multilateral treaty on global trade in conventional arms. It's a shame." 9 </w:t>
      </w:r>
      <w:r w:rsidRPr="00460629">
        <w:rPr>
          <w:rStyle w:val="StyleUnderline"/>
        </w:rPr>
        <w:t>The ATT was designed to "prevent and eradicate" this problem</w:t>
      </w:r>
      <w:r>
        <w:t xml:space="preserve">; 10 </w:t>
      </w:r>
      <w:r w:rsidRPr="00460629">
        <w:rPr>
          <w:rStyle w:val="StyleUnderline"/>
        </w:rPr>
        <w:t>but, will it meet this goal?</w:t>
      </w:r>
      <w:r>
        <w:rPr>
          <w:rStyle w:val="StyleUnderline"/>
        </w:rPr>
        <w:t xml:space="preserve"> </w:t>
      </w:r>
      <w:r>
        <w:t xml:space="preserve">Whenever States with principled positions attempt to reach an agreement, some question arises as to the viability of such an agreement. 11 Not every UN Member State 12 has faith in the ATT's ability [*239] to effectively address the problem. </w:t>
      </w:r>
      <w:r w:rsidRPr="00460629">
        <w:rPr>
          <w:rStyle w:val="StyleUnderline"/>
        </w:rPr>
        <w:t>Russia, one of the world's largest dealers in arms</w:t>
      </w:r>
      <w:r>
        <w:t xml:space="preserve">, 13 </w:t>
      </w:r>
      <w:r w:rsidRPr="00460629">
        <w:rPr>
          <w:rStyle w:val="StyleUnderline"/>
        </w:rPr>
        <w:t>believes the ATT is no more than a superficial Band-Aid on a deep wound</w:t>
      </w:r>
      <w:r>
        <w:t xml:space="preserve">. 14 And if Russia does not get on board with the ATT, then how effective can it really be? </w:t>
      </w:r>
      <w:r w:rsidRPr="00460629">
        <w:rPr>
          <w:rStyle w:val="StyleUnderline"/>
        </w:rPr>
        <w:t>Russia's justifications for abstention from signing on to the ATT have some merit</w:t>
      </w:r>
      <w:r>
        <w:t xml:space="preserve">, as the ATT does not address arms transfers to private parties. </w:t>
      </w:r>
      <w:r w:rsidRPr="00460629">
        <w:rPr>
          <w:rStyle w:val="StyleUnderline"/>
        </w:rPr>
        <w:t xml:space="preserve">However, Russia's justifications are also likely, in part, a </w:t>
      </w:r>
      <w:r w:rsidRPr="00460629">
        <w:rPr>
          <w:rStyle w:val="Emphasis"/>
        </w:rPr>
        <w:t xml:space="preserve">ploy to allow Russia to transfer arms to States that might otherwise be prohibited </w:t>
      </w:r>
      <w:r w:rsidRPr="00460629">
        <w:rPr>
          <w:rStyle w:val="StyleUnderline"/>
        </w:rPr>
        <w:t>under the ATT</w:t>
      </w:r>
      <w:r>
        <w:t xml:space="preserve">. </w:t>
      </w:r>
      <w:r w:rsidRPr="00460629">
        <w:rPr>
          <w:rStyle w:val="StyleUnderline"/>
        </w:rPr>
        <w:t>A nation balancing conflicting interests can be tricky; such is the situation with Russia</w:t>
      </w:r>
      <w:r>
        <w:t>, therefore justifying its abstention from the ATT is complex.</w:t>
      </w:r>
    </w:p>
    <w:p w:rsidR="007D6745" w:rsidRDefault="007D6745" w:rsidP="007D6745">
      <w:pPr>
        <w:pStyle w:val="Heading4"/>
      </w:pPr>
      <w:r>
        <w:t>Russia will remain outside the treaty system --- ensures fill-in</w:t>
      </w:r>
    </w:p>
    <w:p w:rsidR="007D6745" w:rsidRDefault="007D6745" w:rsidP="007D6745">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Lexis)//BB</w:t>
      </w:r>
    </w:p>
    <w:p w:rsidR="007D6745" w:rsidRPr="00E41A00" w:rsidRDefault="007D6745" w:rsidP="007D6745"/>
    <w:p w:rsidR="007D6745" w:rsidRDefault="007D6745" w:rsidP="007D6745">
      <w:r>
        <w:t xml:space="preserve">First, many States, including </w:t>
      </w:r>
      <w:r w:rsidRPr="00460629">
        <w:rPr>
          <w:rStyle w:val="StyleUnderline"/>
        </w:rPr>
        <w:t>Russia</w:t>
      </w:r>
      <w:r>
        <w:t xml:space="preserve">, either </w:t>
      </w:r>
      <w:r w:rsidRPr="00460629">
        <w:rPr>
          <w:rStyle w:val="StyleUnderline"/>
        </w:rPr>
        <w:t>rejected the ATT</w:t>
      </w:r>
      <w:r>
        <w:t xml:space="preserve"> or abstained from joining it. 133 Additionally, the majority of the States who are signatories to the ATT have not yet ratified it and may avoid ratifying the treaty altogether. 134 Just as various countries thought it unwise to join the treaty when the largest producer and seller of weapons was rejecting the treaty, 135 </w:t>
      </w:r>
      <w:r w:rsidRPr="00460629">
        <w:rPr>
          <w:rStyle w:val="StyleUnderline"/>
        </w:rPr>
        <w:t>it may be unwise to think the treaty will be effective when the second largest producer and seller is not party to the treaty</w:t>
      </w:r>
      <w:r>
        <w:t xml:space="preserve">. </w:t>
      </w:r>
      <w:r w:rsidRPr="00460629">
        <w:rPr>
          <w:rStyle w:val="StyleUnderline"/>
        </w:rPr>
        <w:t>The more countries that do not feel compelled to abide by the ATT</w:t>
      </w:r>
      <w:r>
        <w:t>--either because they are not party to the treaty or because they do not feel obligated--</w:t>
      </w:r>
      <w:r w:rsidRPr="00460629">
        <w:rPr>
          <w:rStyle w:val="StyleUnderline"/>
        </w:rPr>
        <w:t xml:space="preserve">will equate to </w:t>
      </w:r>
      <w:r w:rsidRPr="00460629">
        <w:rPr>
          <w:rStyle w:val="Emphasis"/>
        </w:rPr>
        <w:t>more arms transfers occurring outside the confines of the ATT</w:t>
      </w:r>
      <w:r>
        <w:t xml:space="preserve">. Nic Marsh of the Peace Research Institute Oslo 136 stated, "Having the abstentions from two major arms exporters lessens the moral weight of the treaty . . . . </w:t>
      </w:r>
      <w:r w:rsidRPr="00460629">
        <w:rPr>
          <w:rStyle w:val="StyleUnderline"/>
        </w:rPr>
        <w:t>By abstaining they</w:t>
      </w:r>
      <w:r>
        <w:t xml:space="preserve"> have </w:t>
      </w:r>
      <w:r w:rsidRPr="00460629">
        <w:rPr>
          <w:rStyle w:val="StyleUnderline"/>
        </w:rPr>
        <w:t>left their options open</w:t>
      </w:r>
      <w:r>
        <w:t>." 137</w:t>
      </w:r>
    </w:p>
    <w:p w:rsidR="007D6745" w:rsidRDefault="007D6745" w:rsidP="007D6745">
      <w:pPr>
        <w:pStyle w:val="Heading4"/>
      </w:pPr>
      <w:r>
        <w:t xml:space="preserve">Russian </w:t>
      </w:r>
      <w:r w:rsidRPr="00460629">
        <w:rPr>
          <w:u w:val="single"/>
        </w:rPr>
        <w:t>alone</w:t>
      </w:r>
      <w:r>
        <w:t xml:space="preserve"> undercuts ATT solvency</w:t>
      </w:r>
    </w:p>
    <w:p w:rsidR="007D6745" w:rsidRDefault="007D6745" w:rsidP="007D6745">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Lexis)//BB</w:t>
      </w:r>
    </w:p>
    <w:p w:rsidR="007D6745" w:rsidRPr="00E41A00" w:rsidRDefault="007D6745" w:rsidP="007D6745"/>
    <w:p w:rsidR="007D6745" w:rsidRPr="00E41A00" w:rsidRDefault="007D6745" w:rsidP="007D6745">
      <w:r w:rsidRPr="00460629">
        <w:t>Additionally, the ATT will not be as effective as it</w:t>
      </w:r>
      <w:r>
        <w:t xml:space="preserve"> could be. </w:t>
      </w:r>
      <w:r w:rsidRPr="00460629">
        <w:rPr>
          <w:rStyle w:val="StyleUnderline"/>
        </w:rPr>
        <w:t>Without Russia joining the treaty, the ATT loses</w:t>
      </w:r>
      <w:r>
        <w:t xml:space="preserve"> some of </w:t>
      </w:r>
      <w:r w:rsidRPr="00460629">
        <w:rPr>
          <w:rStyle w:val="StyleUnderline"/>
        </w:rPr>
        <w:t xml:space="preserve">its potential effectiveness. Russia is one of the largest suppliers of arms in the world, meaning that Russia </w:t>
      </w:r>
      <w:r w:rsidRPr="00460629">
        <w:rPr>
          <w:rStyle w:val="Emphasis"/>
        </w:rPr>
        <w:t>alone</w:t>
      </w:r>
      <w:r w:rsidRPr="00460629">
        <w:rPr>
          <w:rStyle w:val="StyleUnderline"/>
        </w:rPr>
        <w:t xml:space="preserve"> could supply arms to many of the States that the ATT is intended to prevent from getting arms</w:t>
      </w:r>
      <w:r>
        <w:t xml:space="preserve">. Additionally, other States, including China, have followed suit and avoided becoming party to the ATT. With </w:t>
      </w:r>
      <w:r w:rsidRPr="00460629">
        <w:rPr>
          <w:rStyle w:val="StyleUnderline"/>
        </w:rPr>
        <w:t>so</w:t>
      </w:r>
      <w:r>
        <w:t xml:space="preserve"> many </w:t>
      </w:r>
      <w:r w:rsidRPr="00460629">
        <w:rPr>
          <w:rStyle w:val="StyleUnderline"/>
        </w:rPr>
        <w:t>key exporting</w:t>
      </w:r>
      <w:r>
        <w:t xml:space="preserve"> and importing </w:t>
      </w:r>
      <w:r w:rsidRPr="00460629">
        <w:rPr>
          <w:rStyle w:val="StyleUnderline"/>
        </w:rPr>
        <w:t>States abstaining</w:t>
      </w:r>
      <w:r>
        <w:t xml:space="preserve"> or objecting, </w:t>
      </w:r>
      <w:r w:rsidRPr="00460629">
        <w:rPr>
          <w:rStyle w:val="StyleUnderline"/>
        </w:rPr>
        <w:t>the ATT will not be able to regulate much of the world where the need for such regulation exists</w:t>
      </w:r>
      <w:r>
        <w:t xml:space="preserve">. Further, as long as the ATT does not regulate transfers to non-state actors, much of the problem the treaty was intended to address will be left unaffected by the ATT. Lastly, </w:t>
      </w:r>
      <w:r w:rsidRPr="00460629">
        <w:rPr>
          <w:rStyle w:val="StyleUnderline"/>
        </w:rPr>
        <w:t>even the Member States who are party to the ATT will likely subordinate the ATT's goals to their own State's interests</w:t>
      </w:r>
      <w:r>
        <w:t>.</w:t>
      </w:r>
    </w:p>
    <w:p w:rsidR="007D6745" w:rsidRDefault="007D6745" w:rsidP="007D6745">
      <w:pPr>
        <w:pStyle w:val="Heading3"/>
      </w:pPr>
      <w:r>
        <w:t>L - AT ‘arms control’ link turn</w:t>
      </w:r>
    </w:p>
    <w:p w:rsidR="007D6745" w:rsidRDefault="007D6745" w:rsidP="007D6745">
      <w:pPr>
        <w:pStyle w:val="Heading4"/>
      </w:pPr>
      <w:r>
        <w:t>Russia will not agree to arms control</w:t>
      </w:r>
    </w:p>
    <w:p w:rsidR="007D6745" w:rsidRDefault="007D6745" w:rsidP="007D6745">
      <w:r w:rsidRPr="006F4192">
        <w:rPr>
          <w:rStyle w:val="Style13ptBold"/>
        </w:rPr>
        <w:t>Gressel 18</w:t>
      </w:r>
      <w:r>
        <w:t xml:space="preserve"> – PhD in Strategic Studies, Senior Policy Fellow on the Wider Europe Programme at the European Council on Foreign Relations (ECFR). Before joining the ECFR he worked as a desk officer for international security policy and strategy in the Bureau for Security Policy in the Austrian Ministry of Defence (MoD) from 2006 to 2014 and as a research fellow of the Commissioner for Strategic Studies in the Austrian MoD from 2003 to 2006. (Gustav, “Under the gun: Rearmament for arms control in Europe,” </w:t>
      </w:r>
      <w:r w:rsidRPr="00D8758B">
        <w:rPr>
          <w:i/>
        </w:rPr>
        <w:t>European Council on Foreign Relations</w:t>
      </w:r>
      <w:r>
        <w:t xml:space="preserve">, </w:t>
      </w:r>
      <w:hyperlink r:id="rId28" w:history="1">
        <w:r w:rsidRPr="00CF5A5F">
          <w:rPr>
            <w:rStyle w:val="Hyperlink"/>
          </w:rPr>
          <w:t>https://www.ecfr.eu/publications/summary/under_the_gun_rearmament_for_arms_control_in_europe)//BB</w:t>
        </w:r>
      </w:hyperlink>
    </w:p>
    <w:p w:rsidR="007D6745" w:rsidRPr="00D8758B" w:rsidRDefault="007D6745" w:rsidP="007D6745"/>
    <w:p w:rsidR="007D6745" w:rsidRDefault="007D6745" w:rsidP="007D6745">
      <w:r w:rsidRPr="009A37FF">
        <w:rPr>
          <w:rStyle w:val="StyleUnderline"/>
        </w:rPr>
        <w:t>The decrepitude of arms control treaties</w:t>
      </w:r>
      <w:r>
        <w:t xml:space="preserve"> in Europe </w:t>
      </w:r>
      <w:r w:rsidRPr="009A37FF">
        <w:rPr>
          <w:rStyle w:val="StyleUnderline"/>
        </w:rPr>
        <w:t xml:space="preserve">is becoming increasingly apparent at the same time as Russia continues to act as a revisionist power. Russia’s unpredictability and lack of transparency is part of its competitive advantage. It will </w:t>
      </w:r>
      <w:r w:rsidRPr="009A37FF">
        <w:rPr>
          <w:rStyle w:val="Emphasis"/>
        </w:rPr>
        <w:t>therefore not give this up</w:t>
      </w:r>
      <w:r w:rsidRPr="009A37FF">
        <w:rPr>
          <w:rStyle w:val="StyleUnderline"/>
        </w:rPr>
        <w:t xml:space="preserve"> by returning to arms-control agreements of the late cold war or negotiating new ones</w:t>
      </w:r>
      <w:r>
        <w:t xml:space="preserve">. </w:t>
      </w:r>
      <w:r w:rsidRPr="009A37FF">
        <w:rPr>
          <w:rStyle w:val="StyleUnderline"/>
        </w:rPr>
        <w:t>Arms control is an integrated part of Russia’s military strategy: to advance its own military position while weakening that of its enemies</w:t>
      </w:r>
      <w:r>
        <w:t>. As a result, it is open to arms-control agreements that would entrench its military superiority in eastern Europe and prevent the technological gap between Russia and the West from growing. This logic creates an opportunity for the West. If Europe engages in rearmament, enhances its militaries’ combat-readiness and capacity to quickly conduct large-scale, sustainable deployments to eastern Europe, it will deprive Russia of its relative military superiority. Moscow will then be willing to talk on arms control. Europeans still need to agree a common approach on what they want to achieve vis-à-vis Russia, however. Otherwise, they will be divided and public support for rearmament will falter.</w:t>
      </w:r>
    </w:p>
    <w:p w:rsidR="007D6745" w:rsidRDefault="007D6745" w:rsidP="007D6745">
      <w:pPr>
        <w:pStyle w:val="Heading4"/>
      </w:pPr>
      <w:r>
        <w:t xml:space="preserve">Arms control fails with Russia --- </w:t>
      </w:r>
      <w:r w:rsidRPr="0099369B">
        <w:rPr>
          <w:u w:val="single"/>
        </w:rPr>
        <w:t>even if</w:t>
      </w:r>
      <w:r>
        <w:t xml:space="preserve"> they sign on, they won’t </w:t>
      </w:r>
      <w:r w:rsidRPr="0099369B">
        <w:rPr>
          <w:u w:val="single"/>
        </w:rPr>
        <w:t>enforce</w:t>
      </w:r>
      <w:r>
        <w:t xml:space="preserve"> anything that limits expansionism</w:t>
      </w:r>
    </w:p>
    <w:p w:rsidR="007D6745" w:rsidRPr="00D46CE3"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7D6745" w:rsidRPr="00D46CE3" w:rsidRDefault="007D6745" w:rsidP="007D6745"/>
    <w:p w:rsidR="007D6745" w:rsidRDefault="007D6745" w:rsidP="007D6745">
      <w:r w:rsidRPr="0099369B">
        <w:rPr>
          <w:rStyle w:val="StyleUnderline"/>
        </w:rPr>
        <w:t>Russian arms control behavior, including the desire to limit U.S. military capabilities through legally</w:t>
      </w:r>
      <w:r>
        <w:rPr>
          <w:rStyle w:val="StyleUnderline"/>
        </w:rPr>
        <w:t xml:space="preserve"> </w:t>
      </w:r>
      <w:r w:rsidRPr="0099369B">
        <w:rPr>
          <w:rStyle w:val="StyleUnderline"/>
        </w:rPr>
        <w:t>binding agreements while violating those agreements</w:t>
      </w:r>
      <w:r>
        <w:t xml:space="preserve"> when convenient, </w:t>
      </w:r>
      <w:r w:rsidRPr="0099369B">
        <w:rPr>
          <w:rStyle w:val="StyleUnderline"/>
        </w:rPr>
        <w:t>is an element of Russia’s overall</w:t>
      </w:r>
      <w:r>
        <w:rPr>
          <w:rStyle w:val="StyleUnderline"/>
        </w:rPr>
        <w:t xml:space="preserve"> </w:t>
      </w:r>
      <w:r w:rsidRPr="0099369B">
        <w:rPr>
          <w:rStyle w:val="StyleUnderline"/>
        </w:rPr>
        <w:t>strategy for accomplishing Moscow’s expansionist goals</w:t>
      </w:r>
      <w:r>
        <w:t xml:space="preserve"> outlined in Chapter One. </w:t>
      </w:r>
      <w:r w:rsidRPr="0099369B">
        <w:rPr>
          <w:rStyle w:val="StyleUnderline"/>
        </w:rPr>
        <w:t>Russia sees arms control, including noncompliance with its treaty obligations, as a tool to be employed as necessary to obtain</w:t>
      </w:r>
      <w:r>
        <w:rPr>
          <w:rStyle w:val="StyleUnderline"/>
        </w:rPr>
        <w:t xml:space="preserve"> </w:t>
      </w:r>
      <w:r w:rsidRPr="0099369B">
        <w:rPr>
          <w:rStyle w:val="StyleUnderline"/>
        </w:rPr>
        <w:t>military advantage, convey strength, compel respect as a superpower, deter Western challenges, enhance</w:t>
      </w:r>
      <w:r>
        <w:rPr>
          <w:rStyle w:val="StyleUnderline"/>
        </w:rPr>
        <w:t xml:space="preserve"> </w:t>
      </w:r>
      <w:r w:rsidRPr="0099369B">
        <w:rPr>
          <w:rStyle w:val="StyleUnderline"/>
        </w:rPr>
        <w:t>its freedom of action and leverage over others, and bolster the regime’s respect and domestic legitimacy</w:t>
      </w:r>
      <w:r>
        <w:rPr>
          <w:rStyle w:val="StyleUnderline"/>
        </w:rPr>
        <w:t xml:space="preserve"> </w:t>
      </w:r>
      <w:r w:rsidRPr="0099369B">
        <w:rPr>
          <w:rStyle w:val="StyleUnderline"/>
        </w:rPr>
        <w:t>by demonstrating toughness and a willingness to confront the West</w:t>
      </w:r>
      <w:r>
        <w:t xml:space="preserve">. </w:t>
      </w:r>
      <w:r w:rsidRPr="0099369B">
        <w:rPr>
          <w:rStyle w:val="StyleUnderline"/>
        </w:rPr>
        <w:t>Moscow views arms control not as</w:t>
      </w:r>
      <w:r>
        <w:rPr>
          <w:rStyle w:val="StyleUnderline"/>
        </w:rPr>
        <w:t xml:space="preserve"> </w:t>
      </w:r>
      <w:r w:rsidRPr="0099369B">
        <w:rPr>
          <w:rStyle w:val="StyleUnderline"/>
        </w:rPr>
        <w:t>a cooperative activity</w:t>
      </w:r>
      <w:r>
        <w:t xml:space="preserve"> to create a more benign world. It is another arena in which to reinforce President Putin’s statement that, “It’s best not to mess with us.”1 </w:t>
      </w:r>
      <w:r w:rsidRPr="0099369B">
        <w:rPr>
          <w:rStyle w:val="StyleUnderline"/>
        </w:rPr>
        <w:t>Too often there is a tendency in the West to dismiss individual Russian arms control violations as mere</w:t>
      </w:r>
      <w:r>
        <w:rPr>
          <w:rStyle w:val="StyleUnderline"/>
        </w:rPr>
        <w:t xml:space="preserve"> </w:t>
      </w:r>
      <w:r w:rsidRPr="0099369B">
        <w:rPr>
          <w:rStyle w:val="StyleUnderline"/>
        </w:rPr>
        <w:t>“technical” violations that are not “militarily significant.” This approach ignores the broader role that</w:t>
      </w:r>
      <w:r>
        <w:rPr>
          <w:rStyle w:val="StyleUnderline"/>
        </w:rPr>
        <w:t xml:space="preserve"> </w:t>
      </w:r>
      <w:r w:rsidRPr="0099369B">
        <w:rPr>
          <w:rStyle w:val="StyleUnderline"/>
        </w:rPr>
        <w:t xml:space="preserve">arms control and a policy of arms control noncompliance play in helping Russia to achieve its </w:t>
      </w:r>
      <w:r w:rsidRPr="0099369B">
        <w:rPr>
          <w:rStyle w:val="Emphasis"/>
        </w:rPr>
        <w:t>strategic</w:t>
      </w:r>
      <w:r>
        <w:rPr>
          <w:rStyle w:val="Emphasis"/>
        </w:rPr>
        <w:t xml:space="preserve"> </w:t>
      </w:r>
      <w:r w:rsidRPr="0099369B">
        <w:rPr>
          <w:rStyle w:val="Emphasis"/>
        </w:rPr>
        <w:t>objectives</w:t>
      </w:r>
      <w:r w:rsidRPr="0099369B">
        <w:rPr>
          <w:rStyle w:val="StyleUnderline"/>
        </w:rPr>
        <w:t xml:space="preserve"> and the military capabilities possible as a result of noncompliance</w:t>
      </w:r>
      <w:r>
        <w:t>. Soviet/</w:t>
      </w:r>
      <w:r w:rsidRPr="0099369B">
        <w:rPr>
          <w:rStyle w:val="StyleUnderline"/>
        </w:rPr>
        <w:t>Russian arms control violations generally are not accidents, one-time incidents, misunderstandings or legitimate disputes concerning the technical meaning of treaty obligations</w:t>
      </w:r>
      <w:r>
        <w:t xml:space="preserve">. More often, </w:t>
      </w:r>
      <w:r w:rsidRPr="0099369B">
        <w:rPr>
          <w:rStyle w:val="StyleUnderline"/>
        </w:rPr>
        <w:t>they</w:t>
      </w:r>
      <w:r>
        <w:rPr>
          <w:rStyle w:val="StyleUnderline"/>
        </w:rPr>
        <w:t xml:space="preserve"> </w:t>
      </w:r>
      <w:r w:rsidRPr="0099369B">
        <w:rPr>
          <w:rStyle w:val="StyleUnderline"/>
        </w:rPr>
        <w:t>are directly related to Russian military objectives, which in turn are related to achieving foreign policy</w:t>
      </w:r>
      <w:r>
        <w:rPr>
          <w:rStyle w:val="StyleUnderline"/>
        </w:rPr>
        <w:t xml:space="preserve"> </w:t>
      </w:r>
      <w:r w:rsidRPr="0099369B">
        <w:rPr>
          <w:rStyle w:val="StyleUnderline"/>
        </w:rPr>
        <w:t>goals such as: 1) recovering Russia’s great power status</w:t>
      </w:r>
      <w:r>
        <w:t xml:space="preserve"> through enhanced nuclear capability; </w:t>
      </w:r>
      <w:r w:rsidRPr="0099369B">
        <w:rPr>
          <w:rStyle w:val="StyleUnderline"/>
        </w:rPr>
        <w:t>2) extending its sphere of influence over</w:t>
      </w:r>
      <w:r>
        <w:t xml:space="preserve"> (i.e., </w:t>
      </w:r>
      <w:r w:rsidRPr="0099369B">
        <w:rPr>
          <w:rStyle w:val="StyleUnderline"/>
        </w:rPr>
        <w:t>dominating</w:t>
      </w:r>
      <w:r>
        <w:t xml:space="preserve">) </w:t>
      </w:r>
      <w:r w:rsidRPr="0099369B">
        <w:rPr>
          <w:rStyle w:val="StyleUnderline"/>
        </w:rPr>
        <w:t>former Soviet space by enhancing Russia’s political and</w:t>
      </w:r>
      <w:r>
        <w:rPr>
          <w:rStyle w:val="StyleUnderline"/>
        </w:rPr>
        <w:t xml:space="preserve"> </w:t>
      </w:r>
      <w:r w:rsidRPr="0099369B">
        <w:rPr>
          <w:rStyle w:val="StyleUnderline"/>
        </w:rPr>
        <w:t>military power in Europe; 3) constraining U.S. military capabilities; and, 4) undermining NATO’s will</w:t>
      </w:r>
      <w:r>
        <w:rPr>
          <w:rStyle w:val="StyleUnderline"/>
        </w:rPr>
        <w:t xml:space="preserve"> </w:t>
      </w:r>
      <w:r w:rsidRPr="0099369B">
        <w:rPr>
          <w:rStyle w:val="StyleUnderline"/>
        </w:rPr>
        <w:t>and capability to resist. If an arms control commitment</w:t>
      </w:r>
      <w:r>
        <w:t>—either legal or political—</w:t>
      </w:r>
      <w:r w:rsidRPr="0099369B">
        <w:rPr>
          <w:rStyle w:val="StyleUnderline"/>
        </w:rPr>
        <w:t>comes to interfere</w:t>
      </w:r>
      <w:r>
        <w:rPr>
          <w:rStyle w:val="StyleUnderline"/>
        </w:rPr>
        <w:t xml:space="preserve"> </w:t>
      </w:r>
      <w:r w:rsidRPr="0099369B">
        <w:rPr>
          <w:rStyle w:val="StyleUnderline"/>
        </w:rPr>
        <w:t>with an important Russian objective, it is simply ignored</w:t>
      </w:r>
      <w:r>
        <w:t xml:space="preserve">. </w:t>
      </w:r>
      <w:r w:rsidRPr="0099369B">
        <w:rPr>
          <w:rStyle w:val="StyleUnderline"/>
        </w:rPr>
        <w:t>Significantly, Russia has violated arms control</w:t>
      </w:r>
      <w:r>
        <w:rPr>
          <w:rStyle w:val="StyleUnderline"/>
        </w:rPr>
        <w:t xml:space="preserve"> </w:t>
      </w:r>
      <w:r w:rsidRPr="0099369B">
        <w:rPr>
          <w:rStyle w:val="StyleUnderline"/>
        </w:rPr>
        <w:t>agreements even when it was clear the violations would be detected</w:t>
      </w:r>
      <w:r>
        <w:t>.</w:t>
      </w:r>
    </w:p>
    <w:p w:rsidR="007D6745" w:rsidRDefault="007D6745" w:rsidP="007D6745">
      <w:pPr>
        <w:pStyle w:val="Heading4"/>
      </w:pPr>
      <w:r>
        <w:t>Russia uses arms control to expand military power at the expense of the US</w:t>
      </w:r>
    </w:p>
    <w:p w:rsidR="007D6745" w:rsidRPr="00D46CE3"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7D6745" w:rsidRPr="00D46CE3" w:rsidRDefault="007D6745" w:rsidP="007D6745"/>
    <w:p w:rsidR="007D6745" w:rsidRPr="004A0724" w:rsidRDefault="007D6745" w:rsidP="007D6745">
      <w:r w:rsidRPr="0099369B">
        <w:rPr>
          <w:rStyle w:val="StyleUnderline"/>
        </w:rPr>
        <w:t>Russian arms control violations are a normal and now predictable part of Russian practice. This arms</w:t>
      </w:r>
      <w:r>
        <w:rPr>
          <w:rStyle w:val="StyleUnderline"/>
        </w:rPr>
        <w:t xml:space="preserve"> </w:t>
      </w:r>
      <w:r w:rsidRPr="0099369B">
        <w:rPr>
          <w:rStyle w:val="StyleUnderline"/>
        </w:rPr>
        <w:t>control behavior is not ad hoc</w:t>
      </w:r>
      <w:r>
        <w:t xml:space="preserve">, accidental, </w:t>
      </w:r>
      <w:r w:rsidRPr="0099369B">
        <w:rPr>
          <w:rStyle w:val="StyleUnderline"/>
        </w:rPr>
        <w:t>or exist in a vacuum. It is linked to Russian military doctrine</w:t>
      </w:r>
      <w:r>
        <w:rPr>
          <w:rStyle w:val="StyleUnderline"/>
        </w:rPr>
        <w:t xml:space="preserve"> </w:t>
      </w:r>
      <w:r>
        <w:t xml:space="preserve">and force posture goals, </w:t>
      </w:r>
      <w:r w:rsidRPr="0099369B">
        <w:rPr>
          <w:rStyle w:val="StyleUnderline"/>
        </w:rPr>
        <w:t>which in turn are linked to Russian foreign policy goals</w:t>
      </w:r>
      <w:r>
        <w:t xml:space="preserve">. </w:t>
      </w:r>
      <w:r w:rsidRPr="0099369B">
        <w:rPr>
          <w:rStyle w:val="StyleUnderline"/>
        </w:rPr>
        <w:t>Russian noncompliance</w:t>
      </w:r>
      <w:r>
        <w:rPr>
          <w:rStyle w:val="StyleUnderline"/>
        </w:rPr>
        <w:t xml:space="preserve"> </w:t>
      </w:r>
      <w:r w:rsidRPr="0099369B">
        <w:rPr>
          <w:rStyle w:val="StyleUnderline"/>
        </w:rPr>
        <w:t>is directed,</w:t>
      </w:r>
      <w:r>
        <w:t xml:space="preserve"> at least in part, </w:t>
      </w:r>
      <w:r w:rsidRPr="0099369B">
        <w:rPr>
          <w:rStyle w:val="StyleUnderline"/>
        </w:rPr>
        <w:t>toward achieving military advantages that could help to intimidate NATO</w:t>
      </w:r>
      <w:r>
        <w:rPr>
          <w:rStyle w:val="StyleUnderline"/>
        </w:rPr>
        <w:t xml:space="preserve"> </w:t>
      </w:r>
      <w:r w:rsidRPr="0099369B">
        <w:rPr>
          <w:rStyle w:val="StyleUnderline"/>
        </w:rPr>
        <w:t>states in peacetime and potentially defeat them in wartime</w:t>
      </w:r>
      <w:r>
        <w:t xml:space="preserve">. Specifically, the capabilities acquired by </w:t>
      </w:r>
      <w:r w:rsidRPr="0099369B">
        <w:rPr>
          <w:rStyle w:val="StyleUnderline"/>
        </w:rPr>
        <w:t>Russia</w:t>
      </w:r>
      <w:r>
        <w:t xml:space="preserve"> as part of its </w:t>
      </w:r>
      <w:r w:rsidRPr="0099369B">
        <w:rPr>
          <w:rStyle w:val="StyleUnderline"/>
        </w:rPr>
        <w:t>noncompliance</w:t>
      </w:r>
      <w:r>
        <w:t xml:space="preserve"> activities help </w:t>
      </w:r>
      <w:r w:rsidRPr="0099369B">
        <w:rPr>
          <w:rStyle w:val="StyleUnderline"/>
        </w:rPr>
        <w:t>facilitate</w:t>
      </w:r>
      <w:r>
        <w:t xml:space="preserve"> and enable multiple goals, including: 1) </w:t>
      </w:r>
      <w:r w:rsidRPr="0099369B">
        <w:rPr>
          <w:rStyle w:val="StyleUnderline"/>
        </w:rPr>
        <w:t>recovering Russia’s great power status</w:t>
      </w:r>
      <w:r>
        <w:t xml:space="preserve"> (enabled by the fear of its nuclear capabilities); 2) </w:t>
      </w:r>
      <w:r w:rsidRPr="0099369B">
        <w:rPr>
          <w:rStyle w:val="StyleUnderline"/>
        </w:rPr>
        <w:t>extending Moscow’s sphere of influence and domination over former satellite</w:t>
      </w:r>
      <w:r>
        <w:t xml:space="preserve"> </w:t>
      </w:r>
      <w:r w:rsidRPr="0099369B">
        <w:rPr>
          <w:rStyle w:val="StyleUnderline"/>
        </w:rPr>
        <w:t>states</w:t>
      </w:r>
      <w:r>
        <w:t xml:space="preserve"> (resulting from the enhancement of Russia’s military power); 3) </w:t>
      </w:r>
      <w:r w:rsidRPr="0099369B">
        <w:rPr>
          <w:rStyle w:val="StyleUnderline"/>
        </w:rPr>
        <w:t>constraining U.S. military capabilities</w:t>
      </w:r>
      <w:r>
        <w:t xml:space="preserve"> (exacerbated by creating monopolies in areas where arms control has reduced or eliminated Western deterrent capabilities); </w:t>
      </w:r>
      <w:r w:rsidRPr="0099369B">
        <w:rPr>
          <w:rStyle w:val="StyleUnderline"/>
        </w:rPr>
        <w:t>and</w:t>
      </w:r>
      <w:r>
        <w:t xml:space="preserve"> 4) </w:t>
      </w:r>
      <w:r w:rsidRPr="0099369B">
        <w:rPr>
          <w:rStyle w:val="StyleUnderline"/>
        </w:rPr>
        <w:t>constraining NATO’s will and ability</w:t>
      </w:r>
      <w:r>
        <w:t xml:space="preserve"> to counter or defend against Russian expansion by the threat of nuclear escalation. Apparent covert </w:t>
      </w:r>
      <w:r w:rsidRPr="0099369B">
        <w:rPr>
          <w:rStyle w:val="StyleUnderline"/>
        </w:rPr>
        <w:t>Russian nuclear testing is a prime example of this</w:t>
      </w:r>
      <w:r>
        <w:t xml:space="preserve">. Russian nuclear weapons are a key element of Moscow’s defense policy and are seen as the basis of Russia’s great power status. Russian nuclear doctrine holds that controlled and discriminate first use of nuclear weapons will “de-escalate” a conventional war. Covert Russian nuclear testing may help Russia realize such nuclear capabilities. Also largely overlooked in today’s debate is the significance of Russian noncompliance with chemical and biological weapons treaties. Critically, Russian noncompliance may have given Moscow a monopoly on biological and chemical weapons in Europe that it could use or threaten to use in the event of a major war. </w:t>
      </w:r>
      <w:r w:rsidRPr="0099369B">
        <w:rPr>
          <w:rStyle w:val="StyleUnderline"/>
        </w:rPr>
        <w:t>Noncompliance with arms control agreements is certainly not the sole reason for the quantitative</w:t>
      </w:r>
      <w:r>
        <w:rPr>
          <w:rStyle w:val="StyleUnderline"/>
        </w:rPr>
        <w:t xml:space="preserve"> </w:t>
      </w:r>
      <w:r w:rsidRPr="0099369B">
        <w:rPr>
          <w:rStyle w:val="StyleUnderline"/>
        </w:rPr>
        <w:t>and qualitative growth of Soviet/Russian strategic forces. It has, however, contributed substantially to</w:t>
      </w:r>
      <w:r>
        <w:rPr>
          <w:rStyle w:val="StyleUnderline"/>
        </w:rPr>
        <w:t xml:space="preserve"> </w:t>
      </w:r>
      <w:r w:rsidRPr="0099369B">
        <w:rPr>
          <w:rStyle w:val="StyleUnderline"/>
        </w:rPr>
        <w:t>that growth</w:t>
      </w:r>
      <w:r>
        <w:t xml:space="preserve">. </w:t>
      </w:r>
      <w:r w:rsidRPr="0099369B">
        <w:rPr>
          <w:rStyle w:val="StyleUnderline"/>
        </w:rPr>
        <w:t xml:space="preserve">The military and political significance of Russian arms control violations has </w:t>
      </w:r>
      <w:r w:rsidRPr="0099369B">
        <w:rPr>
          <w:rStyle w:val="Emphasis"/>
        </w:rPr>
        <w:t>largely been</w:t>
      </w:r>
      <w:r>
        <w:rPr>
          <w:rStyle w:val="StyleUnderline"/>
        </w:rPr>
        <w:t xml:space="preserve"> </w:t>
      </w:r>
      <w:r w:rsidRPr="0099369B">
        <w:rPr>
          <w:rStyle w:val="Emphasis"/>
        </w:rPr>
        <w:t>ignored</w:t>
      </w:r>
      <w:r w:rsidRPr="0099369B">
        <w:rPr>
          <w:rStyle w:val="StyleUnderline"/>
        </w:rPr>
        <w:t xml:space="preserve"> in the West</w:t>
      </w:r>
      <w:r>
        <w:t xml:space="preserve">. The military advantages are quite considerable, especially when viewed in the context of continuing reductions in Western nuclear and military capabilities. </w:t>
      </w:r>
      <w:r w:rsidRPr="0099369B">
        <w:rPr>
          <w:rStyle w:val="StyleUnderline"/>
        </w:rPr>
        <w:t>Moscow’s extensive treaty</w:t>
      </w:r>
      <w:r>
        <w:rPr>
          <w:rStyle w:val="StyleUnderline"/>
        </w:rPr>
        <w:t xml:space="preserve"> </w:t>
      </w:r>
      <w:r w:rsidRPr="0099369B">
        <w:rPr>
          <w:rStyle w:val="StyleUnderline"/>
        </w:rPr>
        <w:t>violations</w:t>
      </w:r>
      <w:r>
        <w:t xml:space="preserve"> may </w:t>
      </w:r>
      <w:r w:rsidRPr="0099369B">
        <w:rPr>
          <w:rStyle w:val="StyleUnderline"/>
        </w:rPr>
        <w:t>increase both the prospect of conflict and its consequences</w:t>
      </w:r>
      <w:r>
        <w:t>. Further, its violations have provided Russia with key military capabilities that are highly relevant to the current European security crisis, particularly in Russian eyes. “Global norms” against nuclear, chemical or biological weapons use may not impact Russian behavior in crises or conflict any more than “global norms” against violating treaty obligations or invading other countries and annexing their territory have prevented Russia from doing so. In 1982, President Ronald Reagan rightly stated: “</w:t>
      </w:r>
      <w:r w:rsidRPr="0099369B">
        <w:rPr>
          <w:rStyle w:val="StyleUnderline"/>
        </w:rPr>
        <w:t>Simply collecting agreements will not bring peace.</w:t>
      </w:r>
      <w:r>
        <w:rPr>
          <w:rStyle w:val="StyleUnderline"/>
        </w:rPr>
        <w:t xml:space="preserve"> </w:t>
      </w:r>
      <w:r w:rsidRPr="0099369B">
        <w:rPr>
          <w:rStyle w:val="StyleUnderline"/>
        </w:rPr>
        <w:t>Agreements genuinely reinforce peace only when they are kept. Otherwise, we are building a paper castle</w:t>
      </w:r>
      <w:r>
        <w:rPr>
          <w:rStyle w:val="StyleUnderline"/>
        </w:rPr>
        <w:t xml:space="preserve"> </w:t>
      </w:r>
      <w:r w:rsidRPr="0099369B">
        <w:rPr>
          <w:rStyle w:val="StyleUnderline"/>
        </w:rPr>
        <w:t>that will be blown away by the winds of war</w:t>
      </w:r>
      <w:r>
        <w:t>.”107</w:t>
      </w:r>
    </w:p>
    <w:p w:rsidR="007D6745" w:rsidRDefault="007D6745" w:rsidP="007D6745">
      <w:pPr>
        <w:pStyle w:val="Heading3"/>
      </w:pPr>
      <w:r>
        <w:t>L - AT ‘aff is small’</w:t>
      </w:r>
    </w:p>
    <w:p w:rsidR="007D6745" w:rsidRPr="006D3464" w:rsidRDefault="007D6745" w:rsidP="007D6745">
      <w:pPr>
        <w:pStyle w:val="Heading4"/>
        <w:rPr>
          <w:u w:val="single"/>
        </w:rPr>
      </w:pPr>
      <w:r>
        <w:t xml:space="preserve">Each new market creates economies of scale that </w:t>
      </w:r>
      <w:r w:rsidRPr="006D3464">
        <w:rPr>
          <w:u w:val="single"/>
        </w:rPr>
        <w:t>lowers prices</w:t>
      </w:r>
      <w:r>
        <w:t xml:space="preserve"> and </w:t>
      </w:r>
      <w:r w:rsidRPr="006D3464">
        <w:rPr>
          <w:u w:val="single"/>
        </w:rPr>
        <w:t>improves quality</w:t>
      </w:r>
    </w:p>
    <w:p w:rsidR="007D6745" w:rsidRDefault="007D6745" w:rsidP="007D6745">
      <w:r w:rsidRPr="00152E08">
        <w:rPr>
          <w:rStyle w:val="Style13ptBold"/>
        </w:rPr>
        <w:t>Caverley 18</w:t>
      </w:r>
      <w:r>
        <w:t xml:space="preserve"> – Associate Professor of Strategy, United States Naval War College and Research Scientist, Massachusetts Institute of Technology (Jonathan, “AMERICA’S ARMS SALES POLICY: SECURITY ABROAD, NOT JOBS AT HOME,” </w:t>
      </w:r>
      <w:r w:rsidRPr="00152E08">
        <w:rPr>
          <w:i/>
        </w:rPr>
        <w:t>War on the Rocks</w:t>
      </w:r>
      <w:r>
        <w:t xml:space="preserve">, </w:t>
      </w:r>
      <w:hyperlink r:id="rId29" w:history="1">
        <w:r w:rsidRPr="00991833">
          <w:rPr>
            <w:rStyle w:val="Hyperlink"/>
          </w:rPr>
          <w:t>https://warontherocks.com/2018/04/americas-arms-sales-policy-security-abroad-not-jobs-at-home/)//BB</w:t>
        </w:r>
      </w:hyperlink>
    </w:p>
    <w:p w:rsidR="007D6745" w:rsidRPr="000B68EA" w:rsidRDefault="007D6745" w:rsidP="007D6745"/>
    <w:p w:rsidR="007D6745" w:rsidRPr="006D3464" w:rsidRDefault="007D6745" w:rsidP="007D6745">
      <w:r w:rsidRPr="00EA1B41">
        <w:rPr>
          <w:rStyle w:val="StyleUnderline"/>
        </w:rPr>
        <w:t>A smart arms</w:t>
      </w:r>
      <w:r>
        <w:t xml:space="preserve"> transfer </w:t>
      </w:r>
      <w:r w:rsidRPr="00EA1B41">
        <w:rPr>
          <w:rStyle w:val="StyleUnderline"/>
        </w:rPr>
        <w:t xml:space="preserve">policy would </w:t>
      </w:r>
      <w:r w:rsidRPr="00EA1B41">
        <w:rPr>
          <w:rStyle w:val="Emphasis"/>
        </w:rPr>
        <w:t>strangle</w:t>
      </w:r>
      <w:r>
        <w:t xml:space="preserve"> both </w:t>
      </w:r>
      <w:r w:rsidRPr="00EA1B41">
        <w:rPr>
          <w:rStyle w:val="StyleUnderline"/>
        </w:rPr>
        <w:t>Russia</w:t>
      </w:r>
      <w:r>
        <w:t xml:space="preserve">, the number two exporter, and China, which is trying to take its place. </w:t>
      </w:r>
      <w:r w:rsidRPr="00EA1B41">
        <w:rPr>
          <w:rStyle w:val="StyleUnderline"/>
        </w:rPr>
        <w:t>Russia</w:t>
      </w:r>
      <w:r>
        <w:t xml:space="preserve"> in particular </w:t>
      </w:r>
      <w:r w:rsidRPr="00EA1B41">
        <w:rPr>
          <w:rStyle w:val="StyleUnderline"/>
        </w:rPr>
        <w:t>needs arms exports to fund its aggressive but underfunded military modernization plans</w:t>
      </w:r>
      <w:r>
        <w:t xml:space="preserve"> (not to mention hard currency for its weak economy). </w:t>
      </w:r>
      <w:r w:rsidRPr="00EA1B41">
        <w:rPr>
          <w:rStyle w:val="StyleUnderline"/>
        </w:rPr>
        <w:t xml:space="preserve">It is in America’s interests to </w:t>
      </w:r>
      <w:r w:rsidRPr="00BB0123">
        <w:rPr>
          <w:rStyle w:val="Emphasis"/>
        </w:rPr>
        <w:t>choke off</w:t>
      </w:r>
      <w:r w:rsidRPr="00EA1B41">
        <w:rPr>
          <w:rStyle w:val="StyleUnderline"/>
        </w:rPr>
        <w:t xml:space="preserve"> as large a percentage of the Russian export market as possible</w:t>
      </w:r>
      <w:r>
        <w:t xml:space="preserve"> in favor of the products of more closely aligned countries. In terms of both American influence and curbing proliferation, it is better for countries like Malaysia and Indonesia to buy German or South Korean submarines than Russian. </w:t>
      </w:r>
      <w:r w:rsidRPr="00EA1B41">
        <w:rPr>
          <w:rStyle w:val="StyleUnderline"/>
        </w:rPr>
        <w:t>This will have the added benefit of diminishing the quality and</w:t>
      </w:r>
      <w:r>
        <w:t xml:space="preserve">, eventually, </w:t>
      </w:r>
      <w:r w:rsidRPr="00EA1B41">
        <w:rPr>
          <w:rStyle w:val="StyleUnderline"/>
        </w:rPr>
        <w:t>raising the price of the products Russia will export to states, such as Syria, that cannot buy arms from anywhere else</w:t>
      </w:r>
      <w:r>
        <w:t>.</w:t>
      </w:r>
    </w:p>
    <w:p w:rsidR="007D6745" w:rsidRDefault="007D6745" w:rsidP="007D6745">
      <w:pPr>
        <w:pStyle w:val="Heading3"/>
      </w:pPr>
      <w:r>
        <w:t>L - AT China fills in</w:t>
      </w:r>
    </w:p>
    <w:p w:rsidR="007D6745" w:rsidRPr="006D3464" w:rsidRDefault="007D6745" w:rsidP="007D6745">
      <w:pPr>
        <w:pStyle w:val="Heading4"/>
      </w:pPr>
      <w:r>
        <w:t xml:space="preserve">Doesn’t take out the link, because </w:t>
      </w:r>
      <w:r w:rsidRPr="00957E5D">
        <w:rPr>
          <w:u w:val="single"/>
        </w:rPr>
        <w:t>both</w:t>
      </w:r>
      <w:r>
        <w:t xml:space="preserve"> can fill in --- supply diversification creates appeals to </w:t>
      </w:r>
      <w:r w:rsidRPr="00957E5D">
        <w:rPr>
          <w:u w:val="single"/>
        </w:rPr>
        <w:t>multiple</w:t>
      </w:r>
      <w:r>
        <w:t xml:space="preserve"> sellers. </w:t>
      </w:r>
    </w:p>
    <w:p w:rsidR="007D6745" w:rsidRDefault="007D6745" w:rsidP="007D6745">
      <w:pPr>
        <w:pStyle w:val="Heading4"/>
      </w:pPr>
      <w:r>
        <w:t xml:space="preserve">Russia is </w:t>
      </w:r>
      <w:r w:rsidRPr="00F54868">
        <w:rPr>
          <w:u w:val="single"/>
        </w:rPr>
        <w:t>more likely</w:t>
      </w:r>
      <w:r>
        <w:t xml:space="preserve"> to fill in --- they out-compete China in other competitive markets now</w:t>
      </w:r>
    </w:p>
    <w:p w:rsidR="007D6745" w:rsidRDefault="007D6745" w:rsidP="007D6745">
      <w:r w:rsidRPr="000D2AD1">
        <w:rPr>
          <w:rStyle w:val="Style13ptBold"/>
        </w:rPr>
        <w:t>Clifford 15</w:t>
      </w:r>
      <w:r>
        <w:t xml:space="preserve"> – undergraduate @ Brown citing Roger Cliff, senior fellow at the Atlantic Council specializing in Asian security (Edward, “An Export to Arms: Is China’s weapons trade as menacing as it seems?,” </w:t>
      </w:r>
      <w:r w:rsidRPr="0027293B">
        <w:rPr>
          <w:i/>
        </w:rPr>
        <w:t>Brown Political Review</w:t>
      </w:r>
      <w:r>
        <w:t xml:space="preserve">, </w:t>
      </w:r>
      <w:hyperlink r:id="rId30" w:history="1">
        <w:r w:rsidRPr="00313F05">
          <w:rPr>
            <w:rStyle w:val="Hyperlink"/>
          </w:rPr>
          <w:t>http://www.brownpoliticalreview.org/2015/11/export-to-arm-is-chinas-weapons-trade-as-menacing-as-it-seems/)//BB</w:t>
        </w:r>
      </w:hyperlink>
    </w:p>
    <w:p w:rsidR="007D6745" w:rsidRPr="00C351F7" w:rsidRDefault="007D6745" w:rsidP="007D6745"/>
    <w:p w:rsidR="007D6745" w:rsidRDefault="007D6745" w:rsidP="007D6745">
      <w:r>
        <w:t xml:space="preserve">Furthermore, </w:t>
      </w:r>
      <w:r w:rsidRPr="00F54868">
        <w:rPr>
          <w:rStyle w:val="StyleUnderline"/>
        </w:rPr>
        <w:t>if weapons sales are the next great game, then China is barely on the scoreboard</w:t>
      </w:r>
      <w:r>
        <w:t xml:space="preserve">. </w:t>
      </w:r>
      <w:r w:rsidRPr="00F54868">
        <w:rPr>
          <w:rStyle w:val="StyleUnderline"/>
        </w:rPr>
        <w:t xml:space="preserve">Alarmists should recognize that despite </w:t>
      </w:r>
      <w:r w:rsidRPr="0027293B">
        <w:rPr>
          <w:rStyle w:val="StyleUnderline"/>
        </w:rPr>
        <w:t>China’s 143 percent increase</w:t>
      </w:r>
      <w:r w:rsidRPr="00F54868">
        <w:rPr>
          <w:rStyle w:val="StyleUnderline"/>
        </w:rPr>
        <w:t xml:space="preserve"> in weapons sales over the last five years, it still only represents 5 percent of the global arms market</w:t>
      </w:r>
      <w:r>
        <w:t xml:space="preserve">. Russia, the world’s second-largest producer, has a 27 percent global market share while US exports make up 31 percent. In fact, from an economic and geopolitical perspective, Chinese weapons sales are competing far more directly with Russian than American transfers. Both Russia and China tend to sell weapons known for their reliability, simplicity, and cost-effectiveness — putting them in competition for trade with poorer countries. On the other hand, Cliff points out that </w:t>
      </w:r>
      <w:r w:rsidRPr="00F54868">
        <w:rPr>
          <w:rStyle w:val="StyleUnderline"/>
        </w:rPr>
        <w:t>American foreign policy has effectively “locked up” many major weapons markets</w:t>
      </w:r>
      <w:r>
        <w:t xml:space="preserve">, including South Korea, Israel, and Japan. </w:t>
      </w:r>
      <w:r w:rsidRPr="00F54868">
        <w:rPr>
          <w:rStyle w:val="StyleUnderline"/>
        </w:rPr>
        <w:t>As a result, Russia and China are left to compete for market space</w:t>
      </w:r>
      <w:r>
        <w:t xml:space="preserve"> — and by extension, influence — among the nonaligned countries of the developing world. </w:t>
      </w:r>
      <w:r w:rsidRPr="0027293B">
        <w:rPr>
          <w:rStyle w:val="Emphasis"/>
          <w:sz w:val="28"/>
          <w:szCs w:val="28"/>
        </w:rPr>
        <w:t>Even there</w:t>
      </w:r>
      <w:r w:rsidRPr="00F54868">
        <w:rPr>
          <w:rStyle w:val="Emphasis"/>
        </w:rPr>
        <w:t>, China is struggling</w:t>
      </w:r>
      <w:r w:rsidRPr="000D2AD1">
        <w:t xml:space="preserve"> </w:t>
      </w:r>
      <w:r>
        <w:t xml:space="preserve">to corner the market. According to the Stockholm International Peace Research Institute, China is currently the dominant arms dealer in just three African countries: South Sudan, Tanzania, and Zambia. While weapons sales are hardly the defining factor in the relationship between two countries, it is clear that even in South Sudan, where China enjoys an unusually monopolistic relationship in weapons sales, Beijing’s ability to influence decision-making is limited. In a rare divergence from an espoused policy of noninterference in Africa, China committed 800 soldiers to South Sudan as part of a UN peacekeeping mission. Wang Yi, China’s foreign minister, said that the commitment of troops was “the responsibility and duty of a responsible power and not because of China’s own interests.” However, a report by the research group Small Arms Survey revealed that China was also backing a 700-strong militia in the Unity State — South Sudan’s oil-producing region — in order to safeguard an oil field. For Beijing, an end to the war would be a win twice over, proving to the world that China is capable of being a geopolitical leader while restoring a semblance of normality conducive to trade. But despite repeated attempts at intervention and mediation, China has struggled to bring its influence to bear in conclusively ending the civil war. Though </w:t>
      </w:r>
      <w:r w:rsidRPr="00F54868">
        <w:rPr>
          <w:rStyle w:val="StyleUnderline"/>
        </w:rPr>
        <w:t>China</w:t>
      </w:r>
      <w:r>
        <w:t xml:space="preserve"> </w:t>
      </w:r>
      <w:r w:rsidRPr="00F54868">
        <w:rPr>
          <w:rStyle w:val="StyleUnderline"/>
        </w:rPr>
        <w:t>is</w:t>
      </w:r>
      <w:r>
        <w:t xml:space="preserve"> still, </w:t>
      </w:r>
      <w:r w:rsidRPr="00F54868">
        <w:rPr>
          <w:rStyle w:val="StyleUnderline"/>
        </w:rPr>
        <w:t>in many ways, taking its first steps as a world power, its struggling aspirations</w:t>
      </w:r>
      <w:r>
        <w:t xml:space="preserve"> for responsible stewardship </w:t>
      </w:r>
      <w:r w:rsidRPr="00F54868">
        <w:rPr>
          <w:rStyle w:val="StyleUnderline"/>
        </w:rPr>
        <w:t>in Africa are proof that economic ties are not the sole pillar of diplomacy</w:t>
      </w:r>
      <w:r>
        <w:t xml:space="preserve">. The wariness of nations in China’s own backyard is testament to this. On account of its vacillations between indifference and belligerence, China’s foreign policy has failed to foster trust with its neighbors. It is unclear to what extent China has attempted to use weapons sales to cultivate relationships with neighboring states, but its perceived aggressions in the South China Sea have certainly had a far more negative impact on regional relations than “friendship prices” on pistols are capable of making up for. </w:t>
      </w:r>
      <w:r w:rsidRPr="00F54868">
        <w:rPr>
          <w:rStyle w:val="Emphasis"/>
        </w:rPr>
        <w:t>Asian nations don’t turn to China</w:t>
      </w:r>
      <w:r>
        <w:t xml:space="preserve"> — the regional power and a country that they should have every economic incentive to cooperate with — </w:t>
      </w:r>
      <w:r w:rsidRPr="00F54868">
        <w:rPr>
          <w:rStyle w:val="StyleUnderline"/>
        </w:rPr>
        <w:t>as their sole provider of weapons.</w:t>
      </w:r>
      <w:r>
        <w:t xml:space="preserve"> While many of the less wealthy Asia-Pacific nations buy with a relative lack of distinction between the United States, China, and Russia, the region’s wealthier countries — and major players in the South China Sea dispute — import their weapons primarily from the United States. And unlike nations that share borders with the United States and Russia, </w:t>
      </w:r>
      <w:r w:rsidRPr="00F54868">
        <w:rPr>
          <w:rStyle w:val="StyleUnderline"/>
        </w:rPr>
        <w:t>no Chinese neighbor,</w:t>
      </w:r>
      <w:r>
        <w:t xml:space="preserve"> with the exception of Myanmar, </w:t>
      </w:r>
      <w:r w:rsidRPr="00F54868">
        <w:rPr>
          <w:rStyle w:val="StyleUnderline"/>
        </w:rPr>
        <w:t>buys weapons in any significant quantity from Beijing</w:t>
      </w:r>
      <w:r>
        <w:t>.</w:t>
      </w:r>
    </w:p>
    <w:p w:rsidR="007D6745" w:rsidRDefault="007D6745" w:rsidP="007D6745">
      <w:pPr>
        <w:pStyle w:val="Heading4"/>
      </w:pPr>
      <w:r>
        <w:t>China needs Russia to manufacture advanced weapons --- still triggers the link</w:t>
      </w:r>
    </w:p>
    <w:p w:rsidR="007D6745" w:rsidRDefault="007D6745" w:rsidP="007D6745">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31" w:history="1">
        <w:r w:rsidRPr="00313F05">
          <w:rPr>
            <w:rStyle w:val="Hyperlink"/>
          </w:rPr>
          <w:t>https://warontherocks.com/2019/04/the-case-against-arms-embargos-even-for-saudi-arabia/)//BB</w:t>
        </w:r>
      </w:hyperlink>
    </w:p>
    <w:p w:rsidR="007D6745" w:rsidRPr="002D2F47" w:rsidRDefault="007D6745" w:rsidP="007D6745"/>
    <w:p w:rsidR="007D6745" w:rsidRPr="002D2F47" w:rsidRDefault="007D6745" w:rsidP="007D6745">
      <w:r>
        <w:t xml:space="preserve">While some of the very largest industrial states, such as India or China, might eventually create a world-leading defense industry, it will remain out of the grasp of most states. </w:t>
      </w:r>
      <w:r w:rsidRPr="002D2F47">
        <w:rPr>
          <w:rStyle w:val="StyleUnderline"/>
        </w:rPr>
        <w:t>Consider China, an unquestionable economic powerhouse of recent decades</w:t>
      </w:r>
      <w:r>
        <w:t xml:space="preserve">. </w:t>
      </w:r>
      <w:r w:rsidRPr="006B339B">
        <w:rPr>
          <w:rStyle w:val="StyleUnderline"/>
        </w:rPr>
        <w:t xml:space="preserve">Despite decades of arms purchases, technology transfer, blatant reverse engineering attempts, and hundreds of billions of dollars, </w:t>
      </w:r>
      <w:r w:rsidRPr="00C914A0">
        <w:rPr>
          <w:rStyle w:val="Emphasis"/>
          <w:sz w:val="28"/>
          <w:szCs w:val="28"/>
        </w:rPr>
        <w:t>China still turns to Russia</w:t>
      </w:r>
      <w:r w:rsidRPr="00C914A0">
        <w:t xml:space="preserve"> </w:t>
      </w:r>
      <w:r w:rsidRPr="006B339B">
        <w:rPr>
          <w:rStyle w:val="StyleUnderline"/>
        </w:rPr>
        <w:t>for help with</w:t>
      </w:r>
      <w:r>
        <w:t xml:space="preserve"> the most </w:t>
      </w:r>
      <w:r w:rsidRPr="006B339B">
        <w:rPr>
          <w:rStyle w:val="StyleUnderline"/>
        </w:rPr>
        <w:t xml:space="preserve">advanced </w:t>
      </w:r>
      <w:r w:rsidRPr="00957E5D">
        <w:rPr>
          <w:rStyle w:val="StyleUnderline"/>
        </w:rPr>
        <w:t>weaponry such as fighter jets, helicopters, surface-to-air missiles, radars, and jet engines</w:t>
      </w:r>
      <w:r>
        <w:t xml:space="preserve">. If </w:t>
      </w:r>
      <w:r w:rsidRPr="002D2F47">
        <w:rPr>
          <w:rStyle w:val="StyleUnderline"/>
        </w:rPr>
        <w:t>China</w:t>
      </w:r>
      <w:r>
        <w:t xml:space="preserve">, the second largest economy in the world </w:t>
      </w:r>
      <w:r w:rsidRPr="002D2F47">
        <w:rPr>
          <w:rStyle w:val="StyleUnderline"/>
        </w:rPr>
        <w:t>struggles</w:t>
      </w:r>
      <w:r>
        <w:t xml:space="preserve"> so </w:t>
      </w:r>
      <w:r w:rsidRPr="002D2F47">
        <w:rPr>
          <w:rStyle w:val="StyleUnderline"/>
        </w:rPr>
        <w:t>mightily</w:t>
      </w:r>
      <w:r>
        <w:t>,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p>
    <w:p w:rsidR="007D6745" w:rsidRDefault="007D6745" w:rsidP="007D6745">
      <w:pPr>
        <w:pStyle w:val="Heading4"/>
      </w:pPr>
      <w:r>
        <w:t>The PLA will block the sale of advanced weapons</w:t>
      </w:r>
    </w:p>
    <w:p w:rsidR="007D6745" w:rsidRPr="00C351F7" w:rsidRDefault="007D6745" w:rsidP="007D6745">
      <w:r w:rsidRPr="0027293B">
        <w:rPr>
          <w:rStyle w:val="Style13ptBold"/>
        </w:rPr>
        <w:t>Clifford 15</w:t>
      </w:r>
      <w:r>
        <w:t xml:space="preserve"> – undergraduate @ Brown citing Roger Cliff, senior fellow at the Atlantic Council specializing in Asian security (Edward, “An Export to Arms: Is China’s weapons trade as menacing as it seems?,” </w:t>
      </w:r>
      <w:r w:rsidRPr="0027293B">
        <w:rPr>
          <w:i/>
        </w:rPr>
        <w:t>Brown Political Review</w:t>
      </w:r>
      <w:r>
        <w:t>, http://www.brownpoliticalreview.org/2015/11/export-to-arm-is-chinas-weapons-trade-as-menacing-as-it-seems/)//BB</w:t>
      </w:r>
    </w:p>
    <w:p w:rsidR="007D6745" w:rsidRPr="00C351F7" w:rsidRDefault="007D6745" w:rsidP="007D6745"/>
    <w:p w:rsidR="007D6745" w:rsidRDefault="007D6745" w:rsidP="007D6745">
      <w:r w:rsidRPr="0027293B">
        <w:rPr>
          <w:rStyle w:val="StyleUnderline"/>
        </w:rPr>
        <w:t>So far</w:t>
      </w:r>
      <w:r>
        <w:t xml:space="preserve">, it would seem that </w:t>
      </w:r>
      <w:r w:rsidRPr="0027293B">
        <w:rPr>
          <w:rStyle w:val="StyleUnderline"/>
        </w:rPr>
        <w:t>the influx of Chinese weapons has had relatively little effect on the global balance of power</w:t>
      </w:r>
      <w:r>
        <w:t xml:space="preserve">. Even among African nations where China is the sole supplier, Cliff points out that “these countries don’t have a lot of cash, so you’re looking at a small number of weapons.” But wars of the 21st Century are rarely fought with the parity of the 20th. As Chinese weapons and weapon systems — notably their guided missile technology — advance, the impact of China’s dealings with more volatile governments may start to have a larger effect, particularly in domestic clashes, which have comprised 90 percent of the world’s conflicts in the last 25 years. While this trend may be a relative, if cynical, plus for geopolitical stability, China’s apolitical sale of weapons will continue to fuel conflicts of the most appalling nature. However, </w:t>
      </w:r>
      <w:r w:rsidRPr="0027293B">
        <w:rPr>
          <w:rStyle w:val="StyleUnderline"/>
        </w:rPr>
        <w:t xml:space="preserve">Cliff warns that it is “too early to tell” what the effect of China’s narrowing the technological gap will have on the global distribution of weapon technology, since the People’s Liberation Army </w:t>
      </w:r>
      <w:r w:rsidRPr="0027293B">
        <w:rPr>
          <w:rStyle w:val="Emphasis"/>
        </w:rPr>
        <w:t>continues to block</w:t>
      </w:r>
      <w:r w:rsidRPr="0027293B">
        <w:rPr>
          <w:rStyle w:val="StyleUnderline"/>
        </w:rPr>
        <w:t xml:space="preserve"> the sale of the most advanced weapons outside of China</w:t>
      </w:r>
      <w:r>
        <w:t>.</w:t>
      </w:r>
    </w:p>
    <w:p w:rsidR="007D6745" w:rsidRDefault="007D6745" w:rsidP="007D6745">
      <w:pPr>
        <w:pStyle w:val="Heading4"/>
      </w:pPr>
      <w:r>
        <w:t xml:space="preserve">Even if China captures some of the new markets, Russia </w:t>
      </w:r>
      <w:r w:rsidRPr="0099369B">
        <w:rPr>
          <w:u w:val="single"/>
        </w:rPr>
        <w:t>definitely</w:t>
      </w:r>
      <w:r>
        <w:t xml:space="preserve"> out-competes with states that oppose China</w:t>
      </w:r>
    </w:p>
    <w:p w:rsidR="007D6745" w:rsidRDefault="007D6745" w:rsidP="007D6745">
      <w:r w:rsidRPr="00DD2C43">
        <w:rPr>
          <w:rStyle w:val="Style13ptBold"/>
        </w:rPr>
        <w:t>McCormick 18</w:t>
      </w:r>
      <w:r>
        <w:t xml:space="preserve"> (Andrew, “Subs, ships and aftersales service: how Russia’s military is making Moscow a player in the Asia-Pacific,” South China Morning Post, </w:t>
      </w:r>
      <w:hyperlink r:id="rId32" w:history="1">
        <w:r w:rsidRPr="00313F05">
          <w:rPr>
            <w:rStyle w:val="Hyperlink"/>
          </w:rPr>
          <w:t>https://www.scmp.com/news/china/military/article/2162919/subs-ships-and-aftersales-service-how-russias-military-making)//BB</w:t>
        </w:r>
      </w:hyperlink>
    </w:p>
    <w:p w:rsidR="007D6745" w:rsidRPr="00DD2C43" w:rsidRDefault="007D6745" w:rsidP="007D6745"/>
    <w:p w:rsidR="007D6745" w:rsidRPr="00C351F7" w:rsidRDefault="007D6745" w:rsidP="007D6745">
      <w:r>
        <w:t xml:space="preserve">After all, </w:t>
      </w:r>
      <w:r w:rsidRPr="00DD2C43">
        <w:rPr>
          <w:rStyle w:val="StyleUnderline"/>
        </w:rPr>
        <w:t>Moscow is</w:t>
      </w:r>
      <w:r>
        <w:t xml:space="preserve">n’t only </w:t>
      </w:r>
      <w:r w:rsidRPr="00DD2C43">
        <w:rPr>
          <w:rStyle w:val="StyleUnderline"/>
        </w:rPr>
        <w:t>reaching out</w:t>
      </w:r>
      <w:r>
        <w:t xml:space="preserve"> to Beijing. </w:t>
      </w:r>
      <w:r w:rsidRPr="00DD2C43">
        <w:rPr>
          <w:rStyle w:val="StyleUnderline"/>
        </w:rPr>
        <w:t>Across the Asia-Pacific</w:t>
      </w:r>
      <w:r>
        <w:t xml:space="preserve">, Russian military engagement is on the rise, from revived defence ties with Vietnam to arms sales as far afield as Fiji. At the same time, Russia is bolstering its own forces in its eastern bases. </w:t>
      </w:r>
      <w:r>
        <w:rPr>
          <w:rFonts w:ascii="Tahoma" w:hAnsi="Tahoma" w:cs="Tahoma"/>
        </w:rPr>
        <w:t>﻿</w:t>
      </w:r>
      <w:r>
        <w:t>Watch: Russia shows off naval power in military parade This flurry of activity has prompted speculation of a resurgent and reassertive Russia in the Asia-Pacific. But defence specialists say the Kremlin has little interest in upending the region’s security status quo. SUBSCRIBE TO US CHINA TRADE WAR Get updates direct to your inbox your email SUBMIT By registering for these newsletters you agree to our T&amp;C and Privacy Policy [</w:t>
      </w:r>
      <w:r w:rsidRPr="00DD2C43">
        <w:rPr>
          <w:rStyle w:val="StyleUnderline"/>
        </w:rPr>
        <w:t>Russia is] actively seeking new allies and reanimating ties</w:t>
      </w:r>
      <w:r>
        <w:t xml:space="preserve"> … And, so far, they have been making significant achievements Alexey Muraviev, an expert in Russian military affairs at Curtin University As Russia finds itself increasingly isolated from the West – and </w:t>
      </w:r>
      <w:r w:rsidRPr="00DD2C43">
        <w:rPr>
          <w:rStyle w:val="StyleUnderline"/>
        </w:rPr>
        <w:t>as regional competition between China and the United States has sent many Asian-Pacific countries looking for new strategic partners</w:t>
      </w:r>
      <w:r>
        <w:t xml:space="preserve"> – </w:t>
      </w:r>
      <w:r w:rsidRPr="00DD2C43">
        <w:rPr>
          <w:rStyle w:val="StyleUnderline"/>
        </w:rPr>
        <w:t>Moscow is</w:t>
      </w:r>
      <w:r>
        <w:t xml:space="preserve"> instead </w:t>
      </w:r>
      <w:r w:rsidRPr="00DD2C43">
        <w:rPr>
          <w:rStyle w:val="StyleUnderline"/>
        </w:rPr>
        <w:t>using its military to tap a wealth of diplomatic and economic opportunities in the region</w:t>
      </w:r>
      <w:r>
        <w:t xml:space="preserve">. In the near term, </w:t>
      </w:r>
      <w:r w:rsidRPr="00DD2C43">
        <w:rPr>
          <w:rStyle w:val="StyleUnderline"/>
        </w:rPr>
        <w:t>this means winning new markets for Russian military exports</w:t>
      </w:r>
      <w:r>
        <w:t xml:space="preserve">, strategic access to new port facilities and airfields and preferential treatment for Russian companies in other sectors. In the long term, observers say, </w:t>
      </w:r>
      <w:r w:rsidRPr="00DD2C43">
        <w:rPr>
          <w:rStyle w:val="StyleUnderline"/>
        </w:rPr>
        <w:t>these efforts might</w:t>
      </w:r>
      <w:r>
        <w:t xml:space="preserve"> also </w:t>
      </w:r>
      <w:r w:rsidRPr="00DD2C43">
        <w:rPr>
          <w:rStyle w:val="StyleUnderline"/>
        </w:rPr>
        <w:t>help propel Russia’s ambitions to become a leading global power</w:t>
      </w:r>
      <w:r>
        <w:t xml:space="preserve">. “The Russians were trying to present themselves militarily in the region not just as a force that engages in traditional deterrence of the US and its allies but as a promoter of Russian capabilities,” Alexey Muraviev, an expert in Russian military affairs at Curtin University in Western Australia, said. “They are actively seeking new allies and reanimating ties with old clients. And, so far, they have been making significant achievements.” LOOKING EAST Countries around the world routinely employ militaries to advance policy goals in other areas. But Moscow’s defence diplomacy push in the Asia-Pacific was noteworthy because it contrasted with the low-profile approach it took to the region in the decades after the collapse of the Soviet Union, Muraviev said. Vostok 2018 war games: China’s chance to learn Russia’s military lessons from Syria Just 6 million of Russia’s 144 million people live in the country’s far east, and in the past Moscow’s interests in the Asia-Pacific took a back seat to those in Europe and the Middle East. However, as markets in Asia boomed and economies in the West stagnated, Russia became determined to emerge as a player in the East as well. Russia retains a marked edge with its military, which is the second strongest and most technologically advanced globally. Photo: EPA Russia retains a marked edge with its military, which is the second strongest and most technologically advanced globally. Photo: EPA Share: A diplomatic pivot began in earnest in 2012 – and hastened when Russia’s military actions in Crimea and Syria prompted a flood of sanctions from the West. Yet, without the economic dynamism of China or the US, analysts say Russia’s toolset for projecting and accumulating influence abroad is limited. Even in the energy sector, resource-rich Russia has not kept pace in the Asia-Pacific with exports from China, the US and other regional energy producers. A strong military is necessary for an independent foreign policy Vasily Kashin, a senior fellow at the National Research University in Moscow </w:t>
      </w:r>
      <w:r w:rsidRPr="00DD2C43">
        <w:rPr>
          <w:rStyle w:val="StyleUnderline"/>
        </w:rPr>
        <w:t>Russia retains a marked edge with its military</w:t>
      </w:r>
      <w:r>
        <w:t xml:space="preserve">, however, </w:t>
      </w:r>
      <w:r w:rsidRPr="00DD2C43">
        <w:rPr>
          <w:rStyle w:val="StyleUnderline"/>
        </w:rPr>
        <w:t>which is the second strongest and most technologically advanced globally, behind only the US</w:t>
      </w:r>
      <w:r>
        <w:t xml:space="preserve">. In its Eastern Military District alone, </w:t>
      </w:r>
      <w:r w:rsidRPr="00DD2C43">
        <w:rPr>
          <w:rStyle w:val="StyleUnderline"/>
        </w:rPr>
        <w:t>Russia boasts a diverse arsenal of hi-tech land, air and maritime assets, including long-range bombers, top-of-the-line fighter jets and some of the quietest nuclear submarines in the world</w:t>
      </w:r>
      <w:r>
        <w:t xml:space="preserve">. Much of this firepower is directed as a strategic deterrent towards the US and its allies. Barring the outbreak of major hostilities in the East, though, Russia’s military assets also serve to boost Russia’s credibility as a regional power, according to Vasily Kashin, a senior fellow at the National Research University in Moscow. “A strong military is necessary for an independent foreign policy,” Kashin said. “And an independent foreign policy is associated with significant economic and political benefits.” Chinese military set for capability boost with delivery of Russian Su-35 fighter jets In both economic and political terms, Russia would struggle to compete outright with China and the US. In turn, Moscow had taken a pragmatic approach to maximise its opportunities, said Natasha Kuhrt, a war studies professor at King’s College London. Whereas Russia often played a zero-sum game in other regions such as Europe, it broadly avoided talk of alliances in the East, Kuhrt said. Instead, </w:t>
      </w:r>
      <w:r w:rsidRPr="00DD2C43">
        <w:rPr>
          <w:rStyle w:val="StyleUnderline"/>
        </w:rPr>
        <w:t>Russia has presented itself as an alternative to countries not keen to line up behind Beijing</w:t>
      </w:r>
      <w:r>
        <w:t xml:space="preserve"> or Washington. A THIRD WAY </w:t>
      </w:r>
      <w:r w:rsidRPr="00DD2C43">
        <w:rPr>
          <w:rStyle w:val="StyleUnderline"/>
        </w:rPr>
        <w:t>The pitch</w:t>
      </w:r>
      <w:r>
        <w:t xml:space="preserve"> has certainly </w:t>
      </w:r>
      <w:r w:rsidRPr="00DD2C43">
        <w:rPr>
          <w:rStyle w:val="StyleUnderline"/>
        </w:rPr>
        <w:t>worked for the Philippines</w:t>
      </w:r>
      <w:r>
        <w:t>, especially as Philippine President Rodrigo Duterte pursues his own independent foreign policy agenda, according to Fe Apon, a Russia specialist at the Centre for International Relations and Strategic Studies in Manila. “Duterte really wants to develop relations with non-traditional partners for immediate, tangible benefits,” Apon said. “Russia is a natural choice in the military area.” The growing ties between Moscow and Manila were evident in August, when the Philippine Defence Minister Delfin Lorenzana announced plans for one of his country’s warships to visit the city of Vladivostok, home to the Russian Navy’s Pacific Fleet. The port call was billed as friendly reciprocation for recent Russian port calls in Manila, but it will also mark a historic first for a navy that traditionally operates closer to home. Philippine Navy band members welcome the Russian Navy vessel Admiral Tributs to a port in Manila last year. Photo: Reuters Philippine Navy band members welcome the Russian Navy vessel Admiral Tributs to a port in Manila last year. Photo: Reuters Share: Last month also brought reports that Russia might sell the Philippines two Kilo-class submarines, diesel-powered mainstays of numerous world navies that Russia has exported since 1985. The subs would be the Philippines’ first, but the bigger news was the seller – the island nation has traditionally looked to the United States, or American allies in Europe and East Asia, to buy new vessels. Russia is willing to provide brand new equipment customised to the specific needs of the Philippines, at favourable financial terms, with reasonable delivery times, full aftersales service... Philippine ambassador to Russia Carlos Sorreta Apon said it seemed clear that Russia was willing to supply better military hardware than the US, even after six decades of close partnership between Washington and Manila. She said a Facebook post last month by the Philippine ambassador to Russia, Carlos Sorreta, summed up her government’s views. “</w:t>
      </w:r>
      <w:r w:rsidRPr="00DD2C43">
        <w:rPr>
          <w:rStyle w:val="StyleUnderline"/>
        </w:rPr>
        <w:t>Russia is willing to provide brand new equipment customised to</w:t>
      </w:r>
      <w:r>
        <w:t xml:space="preserve"> the </w:t>
      </w:r>
      <w:r w:rsidRPr="00DD2C43">
        <w:rPr>
          <w:rStyle w:val="StyleUnderline"/>
        </w:rPr>
        <w:t>specific needs</w:t>
      </w:r>
      <w:r>
        <w:t xml:space="preserve"> of the Philippines, at favourable financial terms, with reasonable delivery times, full aftersales service, necessary training and </w:t>
      </w:r>
      <w:r w:rsidRPr="00DD2C43">
        <w:rPr>
          <w:rStyle w:val="StyleUnderline"/>
        </w:rPr>
        <w:t>without political conditionalities</w:t>
      </w:r>
      <w:r>
        <w:t xml:space="preserve"> or limitations,” Sorreta said in the post. While the US often imposes policy expectations on would-be partners or clients – such as a government’s attitude to human rights – Russia has few preconditions about other countries’ domestic affairs. </w:t>
      </w:r>
      <w:r w:rsidRPr="00DD2C43">
        <w:rPr>
          <w:rStyle w:val="StyleUnderline"/>
        </w:rPr>
        <w:t>This was a key selling point for Indonesia</w:t>
      </w:r>
      <w:r>
        <w:t>, according to Evan Laksmana, a senior researcher at the Jakarta-based Centre for Strategic and International Studies. Indonesia is a former client state of the Soviet Union, and Laksmana said the country’s legacy familiarity with Russian equipment contributed to Russia’s desirability as a partner. Moscow also offers flexible financial terms on sales, including “soft loans” that carry below-market interest rates. US military chiefs reach out to Asian allies as great power game heats up with China and Russia Indonesia has placed orders for Russian Su-35 fighter jets, while Moscow has leveraged its ties with the country to send clear signals to its adversaries of its expanding reach and influence. TESTING THE WATER In December, Indonesian officials welcomed two Russian Tu-95MS strategic bombers upon landing at an airfield on a small Indonesian island north of Papua New Guinea. The bombers then launched a long-range air patrol from the airfield, Russia’s first from Indonesian soil. Similar patrols from Russia’s domestic bases elicit routine protests from the US and Japan – and in this case, military bases in northern Australia were put on alert – but Russia’s muscle-flexing has ruffled few feathers in the region at large. Philippine President Rodrigo Duterte (centre) reviews Russian sailors in Manila early last year. Russian military engagement is on the rise across the Asia-Pacific. Photo: AFP Philippine President Rodrigo Duterte (centre) reviews Russian sailors in Manila early last year. Russian military engagement is on the rise across the Asia-Pacific. Photo: AFP Share: Muraviev said that here Russia benefited significantly from its limited activity in the Asia-Pacific in recent decades. Where Russian military actions elsewhere might be seen as bullish, here they seldom raised caution. “</w:t>
      </w:r>
      <w:r w:rsidRPr="00DD2C43">
        <w:rPr>
          <w:rStyle w:val="StyleUnderline"/>
        </w:rPr>
        <w:t>Russia find themselves in a really comfy spot</w:t>
      </w:r>
      <w:r>
        <w:t xml:space="preserve">, where </w:t>
      </w:r>
      <w:r w:rsidRPr="00DD2C43">
        <w:rPr>
          <w:rStyle w:val="StyleUnderline"/>
        </w:rPr>
        <w:t>they are able to</w:t>
      </w:r>
      <w:r>
        <w:t xml:space="preserve"> deter and </w:t>
      </w:r>
      <w:r w:rsidRPr="00DD2C43">
        <w:rPr>
          <w:rStyle w:val="StyleUnderline"/>
        </w:rPr>
        <w:t>signal</w:t>
      </w:r>
      <w:r>
        <w:t xml:space="preserve"> to the US and its allies, while also promoting </w:t>
      </w:r>
      <w:r w:rsidRPr="00DD2C43">
        <w:rPr>
          <w:rStyle w:val="StyleUnderline"/>
        </w:rPr>
        <w:t>themselves as an alternative source of power to the US and China</w:t>
      </w:r>
      <w:r>
        <w:t>,” he said.</w:t>
      </w:r>
    </w:p>
    <w:p w:rsidR="007D6745" w:rsidRDefault="007D6745" w:rsidP="007D6745">
      <w:pPr>
        <w:pStyle w:val="Heading2"/>
      </w:pPr>
      <w:r>
        <w:t>INTERNAL</w:t>
      </w:r>
    </w:p>
    <w:p w:rsidR="007D6745" w:rsidRPr="000B68EA" w:rsidRDefault="007D6745" w:rsidP="007D6745">
      <w:pPr>
        <w:pStyle w:val="Heading3"/>
      </w:pPr>
      <w:r>
        <w:t>IL – new markets k2 heg</w:t>
      </w:r>
    </w:p>
    <w:p w:rsidR="007D6745" w:rsidRDefault="007D6745" w:rsidP="007D6745">
      <w:pPr>
        <w:pStyle w:val="Heading4"/>
      </w:pPr>
      <w:r>
        <w:t>New arms markets are key to Russian expansionism</w:t>
      </w:r>
    </w:p>
    <w:p w:rsidR="007D6745" w:rsidRPr="00652334" w:rsidRDefault="007D6745" w:rsidP="007D6745">
      <w:r w:rsidRPr="0027293B">
        <w:rPr>
          <w:rStyle w:val="Style13ptBold"/>
        </w:rPr>
        <w:t>Millero 17</w:t>
      </w:r>
      <w:r>
        <w:t xml:space="preserve"> – MBA and Master’s of Strategic Intelligence, Colonel USAF (Raymond, “ROOTS RUNNING DEEP ARMS SALES AND RUSSIA’S EXCURSION INTO SYRIA,” https://apps.dtic.mil/dtic/tr/fulltext/u2/1038117.pdf)//BB</w:t>
      </w:r>
    </w:p>
    <w:p w:rsidR="007D6745" w:rsidRPr="00652334" w:rsidRDefault="007D6745" w:rsidP="007D6745"/>
    <w:p w:rsidR="007D6745" w:rsidRDefault="007D6745" w:rsidP="007D6745">
      <w:r>
        <w:t xml:space="preserve">Largely as an inheritance from its Soviet past, </w:t>
      </w:r>
      <w:r w:rsidRPr="00E049FA">
        <w:rPr>
          <w:rStyle w:val="StyleUnderline"/>
        </w:rPr>
        <w:t>Russia has little to export other than arms</w:t>
      </w:r>
      <w:r>
        <w:rPr>
          <w:rStyle w:val="StyleUnderline"/>
        </w:rPr>
        <w:t xml:space="preserve"> </w:t>
      </w:r>
      <w:r w:rsidRPr="00E049FA">
        <w:rPr>
          <w:rStyle w:val="StyleUnderline"/>
        </w:rPr>
        <w:t>and raw materials</w:t>
      </w:r>
      <w:r>
        <w:t xml:space="preserve">, because it can no longer afford to transfer arms freely as did the Soviet Union for many years. Arms sales are now driven by profits more than purely ideological interests. At the same time, </w:t>
      </w:r>
      <w:r w:rsidRPr="00E049FA">
        <w:rPr>
          <w:rStyle w:val="StyleUnderline"/>
        </w:rPr>
        <w:t>Russia’s desire to court favor among anti-Western states is a major factor in its</w:t>
      </w:r>
      <w:r>
        <w:rPr>
          <w:rStyle w:val="StyleUnderline"/>
        </w:rPr>
        <w:t xml:space="preserve"> </w:t>
      </w:r>
      <w:r>
        <w:t xml:space="preserve">foreign </w:t>
      </w:r>
      <w:r w:rsidRPr="00E049FA">
        <w:rPr>
          <w:rStyle w:val="StyleUnderline"/>
        </w:rPr>
        <w:t>arms sales policy</w:t>
      </w:r>
      <w:r>
        <w:t xml:space="preserve">. Even though economic necessity is the fundamental driver behind Russia’s promotion of arms sales, it is not at the expense of foreign policy interests. As long as the political price is not prohibitive, Russia will pursue lucrative arms sales, even at the cost of incurring the displeasure of the West. As ideological considerations have yielded to economic interests in arms sales, </w:t>
      </w:r>
      <w:r w:rsidRPr="00E049FA">
        <w:rPr>
          <w:rStyle w:val="StyleUnderline"/>
        </w:rPr>
        <w:t>Russia</w:t>
      </w:r>
      <w:r>
        <w:t xml:space="preserve"> still </w:t>
      </w:r>
      <w:r w:rsidRPr="00E049FA">
        <w:rPr>
          <w:rStyle w:val="StyleUnderline"/>
        </w:rPr>
        <w:t>continues to mix foreign policy with arms sale contracts</w:t>
      </w:r>
      <w:r>
        <w:t xml:space="preserve">. With the collapse of the Soviet Union, the oil and gas industry replaced the military industry in importance to the state, however, </w:t>
      </w:r>
      <w:r w:rsidRPr="00E049FA">
        <w:rPr>
          <w:rStyle w:val="StyleUnderline"/>
        </w:rPr>
        <w:t>arms sales</w:t>
      </w:r>
      <w:r>
        <w:t xml:space="preserve"> still </w:t>
      </w:r>
      <w:r w:rsidRPr="00E049FA">
        <w:rPr>
          <w:rStyle w:val="StyleUnderline"/>
        </w:rPr>
        <w:t>provide important revenue for the state and are</w:t>
      </w:r>
      <w:r>
        <w:rPr>
          <w:rStyle w:val="StyleUnderline"/>
        </w:rPr>
        <w:t xml:space="preserve"> </w:t>
      </w:r>
      <w:r w:rsidRPr="00E049FA">
        <w:rPr>
          <w:rStyle w:val="StyleUnderline"/>
        </w:rPr>
        <w:t>considered a valuable instrument in conducting foreign policy</w:t>
      </w:r>
      <w:r>
        <w:t xml:space="preserve">. </w:t>
      </w:r>
      <w:r w:rsidRPr="00E049FA">
        <w:rPr>
          <w:rStyle w:val="StyleUnderline"/>
        </w:rPr>
        <w:t>From the initiatives set forth by Putin, the arms export industry reemerged as one of the</w:t>
      </w:r>
      <w:r>
        <w:rPr>
          <w:rStyle w:val="StyleUnderline"/>
        </w:rPr>
        <w:t xml:space="preserve"> </w:t>
      </w:r>
      <w:r w:rsidRPr="00E049FA">
        <w:rPr>
          <w:rStyle w:val="StyleUnderline"/>
        </w:rPr>
        <w:t>primary tools to advance Russia’s national security interests</w:t>
      </w:r>
      <w:r>
        <w:t xml:space="preserve">. In 2012, Putin himself stated, “We see active military technical cooperation (military exports) as an effective instrument for advancing our national interests, both political and economic. Growing demand for the goods our defense industry and related sectors produce brings more money into our state budget and creates new jobs.”25 </w:t>
      </w:r>
      <w:r w:rsidRPr="00E049FA">
        <w:rPr>
          <w:rStyle w:val="StyleUnderline"/>
        </w:rPr>
        <w:t>This</w:t>
      </w:r>
      <w:r>
        <w:t xml:space="preserve"> statement </w:t>
      </w:r>
      <w:r w:rsidRPr="00E049FA">
        <w:rPr>
          <w:rStyle w:val="StyleUnderline"/>
        </w:rPr>
        <w:t xml:space="preserve">indicates Putin’s desire to </w:t>
      </w:r>
      <w:r>
        <w:t xml:space="preserve">not only improve the defense industry and domestic economy, but to </w:t>
      </w:r>
      <w:r w:rsidRPr="00E049FA">
        <w:rPr>
          <w:rStyle w:val="StyleUnderline"/>
        </w:rPr>
        <w:t>advance Russia’s political interests through its state arms</w:t>
      </w:r>
      <w:r>
        <w:rPr>
          <w:rStyle w:val="StyleUnderline"/>
        </w:rPr>
        <w:t xml:space="preserve"> </w:t>
      </w:r>
      <w:r w:rsidRPr="00E049FA">
        <w:rPr>
          <w:rStyle w:val="StyleUnderline"/>
        </w:rPr>
        <w:t>export program</w:t>
      </w:r>
      <w:r>
        <w:t xml:space="preserve">. Hence, </w:t>
      </w:r>
      <w:r w:rsidRPr="00E049FA">
        <w:rPr>
          <w:rStyle w:val="StyleUnderline"/>
        </w:rPr>
        <w:t>Putin’s military export strategy is inextricably linked to Russia’s overall</w:t>
      </w:r>
      <w:r>
        <w:rPr>
          <w:rStyle w:val="StyleUnderline"/>
        </w:rPr>
        <w:t xml:space="preserve"> </w:t>
      </w:r>
      <w:r w:rsidRPr="00E049FA">
        <w:rPr>
          <w:rStyle w:val="StyleUnderline"/>
        </w:rPr>
        <w:t>national security objectives to support its image as a great power, maintain an independent</w:t>
      </w:r>
      <w:r>
        <w:t xml:space="preserve"> 10 </w:t>
      </w:r>
      <w:r w:rsidRPr="00E049FA">
        <w:rPr>
          <w:rStyle w:val="StyleUnderline"/>
        </w:rPr>
        <w:t>foreign policy free from Western influence, and expand its own influence and political ties with</w:t>
      </w:r>
      <w:r>
        <w:rPr>
          <w:rStyle w:val="StyleUnderline"/>
        </w:rPr>
        <w:t xml:space="preserve"> </w:t>
      </w:r>
      <w:r w:rsidRPr="00E049FA">
        <w:rPr>
          <w:rStyle w:val="StyleUnderline"/>
        </w:rPr>
        <w:t>countries disgruntled or at odds with the West</w:t>
      </w:r>
      <w:r>
        <w:t xml:space="preserve">.26 </w:t>
      </w:r>
      <w:r w:rsidRPr="00E049FA">
        <w:rPr>
          <w:rStyle w:val="StyleUnderline"/>
        </w:rPr>
        <w:t>Putin understands the importance of the defense industry and arms trade in reestablishing</w:t>
      </w:r>
      <w:r>
        <w:rPr>
          <w:rStyle w:val="StyleUnderline"/>
        </w:rPr>
        <w:t xml:space="preserve"> </w:t>
      </w:r>
      <w:r w:rsidRPr="00E049FA">
        <w:rPr>
          <w:rStyle w:val="StyleUnderline"/>
        </w:rPr>
        <w:t>Russia as a world power. A strong defense industry and prolific export industry</w:t>
      </w:r>
      <w:r>
        <w:t xml:space="preserve"> not only represents an image of military power, but also </w:t>
      </w:r>
      <w:r w:rsidRPr="00E049FA">
        <w:rPr>
          <w:rStyle w:val="StyleUnderline"/>
        </w:rPr>
        <w:t>helps in balancing Western power by securing</w:t>
      </w:r>
      <w:r>
        <w:rPr>
          <w:rStyle w:val="StyleUnderline"/>
        </w:rPr>
        <w:t xml:space="preserve"> </w:t>
      </w:r>
      <w:r w:rsidRPr="00E049FA">
        <w:rPr>
          <w:rStyle w:val="StyleUnderline"/>
        </w:rPr>
        <w:t>defense and security agreements and economically by obtaining resource extraction rights</w:t>
      </w:r>
      <w:r>
        <w:t xml:space="preserve">. </w:t>
      </w:r>
      <w:r w:rsidRPr="00E049FA">
        <w:rPr>
          <w:rStyle w:val="StyleUnderline"/>
        </w:rPr>
        <w:t>In</w:t>
      </w:r>
      <w:r>
        <w:rPr>
          <w:rStyle w:val="StyleUnderline"/>
        </w:rPr>
        <w:t xml:space="preserve"> </w:t>
      </w:r>
      <w:r w:rsidRPr="00E049FA">
        <w:rPr>
          <w:rStyle w:val="StyleUnderline"/>
        </w:rPr>
        <w:t xml:space="preserve">order for Russia to maintain and expand its influence, the defense industry </w:t>
      </w:r>
      <w:r w:rsidRPr="00E049FA">
        <w:rPr>
          <w:rStyle w:val="Emphasis"/>
        </w:rPr>
        <w:t>must</w:t>
      </w:r>
      <w:r>
        <w:t xml:space="preserve"> continue to </w:t>
      </w:r>
      <w:r w:rsidRPr="00E049FA">
        <w:rPr>
          <w:rStyle w:val="Emphasis"/>
        </w:rPr>
        <w:t>thrive</w:t>
      </w:r>
      <w:r>
        <w:t xml:space="preserve">, especially with the relative decline in oil and gas prices. </w:t>
      </w:r>
      <w:r w:rsidRPr="00E049FA">
        <w:rPr>
          <w:rStyle w:val="StyleUnderline"/>
        </w:rPr>
        <w:t>Hence, the survival of Russia’s</w:t>
      </w:r>
      <w:r>
        <w:rPr>
          <w:rStyle w:val="StyleUnderline"/>
        </w:rPr>
        <w:t xml:space="preserve"> </w:t>
      </w:r>
      <w:r w:rsidRPr="00E049FA">
        <w:rPr>
          <w:rStyle w:val="StyleUnderline"/>
        </w:rPr>
        <w:t xml:space="preserve">defense industry </w:t>
      </w:r>
      <w:r w:rsidRPr="00E049FA">
        <w:rPr>
          <w:rStyle w:val="Emphasis"/>
        </w:rPr>
        <w:t>is increasingly dependent</w:t>
      </w:r>
      <w:r w:rsidRPr="00E049FA">
        <w:rPr>
          <w:rStyle w:val="StyleUnderline"/>
        </w:rPr>
        <w:t xml:space="preserve"> on export sales to </w:t>
      </w:r>
      <w:r w:rsidRPr="00E049FA">
        <w:t>emerging and stagnant markets</w:t>
      </w:r>
      <w:r>
        <w:t xml:space="preserve">, with </w:t>
      </w:r>
      <w:r w:rsidRPr="00E049FA">
        <w:rPr>
          <w:rStyle w:val="StyleUnderline"/>
        </w:rPr>
        <w:t xml:space="preserve">countries </w:t>
      </w:r>
      <w:r w:rsidRPr="000742E2">
        <w:rPr>
          <w:rStyle w:val="Emphasis"/>
        </w:rPr>
        <w:t>looking for alternatives to Western manufacturers</w:t>
      </w:r>
      <w:r>
        <w:t xml:space="preserve">. In order to gain access and political influence into new markets, Russia has resorted to using economic agreements, barter deals, debt forgiveness, and offset contracts to promote arms sales around the world.27 With these practices, Russia has increased its ability to influence and promote Russian interests. </w:t>
      </w:r>
    </w:p>
    <w:p w:rsidR="007D6745" w:rsidRDefault="007D6745" w:rsidP="007D6745">
      <w:pPr>
        <w:pStyle w:val="Heading4"/>
      </w:pPr>
      <w:r>
        <w:t>Arms exports key to Russian heg</w:t>
      </w:r>
    </w:p>
    <w:p w:rsidR="007D6745"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w:t>
      </w:r>
      <w:r w:rsidRPr="0066437F">
        <w:rPr>
          <w:i/>
        </w:rPr>
        <w:t>Chatham House</w:t>
      </w:r>
      <w:r>
        <w:t xml:space="preserve">, </w:t>
      </w:r>
      <w:hyperlink r:id="rId33" w:history="1">
        <w:r w:rsidRPr="00991833">
          <w:rPr>
            <w:rStyle w:val="Hyperlink"/>
          </w:rPr>
          <w:t>https://www.chathamhouse.org/sites/default/files/publications/research/2017-03-20-russia-arms-exporter-connolly-sendstad.pdf)//BB</w:t>
        </w:r>
      </w:hyperlink>
    </w:p>
    <w:p w:rsidR="007D6745" w:rsidRPr="001A5010" w:rsidRDefault="007D6745" w:rsidP="007D6745"/>
    <w:p w:rsidR="007D6745" w:rsidRDefault="007D6745" w:rsidP="007D6745">
      <w:r w:rsidRPr="00D54CD0">
        <w:rPr>
          <w:rStyle w:val="StyleUnderline"/>
        </w:rPr>
        <w:t>Defence-industrial production</w:t>
      </w:r>
      <w:r>
        <w:t xml:space="preserve"> is one of only a few technology-intensive economic sectors in which Russia can be considered a world leader. President Vladimir Putin has affirmed the potential of defence-industrial </w:t>
      </w:r>
      <w:r w:rsidRPr="00D54CD0">
        <w:rPr>
          <w:rStyle w:val="StyleUnderline"/>
        </w:rPr>
        <w:t>activity</w:t>
      </w:r>
      <w:r>
        <w:t xml:space="preserve"> to ‘</w:t>
      </w:r>
      <w:r w:rsidRPr="00D54CD0">
        <w:rPr>
          <w:rStyle w:val="StyleUnderline"/>
        </w:rPr>
        <w:t>serve as fuel to feed the engines of modernization</w:t>
      </w:r>
      <w:r>
        <w:t xml:space="preserve"> in [</w:t>
      </w:r>
      <w:r w:rsidRPr="00D54CD0">
        <w:rPr>
          <w:rStyle w:val="StyleUnderline"/>
        </w:rPr>
        <w:t>Russia</w:t>
      </w:r>
      <w:r>
        <w:t xml:space="preserve">’s] economy’.2 </w:t>
      </w:r>
      <w:r w:rsidRPr="0066437F">
        <w:rPr>
          <w:rStyle w:val="StyleUnderline"/>
        </w:rPr>
        <w:t>However, there has not always been sufficient domestic demand</w:t>
      </w:r>
      <w:r>
        <w:t xml:space="preserve"> to keep these engines running. </w:t>
      </w:r>
      <w:r w:rsidRPr="0066437F">
        <w:rPr>
          <w:rStyle w:val="StyleUnderline"/>
        </w:rPr>
        <w:t>In the 1990s</w:t>
      </w:r>
      <w:r>
        <w:t xml:space="preserve">, when defence procurement was drastically reduced, </w:t>
      </w:r>
      <w:r w:rsidRPr="0066437F">
        <w:rPr>
          <w:rStyle w:val="StyleUnderline"/>
        </w:rPr>
        <w:t>arms exports kept many</w:t>
      </w:r>
      <w:r>
        <w:rPr>
          <w:rStyle w:val="StyleUnderline"/>
        </w:rPr>
        <w:t xml:space="preserve"> </w:t>
      </w:r>
      <w:r w:rsidRPr="0066437F">
        <w:rPr>
          <w:rStyle w:val="StyleUnderline"/>
        </w:rPr>
        <w:t>enterprises afloat</w:t>
      </w:r>
      <w:r>
        <w:t xml:space="preserve">.3 </w:t>
      </w:r>
      <w:r w:rsidRPr="0066437F">
        <w:rPr>
          <w:rStyle w:val="StyleUnderline"/>
        </w:rPr>
        <w:t>Even today, after five years of rapid growth in Russian defence spending, export</w:t>
      </w:r>
      <w:r>
        <w:rPr>
          <w:rStyle w:val="StyleUnderline"/>
        </w:rPr>
        <w:t xml:space="preserve"> </w:t>
      </w:r>
      <w:r w:rsidRPr="0066437F">
        <w:rPr>
          <w:rStyle w:val="StyleUnderline"/>
        </w:rPr>
        <w:t>markets remain important to Russian firms</w:t>
      </w:r>
      <w:r>
        <w:t xml:space="preserve">. </w:t>
      </w:r>
      <w:r w:rsidRPr="0066437F">
        <w:rPr>
          <w:rStyle w:val="StyleUnderline"/>
        </w:rPr>
        <w:t>These markets are not only a source of current income,</w:t>
      </w:r>
      <w:r>
        <w:rPr>
          <w:rStyle w:val="StyleUnderline"/>
        </w:rPr>
        <w:t xml:space="preserve"> </w:t>
      </w:r>
      <w:r w:rsidRPr="0066437F">
        <w:rPr>
          <w:rStyle w:val="StyleUnderline"/>
        </w:rPr>
        <w:t>but also a potential source of future sales to compensate for the anticipated decline in domestic</w:t>
      </w:r>
      <w:r>
        <w:rPr>
          <w:rStyle w:val="StyleUnderline"/>
        </w:rPr>
        <w:t xml:space="preserve"> </w:t>
      </w:r>
      <w:r w:rsidRPr="0066437F">
        <w:rPr>
          <w:rStyle w:val="StyleUnderline"/>
        </w:rPr>
        <w:t>demand over the next few years</w:t>
      </w:r>
      <w:r>
        <w:t xml:space="preserve">.4 The defence industry is also socially important, as it accounts for a significant share of employment in Russia. With around 2.5 million workers, it is responsible for over 3 per cent of total employment, and around one-third of employment in manufacturing, with defence-industrial research and development (R&amp;D) and production occupying a dominant place in many cities and regions.5 </w:t>
      </w:r>
      <w:r w:rsidRPr="0066437F">
        <w:rPr>
          <w:rStyle w:val="StyleUnderline"/>
        </w:rPr>
        <w:t>Arms exports perform political functions</w:t>
      </w:r>
      <w:r>
        <w:t xml:space="preserve">. First, </w:t>
      </w:r>
      <w:r w:rsidRPr="0066437F">
        <w:rPr>
          <w:rStyle w:val="StyleUnderline"/>
        </w:rPr>
        <w:t>they help support defence-industrial production in</w:t>
      </w:r>
      <w:r>
        <w:rPr>
          <w:rStyle w:val="StyleUnderline"/>
        </w:rPr>
        <w:t xml:space="preserve"> </w:t>
      </w:r>
      <w:r w:rsidRPr="0066437F">
        <w:rPr>
          <w:rStyle w:val="StyleUnderline"/>
        </w:rPr>
        <w:t>areas where domestic demand may be insufficient to maintain production lines</w:t>
      </w:r>
      <w:r>
        <w:t xml:space="preserve">. </w:t>
      </w:r>
      <w:r w:rsidRPr="0066437F">
        <w:rPr>
          <w:rStyle w:val="StyleUnderline"/>
        </w:rPr>
        <w:t>This helps preserve</w:t>
      </w:r>
      <w:r>
        <w:rPr>
          <w:rStyle w:val="StyleUnderline"/>
        </w:rPr>
        <w:t xml:space="preserve"> </w:t>
      </w:r>
      <w:r w:rsidRPr="0066437F">
        <w:rPr>
          <w:rStyle w:val="StyleUnderline"/>
        </w:rPr>
        <w:t>a wider spectrum of production capabilities than might otherwise be possible</w:t>
      </w:r>
      <w:r>
        <w:t xml:space="preserve">, as was the case during the 1990s. Exports can also be profitable for producers because government spending may contribute towards development costs. Second, </w:t>
      </w:r>
      <w:r w:rsidRPr="0066437F">
        <w:rPr>
          <w:rStyle w:val="StyleUnderline"/>
        </w:rPr>
        <w:t xml:space="preserve">armaments exports can serve as a </w:t>
      </w:r>
      <w:r w:rsidRPr="00CF2BEF">
        <w:rPr>
          <w:rStyle w:val="Emphasis"/>
        </w:rPr>
        <w:t>useful instrument</w:t>
      </w:r>
      <w:r w:rsidRPr="0066437F">
        <w:rPr>
          <w:rStyle w:val="StyleUnderline"/>
        </w:rPr>
        <w:t xml:space="preserve"> of foreign policy</w:t>
      </w:r>
      <w:r>
        <w:t xml:space="preserve">. By supporting the formation of linkages with politically aligned states, the Soviet Union used arms sales to expand its spheres of influence and create a more favourable political and strategic situation.6 For the Soviet Union, ‘[p]olitical goals were the dominant factor when the decision to export conventional arms was taken’.7 </w:t>
      </w:r>
      <w:r w:rsidRPr="0066437F">
        <w:rPr>
          <w:rStyle w:val="StyleUnderline"/>
        </w:rPr>
        <w:t>Arms exports</w:t>
      </w:r>
      <w:r>
        <w:t xml:space="preserve"> today </w:t>
      </w:r>
      <w:r w:rsidRPr="0066437F">
        <w:rPr>
          <w:rStyle w:val="StyleUnderline"/>
        </w:rPr>
        <w:t xml:space="preserve">help Russia achieve a </w:t>
      </w:r>
      <w:r w:rsidRPr="00CF2BEF">
        <w:rPr>
          <w:rStyle w:val="Emphasis"/>
        </w:rPr>
        <w:t>wide range</w:t>
      </w:r>
      <w:r w:rsidRPr="0066437F">
        <w:rPr>
          <w:rStyle w:val="StyleUnderline"/>
        </w:rPr>
        <w:t xml:space="preserve"> of national security objectives, including</w:t>
      </w:r>
      <w:r>
        <w:rPr>
          <w:rStyle w:val="StyleUnderline"/>
        </w:rPr>
        <w:t xml:space="preserve"> </w:t>
      </w:r>
      <w:r w:rsidRPr="0066437F">
        <w:rPr>
          <w:rStyle w:val="StyleUnderline"/>
        </w:rPr>
        <w:t>supporting its image as a global power, maintaining an independent foreign policy, expanding</w:t>
      </w:r>
      <w:r>
        <w:rPr>
          <w:rStyle w:val="StyleUnderline"/>
        </w:rPr>
        <w:t xml:space="preserve"> </w:t>
      </w:r>
      <w:r w:rsidRPr="0066437F">
        <w:rPr>
          <w:rStyle w:val="StyleUnderline"/>
        </w:rPr>
        <w:t>its influence in the regions to which it is able to export arms, and initiating and strengthening</w:t>
      </w:r>
      <w:r>
        <w:rPr>
          <w:rStyle w:val="StyleUnderline"/>
        </w:rPr>
        <w:t xml:space="preserve"> </w:t>
      </w:r>
      <w:r w:rsidRPr="0066437F">
        <w:rPr>
          <w:rStyle w:val="StyleUnderline"/>
        </w:rPr>
        <w:t>defence relations</w:t>
      </w:r>
      <w:r>
        <w:t>.8</w:t>
      </w:r>
    </w:p>
    <w:p w:rsidR="007D6745" w:rsidRDefault="007D6745" w:rsidP="007D6745">
      <w:pPr>
        <w:pStyle w:val="Heading4"/>
      </w:pPr>
      <w:r>
        <w:t xml:space="preserve">Expanded arms sales are </w:t>
      </w:r>
      <w:r w:rsidRPr="00D6754E">
        <w:rPr>
          <w:u w:val="single"/>
        </w:rPr>
        <w:t>vital</w:t>
      </w:r>
      <w:r>
        <w:t xml:space="preserve"> to future Russian expansionism</w:t>
      </w:r>
    </w:p>
    <w:p w:rsidR="007D6745" w:rsidRDefault="007D6745" w:rsidP="007D6745">
      <w:r w:rsidRPr="00F748E8">
        <w:rPr>
          <w:rStyle w:val="Style13ptBold"/>
        </w:rPr>
        <w:t>Millero 17</w:t>
      </w:r>
      <w:r>
        <w:t xml:space="preserve"> – MBA and Master’s of Strategic Intelligence, Colonel USAF (Raymond, “ROOTS RUNNING DEEP ARMS SALES AND RUSSIA’S EXCURSION INTO SYRIA,” </w:t>
      </w:r>
      <w:hyperlink r:id="rId34" w:history="1">
        <w:r w:rsidRPr="00313F05">
          <w:rPr>
            <w:rStyle w:val="Hyperlink"/>
          </w:rPr>
          <w:t>https://apps.dtic.mil/dtic/tr/fulltext/u2/1038117.pdf)//BB</w:t>
        </w:r>
      </w:hyperlink>
    </w:p>
    <w:p w:rsidR="007D6745" w:rsidRPr="00652334" w:rsidRDefault="007D6745" w:rsidP="007D6745"/>
    <w:p w:rsidR="007D6745" w:rsidRDefault="007D6745" w:rsidP="007D6745">
      <w:r>
        <w:t>Abstract</w:t>
      </w:r>
    </w:p>
    <w:p w:rsidR="007D6745" w:rsidRDefault="007D6745" w:rsidP="007D6745">
      <w:r>
        <w:t xml:space="preserve">Reminiscent of the Soviet era, </w:t>
      </w:r>
      <w:r w:rsidRPr="0066437F">
        <w:rPr>
          <w:rStyle w:val="StyleUnderline"/>
        </w:rPr>
        <w:t>military arms exports have once again become a major instrument for projecting Russian power and influence, and are integral in</w:t>
      </w:r>
      <w:r>
        <w:t xml:space="preserve"> bolstering a fragile economy and </w:t>
      </w:r>
      <w:r w:rsidRPr="0066437F">
        <w:rPr>
          <w:rStyle w:val="StyleUnderline"/>
        </w:rPr>
        <w:t>offsetting the damages caused by Western sanctions</w:t>
      </w:r>
      <w:r>
        <w:t xml:space="preserve">. Russia’s involvement in the Syrian War on behalf of Bashar Al-Assad indicates a growing primacy of Putin’s willingness to take calculated risks within the Russian sphere of influence and to use military exports as a political tool to achieve national security interests. In Syria, Russia utilized its military exports to enhance its image as a world power, maintain access, and counter Western influence in the Middle East. In addition to sending advanced weaponry to Syria, Russia showcased its military hardware against Western made weapons, sending a clear signal of Russian reliability and sophistication to nations wanting to upgrade, purchase or diversify their military inventory. </w:t>
      </w:r>
      <w:r w:rsidRPr="0066437F">
        <w:rPr>
          <w:rStyle w:val="StyleUnderline"/>
        </w:rPr>
        <w:t>The state owned and controlled Russian defense industry remains a fundamental instrument of national power and supports the achievement of Putin’s national security goals</w:t>
      </w:r>
      <w:r>
        <w:t xml:space="preserve">. </w:t>
      </w:r>
      <w:r w:rsidRPr="0066437F">
        <w:rPr>
          <w:rStyle w:val="StyleUnderline"/>
        </w:rPr>
        <w:t>Military sales represents an important aspect</w:t>
      </w:r>
      <w:r>
        <w:t xml:space="preserve"> to understanding the potential </w:t>
      </w:r>
      <w:r w:rsidRPr="0066437F">
        <w:rPr>
          <w:rStyle w:val="StyleUnderline"/>
        </w:rPr>
        <w:t>for future Russian adventurism</w:t>
      </w:r>
      <w:r>
        <w:t xml:space="preserve">. Hence, future Russian military expansion in what it considers its sphere of influence, </w:t>
      </w:r>
      <w:r w:rsidRPr="0066437F">
        <w:rPr>
          <w:rStyle w:val="StyleUnderline"/>
        </w:rPr>
        <w:t>with Putin’s goal to reemerge as a great power</w:t>
      </w:r>
      <w:r>
        <w:t xml:space="preserve">, can be anticipated through looking at Russia’s defense export sales. </w:t>
      </w:r>
      <w:r w:rsidRPr="0066437F">
        <w:rPr>
          <w:rStyle w:val="StyleUnderline"/>
        </w:rPr>
        <w:t>The inextricable link between foreign military sales and the achievement of Russia’s national security interests is an important aspect in avoiding the next strategic surprise</w:t>
      </w:r>
      <w:r>
        <w:t>.</w:t>
      </w:r>
    </w:p>
    <w:p w:rsidR="007D6745" w:rsidRDefault="007D6745" w:rsidP="007D6745">
      <w:r>
        <w:t>Thesis</w:t>
      </w:r>
    </w:p>
    <w:p w:rsidR="007D6745" w:rsidRDefault="007D6745" w:rsidP="007D6745">
      <w:r>
        <w:t xml:space="preserve">This paper argues that </w:t>
      </w:r>
      <w:r w:rsidRPr="0066437F">
        <w:rPr>
          <w:rStyle w:val="StyleUnderline"/>
        </w:rPr>
        <w:t>Russia has returned to a pseudo-Soviet style practice of utilizing arms sales as a political instrument to further its national security objectives.</w:t>
      </w:r>
      <w:r>
        <w:t xml:space="preserve"> Moreover, this paper argues part of Russia’s decision to commit forces into Syria was to showcase their military hardware to the world, thereby renewing interest in purchasing arms. This, in turn, provided Russia additional opportunities to expand their influence and counter the West. Finally, this paper argues </w:t>
      </w:r>
      <w:r w:rsidRPr="0066437F">
        <w:rPr>
          <w:rStyle w:val="StyleUnderline"/>
        </w:rPr>
        <w:t xml:space="preserve">there is an </w:t>
      </w:r>
      <w:r w:rsidRPr="00326F8D">
        <w:rPr>
          <w:rStyle w:val="Emphasis"/>
        </w:rPr>
        <w:t>inextricable link</w:t>
      </w:r>
      <w:r w:rsidRPr="0066437F">
        <w:rPr>
          <w:rStyle w:val="StyleUnderline"/>
        </w:rPr>
        <w:t xml:space="preserve"> between foreign military sales and</w:t>
      </w:r>
      <w:r>
        <w:t xml:space="preserve"> the potential for </w:t>
      </w:r>
      <w:r w:rsidRPr="00CF2BEF">
        <w:rPr>
          <w:rStyle w:val="Emphasis"/>
        </w:rPr>
        <w:t>future Russian adventurism</w:t>
      </w:r>
      <w:r>
        <w:t xml:space="preserve">. </w:t>
      </w:r>
      <w:r w:rsidRPr="0066437F">
        <w:rPr>
          <w:rStyle w:val="StyleUnderline"/>
        </w:rPr>
        <w:t xml:space="preserve">Understanding this link is </w:t>
      </w:r>
      <w:r>
        <w:t xml:space="preserve">an </w:t>
      </w:r>
      <w:r w:rsidRPr="0066437F">
        <w:rPr>
          <w:rStyle w:val="StyleUnderline"/>
        </w:rPr>
        <w:t>important</w:t>
      </w:r>
      <w:r>
        <w:t xml:space="preserve"> aspect </w:t>
      </w:r>
      <w:r w:rsidRPr="0066437F">
        <w:rPr>
          <w:rStyle w:val="StyleUnderline"/>
        </w:rPr>
        <w:t>to avoid strategic surprise the next time Russia commits military forces in its self-proclaimed sphere of influence</w:t>
      </w:r>
      <w:r>
        <w:t>.</w:t>
      </w:r>
    </w:p>
    <w:p w:rsidR="007D6745" w:rsidRDefault="007D6745" w:rsidP="007D6745">
      <w:pPr>
        <w:pStyle w:val="Heading4"/>
      </w:pPr>
      <w:r>
        <w:t>The US must play the spoiler</w:t>
      </w:r>
    </w:p>
    <w:p w:rsidR="007D6745" w:rsidRDefault="007D6745" w:rsidP="007D6745">
      <w:pPr>
        <w:rPr>
          <w:rStyle w:val="Hyperlink"/>
        </w:rPr>
      </w:pPr>
      <w:r w:rsidRPr="003E5F03">
        <w:rPr>
          <w:rStyle w:val="Style13ptBold"/>
        </w:rPr>
        <w:t>Gurak 18</w:t>
      </w:r>
      <w:r>
        <w:t xml:space="preserve"> – senior fellow at the Potomac Foundation and was deputy director general of Ukraine’s state-owned arms manufacturer Ukroboronprom 2014–18. (Denys, “How to Push Back Against Russia? Ukraine's Defense Industry Could Help.,” </w:t>
      </w:r>
      <w:r w:rsidRPr="003E5F03">
        <w:rPr>
          <w:i/>
        </w:rPr>
        <w:t>National interest</w:t>
      </w:r>
      <w:r>
        <w:t xml:space="preserve">,  </w:t>
      </w:r>
      <w:hyperlink r:id="rId35" w:history="1">
        <w:r w:rsidRPr="006D4971">
          <w:rPr>
            <w:rStyle w:val="Hyperlink"/>
          </w:rPr>
          <w:t>https://nationalinterest.org/blog/buzz/how-push-back-against-russia-ukraines-defense-industry-could-help-32242)//BB</w:t>
        </w:r>
      </w:hyperlink>
    </w:p>
    <w:p w:rsidR="007D6745" w:rsidRDefault="007D6745" w:rsidP="007D6745"/>
    <w:p w:rsidR="007D6745" w:rsidRPr="006B74D6" w:rsidRDefault="007D6745" w:rsidP="007D6745">
      <w:r w:rsidRPr="006B74D6">
        <w:rPr>
          <w:rStyle w:val="StyleUnderline"/>
        </w:rPr>
        <w:t>The global balance of power is in transition. A global order that was established after World War II and the collapse of Soviet Union is now evolving and often dysfunctional</w:t>
      </w:r>
      <w:r>
        <w:t xml:space="preserve">. </w:t>
      </w:r>
      <w:r w:rsidRPr="006B74D6">
        <w:rPr>
          <w:rStyle w:val="StyleUnderline"/>
        </w:rPr>
        <w:t>We are witnessing the expansion of a multipolar world, and the risk of conflict is intensifying due to</w:t>
      </w:r>
      <w:r>
        <w:t xml:space="preserve"> an increase in the number of </w:t>
      </w:r>
      <w:r w:rsidRPr="006B74D6">
        <w:rPr>
          <w:rStyle w:val="StyleUnderline"/>
        </w:rPr>
        <w:t>influential players around the world</w:t>
      </w:r>
      <w:r>
        <w:t xml:space="preserve">. Ukraine is at the epicenter of these changes and the interests of many of the world’s major powers. It is the key to balancing Russia’s global ambitions. Since its military aggression in Ukraine in 2014, and even earlier, starting with its war with Georgia, Russia has continuously tried to destabilize and diminish the global-security system. This was done with only one aim: for Russia to reassert itself under a new post–Soviet sphere of influence with new borders, both physical and psychological. President Vladimir Putin made this clear in 2007 during his speech at the Munich Security Conference, where he complained that “the United States has overstepped its national borders, and in every area.” Of the tools Russia uses to gain geopolitical influence, the most crucial is the “diffusion of tactics.” These tactics involve various methods of influence, ranging from military conflicts to the manipulation of national political and economic systems through disinformation and proxies, as well as cyber warfare. Faced with such threats, Western political and security systems are vulnerable. Democracy requires public trust and a bureaucratic consensus to survive. Putin knows this, which is why he has sought to undermine these pillars of democratic stability. Similarly, the United States and its allies should respond to the Kremlin’s challenges by attacking Russia where it is most vulnerable: its exports of fossil fuels and exports of weapons. In the oil and gas sector, the West has been assertive in countering Russian aggression by sanctioning Russia’s energy industry and exporting shale oil and gas from the United States. But in the defense industry and defense trade, on the other hand, there has not been the same level of action by the West. This is where Ukraine has a critical role to play. There are just a few countries in the world that have full cycles of defense production. Only the United States, France, Russia, China, and Ukraine cover virtually all technological capabilities in the defense space. </w:t>
      </w:r>
      <w:r w:rsidRPr="006B74D6">
        <w:rPr>
          <w:rStyle w:val="Emphasis"/>
        </w:rPr>
        <w:t>Russia’s arms trade poses threats to global security</w:t>
      </w:r>
      <w:r>
        <w:t xml:space="preserve">. </w:t>
      </w:r>
      <w:r w:rsidRPr="006B74D6">
        <w:rPr>
          <w:rStyle w:val="StyleUnderline"/>
        </w:rPr>
        <w:t>The Kremlin uses defense technical cooperation as a means to achieve its geopolitical</w:t>
      </w:r>
      <w:r>
        <w:t xml:space="preserve"> goals. </w:t>
      </w:r>
      <w:r w:rsidRPr="006B74D6">
        <w:rPr>
          <w:rStyle w:val="StyleUnderline"/>
        </w:rPr>
        <w:t>Moscow pursued this policy during the Cold War by dividing the world into sectors of strategic influence</w:t>
      </w:r>
      <w:r>
        <w:t xml:space="preserve">. </w:t>
      </w:r>
      <w:r w:rsidRPr="006B74D6">
        <w:rPr>
          <w:rStyle w:val="StyleUnderline"/>
        </w:rPr>
        <w:t xml:space="preserve">Back then, the United States was the counterweight to this destructive Soviet strategy, and it </w:t>
      </w:r>
      <w:r w:rsidRPr="006B74D6">
        <w:rPr>
          <w:rStyle w:val="Emphasis"/>
        </w:rPr>
        <w:t>must once again assume this role</w:t>
      </w:r>
      <w:r>
        <w:t>.</w:t>
      </w:r>
    </w:p>
    <w:p w:rsidR="007D6745" w:rsidRDefault="007D6745" w:rsidP="007D6745">
      <w:pPr>
        <w:pStyle w:val="Heading3"/>
      </w:pPr>
      <w:r>
        <w:t>IL – cash key</w:t>
      </w:r>
    </w:p>
    <w:p w:rsidR="007D6745" w:rsidRDefault="007D6745" w:rsidP="007D6745">
      <w:pPr>
        <w:pStyle w:val="Heading4"/>
      </w:pPr>
      <w:r>
        <w:t>New defense resources fund Russian conflict --- disrupts world order</w:t>
      </w:r>
    </w:p>
    <w:p w:rsidR="007D6745" w:rsidRPr="002C5B48" w:rsidRDefault="007D6745" w:rsidP="007D6745">
      <w:r w:rsidRPr="00E5029A">
        <w:rPr>
          <w:rStyle w:val="Style13ptBold"/>
        </w:rPr>
        <w:t>Fortescue 17</w:t>
      </w:r>
      <w:r>
        <w:t xml:space="preserve"> - Honorary Associate Professor in Russian Politics at the University of New South Wales and Visiting Fellow at the Centre for European Studies, Australian National University. His areas of research interest include the contemporary Russian policymaking process, business–state relations, and Russia’s commercial involvement in the Asia Pacific. He received his PhD in Soviet Politics from the Australian National University (Stephen, “CAN RUSSIA AFFORD TO BE A GREAT POWER?,” Lowy Institute, https://www.lowyinstitute.org/publications/can-russia-afford-be-great-power)//BB</w:t>
      </w:r>
    </w:p>
    <w:p w:rsidR="007D6745" w:rsidRPr="002C5B48" w:rsidRDefault="007D6745" w:rsidP="007D6745"/>
    <w:p w:rsidR="007D6745" w:rsidRDefault="007D6745" w:rsidP="007D6745">
      <w:r>
        <w:t xml:space="preserve">This is not to suggest that </w:t>
      </w:r>
      <w:r w:rsidRPr="006B2559">
        <w:rPr>
          <w:rStyle w:val="StyleUnderline"/>
        </w:rPr>
        <w:t>Russia</w:t>
      </w:r>
      <w:r>
        <w:t xml:space="preserve"> should be written off or ignored. The economy is resilient, as it has demonstrated in weathering two recent crises. It </w:t>
      </w:r>
      <w:r w:rsidRPr="006B2559">
        <w:rPr>
          <w:rStyle w:val="StyleUnderline"/>
        </w:rPr>
        <w:t>is</w:t>
      </w:r>
      <w:r>
        <w:t xml:space="preserve"> also </w:t>
      </w:r>
      <w:r w:rsidRPr="006B2559">
        <w:rPr>
          <w:rStyle w:val="StyleUnderline"/>
        </w:rPr>
        <w:t>of a size and with a resource endowment such as to encourage it to conceive of itself as a great power</w:t>
      </w:r>
      <w:r>
        <w:t xml:space="preserve">. </w:t>
      </w:r>
      <w:r w:rsidRPr="006B2559">
        <w:rPr>
          <w:rStyle w:val="StyleUnderline"/>
        </w:rPr>
        <w:t>In trying to turn conception into reality it can be aggressive and disruptive of the established world order</w:t>
      </w:r>
      <w:r>
        <w:t xml:space="preserve">. That produces two challenges for </w:t>
      </w:r>
      <w:r w:rsidRPr="00E67A39">
        <w:rPr>
          <w:rStyle w:val="StyleUnderline"/>
        </w:rPr>
        <w:t>the West.</w:t>
      </w:r>
      <w:r>
        <w:t xml:space="preserve"> The first is to arrive at a realistic understanding of what it </w:t>
      </w:r>
      <w:r w:rsidRPr="00E67A39">
        <w:rPr>
          <w:rStyle w:val="StyleUnderline"/>
        </w:rPr>
        <w:t>can</w:t>
      </w:r>
      <w:r>
        <w:t xml:space="preserve"> do, either in the direction of providing the assistance that would allow the Russian economy to do better, or — more topically at the moment — in the direction of </w:t>
      </w:r>
      <w:r w:rsidRPr="00E67A39">
        <w:rPr>
          <w:rStyle w:val="StyleUnderline"/>
        </w:rPr>
        <w:t>restrict</w:t>
      </w:r>
      <w:r>
        <w:t xml:space="preserve">ing </w:t>
      </w:r>
      <w:r w:rsidRPr="00E67A39">
        <w:rPr>
          <w:rStyle w:val="StyleUnderline"/>
        </w:rPr>
        <w:t>economic performance and thereby Russia’s capacity to meet its great power ambitions</w:t>
      </w:r>
      <w:r>
        <w:t xml:space="preserve">. In either direction the West’s capacity is limited. The West cannot turn Russia into a balanced and booming economy; nor can it undermine the economy and through it Russia’s political leadership to the point of irrelevance and collapse. But even </w:t>
      </w:r>
      <w:r w:rsidRPr="006B2559">
        <w:rPr>
          <w:rStyle w:val="StyleUnderline"/>
        </w:rPr>
        <w:t>limited capacity is important</w:t>
      </w:r>
      <w:r>
        <w:t xml:space="preserve">. </w:t>
      </w:r>
      <w:r w:rsidRPr="006B2559">
        <w:rPr>
          <w:rStyle w:val="StyleUnderline"/>
        </w:rPr>
        <w:t xml:space="preserve">The West might not be able to transform the Russian economy, but within limits it </w:t>
      </w:r>
      <w:r w:rsidRPr="006B2559">
        <w:rPr>
          <w:rStyle w:val="Emphasis"/>
        </w:rPr>
        <w:t>can play a role</w:t>
      </w:r>
      <w:r w:rsidRPr="006B2559">
        <w:rPr>
          <w:rStyle w:val="StyleUnderline"/>
        </w:rPr>
        <w:t xml:space="preserve"> in determining where Russia is on the great power spectrum</w:t>
      </w:r>
      <w:r>
        <w:t xml:space="preserve">. That leads to the second challenge: what should the West do? That depends on whether one believes Russian movement along the great power spectrum to be a good or a bad thing. </w:t>
      </w:r>
      <w:r w:rsidRPr="006B2559">
        <w:rPr>
          <w:rStyle w:val="StyleUnderline"/>
        </w:rPr>
        <w:t>If the West feels that Russia’s current place on the spectrum is cause for disquiet</w:t>
      </w:r>
      <w:r>
        <w:t xml:space="preserve"> and any further movement along it undesirable, </w:t>
      </w:r>
      <w:r w:rsidRPr="006B2559">
        <w:rPr>
          <w:rStyle w:val="StyleUnderline"/>
        </w:rPr>
        <w:t>the capacity to increase the cost to Russia exists and should be used</w:t>
      </w:r>
      <w:r>
        <w:t>.</w:t>
      </w:r>
    </w:p>
    <w:p w:rsidR="007D6745" w:rsidRDefault="007D6745" w:rsidP="007D6745">
      <w:pPr>
        <w:pStyle w:val="Heading4"/>
      </w:pPr>
      <w:r>
        <w:t>Low sales are forcing Russia to cut their defense budget</w:t>
      </w:r>
    </w:p>
    <w:p w:rsidR="007D6745" w:rsidRDefault="007D6745" w:rsidP="007D6745">
      <w:r w:rsidRPr="00E67A39">
        <w:rPr>
          <w:rStyle w:val="Style13ptBold"/>
        </w:rPr>
        <w:t>Harshaw 17</w:t>
      </w:r>
      <w:r>
        <w:t xml:space="preserve"> – writes editorials on national security, education and food for Bloomberg View. He was an editor with the op-ed page of the New York Times and the paper’s letters editor (Tobin, “Vladimir Putin’s arms bazaar is in a serious sales slump,” </w:t>
      </w:r>
      <w:r w:rsidRPr="00E67A39">
        <w:rPr>
          <w:i/>
        </w:rPr>
        <w:t>Live Mint</w:t>
      </w:r>
      <w:r>
        <w:t xml:space="preserve">, </w:t>
      </w:r>
      <w:hyperlink r:id="rId36" w:history="1">
        <w:r w:rsidRPr="00AB6E7B">
          <w:rPr>
            <w:rStyle w:val="Hyperlink"/>
          </w:rPr>
          <w:t>https://www.livemint.com/Opinion/Ed2ke07FPIkeJ7ICEgVIkM/Vladimir-Putins-arms-bazaar-is-in-a-serious-sales-slump.html)//BB</w:t>
        </w:r>
      </w:hyperlink>
    </w:p>
    <w:p w:rsidR="007D6745" w:rsidRPr="00754DE2" w:rsidRDefault="007D6745" w:rsidP="007D6745"/>
    <w:p w:rsidR="007D6745" w:rsidRDefault="007D6745" w:rsidP="007D6745">
      <w:r>
        <w:t xml:space="preserve">Russian President Vladimir </w:t>
      </w:r>
      <w:r w:rsidRPr="001018FB">
        <w:rPr>
          <w:rStyle w:val="StyleUnderline"/>
        </w:rPr>
        <w:t>Putin is mighty proud of his military’s performance in Syria</w:t>
      </w:r>
      <w:r>
        <w:t xml:space="preserve">. And, as I have written, </w:t>
      </w:r>
      <w:r w:rsidRPr="001018FB">
        <w:rPr>
          <w:rStyle w:val="StyleUnderline"/>
        </w:rPr>
        <w:t>it’s become a central part of a sales pitch: “You can’t miss this opportunity to strengthen our position in the global arms market</w:t>
      </w:r>
      <w:r>
        <w:t xml:space="preserve">," he told a meeting of Russian defence companies this week. He added that there was unprecedented desire for buying Russian munitions “thanks to the effective use of our weapons in real combat conditions including in anti-terrorist operations in Syria." </w:t>
      </w:r>
      <w:r w:rsidRPr="001018FB">
        <w:rPr>
          <w:rStyle w:val="StyleUnderline"/>
        </w:rPr>
        <w:t>But while Putin talks a proud game, it’s hard not hear a tinge of desperation here.</w:t>
      </w:r>
      <w:r>
        <w:t xml:space="preserve"> </w:t>
      </w:r>
      <w:r w:rsidRPr="001018FB">
        <w:rPr>
          <w:rStyle w:val="StyleUnderline"/>
        </w:rPr>
        <w:t xml:space="preserve">That’s because, after years of phenomenal growth, the exports of Russian-made arms have </w:t>
      </w:r>
      <w:r w:rsidRPr="001018FB">
        <w:rPr>
          <w:rStyle w:val="Emphasis"/>
        </w:rPr>
        <w:t>stagnated</w:t>
      </w:r>
      <w:r>
        <w:t xml:space="preserve">. </w:t>
      </w:r>
      <w:r w:rsidRPr="001018FB">
        <w:rPr>
          <w:rStyle w:val="StyleUnderline"/>
        </w:rPr>
        <w:t xml:space="preserve">And it couldn’t have come at a worse time, with oil prices devastating the economy in the midst of a massive military buildup </w:t>
      </w:r>
      <w:r w:rsidRPr="001018FB">
        <w:rPr>
          <w:rStyle w:val="Emphasis"/>
        </w:rPr>
        <w:t>dependent in large part on those foreign sales</w:t>
      </w:r>
      <w:r>
        <w:t xml:space="preserve">. Arms exports are a tricky thing to measure. According to one of the leading experts on the subject, Sergey Denisentsev, after nearly tripling global sales from 2005 to 2013, Russia has seen them drop or hold steady each year since. At a recent forum at the Center for Strategic and International Studies in Washington, Denisentsev gave some reasons for the Kremlin’s struggles. At the top of the list are changes in military procurement in China and India, which traditionally counted for about half of Russia’s exports. But there was a downside to those sales: the Chinese in particular are masters at appropriating the expertise of others, and have now adapted Russian technology to domestically built planes and ships. “In some ways the student has already surpassed the teacher," said Denisentsev. India, the world’s top buyer, is also building more of its own equipment. Its first aircraft carrier, the Vikramaditya, was built in the 1980s by the Soviet Union and purchased in 2004 off the Russian junk heap. But its second, the Vikrant, is the first in a planned class of carriers to be built domestically. A deal between the countries to jointly build a fifth-generation fighter jet have been delayed for seven years over Indian unhappiness with various Russian proposals. Meanwhile, the country increasingly finds itself in the US orbit, and this month reached a deal for $2 billion in various arms with Israel. Vietnam, another major market, has been opened to US competition since last year, when President Barack Obama lifted the ban on sales there. Meanwhile, low oil prices have hurt Russia indirectly as well as directly. Its big customers like Algeria and Nigeria have signed contracts for a handful of planes, but are hardly on a spending spree because their own oil revenue has dried up. Azerbaijan, a top customer, cut arms imports by 36%. Iran, even freed of many Western sanctions after an international deal for nuclear monitoring, has a shambles of an economy. And Syria, of course, has turned from a customer to a charity case—or at best, a proving ground. The state-controlled Russian press claims there is interest in fighter sales from several South American countries, but there’s no proof this is anything more than propaganda. Spending in that region has fallen to its lowest level since 2007. It’s hard to believe Venezuela, where citizens go months without basics such as milk and eggs, is about to splurge on a bunch of $37 million Su-30 fighters. A final problem, as pointed out by Marcus Weisgerber at Defense One, is that </w:t>
      </w:r>
      <w:r w:rsidRPr="001018FB">
        <w:rPr>
          <w:rStyle w:val="StyleUnderline"/>
        </w:rPr>
        <w:t>Russia is struggling to churn out desirable products</w:t>
      </w:r>
      <w:r>
        <w:t xml:space="preserve"> in an age of high-tech weaponry. Traditionally, </w:t>
      </w:r>
      <w:r w:rsidRPr="001018FB">
        <w:rPr>
          <w:rStyle w:val="StyleUnderline"/>
        </w:rPr>
        <w:t>Moscow has left the top end of the market to the US</w:t>
      </w:r>
      <w:r>
        <w:t xml:space="preserve"> and other Western producers, while focusing on what Denisentsev called “cheap and deadly" weapons within the price range of buyers in the developing world. But as former clients like China and India get wealthier, Russia is being forced to go upscale. And in developing next-generation jets and missile-defense systems, </w:t>
      </w:r>
      <w:r w:rsidRPr="001018FB">
        <w:rPr>
          <w:rStyle w:val="StyleUnderline"/>
        </w:rPr>
        <w:t>Moscow is losing its competitive advantage. Given American companies’ superior reputations and track records, it makes less and less sense for aspiring powers to buy Russian</w:t>
      </w:r>
      <w:r>
        <w:t xml:space="preserve">. </w:t>
      </w:r>
      <w:r w:rsidRPr="001018FB">
        <w:rPr>
          <w:rStyle w:val="Emphasis"/>
        </w:rPr>
        <w:t>The real-world effect is clear</w:t>
      </w:r>
      <w:r w:rsidRPr="001018FB">
        <w:rPr>
          <w:rStyle w:val="StyleUnderline"/>
        </w:rPr>
        <w:t xml:space="preserve">: After a decade-long military expansion intended to solidify its rank as a global superpower, </w:t>
      </w:r>
      <w:r w:rsidRPr="001018FB">
        <w:rPr>
          <w:rStyle w:val="Emphasis"/>
        </w:rPr>
        <w:t>Russia is slashing its defense budget by as much as 25%</w:t>
      </w:r>
      <w:r>
        <w:t xml:space="preserve"> this year. (Other estimates put the figure below 10%, but either way, it is a sea change.) </w:t>
      </w:r>
      <w:r w:rsidRPr="001018FB">
        <w:rPr>
          <w:rStyle w:val="StyleUnderline"/>
        </w:rPr>
        <w:t>Putin has reason to crow about his military’s performance so far in Syria, but it’s not going to do much for his bottom line</w:t>
      </w:r>
      <w:r>
        <w:t>.</w:t>
      </w:r>
    </w:p>
    <w:p w:rsidR="007D6745" w:rsidRDefault="007D6745" w:rsidP="007D6745">
      <w:pPr>
        <w:pStyle w:val="Heading3"/>
      </w:pPr>
      <w:r>
        <w:t>IL – AT aggression inevitable</w:t>
      </w:r>
    </w:p>
    <w:p w:rsidR="007D6745" w:rsidRDefault="007D6745" w:rsidP="007D6745">
      <w:pPr>
        <w:pStyle w:val="Heading4"/>
      </w:pPr>
      <w:r>
        <w:t>Future adventurism is uncertain --- it’s constrained by limited economic capability</w:t>
      </w:r>
    </w:p>
    <w:p w:rsidR="007D6745" w:rsidRDefault="007D6745" w:rsidP="007D6745">
      <w:r w:rsidRPr="00CE5EAF">
        <w:rPr>
          <w:rStyle w:val="Style13ptBold"/>
        </w:rPr>
        <w:t>Silwinski 15</w:t>
      </w:r>
      <w:r>
        <w:t xml:space="preserve"> – MA in IR @ UGA (Michael, “Russia’s Aggressive Foreign Policy,” </w:t>
      </w:r>
      <w:r w:rsidRPr="00CF2BEF">
        <w:rPr>
          <w:i/>
        </w:rPr>
        <w:t>Law Street</w:t>
      </w:r>
      <w:r>
        <w:t xml:space="preserve">, </w:t>
      </w:r>
      <w:hyperlink r:id="rId37" w:history="1">
        <w:r w:rsidRPr="008E6F9D">
          <w:rPr>
            <w:rStyle w:val="Hyperlink"/>
          </w:rPr>
          <w:t>https://lawstreetmedia.com/issues/world/russias-aggressive-foreign-policy/)//BB</w:t>
        </w:r>
      </w:hyperlink>
    </w:p>
    <w:p w:rsidR="007D6745" w:rsidRPr="002F0717" w:rsidRDefault="007D6745" w:rsidP="007D6745"/>
    <w:p w:rsidR="007D6745" w:rsidRPr="002F0717" w:rsidRDefault="007D6745" w:rsidP="007D6745">
      <w:r>
        <w:t xml:space="preserve">Many Russians also believe the entire uprising in Ukraine is the result of Western actions. A common argument is that Russia has actually intervened to protect Russian speakers the same as many western countries do for other minority groups. However, the opinions of everyday Russians are heavily influenced by the Russian media, which is indiscriminately run by the state and thus broadcasts the state’s message. </w:t>
      </w:r>
      <w:r w:rsidRPr="00CF2BEF">
        <w:rPr>
          <w:rStyle w:val="Emphasis"/>
        </w:rPr>
        <w:t>Russia’s next course of action remains up in the air</w:t>
      </w:r>
      <w:r>
        <w:t xml:space="preserve">. </w:t>
      </w:r>
      <w:r w:rsidRPr="00CF2BEF">
        <w:rPr>
          <w:rStyle w:val="StyleUnderline"/>
        </w:rPr>
        <w:t>Economically it would seem obvious that Russia has to stop being so aggressive and work toward appeasing its Western creditors</w:t>
      </w:r>
      <w:r>
        <w:t xml:space="preserve"> and consumers. </w:t>
      </w:r>
      <w:r w:rsidRPr="00CF2BEF">
        <w:rPr>
          <w:rStyle w:val="StyleUnderline"/>
        </w:rPr>
        <w:t>Economic sanctions</w:t>
      </w:r>
      <w:r>
        <w:t xml:space="preserve"> placed on Russia following its actions in Ukraine </w:t>
      </w:r>
      <w:r w:rsidRPr="00CF2BEF">
        <w:rPr>
          <w:rStyle w:val="StyleUnderline"/>
        </w:rPr>
        <w:t>are beginning to be felt</w:t>
      </w:r>
      <w:r>
        <w:t xml:space="preserve">. The main effects of the sanctions have been in denying Russia credit and access to markets. Nonetheless, as yet another breached ceasefire implies, Russia doesn’t seem content to return Eastern Ukraine–and certainly not Crimea–back to the original status quo. Other Foreign Policy Concerns for Russia Along with sanctions, </w:t>
      </w:r>
      <w:r w:rsidRPr="00CF2BEF">
        <w:rPr>
          <w:rStyle w:val="StyleUnderline"/>
        </w:rPr>
        <w:t>an even greater problem for Russia suggests it should curtail its recent aggressive maneuvering–falling oil prices</w:t>
      </w:r>
      <w:r>
        <w:t xml:space="preserve">. At the beginning of the year, the price of oil dropped below $50 a barrel. This is devastating to a Russian economy that is dependent on oil as its main export. From an economic standpoint this has been disastrous to the ruble, which has dropped by 17.5 percent compared to the dollar in just the first two weeks of 2015. The economy in general is hurting, as well, as it’s projected to retract by three to five percent this year. What this means for people on the street is also troubling. Lower crude prices mean higher prices for other goods, in particular food stuffs. </w:t>
      </w:r>
      <w:r w:rsidRPr="00CF2BEF">
        <w:rPr>
          <w:rStyle w:val="StyleUnderline"/>
        </w:rPr>
        <w:t>All of these economic woes have negatively impacted another grand Putin endeavor, the Eurasian Union</w:t>
      </w:r>
      <w:r>
        <w:t xml:space="preserve">. As the name implies, it is an economic union made up of Russia, Belarus, Kazakhstan, Armenia, and Kyrgyzstan that is supposed to rival the EU. However, with falling prices in Russia and declining currencies at home, all of the members are already discovering the side effects of allying with a troubled Russia. The member countries are also wary of sovereignty violations by Russia as well, similar to the ones that have already occurred in Georgia, Crimea, and now Eastern Ukraine. It seems unlikely that Russia will stop pursuing such an aggressive approach, however. As a de facto dictator, it is crucial for Putin that he keeps his people happy enough so that they will not revolt. In this regard Putin seems to have been very successful. In December 2014 he was elected Russia’s Man of the Year for the fifteenth time in a row. Putin’s popularity level in fact has hovered at around 70 percent his entire time in office, spiking even higher during the invasion of Georgia and following the annexation of Crimea. It actually seems to Putin’s benefit to maintain his strong appearance in the face of alleged western aggression. While people in the West may question the authenticity of these ratings, any western politician would love to have the same kind of popularity. Putin has also increased spending on the military. Even with the economy in crisis, military spending actually increased for this year rising to $50 billion. The effect of this spending has been evident in increased navy patrols, air maneuvers, improved equipment and greater activity. It also included the purchase of dozens of new state-of-the-art nuclear weapons to replace obsolete models from the Cold War. So, Russia’s policies are working, at least in part. While they have proven very costly to the average Russian and the economy overall, it has not dissuaded Putin from his desire to restore Russian prestige. Frankly it should not be surprising either, with his high approval ratings and the West’s resistance to anything more than soft power tactics. </w:t>
      </w:r>
      <w:r w:rsidRPr="00CF2BEF">
        <w:rPr>
          <w:rStyle w:val="Emphasis"/>
        </w:rPr>
        <w:t>The real question going forward is how much further Russia will go down this path.</w:t>
      </w:r>
      <w:r>
        <w:t xml:space="preserve"> </w:t>
      </w:r>
      <w:r w:rsidRPr="00CF2BEF">
        <w:rPr>
          <w:rStyle w:val="StyleUnderline"/>
        </w:rPr>
        <w:t>Will it stop with Eastern Ukraine or go further</w:t>
      </w:r>
      <w:r>
        <w:t xml:space="preserve"> and risk overstretching? At some point the West will likely draw a line in the sand and if Russia crosses it, what will be next for Russia and the international community it refuses to abide by?</w:t>
      </w:r>
    </w:p>
    <w:p w:rsidR="007D6745" w:rsidRDefault="007D6745" w:rsidP="007D6745">
      <w:pPr>
        <w:pStyle w:val="Heading2"/>
      </w:pPr>
      <w:r>
        <w:t>IMPACTS</w:t>
      </w:r>
    </w:p>
    <w:p w:rsidR="007D6745" w:rsidRDefault="007D6745" w:rsidP="007D6745">
      <w:pPr>
        <w:pStyle w:val="Heading3"/>
      </w:pPr>
      <w:r>
        <w:t>! – turns case – new sales</w:t>
      </w:r>
    </w:p>
    <w:p w:rsidR="007D6745" w:rsidRDefault="007D6745" w:rsidP="007D6745">
      <w:pPr>
        <w:pStyle w:val="Heading4"/>
      </w:pPr>
      <w:r>
        <w:t xml:space="preserve">The </w:t>
      </w:r>
      <w:r w:rsidRPr="006B2E83">
        <w:rPr>
          <w:u w:val="single"/>
        </w:rPr>
        <w:t>internal link alone</w:t>
      </w:r>
      <w:r>
        <w:t xml:space="preserve"> turns the case --- US will </w:t>
      </w:r>
      <w:r w:rsidRPr="00DC19FF">
        <w:rPr>
          <w:u w:val="single"/>
        </w:rPr>
        <w:t>sell new arms</w:t>
      </w:r>
      <w:r>
        <w:t xml:space="preserve"> in response to Russian fill-in</w:t>
      </w:r>
    </w:p>
    <w:p w:rsidR="007D6745" w:rsidRPr="00217259" w:rsidRDefault="007D6745" w:rsidP="007D6745">
      <w:r w:rsidRPr="00DC19FF">
        <w:rPr>
          <w:rStyle w:val="Style13ptBold"/>
        </w:rPr>
        <w:t>Caverley 17</w:t>
      </w:r>
      <w:r>
        <w:t xml:space="preserve"> – Associate Professor of Strategy, United States Naval War College and Research Scientist, Massachusetts Institute of Technology (Jonathan, “Slowing the Proliferation of Major Conventional Weapons: The Virtues of an Uncompetitive Market,” </w:t>
      </w:r>
      <w:r w:rsidRPr="0056717A">
        <w:rPr>
          <w:i/>
        </w:rPr>
        <w:t>Ethics &amp; International Affairs</w:t>
      </w:r>
      <w:r>
        <w:t>, 31.4)//BB</w:t>
      </w:r>
    </w:p>
    <w:p w:rsidR="007D6745" w:rsidRPr="00217259" w:rsidRDefault="007D6745" w:rsidP="007D6745"/>
    <w:p w:rsidR="007D6745" w:rsidRDefault="007D6745" w:rsidP="007D6745">
      <w:r>
        <w:t xml:space="preserve">And </w:t>
      </w:r>
      <w:r w:rsidRPr="00DC19FF">
        <w:rPr>
          <w:rStyle w:val="StyleUnderline"/>
        </w:rPr>
        <w:t xml:space="preserve">the entry of desperate second-tier suppliers </w:t>
      </w:r>
      <w:r w:rsidRPr="00E642EF">
        <w:rPr>
          <w:rStyle w:val="Emphasis"/>
        </w:rPr>
        <w:t>shapes U.S. behavior</w:t>
      </w:r>
      <w:r w:rsidRPr="00DC19FF">
        <w:rPr>
          <w:rStyle w:val="StyleUnderline"/>
        </w:rPr>
        <w:t xml:space="preserve"> in turn</w:t>
      </w:r>
      <w:r>
        <w:t xml:space="preserve">. </w:t>
      </w:r>
      <w:r w:rsidRPr="00DC19FF">
        <w:rPr>
          <w:rStyle w:val="StyleUnderline"/>
        </w:rPr>
        <w:t>The presence of alternate sources</w:t>
      </w:r>
      <w:r>
        <w:t xml:space="preserve">, also known as the “gray threat,” </w:t>
      </w:r>
      <w:r w:rsidRPr="00DC19FF">
        <w:rPr>
          <w:rStyle w:val="StyleUnderline"/>
        </w:rPr>
        <w:t xml:space="preserve">has an effect even on the United States, as shown by the recent U.S. decision to resume military aid and </w:t>
      </w:r>
      <w:r w:rsidRPr="004C2DE4">
        <w:t>most</w:t>
      </w:r>
      <w:r w:rsidRPr="00DC19FF">
        <w:rPr>
          <w:rStyle w:val="StyleUnderline"/>
        </w:rPr>
        <w:t xml:space="preserve"> sales to Egypt</w:t>
      </w:r>
      <w:r>
        <w:t xml:space="preserve">. </w:t>
      </w:r>
      <w:r w:rsidRPr="00DC19FF">
        <w:rPr>
          <w:rStyle w:val="StyleUnderline"/>
        </w:rPr>
        <w:t xml:space="preserve">Thailand presents a similar example. The United States, the Thai military’s traditional supplier, largely ceased </w:t>
      </w:r>
      <w:r>
        <w:t xml:space="preserve">both </w:t>
      </w:r>
      <w:r w:rsidRPr="00DC19FF">
        <w:rPr>
          <w:rStyle w:val="StyleUnderline"/>
        </w:rPr>
        <w:t xml:space="preserve">arms sales </w:t>
      </w:r>
      <w:r>
        <w:t xml:space="preserve">and military assistance after that country’s 2014 coup. </w:t>
      </w:r>
      <w:r w:rsidRPr="00DC19FF">
        <w:rPr>
          <w:rStyle w:val="StyleUnderline"/>
        </w:rPr>
        <w:t>Thailand</w:t>
      </w:r>
      <w:r>
        <w:t xml:space="preserve"> accordingly </w:t>
      </w:r>
      <w:r w:rsidRPr="00DC19FF">
        <w:rPr>
          <w:rStyle w:val="StyleUnderline"/>
        </w:rPr>
        <w:t>procured weapons from</w:t>
      </w:r>
      <w:r>
        <w:t xml:space="preserve"> relatively new suppliers, such as China, </w:t>
      </w:r>
      <w:r w:rsidRPr="00DC19FF">
        <w:rPr>
          <w:rStyle w:val="StyleUnderline"/>
        </w:rPr>
        <w:t>Russia</w:t>
      </w:r>
      <w:r>
        <w:t xml:space="preserve">, and Ukraine, and has strengthened ties with suppliers from Israel, Sweden, and other countries in Europe. </w:t>
      </w:r>
      <w:r w:rsidRPr="00DC19FF">
        <w:rPr>
          <w:rStyle w:val="StyleUnderline"/>
        </w:rPr>
        <w:t>The United States is now resuming</w:t>
      </w:r>
      <w:r>
        <w:t xml:space="preserve"> much of </w:t>
      </w:r>
      <w:r w:rsidRPr="00DC19FF">
        <w:rPr>
          <w:rStyle w:val="StyleUnderline"/>
        </w:rPr>
        <w:t>its sales to that country</w:t>
      </w:r>
      <w:r>
        <w:t>.</w:t>
      </w:r>
    </w:p>
    <w:p w:rsidR="007D6745" w:rsidRPr="00321244" w:rsidRDefault="007D6745" w:rsidP="007D6745">
      <w:pPr>
        <w:pStyle w:val="Heading3"/>
      </w:pPr>
      <w:r>
        <w:t>! – turns case – corruption</w:t>
      </w:r>
    </w:p>
    <w:p w:rsidR="007D6745" w:rsidRDefault="007D6745" w:rsidP="007D6745">
      <w:pPr>
        <w:pStyle w:val="Heading4"/>
      </w:pPr>
      <w:r>
        <w:t>Non-US sales fuel global corruption</w:t>
      </w:r>
    </w:p>
    <w:p w:rsidR="007D6745" w:rsidRDefault="007D6745" w:rsidP="007D6745">
      <w:r w:rsidRPr="00D66B5A">
        <w:rPr>
          <w:rStyle w:val="Style13ptBold"/>
        </w:rPr>
        <w:t>Caverley 18</w:t>
      </w:r>
      <w:r>
        <w:t xml:space="preserve"> – Associate Professor of Strategy, United States Naval War College and Research Scientist, Massachusetts Institute of Technology (Jonathan, “AMERICA’S ARMS SALES POLICY: SECURITY ABROAD, NOT JOBS AT HOME,” </w:t>
      </w:r>
      <w:r w:rsidRPr="00D66B5A">
        <w:rPr>
          <w:i/>
        </w:rPr>
        <w:t>War on the Rocks</w:t>
      </w:r>
      <w:r>
        <w:t xml:space="preserve">, </w:t>
      </w:r>
      <w:hyperlink r:id="rId38" w:history="1">
        <w:r w:rsidRPr="00CF5A5F">
          <w:rPr>
            <w:rStyle w:val="Hyperlink"/>
          </w:rPr>
          <w:t>https://warontherocks.com/2018/04/americas-arms-sales-policy-security-abroad-not-jobs-at-home/)//BB</w:t>
        </w:r>
      </w:hyperlink>
    </w:p>
    <w:p w:rsidR="007D6745" w:rsidRPr="000B68EA" w:rsidRDefault="007D6745" w:rsidP="007D6745"/>
    <w:p w:rsidR="007D6745" w:rsidRDefault="007D6745" w:rsidP="007D6745">
      <w:r w:rsidRPr="001F37B8">
        <w:rPr>
          <w:rStyle w:val="StyleUnderline"/>
        </w:rPr>
        <w:t>The United States is so economically advantaged in making and selling weapons that it can limit conventional-weapons proliferation, technology diffusion, and corruption in contracting arrangements</w:t>
      </w:r>
      <w:r>
        <w:t xml:space="preserve"> (and maintain a robust defense industrial base) </w:t>
      </w:r>
      <w:r w:rsidRPr="001F37B8">
        <w:rPr>
          <w:rStyle w:val="StyleUnderline"/>
        </w:rPr>
        <w:t>while retaining its commanding market position</w:t>
      </w:r>
      <w:r>
        <w:t xml:space="preserve">. </w:t>
      </w:r>
      <w:r w:rsidRPr="001F37B8">
        <w:rPr>
          <w:rStyle w:val="StyleUnderline"/>
        </w:rPr>
        <w:t>Less powerful exporting states are</w:t>
      </w:r>
      <w:r>
        <w:t xml:space="preserve"> generally </w:t>
      </w:r>
      <w:r w:rsidRPr="001F37B8">
        <w:rPr>
          <w:rStyle w:val="StyleUnderline"/>
        </w:rPr>
        <w:t>too constrained by the economics of production to pursue any goals besides increased sales</w:t>
      </w:r>
      <w:r>
        <w:t xml:space="preserve">. There are a number of ways in which </w:t>
      </w:r>
      <w:r w:rsidRPr="001F37B8">
        <w:rPr>
          <w:rStyle w:val="StyleUnderline"/>
        </w:rPr>
        <w:t>America’s leverage in the area of arms sales</w:t>
      </w:r>
      <w:r>
        <w:t xml:space="preserve"> — and, therefore, its ability to exercise restraint — </w:t>
      </w:r>
      <w:r w:rsidRPr="001F37B8">
        <w:rPr>
          <w:rStyle w:val="StyleUnderline"/>
        </w:rPr>
        <w:t>can further its foreign policy goals</w:t>
      </w:r>
      <w:r>
        <w:t xml:space="preserve">. Lower Levels of Corruption Lead to More Capability America’s ability to walk away from any given arms deal helps reduce several bad behaviors endemic to the global arms trade. Three-quarters of all international arms transfers go to countries that, according to Transparency International, score a “D” or worse in terms of anti-corruption measures in their defense sectors. Almost two-thirds of American exports go to such countries, but compare this to the other leading arms dealers. France is 76 percent and the United Kingdom is 85 percent. Russia and China do not export to any clients graded above a “D.” An identical story emerges when we look at exports to human rights abusers. </w:t>
      </w:r>
      <w:r w:rsidRPr="000B68EA">
        <w:rPr>
          <w:rStyle w:val="StyleUnderline"/>
        </w:rPr>
        <w:t xml:space="preserve">The U.S. military-industrial complex may appear to be a collection of rent-seeking, war-profiteering, influence-peddling, threat-inflating sociopaths </w:t>
      </w:r>
      <w:r w:rsidRPr="001F37B8">
        <w:rPr>
          <w:rStyle w:val="Emphasis"/>
        </w:rPr>
        <w:t>until you look at nearly every other country’s version</w:t>
      </w:r>
      <w:r>
        <w:t xml:space="preserve">. </w:t>
      </w:r>
      <w:r w:rsidRPr="001F37B8">
        <w:rPr>
          <w:rStyle w:val="StyleUnderline"/>
        </w:rPr>
        <w:t>The United States sells most of its weapons through its Foreign Military Sales program,</w:t>
      </w:r>
      <w:r>
        <w:t xml:space="preserve"> which essentially adds foreign orders onto preexisting ones for U.S. forces. </w:t>
      </w:r>
      <w:r w:rsidRPr="001F37B8">
        <w:rPr>
          <w:rStyle w:val="StyleUnderline"/>
        </w:rPr>
        <w:t xml:space="preserve">Foreign Military Sales plays an </w:t>
      </w:r>
      <w:r w:rsidRPr="00E66577">
        <w:rPr>
          <w:rStyle w:val="Emphasis"/>
        </w:rPr>
        <w:t>unheralded role in global anticorruption efforts</w:t>
      </w:r>
      <w:r w:rsidRPr="001F37B8">
        <w:rPr>
          <w:rStyle w:val="StyleUnderline"/>
        </w:rPr>
        <w:t>, since clients pay the same price as the U.S. military, and most of the contracting is handled by the Department of Defense</w:t>
      </w:r>
      <w:r>
        <w:t xml:space="preserve">. Because the combined domestic and international orders tend to be large, </w:t>
      </w:r>
      <w:r w:rsidRPr="001F37B8">
        <w:rPr>
          <w:rStyle w:val="StyleUnderline"/>
        </w:rPr>
        <w:t>economies of scale</w:t>
      </w:r>
      <w:r>
        <w:t xml:space="preserve"> also </w:t>
      </w:r>
      <w:r w:rsidRPr="001F37B8">
        <w:rPr>
          <w:rStyle w:val="StyleUnderline"/>
        </w:rPr>
        <w:t>drive down the cost for foreign clients, which makes for an attractive value proposition, even with many American strings attached</w:t>
      </w:r>
      <w:r>
        <w:t xml:space="preserve">. </w:t>
      </w:r>
      <w:r w:rsidRPr="001F37B8">
        <w:rPr>
          <w:rStyle w:val="StyleUnderline"/>
        </w:rPr>
        <w:t>By contrast, when dealing with less stringent regulations in other countries, buyers are likely to encounter corruption</w:t>
      </w:r>
      <w:r>
        <w:t xml:space="preserve"> — </w:t>
      </w:r>
      <w:r w:rsidRPr="001F37B8">
        <w:rPr>
          <w:rStyle w:val="StyleUnderline"/>
        </w:rPr>
        <w:t xml:space="preserve">side payments to “agents” and bribes to officials </w:t>
      </w:r>
      <w:r>
        <w:t xml:space="preserve">— which ensures the purchasing state is not getting the best value for its money. </w:t>
      </w:r>
      <w:r w:rsidRPr="001F37B8">
        <w:rPr>
          <w:rStyle w:val="StyleUnderline"/>
        </w:rPr>
        <w:t>This in turn undermines a fundamental goal of U.S. arms transfers: enabling partners to provide their own security and to potentially fight effectively alongside U.S. forces</w:t>
      </w:r>
      <w:r>
        <w:t>. Loosening American regulations to increase arms sales may not only increase corruption levels, but also reduce the value of the product bought by U.S. allies and partners, making their militaries less capable.</w:t>
      </w:r>
    </w:p>
    <w:p w:rsidR="007D6745" w:rsidRDefault="007D6745" w:rsidP="007D6745">
      <w:pPr>
        <w:pStyle w:val="Heading3"/>
      </w:pPr>
      <w:r>
        <w:t>! – turns case – HR</w:t>
      </w:r>
    </w:p>
    <w:p w:rsidR="007D6745" w:rsidRDefault="007D6745" w:rsidP="007D6745">
      <w:pPr>
        <w:pStyle w:val="Heading4"/>
      </w:pPr>
      <w:r>
        <w:t>Non-US sales lead to human rights violations</w:t>
      </w:r>
    </w:p>
    <w:p w:rsidR="007D6745" w:rsidRDefault="007D6745" w:rsidP="007D6745">
      <w:r w:rsidRPr="009A1BE5">
        <w:rPr>
          <w:rStyle w:val="Style13ptBold"/>
        </w:rPr>
        <w:t>Kaidanow 18</w:t>
      </w:r>
      <w:r>
        <w:t xml:space="preserve"> – MA in Political Science @ Columbia, Acting Assistant Secretary, Bureau of Political-Military Affairs (Tina, “U.S. Arms Transfer Policy,” Department of State, </w:t>
      </w:r>
      <w:hyperlink r:id="rId39" w:history="1">
        <w:r w:rsidRPr="00AB6E7B">
          <w:rPr>
            <w:rStyle w:val="Hyperlink"/>
          </w:rPr>
          <w:t>https://www.state.gov/t/pm/rls/rm/2018/285045.htm)//BB</w:t>
        </w:r>
      </w:hyperlink>
    </w:p>
    <w:p w:rsidR="007D6745" w:rsidRPr="00546640" w:rsidRDefault="007D6745" w:rsidP="007D6745"/>
    <w:p w:rsidR="007D6745" w:rsidRPr="009A1BE5" w:rsidRDefault="007D6745" w:rsidP="007D6745">
      <w:pPr>
        <w:rPr>
          <w:rStyle w:val="StyleUnderline"/>
        </w:rPr>
      </w:pPr>
      <w:r w:rsidRPr="009A1BE5">
        <w:rPr>
          <w:rStyle w:val="StyleUnderline"/>
        </w:rPr>
        <w:t>The State Department, through my bureau, has played a central role in the development of the CAT policy</w:t>
      </w:r>
      <w:r>
        <w:t xml:space="preserve"> and its implementation plan, because </w:t>
      </w:r>
      <w:r w:rsidRPr="009A1BE5">
        <w:rPr>
          <w:rStyle w:val="StyleUnderline"/>
        </w:rPr>
        <w:t>arms transfers are and must be tools of our overall foreign policy objectives</w:t>
      </w:r>
      <w:r>
        <w:t xml:space="preserve">. </w:t>
      </w:r>
      <w:r w:rsidRPr="009A1BE5">
        <w:rPr>
          <w:rStyle w:val="StyleUnderline"/>
        </w:rPr>
        <w:t>Through</w:t>
      </w:r>
      <w:r>
        <w:t xml:space="preserve"> the responsible oversight of </w:t>
      </w:r>
      <w:r w:rsidRPr="009A1BE5">
        <w:rPr>
          <w:rStyle w:val="StyleUnderline"/>
        </w:rPr>
        <w:t>arms transfers, we are supporting existing allies and partners or establishing and expanding new security partnerships</w:t>
      </w:r>
      <w:r>
        <w:t xml:space="preserve"> that we hope will last for generations. The complexities of our operating environment are manifest. The issues we tackle every day in State are at the confluence of policy, regulatory, economic, and congressional imperatives. As we endeavor to faithfully implement the Conventional Arms Transfer Policy, we are anchoring our arms transfers in our larger foreign policy framework and simultaneously protecting the security and integrity of our technological advantage and our defense industrial base. In terms of that larger policy framework, </w:t>
      </w:r>
      <w:r w:rsidRPr="009A1BE5">
        <w:rPr>
          <w:rStyle w:val="StyleUnderline"/>
        </w:rPr>
        <w:t>let me speak for a moment about</w:t>
      </w:r>
      <w:r>
        <w:t xml:space="preserve"> two </w:t>
      </w:r>
      <w:r w:rsidRPr="009A1BE5">
        <w:rPr>
          <w:rStyle w:val="StyleUnderline"/>
        </w:rPr>
        <w:t>important global issues we take into account on every arms sale: human rights</w:t>
      </w:r>
      <w:r>
        <w:t xml:space="preserve">, and proliferation. </w:t>
      </w:r>
      <w:r w:rsidRPr="009A1BE5">
        <w:rPr>
          <w:rStyle w:val="StyleUnderline"/>
        </w:rPr>
        <w:t>In terms of human rights, the CAT policy requires that every sale be assessed for the risk it may contribute to a gross violation of human rights</w:t>
      </w:r>
      <w:r>
        <w:t xml:space="preserve">. </w:t>
      </w:r>
      <w:r w:rsidRPr="009A1BE5">
        <w:rPr>
          <w:rStyle w:val="StyleUnderline"/>
        </w:rPr>
        <w:t>This reflects an immutable American value</w:t>
      </w:r>
      <w:r>
        <w:t xml:space="preserve">, so let me repeat myself: </w:t>
      </w:r>
      <w:r w:rsidRPr="009A1BE5">
        <w:rPr>
          <w:rStyle w:val="Emphasis"/>
        </w:rPr>
        <w:t>we will not provide arms where we believe they will be used to conduct a gross violation of human rights</w:t>
      </w:r>
      <w:r>
        <w:t xml:space="preserve">. For sure, there can be complexities in any sale: for instance, not all of our partners are as discriminating as we ourselves are when it comes to the conduct of their military operations. For that reason, </w:t>
      </w:r>
      <w:r w:rsidRPr="009A1BE5">
        <w:rPr>
          <w:rStyle w:val="StyleUnderline"/>
        </w:rPr>
        <w:t>the new CAT policy requires us to work proactively with partners to reduce civilian casualties in their military operations</w:t>
      </w:r>
      <w:r>
        <w:t xml:space="preserve">. </w:t>
      </w:r>
      <w:r w:rsidRPr="009A1BE5">
        <w:rPr>
          <w:rStyle w:val="StyleUnderline"/>
        </w:rPr>
        <w:t>We also regularly use sales as an opportunity to engage with partners to address the human rights conduct of their military</w:t>
      </w:r>
      <w:r>
        <w:t xml:space="preserve">. These are often imperfect situations, but </w:t>
      </w:r>
      <w:r w:rsidRPr="009A1BE5">
        <w:rPr>
          <w:rStyle w:val="StyleUnderline"/>
        </w:rPr>
        <w:t>we always work to reduce the chance of the misuse of U.S. arms</w:t>
      </w:r>
      <w:r w:rsidRPr="009A1BE5">
        <w:t xml:space="preserve">; </w:t>
      </w:r>
      <w:r w:rsidRPr="009A1BE5">
        <w:rPr>
          <w:rStyle w:val="Emphasis"/>
        </w:rPr>
        <w:t>the same simply cannot be said for most other suppliers of military equipment</w:t>
      </w:r>
      <w:r w:rsidRPr="009A1BE5">
        <w:rPr>
          <w:rStyle w:val="StyleUnderline"/>
        </w:rPr>
        <w:t>.</w:t>
      </w:r>
    </w:p>
    <w:p w:rsidR="007D6745" w:rsidRDefault="007D6745" w:rsidP="007D6745">
      <w:pPr>
        <w:pStyle w:val="Heading3"/>
      </w:pPr>
      <w:r>
        <w:t>! – turns case – secondary sales</w:t>
      </w:r>
    </w:p>
    <w:p w:rsidR="007D6745" w:rsidRDefault="007D6745" w:rsidP="007D6745">
      <w:pPr>
        <w:pStyle w:val="Heading4"/>
      </w:pPr>
      <w:r>
        <w:t>Russia fill-in leads to secondary sales</w:t>
      </w:r>
    </w:p>
    <w:p w:rsidR="007D6745" w:rsidRDefault="007D6745" w:rsidP="007D6745">
      <w:r w:rsidRPr="002B61D3">
        <w:rPr>
          <w:rStyle w:val="Style13ptBold"/>
        </w:rPr>
        <w:t>Borshchevskaya 17</w:t>
      </w:r>
      <w:r>
        <w:t xml:space="preserve"> - Senior Fellow at The Washington Institute, focusing on Russia's policy toward the Middle East. She is also a Ph.D. candidate at George Mason University. In addition, she is a fellow at the European Foundation for Democracy. (Anna, “The Tactical Side of Russia’s Arms Sales to the Middle East,” </w:t>
      </w:r>
      <w:r w:rsidRPr="00B64978">
        <w:rPr>
          <w:i/>
        </w:rPr>
        <w:t>Jamestown Foundation</w:t>
      </w:r>
      <w:r>
        <w:t xml:space="preserve">, </w:t>
      </w:r>
      <w:hyperlink r:id="rId40" w:history="1">
        <w:r w:rsidRPr="00CF5A5F">
          <w:rPr>
            <w:rStyle w:val="Hyperlink"/>
          </w:rPr>
          <w:t>https://jamestown.org/program/tactical-side-russias-arms-sales-middle-east/)//BB</w:t>
        </w:r>
      </w:hyperlink>
    </w:p>
    <w:p w:rsidR="007D6745" w:rsidRPr="002B61D3" w:rsidRDefault="007D6745" w:rsidP="007D6745"/>
    <w:p w:rsidR="007D6745" w:rsidRDefault="007D6745" w:rsidP="007D6745">
      <w:r>
        <w:t>Why Choose a Russian Weapon?</w:t>
      </w:r>
    </w:p>
    <w:p w:rsidR="007D6745" w:rsidRPr="00BB0123" w:rsidRDefault="007D6745" w:rsidP="007D6745">
      <w:r w:rsidRPr="002B61D3">
        <w:rPr>
          <w:rStyle w:val="StyleUnderline"/>
        </w:rPr>
        <w:t>When countries prefer Russian weaponry</w:t>
      </w:r>
      <w:r>
        <w:t xml:space="preserve"> over American systems, </w:t>
      </w:r>
      <w:r w:rsidRPr="002B61D3">
        <w:rPr>
          <w:rStyle w:val="StyleUnderline"/>
        </w:rPr>
        <w:t>it is usually for evident reasons</w:t>
      </w:r>
      <w:r>
        <w:t xml:space="preserve">. </w:t>
      </w:r>
      <w:r w:rsidRPr="002B61D3">
        <w:rPr>
          <w:rStyle w:val="Emphasis"/>
        </w:rPr>
        <w:t>The U.S. will not sell weapons to many of Russia’s clients</w:t>
      </w:r>
      <w:r>
        <w:t xml:space="preserve"> for a variety of reasons. Russian weaponry is relatively inexpensive and, generally speaking, often more robust than comparable American systems. </w:t>
      </w:r>
      <w:r w:rsidRPr="002B61D3">
        <w:rPr>
          <w:rStyle w:val="StyleUnderline"/>
        </w:rPr>
        <w:t>In some areas, Moscow’s systems lag</w:t>
      </w:r>
      <w:r>
        <w:t xml:space="preserve"> severely behind the U.S. in terms of quality and capabilities, </w:t>
      </w:r>
      <w:r w:rsidRPr="00D344D5">
        <w:rPr>
          <w:rStyle w:val="StyleUnderline"/>
        </w:rPr>
        <w:t>but in others, it is a near-peer competitor</w:t>
      </w:r>
      <w:r>
        <w:t xml:space="preserve">. For instance, Moscow is quite good at building anti-aircraft missiles, such as the S-300 and S-400 systems, based on lessons-learned from the Kosovo Air War. The American F-35 joint strike fighter can likely currently beat an S-400 (although there is no way to know for sure unless they engage in direct combat). However, Moscow is developing the next generation, the S-500, whose full capabilities are unknown. Russian current-generation aircraft and ballistic missile defenses are on par with those of the U.S. in terms of defense technology. Some Russian missiles have as long a range as American missiles, a few of them even longer. [xiv] In addition, the U.S. Foreign Military Sales (FMS) system is very slow, bureaucratic and cumbersome, while Moscow takes less time to deliver after a contract is signed. </w:t>
      </w:r>
      <w:r w:rsidRPr="00D344D5">
        <w:rPr>
          <w:rStyle w:val="StyleUnderline"/>
        </w:rPr>
        <w:t>Moscow is weak when it comes to follow-up support of sales</w:t>
      </w:r>
      <w:r>
        <w:t xml:space="preserve">, and Russian weaponry is not always as technically advanced as America’s, </w:t>
      </w:r>
      <w:r w:rsidRPr="00D344D5">
        <w:rPr>
          <w:rStyle w:val="StyleUnderline"/>
        </w:rPr>
        <w:t>but it is good enough for the needs of many markets, and is often far better than what the purchasing countries can build themselves</w:t>
      </w:r>
      <w:r>
        <w:t xml:space="preserve">. Russian weaponry is also a good choice for states on a budget. Moscow advertises this fact. For example, in early October 2015, days after Russia’s Syria intervention, Moscow fired 26 cruise missiles from primarily small corvettes in the Caspian Sea to hit targets in Syria.[xv] Moscow made a public display of the event, not only to demonstrate Russia’s own might but also to show other countries they need not purchase a large expensive warship to achieve strong naval capabilities, and that Moscow would be happy to help them achieve this goal. Another practical consideration is that many local military personnel in the MENA region have trained on Russian weaponry and feel comfortable operating it. As one American source familiar with the situation explained it, “If you have an AK-47, why change to an M-16?”[xvi] For example, helicopters are especially crucial to Egypt’s anti-Islamist campaign; and according to first-hand pilot accounts, Russia’ less expensive helicopters fit Egypt’s needs well. Overall, Russian attack helicopters are not necessarily superior technologically, but they bring heavy firepower to a fight. They may fare worse in a contested air space, but the Sinai airspace is not contested. The Russian MiG-29 is a highly advanced aircraft, easier to maintain than an American one, and cheaper than an F-22[xvii] (which the U.S. is currently not even exporting). </w:t>
      </w:r>
      <w:r w:rsidRPr="00D344D5">
        <w:rPr>
          <w:rStyle w:val="StyleUnderline"/>
        </w:rPr>
        <w:t xml:space="preserve">Beyond these advantages, Russian weaponry comes with few strings attached, in contrast to arms sales from Washington. Moscow, unlike the U.S., </w:t>
      </w:r>
      <w:r w:rsidRPr="00D344D5">
        <w:rPr>
          <w:rStyle w:val="Emphasis"/>
        </w:rPr>
        <w:t>does not prohibit secondary arms sales</w:t>
      </w:r>
      <w:r w:rsidRPr="00D344D5">
        <w:rPr>
          <w:rStyle w:val="StyleUnderline"/>
        </w:rPr>
        <w:t>. This means, for example, that when the U.S. sells weapons to Egypt, the weapon must stay in Egypt</w:t>
      </w:r>
      <w:r>
        <w:t xml:space="preserve">.[xviii] </w:t>
      </w:r>
      <w:r w:rsidRPr="00D344D5">
        <w:rPr>
          <w:rStyle w:val="StyleUnderline"/>
        </w:rPr>
        <w:t xml:space="preserve">But in Egypt’s context, buying a Russian weapon it can </w:t>
      </w:r>
      <w:r w:rsidRPr="00D344D5">
        <w:rPr>
          <w:rStyle w:val="Emphasis"/>
        </w:rPr>
        <w:t>easily resell</w:t>
      </w:r>
      <w:r w:rsidRPr="00D344D5">
        <w:rPr>
          <w:rStyle w:val="StyleUnderline"/>
        </w:rPr>
        <w:t xml:space="preserve"> to someone else for profit may be a preferable option</w:t>
      </w:r>
      <w:r>
        <w:t>.</w:t>
      </w:r>
    </w:p>
    <w:p w:rsidR="007D6745" w:rsidRPr="00DB101B" w:rsidRDefault="007D6745" w:rsidP="007D6745">
      <w:pPr>
        <w:pStyle w:val="Heading4"/>
      </w:pPr>
      <w:r>
        <w:t>Doesn’t link to the US --- new CAT policy solves</w:t>
      </w:r>
    </w:p>
    <w:p w:rsidR="007D6745" w:rsidRDefault="007D6745" w:rsidP="007D6745">
      <w:r w:rsidRPr="009A1BE5">
        <w:rPr>
          <w:rStyle w:val="Style13ptBold"/>
        </w:rPr>
        <w:t>Kaidanow 18</w:t>
      </w:r>
      <w:r>
        <w:t xml:space="preserve"> – MA in Political Science @ Columbia, Acting Assistant Secretary, Bureau of Political-Military Affairs (Tina, “U.S. Arms Transfer Policy,” Department of State, </w:t>
      </w:r>
      <w:hyperlink r:id="rId41" w:history="1">
        <w:r w:rsidRPr="00AB6E7B">
          <w:rPr>
            <w:rStyle w:val="Hyperlink"/>
          </w:rPr>
          <w:t>https://www.state.gov/t/pm/rls/rm/2018/285045.htm)//BB</w:t>
        </w:r>
      </w:hyperlink>
    </w:p>
    <w:p w:rsidR="007D6745" w:rsidRPr="00546640" w:rsidRDefault="007D6745" w:rsidP="007D6745"/>
    <w:p w:rsidR="007D6745" w:rsidRDefault="007D6745" w:rsidP="007D6745">
      <w:r w:rsidRPr="009A1BE5">
        <w:rPr>
          <w:rStyle w:val="StyleUnderline"/>
        </w:rPr>
        <w:t>The State Department, through my bureau, has played a central role in the development of the CAT policy</w:t>
      </w:r>
      <w:r>
        <w:t xml:space="preserve"> and its implementation plan, because </w:t>
      </w:r>
      <w:r w:rsidRPr="009A1BE5">
        <w:rPr>
          <w:rStyle w:val="StyleUnderline"/>
        </w:rPr>
        <w:t>arms transfers are and must be tools of our overall foreign policy objectives</w:t>
      </w:r>
      <w:r>
        <w:t xml:space="preserve">. </w:t>
      </w:r>
      <w:r w:rsidRPr="009A1BE5">
        <w:rPr>
          <w:rStyle w:val="StyleUnderline"/>
        </w:rPr>
        <w:t>Through</w:t>
      </w:r>
      <w:r>
        <w:t xml:space="preserve"> the responsible oversight of </w:t>
      </w:r>
      <w:r w:rsidRPr="009A1BE5">
        <w:rPr>
          <w:rStyle w:val="StyleUnderline"/>
        </w:rPr>
        <w:t>arms transfers, we are supporting existing allies and partners or establishing and expanding new security partnerships</w:t>
      </w:r>
      <w:r>
        <w:t xml:space="preserve"> that we hope will last for generations. The complexities of our operating environment are manifest. The issues we tackle every day in State are at the confluence of policy, regulatory, economic, and congressional imperatives. As we endeavor to faithfully implement the Conventional Arms Transfer Policy, we are anchoring our arms transfers in our larger foreign policy framework and simultaneously protecting the security and integrity of our technological advantage and our defense industrial base. In terms of that larger policy framework, </w:t>
      </w:r>
      <w:r w:rsidRPr="009A1BE5">
        <w:rPr>
          <w:rStyle w:val="StyleUnderline"/>
        </w:rPr>
        <w:t>let me speak for a moment about</w:t>
      </w:r>
      <w:r>
        <w:t xml:space="preserve"> two </w:t>
      </w:r>
      <w:r w:rsidRPr="009A1BE5">
        <w:rPr>
          <w:rStyle w:val="StyleUnderline"/>
        </w:rPr>
        <w:t>important global issues we take into account on every arms sale</w:t>
      </w:r>
      <w:r>
        <w:t xml:space="preserve">: human rights, and </w:t>
      </w:r>
      <w:r w:rsidRPr="009A1BE5">
        <w:rPr>
          <w:rStyle w:val="Emphasis"/>
        </w:rPr>
        <w:t>proliferation</w:t>
      </w:r>
      <w:r>
        <w:t xml:space="preserve">. </w:t>
      </w:r>
      <w:r w:rsidRPr="009A1BE5">
        <w:t>In terms of human rights, the CAT policy requires that every sale be assessed for the risk it may contribute to a gross violation of human rights. This reflects an immutable American value, so let me repeat myself: we will not provide arms where we believe they will be used to conduct a gross violation of human rights.</w:t>
      </w:r>
      <w:r>
        <w:t xml:space="preserve"> </w:t>
      </w:r>
      <w:r w:rsidRPr="009A1BE5">
        <w:t>For sure, there can be complexities in any sale: for instance, not all of our partners are as discriminating as we ourselves are when it comes to the conduct of their military operations. For that reason, the new CAT policy requires us to work proactively with partners to reduce civilian casualties in their military operations. We also regularly use sales as an opportunity to engage with partners to address the human rights conduct of their military. These are often imperfect situations, but we always work to reduce the chance of the misuse of U.S. arms; the same simply cannot be said for most other suppliers of military equipment.</w:t>
      </w:r>
      <w:r>
        <w:t xml:space="preserve"> </w:t>
      </w:r>
      <w:r w:rsidRPr="009A1BE5">
        <w:rPr>
          <w:rStyle w:val="StyleUnderline"/>
        </w:rPr>
        <w:t>In terms of proliferation, we</w:t>
      </w:r>
      <w:r>
        <w:t xml:space="preserve"> also work to </w:t>
      </w:r>
      <w:r w:rsidRPr="009A1BE5">
        <w:rPr>
          <w:rStyle w:val="StyleUnderline"/>
        </w:rPr>
        <w:t xml:space="preserve">strike a balance between providing our partners with the capabilities they need to defend themselves and ensure regional stability while </w:t>
      </w:r>
      <w:r w:rsidRPr="009A1BE5">
        <w:rPr>
          <w:rStyle w:val="Emphasis"/>
        </w:rPr>
        <w:t>limiting the proliferation of new military technologies</w:t>
      </w:r>
      <w:r w:rsidRPr="009A1BE5">
        <w:rPr>
          <w:rStyle w:val="StyleUnderline"/>
        </w:rPr>
        <w:t xml:space="preserve"> and creating regional imbalances that can lead to an arms race</w:t>
      </w:r>
      <w:r>
        <w:t xml:space="preserve">. In doing so, </w:t>
      </w:r>
      <w:r w:rsidRPr="009A1BE5">
        <w:rPr>
          <w:rStyle w:val="StyleUnderline"/>
        </w:rPr>
        <w:t>we work within the context of the multilateral regimes to which the U.S. is a party</w:t>
      </w:r>
      <w:r>
        <w:t xml:space="preserve">. That does not mean that some of these regimes do not need updating: for instance, the Missile Technology Control Regime (MTCR), designed to prevent the proliferation of missiles, never took into account the role that unmanned aerial systems now play in both the military and commercial realms. </w:t>
      </w:r>
      <w:r w:rsidRPr="009A1BE5">
        <w:rPr>
          <w:rStyle w:val="StyleUnderline"/>
        </w:rPr>
        <w:t xml:space="preserve">In reviewing each sale on a case-by-case basis, we </w:t>
      </w:r>
      <w:r>
        <w:t xml:space="preserve">must </w:t>
      </w:r>
      <w:r w:rsidRPr="009A1BE5">
        <w:rPr>
          <w:rStyle w:val="StyleUnderline"/>
        </w:rPr>
        <w:t>ensure that we are not accelerating the spread of advanced weaponry and creating opportunities for our competitors</w:t>
      </w:r>
      <w:r>
        <w:t xml:space="preserve"> – economic and strategic – </w:t>
      </w:r>
      <w:r w:rsidRPr="009A1BE5">
        <w:rPr>
          <w:rStyle w:val="StyleUnderline"/>
        </w:rPr>
        <w:t>to expand the space for their own defense trade, to our ultimate military and economic detriment</w:t>
      </w:r>
      <w:r>
        <w:t>.</w:t>
      </w:r>
    </w:p>
    <w:p w:rsidR="007D6745" w:rsidRDefault="007D6745" w:rsidP="007D6745">
      <w:pPr>
        <w:pStyle w:val="Heading4"/>
      </w:pPr>
      <w:r>
        <w:t xml:space="preserve">The US </w:t>
      </w:r>
      <w:r w:rsidRPr="00D66B5A">
        <w:rPr>
          <w:u w:val="single"/>
        </w:rPr>
        <w:t>prevents</w:t>
      </w:r>
      <w:r>
        <w:t xml:space="preserve"> secondary sales</w:t>
      </w:r>
    </w:p>
    <w:p w:rsidR="007D6745" w:rsidRDefault="007D6745" w:rsidP="007D6745">
      <w:r w:rsidRPr="00C53F6B">
        <w:rPr>
          <w:rStyle w:val="Style13ptBold"/>
        </w:rPr>
        <w:t>Caverley 12</w:t>
      </w:r>
      <w:r>
        <w:t xml:space="preserve"> - assistant professor of political science at Northwestern University, and Ethan B. Kapstein, a non-resident senior fellow at the Center for a New American Security who teaches at the University of Texas at Austin and is a visiting professor at Georgetown University. (Ethan, “Arms Sales and American Interests,” CNAS, </w:t>
      </w:r>
      <w:hyperlink r:id="rId42" w:history="1">
        <w:r w:rsidRPr="0052496C">
          <w:rPr>
            <w:rStyle w:val="Hyperlink"/>
          </w:rPr>
          <w:t>https://www.cnas.org/publications/commentary/arms-sales-and-american-interests)//BB</w:t>
        </w:r>
      </w:hyperlink>
    </w:p>
    <w:p w:rsidR="007D6745" w:rsidRPr="00474152" w:rsidRDefault="007D6745" w:rsidP="007D6745"/>
    <w:p w:rsidR="007D6745" w:rsidRPr="00474152" w:rsidRDefault="007D6745" w:rsidP="007D6745">
      <w:r w:rsidRPr="00E66577">
        <w:rPr>
          <w:rStyle w:val="StyleUnderline"/>
        </w:rPr>
        <w:t>American strategy in the arms trade consists of selling a few high-technology and ultra-expensive weapon systems to clients that can pay for them</w:t>
      </w:r>
      <w:r>
        <w:t xml:space="preserve">, like the oil producing states. That strategy may maximize the short-run interests of the industry and the U.S. armed services, but is it consistent with America’s long-run interests? Unlike many sectors, the arms trade has both an economic and security function to fill. From an economic standpoint, foreign weapon sales not only keep workers employed at home, but by extending production lines, can lower unit costs for the platforms the U.S. armed forces require. </w:t>
      </w:r>
      <w:r w:rsidRPr="00E66577">
        <w:rPr>
          <w:rStyle w:val="StyleUnderline"/>
        </w:rPr>
        <w:t>From an American security perspective, arms sales are a vital tool of influence, since countries that acquire weapons from Washington are less likely to use them in a way that would jeopardize future access to American defense technology. By monopolizing arms sales, the U.S. can also limit the number of advanced weapons on the world market</w:t>
      </w:r>
      <w:r>
        <w:t>.</w:t>
      </w:r>
    </w:p>
    <w:p w:rsidR="007D6745" w:rsidRDefault="007D6745" w:rsidP="007D6745">
      <w:pPr>
        <w:pStyle w:val="Heading3"/>
      </w:pPr>
      <w:r>
        <w:t>! – nuc winter</w:t>
      </w:r>
    </w:p>
    <w:p w:rsidR="007D6745" w:rsidRPr="00FF3C20" w:rsidRDefault="007D6745" w:rsidP="007D6745">
      <w:pPr>
        <w:pStyle w:val="Heading4"/>
        <w:rPr>
          <w:rFonts w:cs="Times New Roman"/>
        </w:rPr>
      </w:pPr>
      <w:r w:rsidRPr="00FF3C20">
        <w:rPr>
          <w:rFonts w:cs="Times New Roman"/>
          <w:u w:val="single"/>
        </w:rPr>
        <w:t>Only</w:t>
      </w:r>
      <w:r w:rsidRPr="00FF3C20">
        <w:rPr>
          <w:rFonts w:cs="Times New Roman"/>
        </w:rPr>
        <w:t xml:space="preserve"> U.S.-Russian </w:t>
      </w:r>
      <w:r>
        <w:rPr>
          <w:rFonts w:cs="Times New Roman"/>
        </w:rPr>
        <w:t>war causes extinction</w:t>
      </w:r>
    </w:p>
    <w:p w:rsidR="007D6745" w:rsidRDefault="007D6745" w:rsidP="007D6745">
      <w:r w:rsidRPr="00FF3C20">
        <w:t>Owen Cotton-</w:t>
      </w:r>
      <w:r w:rsidRPr="00FF3C20">
        <w:rPr>
          <w:rStyle w:val="Style13ptBold"/>
        </w:rPr>
        <w:t xml:space="preserve">Barratt </w:t>
      </w:r>
      <w:r w:rsidRPr="006B2E83">
        <w:t>et al,</w:t>
      </w:r>
      <w:r w:rsidRPr="00FF3C20">
        <w:rPr>
          <w:rStyle w:val="Style13ptBold"/>
        </w:rPr>
        <w:t xml:space="preserve"> 17</w:t>
      </w:r>
      <w:r w:rsidRPr="00FF3C20">
        <w:t xml:space="preserve"> - PhD in Pure Mathematics, Oxford, Lecturer in Mathematics at Oxford,  Research Associate at the Future of Humanity Institute; “Existential Risk: Diplomacy and Governance,” </w:t>
      </w:r>
      <w:hyperlink r:id="rId43" w:history="1">
        <w:r w:rsidRPr="00313F05">
          <w:rPr>
            <w:rStyle w:val="Hyperlink"/>
          </w:rPr>
          <w:t>https://www.fhi.ox.ac.uk/wp-content/uploads/Existential-Risks-2017-01-23.pdf</w:t>
        </w:r>
      </w:hyperlink>
    </w:p>
    <w:p w:rsidR="007D6745" w:rsidRPr="00FF3C20" w:rsidRDefault="007D6745" w:rsidP="007D6745"/>
    <w:p w:rsidR="007D6745" w:rsidRPr="00FF3C20" w:rsidRDefault="007D6745" w:rsidP="007D6745">
      <w:r w:rsidRPr="00FF3C20">
        <w:t xml:space="preserve">The bombings of Hiroshima and Nagasaki demonstrated the unprecedented destructive power of nuclear weapons. However, </w:t>
      </w:r>
      <w:r w:rsidRPr="00E47CFB">
        <w:rPr>
          <w:rStyle w:val="StyleUnderline"/>
          <w:highlight w:val="yellow"/>
        </w:rPr>
        <w:t>even in an all-out nuclear war between the U</w:t>
      </w:r>
      <w:r w:rsidRPr="00FF3C20">
        <w:t xml:space="preserve">nited </w:t>
      </w:r>
      <w:r w:rsidRPr="00E47CFB">
        <w:rPr>
          <w:rStyle w:val="StyleUnderline"/>
          <w:highlight w:val="yellow"/>
        </w:rPr>
        <w:t>S</w:t>
      </w:r>
      <w:r w:rsidRPr="00FF3C20">
        <w:t xml:space="preserve">tates </w:t>
      </w:r>
      <w:r w:rsidRPr="00E47CFB">
        <w:rPr>
          <w:rStyle w:val="StyleUnderline"/>
          <w:highlight w:val="yellow"/>
        </w:rPr>
        <w:t>and Russia</w:t>
      </w:r>
      <w:r w:rsidRPr="00FF3C20">
        <w:t xml:space="preserve">, despite horrific casualties, </w:t>
      </w:r>
      <w:r w:rsidRPr="00FF3C20">
        <w:rPr>
          <w:rStyle w:val="StyleUnderline"/>
        </w:rPr>
        <w:t xml:space="preserve">neither country’s population is likely to be completely destroyed </w:t>
      </w:r>
      <w:r w:rsidRPr="00FF3C20">
        <w:rPr>
          <w:rStyle w:val="Emphasis"/>
        </w:rPr>
        <w:t>by the direct effects of the blast</w:t>
      </w:r>
      <w:r w:rsidRPr="00FF3C20">
        <w:t xml:space="preserve">, fire, and radiation.8 </w:t>
      </w:r>
      <w:r w:rsidRPr="00FF3C20">
        <w:rPr>
          <w:rStyle w:val="StyleUnderline"/>
        </w:rPr>
        <w:t xml:space="preserve">The </w:t>
      </w:r>
      <w:r w:rsidRPr="00E47CFB">
        <w:rPr>
          <w:rStyle w:val="StyleUnderline"/>
          <w:highlight w:val="yellow"/>
        </w:rPr>
        <w:t>aftermath could be</w:t>
      </w:r>
      <w:r w:rsidRPr="00FF3C20">
        <w:rPr>
          <w:rStyle w:val="StyleUnderline"/>
        </w:rPr>
        <w:t xml:space="preserve"> </w:t>
      </w:r>
      <w:r w:rsidRPr="00FF3C20">
        <w:rPr>
          <w:rStyle w:val="Emphasis"/>
        </w:rPr>
        <w:t xml:space="preserve">much </w:t>
      </w:r>
      <w:r w:rsidRPr="00E47CFB">
        <w:rPr>
          <w:rStyle w:val="Emphasis"/>
          <w:highlight w:val="yellow"/>
        </w:rPr>
        <w:t>worse</w:t>
      </w:r>
      <w:r w:rsidRPr="00FF3C20">
        <w:t xml:space="preserve">: the </w:t>
      </w:r>
      <w:r w:rsidRPr="00FF3C20">
        <w:rPr>
          <w:rStyle w:val="StyleUnderline"/>
        </w:rPr>
        <w:t>burning</w:t>
      </w:r>
      <w:r w:rsidRPr="00FF3C20">
        <w:t xml:space="preserve"> of </w:t>
      </w:r>
      <w:r w:rsidRPr="00FF3C20">
        <w:rPr>
          <w:rStyle w:val="StyleUnderline"/>
        </w:rPr>
        <w:t xml:space="preserve">flammable materials </w:t>
      </w:r>
      <w:r w:rsidRPr="00E47CFB">
        <w:rPr>
          <w:rStyle w:val="StyleUnderline"/>
          <w:highlight w:val="yellow"/>
        </w:rPr>
        <w:t>could send massive</w:t>
      </w:r>
      <w:r w:rsidRPr="00FF3C20">
        <w:rPr>
          <w:rStyle w:val="StyleUnderline"/>
        </w:rPr>
        <w:t xml:space="preserve"> amounts of </w:t>
      </w:r>
      <w:r w:rsidRPr="00E47CFB">
        <w:rPr>
          <w:rStyle w:val="StyleUnderline"/>
          <w:highlight w:val="yellow"/>
        </w:rPr>
        <w:t>smoke into the atmosphere</w:t>
      </w:r>
      <w:r w:rsidRPr="00FF3C20">
        <w:t xml:space="preserve">, which would absorb sunlight and cause sustained global cooling, severe ozone loss, and agricultural disruption – </w:t>
      </w:r>
      <w:r w:rsidRPr="00E47CFB">
        <w:rPr>
          <w:rStyle w:val="Emphasis"/>
          <w:highlight w:val="yellow"/>
        </w:rPr>
        <w:t>a nuclear winter</w:t>
      </w:r>
      <w:r w:rsidRPr="00FF3C20">
        <w:t>.</w:t>
      </w:r>
    </w:p>
    <w:p w:rsidR="007D6745" w:rsidRPr="00FF3C20" w:rsidRDefault="007D6745" w:rsidP="007D6745">
      <w:r w:rsidRPr="00FF3C20">
        <w:t xml:space="preserve">According to one model 9 , </w:t>
      </w:r>
      <w:r w:rsidRPr="00FF3C20">
        <w:rPr>
          <w:rStyle w:val="StyleUnderline"/>
        </w:rPr>
        <w:t>an all-out exchange of 4,000 weapons</w:t>
      </w:r>
      <w:r w:rsidRPr="00FF3C20">
        <w:t xml:space="preserve">10 </w:t>
      </w:r>
      <w:r w:rsidRPr="00FF3C20">
        <w:rPr>
          <w:rStyle w:val="StyleUnderline"/>
        </w:rPr>
        <w:t xml:space="preserve">could lead to a drop in global temperatures of around 8°C, making it </w:t>
      </w:r>
      <w:r w:rsidRPr="00FF3C20">
        <w:rPr>
          <w:rStyle w:val="Emphasis"/>
        </w:rPr>
        <w:t>impossible to grow food for</w:t>
      </w:r>
      <w:r w:rsidRPr="00FF3C20">
        <w:t xml:space="preserve"> 4 to </w:t>
      </w:r>
      <w:r w:rsidRPr="00FF3C20">
        <w:rPr>
          <w:rStyle w:val="Emphasis"/>
        </w:rPr>
        <w:t>5 years</w:t>
      </w:r>
      <w:r w:rsidRPr="00FF3C20">
        <w:rPr>
          <w:rStyle w:val="StyleUnderline"/>
        </w:rPr>
        <w:t>. This could leave some survivors</w:t>
      </w:r>
      <w:r w:rsidRPr="00FF3C20">
        <w:t xml:space="preserve"> in parts of Australia and New Zealand, </w:t>
      </w:r>
      <w:r w:rsidRPr="00FF3C20">
        <w:rPr>
          <w:rStyle w:val="StyleUnderline"/>
        </w:rPr>
        <w:t xml:space="preserve">but they would be in a very precarious situation and the </w:t>
      </w:r>
      <w:r w:rsidRPr="00FF3C20">
        <w:rPr>
          <w:rStyle w:val="Emphasis"/>
        </w:rPr>
        <w:t>threat of extinction from other sources would be great</w:t>
      </w:r>
      <w:r w:rsidRPr="00FF3C20">
        <w:rPr>
          <w:rStyle w:val="StyleUnderline"/>
        </w:rPr>
        <w:t xml:space="preserve">. An </w:t>
      </w:r>
      <w:r w:rsidRPr="00E47CFB">
        <w:rPr>
          <w:rStyle w:val="StyleUnderline"/>
          <w:highlight w:val="yellow"/>
        </w:rPr>
        <w:t>exchange on this scale is</w:t>
      </w:r>
      <w:r w:rsidRPr="00FF3C20">
        <w:rPr>
          <w:rStyle w:val="StyleUnderline"/>
        </w:rPr>
        <w:t xml:space="preserve"> </w:t>
      </w:r>
      <w:r w:rsidRPr="00E47CFB">
        <w:rPr>
          <w:rStyle w:val="Emphasis"/>
          <w:sz w:val="24"/>
          <w:highlight w:val="yellow"/>
        </w:rPr>
        <w:t>only possible between the US and Russia</w:t>
      </w:r>
      <w:r w:rsidRPr="00FF3C20">
        <w:rPr>
          <w:rStyle w:val="StyleUnderline"/>
        </w:rPr>
        <w:t xml:space="preserve"> who have more than 90% of the world’s nuclear weapons</w:t>
      </w:r>
      <w:r w:rsidRPr="00FF3C20">
        <w:t xml:space="preserve">, with stockpiles of around 4,500 warheads each, although many are not operationally deployed.11 Some models suggest that even </w:t>
      </w:r>
      <w:r w:rsidRPr="00E47CFB">
        <w:rPr>
          <w:rStyle w:val="StyleUnderline"/>
          <w:highlight w:val="yellow"/>
        </w:rPr>
        <w:t>a small regional nuclear war</w:t>
      </w:r>
      <w:r w:rsidRPr="00FF3C20">
        <w:rPr>
          <w:rStyle w:val="StyleUnderline"/>
        </w:rPr>
        <w:t xml:space="preserve"> involving 100 nuclear weapons would</w:t>
      </w:r>
      <w:r w:rsidRPr="00FF3C20">
        <w:t xml:space="preserve"> produce a nuclear winter serious enough to </w:t>
      </w:r>
      <w:r w:rsidRPr="00FF3C20">
        <w:rPr>
          <w:rStyle w:val="StyleUnderline"/>
        </w:rPr>
        <w:t>put two billion</w:t>
      </w:r>
      <w:r w:rsidRPr="00FF3C20">
        <w:t xml:space="preserve"> people </w:t>
      </w:r>
      <w:r w:rsidRPr="00FF3C20">
        <w:rPr>
          <w:rStyle w:val="StyleUnderline"/>
        </w:rPr>
        <w:t>at risk</w:t>
      </w:r>
      <w:r w:rsidRPr="00FF3C20">
        <w:t xml:space="preserve"> of starvation,12 </w:t>
      </w:r>
      <w:r w:rsidRPr="00FF3C20">
        <w:rPr>
          <w:rStyle w:val="StyleUnderline"/>
        </w:rPr>
        <w:t>though this</w:t>
      </w:r>
      <w:r w:rsidRPr="00FF3C20">
        <w:t xml:space="preserve"> estimate </w:t>
      </w:r>
      <w:r w:rsidRPr="00FF3C20">
        <w:rPr>
          <w:rStyle w:val="Emphasis"/>
        </w:rPr>
        <w:t>might be pessimistic</w:t>
      </w:r>
      <w:r w:rsidRPr="00FF3C20">
        <w:t xml:space="preserve">.13 </w:t>
      </w:r>
      <w:r w:rsidRPr="00FF3C20">
        <w:rPr>
          <w:rStyle w:val="StyleUnderline"/>
        </w:rPr>
        <w:t xml:space="preserve">Wars on this scale </w:t>
      </w:r>
      <w:r w:rsidRPr="00E47CFB">
        <w:rPr>
          <w:rStyle w:val="StyleUnderline"/>
          <w:highlight w:val="yellow"/>
        </w:rPr>
        <w:t>are</w:t>
      </w:r>
      <w:r w:rsidRPr="00FF3C20">
        <w:rPr>
          <w:rStyle w:val="StyleUnderline"/>
        </w:rPr>
        <w:t xml:space="preserve"> </w:t>
      </w:r>
      <w:r w:rsidRPr="00E47CFB">
        <w:rPr>
          <w:rStyle w:val="Emphasis"/>
          <w:highlight w:val="yellow"/>
        </w:rPr>
        <w:t>unlikely to lead to</w:t>
      </w:r>
      <w:r w:rsidRPr="00FF3C20">
        <w:t xml:space="preserve"> outright </w:t>
      </w:r>
      <w:r w:rsidRPr="00E47CFB">
        <w:rPr>
          <w:rStyle w:val="Emphasis"/>
          <w:highlight w:val="yellow"/>
        </w:rPr>
        <w:t>human extinction</w:t>
      </w:r>
      <w:r w:rsidRPr="00FF3C20">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rsidR="007D6745" w:rsidRPr="00492C54" w:rsidRDefault="007D6745" w:rsidP="007D6745">
      <w:r w:rsidRPr="00FF3C20">
        <w:rPr>
          <w:rStyle w:val="StyleUnderline"/>
        </w:rPr>
        <w:t>It is</w:t>
      </w:r>
      <w:r w:rsidRPr="00FF3C20">
        <w:t xml:space="preserve"> very </w:t>
      </w:r>
      <w:r w:rsidRPr="00FF3C20">
        <w:rPr>
          <w:rStyle w:val="StyleUnderline"/>
        </w:rPr>
        <w:t xml:space="preserve">difficult to precisely estimate the probability of </w:t>
      </w:r>
      <w:r w:rsidRPr="00FF3C20">
        <w:rPr>
          <w:rStyle w:val="Emphasis"/>
        </w:rPr>
        <w:t>existential risk from nuclear war</w:t>
      </w:r>
      <w:r w:rsidRPr="00FF3C20">
        <w:t xml:space="preserve"> over the next century, and existing attempts leave very large confidence intervals. According to many experts, </w:t>
      </w:r>
      <w:r w:rsidRPr="00FF3C20">
        <w:rPr>
          <w:rStyle w:val="StyleUnderline"/>
        </w:rPr>
        <w:t>the most likely nuclear war</w:t>
      </w:r>
      <w:r w:rsidRPr="00FF3C20">
        <w:t xml:space="preserve"> at present </w:t>
      </w:r>
      <w:r w:rsidRPr="00FF3C20">
        <w:rPr>
          <w:rStyle w:val="StyleUnderline"/>
        </w:rPr>
        <w:t>is between India and Pakistan</w:t>
      </w:r>
      <w:r w:rsidRPr="00FF3C20">
        <w:t xml:space="preserve">.14 </w:t>
      </w:r>
      <w:r w:rsidRPr="00FF3C20">
        <w:rPr>
          <w:rStyle w:val="StyleUnderline"/>
        </w:rPr>
        <w:t xml:space="preserve">However, </w:t>
      </w:r>
      <w:r w:rsidRPr="00E47CFB">
        <w:rPr>
          <w:rStyle w:val="StyleUnderline"/>
          <w:highlight w:val="yellow"/>
        </w:rPr>
        <w:t>given the relatively modest size of their arsenals</w:t>
      </w:r>
      <w:r w:rsidRPr="00FF3C20">
        <w:rPr>
          <w:rStyle w:val="StyleUnderline"/>
        </w:rPr>
        <w:t xml:space="preserve">, the </w:t>
      </w:r>
      <w:r w:rsidRPr="00E47CFB">
        <w:rPr>
          <w:rStyle w:val="StyleUnderline"/>
          <w:highlight w:val="yellow"/>
        </w:rPr>
        <w:t>risk of human extinction is</w:t>
      </w:r>
      <w:r w:rsidRPr="00FF3C20">
        <w:rPr>
          <w:rStyle w:val="StyleUnderline"/>
        </w:rPr>
        <w:t xml:space="preserve"> </w:t>
      </w:r>
      <w:r w:rsidRPr="00E47CFB">
        <w:rPr>
          <w:rStyle w:val="Emphasis"/>
          <w:highlight w:val="yellow"/>
        </w:rPr>
        <w:t>plausibly greater</w:t>
      </w:r>
      <w:r w:rsidRPr="00FF3C20">
        <w:rPr>
          <w:rStyle w:val="StyleUnderline"/>
        </w:rPr>
        <w:t xml:space="preserve"> </w:t>
      </w:r>
      <w:r w:rsidRPr="00E47CFB">
        <w:rPr>
          <w:rStyle w:val="StyleUnderline"/>
          <w:highlight w:val="yellow"/>
        </w:rPr>
        <w:t>from</w:t>
      </w:r>
      <w:r w:rsidRPr="00FF3C20">
        <w:rPr>
          <w:rStyle w:val="StyleUnderline"/>
        </w:rPr>
        <w:t xml:space="preserve"> a </w:t>
      </w:r>
      <w:r w:rsidRPr="00E47CFB">
        <w:rPr>
          <w:rStyle w:val="StyleUnderline"/>
          <w:highlight w:val="yellow"/>
        </w:rPr>
        <w:t>conflict between the U</w:t>
      </w:r>
      <w:r w:rsidRPr="00FF3C20">
        <w:t xml:space="preserve">nited </w:t>
      </w:r>
      <w:r w:rsidRPr="00E47CFB">
        <w:rPr>
          <w:rStyle w:val="StyleUnderline"/>
          <w:highlight w:val="yellow"/>
        </w:rPr>
        <w:t>S</w:t>
      </w:r>
      <w:r w:rsidRPr="00FF3C20">
        <w:t xml:space="preserve">tates </w:t>
      </w:r>
      <w:r w:rsidRPr="00E47CFB">
        <w:rPr>
          <w:rStyle w:val="StyleUnderline"/>
          <w:highlight w:val="yellow"/>
        </w:rPr>
        <w:t>and Russia</w:t>
      </w:r>
      <w:r w:rsidRPr="00FF3C20">
        <w:t xml:space="preserve">. Tensions between these countries have increased in recent years and it seems unreasonable to rule out the possibility of them rising further in the future. </w:t>
      </w:r>
    </w:p>
    <w:p w:rsidR="007D6745" w:rsidRDefault="007D6745" w:rsidP="007D6745">
      <w:pPr>
        <w:pStyle w:val="Heading3"/>
      </w:pPr>
      <w:r>
        <w:t>! – revisionism / war</w:t>
      </w:r>
    </w:p>
    <w:p w:rsidR="007D6745" w:rsidRDefault="007D6745" w:rsidP="007D6745">
      <w:pPr>
        <w:pStyle w:val="Heading4"/>
      </w:pPr>
      <w:r>
        <w:t xml:space="preserve">Russia will pursue </w:t>
      </w:r>
      <w:r w:rsidRPr="00295BD6">
        <w:rPr>
          <w:u w:val="single"/>
        </w:rPr>
        <w:t>revisionist expansionism</w:t>
      </w:r>
      <w:r>
        <w:t xml:space="preserve"> as long as it has the </w:t>
      </w:r>
      <w:r w:rsidRPr="00CE5EAF">
        <w:rPr>
          <w:u w:val="single"/>
        </w:rPr>
        <w:t>economic capacity</w:t>
      </w:r>
      <w:r>
        <w:t xml:space="preserve"> to do so --- </w:t>
      </w:r>
      <w:r w:rsidRPr="00295BD6">
        <w:rPr>
          <w:u w:val="single"/>
        </w:rPr>
        <w:t>leads to war</w:t>
      </w:r>
    </w:p>
    <w:p w:rsidR="007D6745" w:rsidRPr="00D46CE3"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rsidR="007D6745" w:rsidRPr="00D46CE3" w:rsidRDefault="007D6745" w:rsidP="007D6745"/>
    <w:p w:rsidR="007D6745" w:rsidRDefault="007D6745" w:rsidP="007D6745">
      <w:r w:rsidRPr="004D0E8D">
        <w:rPr>
          <w:rStyle w:val="StyleUnderline"/>
        </w:rPr>
        <w:t>Russia’s</w:t>
      </w:r>
      <w:r>
        <w:t xml:space="preserve"> domestic political </w:t>
      </w:r>
      <w:r w:rsidRPr="004D0E8D">
        <w:rPr>
          <w:rStyle w:val="StyleUnderline"/>
        </w:rPr>
        <w:t>system under Putin is oriented to expansionist policies and is predicated on</w:t>
      </w:r>
      <w:r>
        <w:rPr>
          <w:rStyle w:val="StyleUnderline"/>
        </w:rPr>
        <w:t xml:space="preserve"> </w:t>
      </w:r>
      <w:r w:rsidRPr="004D0E8D">
        <w:rPr>
          <w:rStyle w:val="StyleUnderline"/>
        </w:rPr>
        <w:t>recasting Russia as a de facto empire. The inherent revisionism of Russian policy and its fundamental</w:t>
      </w:r>
      <w:r>
        <w:rPr>
          <w:rStyle w:val="StyleUnderline"/>
        </w:rPr>
        <w:t xml:space="preserve"> </w:t>
      </w:r>
      <w:r w:rsidRPr="004D0E8D">
        <w:rPr>
          <w:rStyle w:val="StyleUnderline"/>
        </w:rPr>
        <w:t>anti-liberalism makes anti-Americanism the default option of Russian policy</w:t>
      </w:r>
      <w:r>
        <w:t xml:space="preserve">. Cooperation, where possible is tactical and instrumental, not a result of a strategic rapprochement. This applies to arms control accords where Moscow feels free to break inconvenient agreements. </w:t>
      </w:r>
      <w:r w:rsidRPr="004D0E8D">
        <w:rPr>
          <w:rStyle w:val="StyleUnderline"/>
        </w:rPr>
        <w:t>Russia’s overall security policies begin with the presupposition of conflict with most of its interlocutors</w:t>
      </w:r>
      <w:r>
        <w:rPr>
          <w:rStyle w:val="StyleUnderline"/>
        </w:rPr>
        <w:t xml:space="preserve"> </w:t>
      </w:r>
      <w:r w:rsidRPr="004D0E8D">
        <w:rPr>
          <w:rStyle w:val="StyleUnderline"/>
        </w:rPr>
        <w:t>and thus entails a consistent bias toward the militarization of its domestic and foreign policies</w:t>
      </w:r>
      <w:r>
        <w:t xml:space="preserve">. Domestic dissent is equated to treason by fifth columnists linked to external enemies and virtually all elements of domestic policy are viewed through this prism.71 </w:t>
      </w:r>
      <w:r w:rsidRPr="004D0E8D">
        <w:rPr>
          <w:rStyle w:val="StyleUnderline"/>
        </w:rPr>
        <w:t>Given these continuing and strongly rooted factors, Russia’s conventional and nuclear buildup will</w:t>
      </w:r>
      <w:r>
        <w:rPr>
          <w:rStyle w:val="StyleUnderline"/>
        </w:rPr>
        <w:t xml:space="preserve"> </w:t>
      </w:r>
      <w:r w:rsidRPr="004D0E8D">
        <w:rPr>
          <w:rStyle w:val="StyleUnderline"/>
        </w:rPr>
        <w:t xml:space="preserve">continue </w:t>
      </w:r>
      <w:r w:rsidRPr="004D0E8D">
        <w:rPr>
          <w:rStyle w:val="Emphasis"/>
        </w:rPr>
        <w:t>as long as Russia can afford it</w:t>
      </w:r>
      <w:r w:rsidRPr="004D0E8D">
        <w:t xml:space="preserve"> </w:t>
      </w:r>
      <w:r>
        <w:t xml:space="preserve">and Putin retains power, even if he must ratchet back the level or scope of this buildup as a result of economic pressures. </w:t>
      </w:r>
      <w:r w:rsidRPr="004D0E8D">
        <w:rPr>
          <w:rStyle w:val="StyleUnderline"/>
        </w:rPr>
        <w:t>The dangerous threat environment</w:t>
      </w:r>
      <w:r>
        <w:t xml:space="preserve"> for the West described above </w:t>
      </w:r>
      <w:r w:rsidRPr="004D0E8D">
        <w:rPr>
          <w:rStyle w:val="StyleUnderline"/>
        </w:rPr>
        <w:t>will not change unless there are dramatic changes</w:t>
      </w:r>
      <w:r>
        <w:t xml:space="preserve"> in Russia’s expansionist goals and Russia’s willingness to use any and all forms of pressure to advance them, i.e., Russia’s grand strategy. Absent such a change in Russia’s strategic goals, U.S. and NATO conciliatory behavior/actions are likely to present an image of disunity and indecision, and thereby potentially provoke further Russian belligerence. </w:t>
      </w:r>
      <w:r w:rsidRPr="004D0E8D">
        <w:rPr>
          <w:rStyle w:val="StyleUnderline"/>
        </w:rPr>
        <w:t>The usual Western hope that arms control will address threats and relieve it of the need to respond</w:t>
      </w:r>
      <w:r>
        <w:rPr>
          <w:rStyle w:val="StyleUnderline"/>
        </w:rPr>
        <w:t xml:space="preserve"> </w:t>
      </w:r>
      <w:r w:rsidRPr="004D0E8D">
        <w:rPr>
          <w:rStyle w:val="StyleUnderline"/>
        </w:rPr>
        <w:t>more forcefully appears particularly fanciful now. Putin is little interested in new arms control and is</w:t>
      </w:r>
      <w:r>
        <w:rPr>
          <w:rStyle w:val="StyleUnderline"/>
        </w:rPr>
        <w:t xml:space="preserve"> </w:t>
      </w:r>
      <w:r w:rsidRPr="004D0E8D">
        <w:rPr>
          <w:rStyle w:val="StyleUnderline"/>
        </w:rPr>
        <w:t>manifestly willing to violate existing agreements</w:t>
      </w:r>
      <w:r>
        <w:t xml:space="preserve">. As will be discussed in Chapters Two and Five, Russia has systematically violated the Helsinki Final Act, all the treaties with Ukraine and other CIS governments on the inviolability of borders, and the 1994 Budapest Accord with Washington, London and Kiev on Ukraine’s denuclearization; it also has broken the INF treaty, the CFE treaty (Conventional Forces in Europe) and its political promises in the Presidential Nuclear Initiatives. Unfortunately, </w:t>
      </w:r>
      <w:r w:rsidRPr="004D0E8D">
        <w:rPr>
          <w:rStyle w:val="StyleUnderline"/>
        </w:rPr>
        <w:t>abundant evidence points to the continuing mobilization of Russia for a long-term</w:t>
      </w:r>
      <w:r>
        <w:rPr>
          <w:rStyle w:val="StyleUnderline"/>
        </w:rPr>
        <w:t xml:space="preserve"> </w:t>
      </w:r>
      <w:r w:rsidRPr="004D0E8D">
        <w:rPr>
          <w:rStyle w:val="StyleUnderline"/>
        </w:rPr>
        <w:t>state of siege with the West, if not actual war</w:t>
      </w:r>
      <w:r>
        <w:t xml:space="preserve">, as Moscow continues to insist that it is secure only if all its interlocutors are not. A mobilization policy initiated by 2009 has greatly accelerated since 2013. If Russia cannot escape from the Putin regime’s anti-Western hostility and insistence upon hegemony, </w:t>
      </w:r>
      <w:r w:rsidRPr="004D0E8D">
        <w:rPr>
          <w:rStyle w:val="StyleUnderline"/>
        </w:rPr>
        <w:t>the</w:t>
      </w:r>
      <w:r>
        <w:rPr>
          <w:rStyle w:val="StyleUnderline"/>
        </w:rPr>
        <w:t xml:space="preserve"> </w:t>
      </w:r>
      <w:r w:rsidRPr="004D0E8D">
        <w:rPr>
          <w:rStyle w:val="StyleUnderline"/>
        </w:rPr>
        <w:t>ensuing state of siege will be a source of crises and conflict for years</w:t>
      </w:r>
      <w:r>
        <w:t xml:space="preserve">. </w:t>
      </w:r>
      <w:r w:rsidRPr="004D0E8D">
        <w:rPr>
          <w:rStyle w:val="StyleUnderline"/>
        </w:rPr>
        <w:t>Perhaps most dangerous is the</w:t>
      </w:r>
      <w:r>
        <w:rPr>
          <w:rStyle w:val="StyleUnderline"/>
        </w:rPr>
        <w:t xml:space="preserve"> </w:t>
      </w:r>
      <w:r w:rsidRPr="004D0E8D">
        <w:rPr>
          <w:rStyle w:val="StyleUnderline"/>
        </w:rPr>
        <w:t>fact that Putin is not a magician who can control the nationalism and militarism he has inflamed</w:t>
      </w:r>
      <w:r>
        <w:t xml:space="preserve">. As the then-Chairman of the Joint Chiefs of Staff, Gen. Martin Dempsey said in July 2014, “If I have a fear about this it’s that </w:t>
      </w:r>
      <w:r w:rsidRPr="004D0E8D">
        <w:rPr>
          <w:rStyle w:val="StyleUnderline"/>
        </w:rPr>
        <w:t>Putin may actually light a fire that he loses control of</w:t>
      </w:r>
      <w:r>
        <w:t xml:space="preserve">.”72 Indeed, </w:t>
      </w:r>
      <w:r w:rsidRPr="00A140E6">
        <w:rPr>
          <w:rStyle w:val="Emphasis"/>
        </w:rPr>
        <w:t>crises and conflict</w:t>
      </w:r>
      <w:r w:rsidRPr="004D0E8D">
        <w:rPr>
          <w:rStyle w:val="StyleUnderline"/>
        </w:rPr>
        <w:t xml:space="preserve"> are</w:t>
      </w:r>
      <w:r>
        <w:rPr>
          <w:rStyle w:val="StyleUnderline"/>
        </w:rPr>
        <w:t xml:space="preserve"> </w:t>
      </w:r>
      <w:r w:rsidRPr="004D0E8D">
        <w:rPr>
          <w:rStyle w:val="StyleUnderline"/>
        </w:rPr>
        <w:t xml:space="preserve">the </w:t>
      </w:r>
      <w:r w:rsidRPr="004D0E8D">
        <w:rPr>
          <w:rStyle w:val="Emphasis"/>
        </w:rPr>
        <w:t>logical consequences of Putin’s expansionist grand strategy</w:t>
      </w:r>
      <w:r>
        <w:t>.</w:t>
      </w:r>
    </w:p>
    <w:p w:rsidR="007D6745" w:rsidRDefault="007D6745" w:rsidP="007D6745">
      <w:pPr>
        <w:pStyle w:val="Heading4"/>
      </w:pPr>
      <w:r>
        <w:t>Russian expansionism leads to nuclear use</w:t>
      </w:r>
    </w:p>
    <w:p w:rsidR="007D6745" w:rsidRPr="00D46CE3"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7D6745" w:rsidRPr="00D46CE3" w:rsidRDefault="007D6745" w:rsidP="007D6745"/>
    <w:p w:rsidR="007D6745" w:rsidRDefault="007D6745" w:rsidP="007D6745">
      <w:r>
        <w:t xml:space="preserve">Russian nuclear and conventional force programs and Russia grand strategy </w:t>
      </w:r>
      <w:r w:rsidRPr="004C2DE4">
        <w:rPr>
          <w:rStyle w:val="StyleUnderline"/>
        </w:rPr>
        <w:t>Russia clearly attributes</w:t>
      </w:r>
      <w:r>
        <w:t xml:space="preserve"> political and military </w:t>
      </w:r>
      <w:r w:rsidRPr="004C2DE4">
        <w:rPr>
          <w:rStyle w:val="StyleUnderline"/>
        </w:rPr>
        <w:t>value to</w:t>
      </w:r>
      <w:r>
        <w:t xml:space="preserve"> its nuclear arsenal, and the threat of limited </w:t>
      </w:r>
      <w:r w:rsidRPr="004C2DE4">
        <w:rPr>
          <w:rStyle w:val="StyleUnderline"/>
        </w:rPr>
        <w:t>nuclear</w:t>
      </w:r>
      <w:r>
        <w:t xml:space="preserve"> </w:t>
      </w:r>
      <w:r w:rsidRPr="004C2DE4">
        <w:rPr>
          <w:rStyle w:val="StyleUnderline"/>
        </w:rPr>
        <w:t>first use</w:t>
      </w:r>
      <w:r>
        <w:t xml:space="preserve"> more specifically, as a means to support its efforts to reassert its dominance over the post-Soviet space. Moscow’s strategy is intended to intimidate neighbors and deter outside interference in Russian activities through the threat of nuclear first use. </w:t>
      </w:r>
      <w:r w:rsidRPr="004C2DE4">
        <w:rPr>
          <w:rStyle w:val="StyleUnderline"/>
        </w:rPr>
        <w:t>Russia’s</w:t>
      </w:r>
      <w:r>
        <w:t xml:space="preserve"> apparently </w:t>
      </w:r>
      <w:r w:rsidRPr="004C2DE4">
        <w:rPr>
          <w:rStyle w:val="StyleUnderline"/>
        </w:rPr>
        <w:t>low nuclear threshold raises the stakes</w:t>
      </w:r>
      <w:r>
        <w:rPr>
          <w:rStyle w:val="StyleUnderline"/>
        </w:rPr>
        <w:t xml:space="preserve"> </w:t>
      </w:r>
      <w:r w:rsidRPr="004C2DE4">
        <w:rPr>
          <w:rStyle w:val="StyleUnderline"/>
        </w:rPr>
        <w:t>in any conflict</w:t>
      </w:r>
      <w:r>
        <w:t xml:space="preserve">, and compels adversaries to confront the possibility that should they become involved, so too would Russian nuclear weapons. This has been prominently displayed throughout hostilities in Ukraine, as Russian nuclear exercises, official statements, and bomber patrols are intended to intimidate Western states. First and foremost, Russia’s strategy couples multidimensional operations with overt nuclear threats for the purpose of precluding retaliation by the aggrieved party and/or its allies—thus giving Russia a free hand to pursue its expansionist goals. Moscow seeks this seemingly ultimate trump card within its “near abroad.” This use of nuclear weapons is not a replay of Cold War notions of mutual nuclear deterrence. It is a strategy of nuclear coercion to support expansionist goals. As noted in Chapter Three, Deputy Commander of NATO Forces in Europe General Sir Adrian Bradshaw, concluded in this regard that Russia’s “threat of escalation might be used to prevent reestablishment of territorial integrity.”125 Acclaimed Russian analyst Pavel Felgenhauer agreed, suggesting </w:t>
      </w:r>
      <w:r w:rsidRPr="004C2DE4">
        <w:rPr>
          <w:rStyle w:val="StyleUnderline"/>
        </w:rPr>
        <w:t>Moscow is becoming comfortable with using the threat of nuclear war to</w:t>
      </w:r>
      <w:r>
        <w:t xml:space="preserve"> “</w:t>
      </w:r>
      <w:r w:rsidRPr="004C2DE4">
        <w:rPr>
          <w:rStyle w:val="StyleUnderline"/>
        </w:rPr>
        <w:t>scare the West</w:t>
      </w:r>
      <w:r>
        <w:t xml:space="preserve"> into concessions.”126 This continued approach could lead to an “emboldened Russia brandishing nuclear weapons each time it wants something.”127 Despite describing its policy as purely defensive, it is clear that Russia considers nuclear coercion as a great power instrument to be leveraged during periods of hostilities to protect a potential fait accompli. If, as seems to be the case, Moscow views this as a viable strategy, Russia may continue to act more aggressively toward post-Soviet states, potentially including the eastern portion of NATO, backed up by nuclear threats. At the very least, if the Kremlin feels threatened, it will display its nuclear sabre to escalate the conflict to a nuclear level others would simply be unwilling to match. During a meeting at the Valdai Club in October 2014, Putin himself gave a history lesson on the power of nuclear intimidation, stating: True, the Soviet Union was referred to as “the Upper Volta with missiles.” Maybe so, and there were loads of missiles. Besides, we had such brilliant politicians like Nikita Khrushchev, who hammered the desk with his shoe at the UN. And the whole world, primarily the United States, and NATO thought: this Nikita is best left alone, he might just go and fire a missile, they have lots of them, we should better show some respect for them.128 </w:t>
      </w:r>
      <w:r w:rsidRPr="004C2DE4">
        <w:rPr>
          <w:rStyle w:val="StyleUnderline"/>
        </w:rPr>
        <w:t>The danger in this Russian view is obvious: nuclear brinks</w:t>
      </w:r>
      <w:r>
        <w:t>man</w:t>
      </w:r>
      <w:r w:rsidRPr="004C2DE4">
        <w:rPr>
          <w:rStyle w:val="StyleUnderline"/>
        </w:rPr>
        <w:t>ship</w:t>
      </w:r>
      <w:r>
        <w:t xml:space="preserve"> </w:t>
      </w:r>
      <w:r w:rsidRPr="004C2DE4">
        <w:rPr>
          <w:rStyle w:val="StyleUnderline"/>
        </w:rPr>
        <w:t>could trigger a chain of events that</w:t>
      </w:r>
      <w:r>
        <w:rPr>
          <w:rStyle w:val="StyleUnderline"/>
        </w:rPr>
        <w:t xml:space="preserve"> </w:t>
      </w:r>
      <w:r w:rsidRPr="004C2DE4">
        <w:rPr>
          <w:rStyle w:val="StyleUnderline"/>
        </w:rPr>
        <w:t xml:space="preserve">leads to a nuclear </w:t>
      </w:r>
      <w:r w:rsidRPr="004C2DE4">
        <w:t>confrontation</w:t>
      </w:r>
      <w:r>
        <w:t xml:space="preserve"> or </w:t>
      </w:r>
      <w:r w:rsidRPr="004C2DE4">
        <w:rPr>
          <w:rStyle w:val="StyleUnderline"/>
        </w:rPr>
        <w:t>conflict</w:t>
      </w:r>
      <w:r>
        <w:t xml:space="preserve">.129 </w:t>
      </w:r>
      <w:r w:rsidRPr="004C2DE4">
        <w:rPr>
          <w:rStyle w:val="StyleUnderline"/>
        </w:rPr>
        <w:t>Should a confident and “bold” Putin severely miscalculate</w:t>
      </w:r>
      <w:r>
        <w:t xml:space="preserve"> a NATO response, </w:t>
      </w:r>
      <w:r w:rsidRPr="004C2DE4">
        <w:rPr>
          <w:rStyle w:val="StyleUnderline"/>
        </w:rPr>
        <w:t>he could believe nuclear escalation of a conflict to be a viable option</w:t>
      </w:r>
      <w:r>
        <w:t xml:space="preserve">. In addition, if a conflict erupts, Russia’s flexible and discriminate nuclear systems may afford Moscow the ability to frustrate NATO war-planning. By employing specific, specialized systems against high-value target sets, such as aircraft carriers, critical command and control nodes, and long-range air bases, Russia could effectively carry out an offset strategy using both non-nuclear and nuclear means to negate NATO’s conventional superiority by destroying the alliance’s most prized assets. This could cause enormous losses for NATO military personal and infrastructure, and constrain NATO’s ability to conduct offensive operations to dislodge an occupying Russian force. As is intended, Moscow’s threat to use nuclear weapons could result in coercive pressure to prevent certain conventional NATO actions during the course of a conflict as well—essentially a form of intra-war nuclear coercion.130 This could consist of nuclear threats to prevent NATO from targeting supply hubs, air bases, or sophisticated air and missile defenses located just inside Russia’s borders, which could be critical targets during an operation to remove Russian forces. By threatening nuclear escalation, Moscow could force NATO to choose between limiting its response or nuclear war. Thus, NATO must prepare for not just a miscalculated Russian nuclear strike, but a calculated one as well. Finally, should deterrence fail and a crisis escalate, Russian leaders could believe that limited nuclear use would localize and terminate a conflict on advantageous terms, as is suggested by its nuclear escalation strategy. Moscow appears to believe that it can control escalation by restraining the types of nuclear weapons used, their targets, and under what circumstances each weapon is used, while threatening the possibility of further nuclear escalation, up to global nuclear war. Essentially, by credibly threatening to break the long revered nuclear taboo, Russia appears to anticipate being able to coerce NATO into submission or acquiescence to Russian domination of the post-Soviet space. In short, Russian nuclear strategy envisions the threat of and possible employment of nuclear weapons to achieve military and political objectives. As Sergei Ivanov once told the state Duma, “As regard to use of nuclear weapons in case of aggression, of course [we will use them in this case]. What else were they built for?131 The Times of London reported in April 2015 that retired Russian generals, who had been briefed by Ivanov and approved by Putin, met with a group of retired U.S. generals and warned that if NATO builds up its forces in the Baltics, Russia would respond by increasing its “nuclear posture” and that, “Russia will use its nuclear weapons against NATO.”132 However, the core of Russia’s nuclear strategy does not appear to anticipate a general nuclear war with NATO. The Kremlin appears to believe that NATO’s greatest strength is also its most exploitable weakness: dependence on unanimity among its 28 members.133 Following the great Chinese strategist Sun Tzu’s teaching on the value of disrupting an enemy’s alliances, Russian limited nuclear use threats appear intended to divide NATO by threatening greater destruction and loss should the bloc fail to yield during a conflict. The Russian leadership appears to assume that French, British, American, and German leaders will be divided in their willingness to risk nuclear retaliation over distant regions such as Warsaw, Narva, or Daugavpils. As U.S. Amb. Robert Joseph has noted, “Russia’s doctrine assumes an asymmetry of interests and a lack of willingness on the part of the enemy to risk nuclear war (emphasis added).”134 A fundamental component of Russia’s nuclear strategy is to challenge NATO’s resolve. Indeed, the Russian leadership has seemingly come to see limited nuclear threats as a viable policy option specifically fashioned to challenge NATO, based on the presumption that most NATO members ultimately will be unwilling to defend their Eastern-most allies in the face of Russian nuclear escalation threats.135 Conclusion The Russian leadership undoubtedly views nuclear weapons as an essential coercive instrument to accomplish both political and military objectives related to securing Moscow’s goals. By developing a spectrum of nuclear threats and capabilities, and a strategy to employ nuclear weapons, Russia clearly backstops its expansionist campaigns. Whether it be covering hybrid operations, intimidating European states, or potentially employing nuclear strikes to defeat a conventionally superior adversary, </w:t>
      </w:r>
      <w:r w:rsidRPr="004C2DE4">
        <w:rPr>
          <w:rStyle w:val="StyleUnderline"/>
        </w:rPr>
        <w:t>nuclear</w:t>
      </w:r>
      <w:r>
        <w:t xml:space="preserve"> </w:t>
      </w:r>
      <w:r w:rsidRPr="004C2DE4">
        <w:rPr>
          <w:rStyle w:val="StyleUnderline"/>
        </w:rPr>
        <w:t>weapons and the threat of their use are likely to</w:t>
      </w:r>
      <w:r>
        <w:t xml:space="preserve"> remain, if not </w:t>
      </w:r>
      <w:r w:rsidRPr="004C2DE4">
        <w:rPr>
          <w:rStyle w:val="StyleUnderline"/>
        </w:rPr>
        <w:t>grow</w:t>
      </w:r>
      <w:r>
        <w:t xml:space="preserve">, </w:t>
      </w:r>
      <w:r w:rsidRPr="004C2DE4">
        <w:rPr>
          <w:rStyle w:val="StyleUnderline"/>
        </w:rPr>
        <w:t>in importance for Russia</w:t>
      </w:r>
      <w:r>
        <w:t xml:space="preserve">. In short, Russia’s nuclear strategy is in line with the Putin regime’s worldview and grand strategy discussed in Chapter One, the goal of which is to establish a new Eurasian security order based on Russian hegemony at the expense of NATO, and more importantly, the United States. More disturbingly, </w:t>
      </w:r>
      <w:r w:rsidRPr="004C2DE4">
        <w:rPr>
          <w:rStyle w:val="StyleUnderline"/>
        </w:rPr>
        <w:t>the Kremlin appears to believe that actual nuclear employment is a realistic option</w:t>
      </w:r>
      <w:r>
        <w:rPr>
          <w:rStyle w:val="StyleUnderline"/>
        </w:rPr>
        <w:t xml:space="preserve"> </w:t>
      </w:r>
      <w:r w:rsidRPr="004C2DE4">
        <w:rPr>
          <w:rStyle w:val="StyleUnderline"/>
        </w:rPr>
        <w:t>in support of expansion. Should Putin determine a major confrontation probable, he could conclude that</w:t>
      </w:r>
      <w:r>
        <w:rPr>
          <w:rStyle w:val="StyleUnderline"/>
        </w:rPr>
        <w:t xml:space="preserve"> </w:t>
      </w:r>
      <w:r w:rsidRPr="004C2DE4">
        <w:rPr>
          <w:rStyle w:val="StyleUnderline"/>
        </w:rPr>
        <w:t>launching a limited nuclear strike would be an advantageous option. Given Putin’s</w:t>
      </w:r>
      <w:r>
        <w:t xml:space="preserve"> apparent </w:t>
      </w:r>
      <w:r w:rsidRPr="004C2DE4">
        <w:rPr>
          <w:rStyle w:val="StyleUnderline"/>
        </w:rPr>
        <w:t>propensity</w:t>
      </w:r>
      <w:r>
        <w:t xml:space="preserve"> </w:t>
      </w:r>
      <w:r w:rsidRPr="004C2DE4">
        <w:rPr>
          <w:rStyle w:val="StyleUnderline"/>
        </w:rPr>
        <w:t>for risk-taking and his absolute desire to reestablish a greater Russia, he could find himself in a situation where he greatly miscalculates</w:t>
      </w:r>
      <w:r>
        <w:t xml:space="preserve"> either his own forces’ abilities or NATO’s willingness to capitulate. If Russia’s nuclear exercises are an indication, </w:t>
      </w:r>
      <w:r w:rsidRPr="004C2DE4">
        <w:rPr>
          <w:rStyle w:val="StyleUnderline"/>
        </w:rPr>
        <w:t xml:space="preserve">the threat of Russian nuclear first use is </w:t>
      </w:r>
      <w:r w:rsidRPr="004C2DE4">
        <w:rPr>
          <w:rStyle w:val="Emphasis"/>
        </w:rPr>
        <w:t>real</w:t>
      </w:r>
      <w:r w:rsidRPr="004C2DE4">
        <w:rPr>
          <w:rStyle w:val="StyleUnderline"/>
        </w:rPr>
        <w:t xml:space="preserve"> in a</w:t>
      </w:r>
      <w:r>
        <w:t xml:space="preserve"> European </w:t>
      </w:r>
      <w:r w:rsidRPr="004C2DE4">
        <w:rPr>
          <w:rStyle w:val="StyleUnderline"/>
        </w:rPr>
        <w:t xml:space="preserve">contingency that is itself the result of </w:t>
      </w:r>
      <w:r w:rsidRPr="004C2DE4">
        <w:rPr>
          <w:rStyle w:val="Emphasis"/>
        </w:rPr>
        <w:t>Russian expansionism and aggression</w:t>
      </w:r>
      <w:r>
        <w:t>.</w:t>
      </w:r>
    </w:p>
    <w:p w:rsidR="007D6745" w:rsidRDefault="007D6745" w:rsidP="007D6745">
      <w:pPr>
        <w:pStyle w:val="Heading3"/>
      </w:pPr>
      <w:r>
        <w:t>AT Russia peaceful</w:t>
      </w:r>
    </w:p>
    <w:p w:rsidR="007D6745" w:rsidRPr="000C033B" w:rsidRDefault="007D6745" w:rsidP="007D6745">
      <w:pPr>
        <w:pStyle w:val="Heading4"/>
      </w:pPr>
      <w:r>
        <w:t>Overwhelming evidence proves Russia is expansionist and revisionist --- prefer our ev --- theirs is benign optimism and ignores a clear historical record</w:t>
      </w:r>
    </w:p>
    <w:p w:rsidR="007D6745" w:rsidRDefault="007D6745" w:rsidP="007D6745">
      <w:r w:rsidRPr="000C033B">
        <w:rPr>
          <w:rStyle w:val="Style13ptBold"/>
        </w:rPr>
        <w:t>Payne 17</w:t>
      </w:r>
      <w:r>
        <w:t xml:space="preserve"> – PhD in IR @ USC, Professor of Defense and Strategic Studies @ Mo State (Keith, “Russian strategy Expansion, crisis and conflict,” </w:t>
      </w:r>
      <w:r w:rsidRPr="0094228E">
        <w:rPr>
          <w:i/>
        </w:rPr>
        <w:t>Comparative Strategy</w:t>
      </w:r>
      <w:r>
        <w:t>, 36.1)//BB</w:t>
      </w:r>
    </w:p>
    <w:p w:rsidR="007D6745" w:rsidRPr="001B2C23" w:rsidRDefault="007D6745" w:rsidP="007D6745"/>
    <w:p w:rsidR="007D6745" w:rsidRDefault="007D6745" w:rsidP="007D6745">
      <w:r>
        <w:t xml:space="preserve">This monograph, Russian Strategy: Expansion, Crisis and Conflict, is based on readily-available and open sources of information, particularly including numerous Russian publications. </w:t>
      </w:r>
      <w:r w:rsidRPr="00630A39">
        <w:rPr>
          <w:rStyle w:val="StyleUnderline"/>
        </w:rPr>
        <w:t>Russian foreign military actions, defense initiatives, markedly expanded conventional and nuclear arms programs, internal</w:t>
      </w:r>
      <w:r>
        <w:rPr>
          <w:rStyle w:val="StyleUnderline"/>
        </w:rPr>
        <w:t xml:space="preserve"> </w:t>
      </w:r>
      <w:r w:rsidRPr="00630A39">
        <w:rPr>
          <w:rStyle w:val="StyleUnderline"/>
        </w:rPr>
        <w:t>repression, and egregious arms control non-compliance appear to be elements of an increasingly assertive</w:t>
      </w:r>
      <w:r>
        <w:rPr>
          <w:rStyle w:val="StyleUnderline"/>
        </w:rPr>
        <w:t xml:space="preserve"> </w:t>
      </w:r>
      <w:r w:rsidRPr="00630A39">
        <w:rPr>
          <w:rStyle w:val="StyleUnderline"/>
        </w:rPr>
        <w:t>and threatening agenda</w:t>
      </w:r>
      <w:r>
        <w:t xml:space="preserve">. In this text, we call out and examine the apparent grand strategy underlying Russian policies, programs and behavior. This examination demonstrates that </w:t>
      </w:r>
      <w:r w:rsidRPr="00630A39">
        <w:rPr>
          <w:rStyle w:val="StyleUnderline"/>
        </w:rPr>
        <w:t>Russian grand strategy now includes a deeply-troubling mix of</w:t>
      </w:r>
      <w:r>
        <w:rPr>
          <w:rStyle w:val="StyleUnderline"/>
        </w:rPr>
        <w:t xml:space="preserve"> </w:t>
      </w:r>
      <w:r w:rsidRPr="00630A39">
        <w:rPr>
          <w:rStyle w:val="StyleUnderline"/>
        </w:rPr>
        <w:t>ingredients: increasing hostility toward the West, including expressed military threats</w:t>
      </w:r>
      <w:r>
        <w:t xml:space="preserve"> via statements and nuclear exercises directed against the United States and NATO countries; </w:t>
      </w:r>
      <w:r w:rsidRPr="00630A39">
        <w:rPr>
          <w:rStyle w:val="StyleUnderline"/>
        </w:rPr>
        <w:t>expanding programs to produce advanced weapons and delivery vehicles, conventional and nuclear; revisions in military doctrine</w:t>
      </w:r>
      <w:r>
        <w:rPr>
          <w:rStyle w:val="StyleUnderline"/>
        </w:rPr>
        <w:t xml:space="preserve"> </w:t>
      </w:r>
      <w:r w:rsidRPr="00630A39">
        <w:rPr>
          <w:rStyle w:val="StyleUnderline"/>
        </w:rPr>
        <w:t>that place greater emphasis on the employment of nuclear weapons, including first use; military campaigns against neighboring states; the first annexation of European territory</w:t>
      </w:r>
      <w:r>
        <w:t xml:space="preserve"> by military force </w:t>
      </w:r>
      <w:r w:rsidRPr="00630A39">
        <w:rPr>
          <w:rStyle w:val="StyleUnderline"/>
        </w:rPr>
        <w:t>since World</w:t>
      </w:r>
      <w:r>
        <w:rPr>
          <w:rStyle w:val="StyleUnderline"/>
        </w:rPr>
        <w:t xml:space="preserve"> </w:t>
      </w:r>
      <w:r w:rsidRPr="00630A39">
        <w:rPr>
          <w:rStyle w:val="StyleUnderline"/>
        </w:rPr>
        <w:t>War II; increasing military-oriented incursions in U.S., Canadian, European and Japanese air space; arms</w:t>
      </w:r>
      <w:r>
        <w:rPr>
          <w:rStyle w:val="StyleUnderline"/>
        </w:rPr>
        <w:t xml:space="preserve"> </w:t>
      </w:r>
      <w:r w:rsidRPr="00630A39">
        <w:rPr>
          <w:rStyle w:val="StyleUnderline"/>
        </w:rPr>
        <w:t>control noncompliance; and increasing domestic repression and authoritarianism</w:t>
      </w:r>
      <w:r>
        <w:t xml:space="preserve">. The December 2014 edition of Russia’s military doctrine identified the United States and NATO as the top threat to Russia.1 The President of Estonia, Toomas Ilves, described the current situation in Europe: “Everything that has happened since 1989 has been predicated on the fundamental assumption that you don’t change borders by force, and that’s now out the window.”2 </w:t>
      </w:r>
      <w:r w:rsidRPr="00630A39">
        <w:rPr>
          <w:rStyle w:val="StyleUnderline"/>
        </w:rPr>
        <w:t>Russian hostility and expansionist goals</w:t>
      </w:r>
      <w:r>
        <w:rPr>
          <w:rStyle w:val="StyleUnderline"/>
        </w:rPr>
        <w:t xml:space="preserve"> </w:t>
      </w:r>
      <w:r w:rsidRPr="00630A39">
        <w:rPr>
          <w:rStyle w:val="StyleUnderline"/>
        </w:rPr>
        <w:t>have been manifest at least since Russia’s 2008 military action against Georgia</w:t>
      </w:r>
      <w:r>
        <w:t xml:space="preserve">, which reportedly was backed by an alert of Russian nuclear forces.3 More recent Russian military actions include the annexation of Crimea, the support of pro-Russian rebels in Eastern Ukraine with elements of the Russian army, and unprecedented military operations in Syria. </w:t>
      </w:r>
      <w:r w:rsidRPr="00630A39">
        <w:rPr>
          <w:rStyle w:val="StyleUnderline"/>
        </w:rPr>
        <w:t>These developments have created the potential for escalating</w:t>
      </w:r>
      <w:r>
        <w:t xml:space="preserve"> political-military </w:t>
      </w:r>
      <w:r w:rsidRPr="00630A39">
        <w:rPr>
          <w:rStyle w:val="StyleUnderline"/>
        </w:rPr>
        <w:t>crises</w:t>
      </w:r>
      <w:r>
        <w:t xml:space="preserve"> in Europe </w:t>
      </w:r>
      <w:r w:rsidRPr="00630A39">
        <w:rPr>
          <w:rStyle w:val="StyleUnderline"/>
        </w:rPr>
        <w:t>and</w:t>
      </w:r>
      <w:r>
        <w:t xml:space="preserve"> </w:t>
      </w:r>
      <w:r w:rsidRPr="00630A39">
        <w:rPr>
          <w:rStyle w:val="StyleUnderline"/>
        </w:rPr>
        <w:t>may be more dangerous than were Soviet Cold War policies and behavior</w:t>
      </w:r>
      <w:r>
        <w:t xml:space="preserve">. In particular, as is explained herein, contemporary </w:t>
      </w:r>
      <w:r w:rsidRPr="00630A39">
        <w:rPr>
          <w:rStyle w:val="StyleUnderline"/>
        </w:rPr>
        <w:t>Russian nuclear strategy is intended to coerce the West and enforce Moscow’s</w:t>
      </w:r>
      <w:r>
        <w:rPr>
          <w:rStyle w:val="StyleUnderline"/>
        </w:rPr>
        <w:t xml:space="preserve"> </w:t>
      </w:r>
      <w:r w:rsidRPr="00630A39">
        <w:rPr>
          <w:rStyle w:val="StyleUnderline"/>
        </w:rPr>
        <w:t>expansionist moves with nuclear first-use threats and planning that go well beyond Soviet Cold War</w:t>
      </w:r>
      <w:r>
        <w:rPr>
          <w:rStyle w:val="StyleUnderline"/>
        </w:rPr>
        <w:t xml:space="preserve"> </w:t>
      </w:r>
      <w:r w:rsidRPr="00630A39">
        <w:rPr>
          <w:rStyle w:val="StyleUnderline"/>
        </w:rPr>
        <w:t>behavior</w:t>
      </w:r>
      <w:r>
        <w:t xml:space="preserve">. </w:t>
      </w:r>
      <w:r w:rsidRPr="00630A39">
        <w:rPr>
          <w:rStyle w:val="StyleUnderline"/>
        </w:rPr>
        <w:t>Until these most recent developments, the West generally has not considered Russia to be a security</w:t>
      </w:r>
      <w:r>
        <w:rPr>
          <w:rStyle w:val="StyleUnderline"/>
        </w:rPr>
        <w:t xml:space="preserve"> </w:t>
      </w:r>
      <w:r w:rsidRPr="00630A39">
        <w:rPr>
          <w:rStyle w:val="StyleUnderline"/>
        </w:rPr>
        <w:t>threat</w:t>
      </w:r>
      <w:r>
        <w:t xml:space="preserve"> and there has been very little focus on Russia </w:t>
      </w:r>
      <w:r w:rsidRPr="00630A39">
        <w:rPr>
          <w:rStyle w:val="StyleUnderline"/>
        </w:rPr>
        <w:t>for two decades. U.S. attention has been elsewhere and</w:t>
      </w:r>
      <w:r>
        <w:rPr>
          <w:rStyle w:val="StyleUnderline"/>
        </w:rPr>
        <w:t xml:space="preserve"> </w:t>
      </w:r>
      <w:r w:rsidRPr="00630A39">
        <w:rPr>
          <w:rStyle w:val="StyleUnderline"/>
        </w:rPr>
        <w:t>the desire to see Russia as only a past threat has been overwhelming</w:t>
      </w:r>
      <w:r>
        <w:t xml:space="preserve">. Presidential candidate Mitt Romney was roundly ridiculed when he suggested in 2012 that Russia remained a priority security threat to the West, and in the same year a former Vice Chairman of the Joint Chiefs of Staff asserted confidently that the risk of a nuclear confrontation with Russia “belongs to the past, not the future.”4 And, when Russia occupied Crimea in 2014, the United States was in the process of reducing U.S. military forces in Europe. </w:t>
      </w:r>
      <w:r w:rsidRPr="00630A39">
        <w:rPr>
          <w:rStyle w:val="StyleUnderline"/>
        </w:rPr>
        <w:t>Russia continues to receive limited attention</w:t>
      </w:r>
      <w:r>
        <w:t xml:space="preserve">. Indeed, </w:t>
      </w:r>
      <w:r w:rsidRPr="00630A39">
        <w:rPr>
          <w:rStyle w:val="StyleUnderline"/>
        </w:rPr>
        <w:t>many still dismiss the potential for an escalating</w:t>
      </w:r>
      <w:r>
        <w:rPr>
          <w:rStyle w:val="StyleUnderline"/>
        </w:rPr>
        <w:t xml:space="preserve"> </w:t>
      </w:r>
      <w:r w:rsidRPr="00630A39">
        <w:rPr>
          <w:rStyle w:val="StyleUnderline"/>
        </w:rPr>
        <w:t>crisis with Russia,</w:t>
      </w:r>
      <w:r>
        <w:t xml:space="preserve">5 </w:t>
      </w:r>
      <w:r w:rsidRPr="00630A39">
        <w:rPr>
          <w:rStyle w:val="StyleUnderline"/>
        </w:rPr>
        <w:t>and the systematic, integrated character of pertinent Russian policies remains largely</w:t>
      </w:r>
      <w:r>
        <w:rPr>
          <w:rStyle w:val="StyleUnderline"/>
        </w:rPr>
        <w:t xml:space="preserve"> </w:t>
      </w:r>
      <w:r w:rsidRPr="00630A39">
        <w:rPr>
          <w:rStyle w:val="StyleUnderline"/>
        </w:rPr>
        <w:t>unrecognized</w:t>
      </w:r>
      <w:r>
        <w:t xml:space="preserve">.6 </w:t>
      </w:r>
      <w:r w:rsidRPr="00630A39">
        <w:rPr>
          <w:rStyle w:val="StyleUnderline"/>
        </w:rPr>
        <w:t>This</w:t>
      </w:r>
      <w:r>
        <w:t xml:space="preserve"> monograph </w:t>
      </w:r>
      <w:r w:rsidRPr="00630A39">
        <w:rPr>
          <w:rStyle w:val="StyleUnderline"/>
        </w:rPr>
        <w:t>does not re-create Cold War images of Russia; it seeks instead to identify and understand emerging realities and the various threads of contemporary Russian policy and behavior in the</w:t>
      </w:r>
      <w:r>
        <w:rPr>
          <w:rStyle w:val="StyleUnderline"/>
        </w:rPr>
        <w:t xml:space="preserve"> </w:t>
      </w:r>
      <w:r w:rsidRPr="00630A39">
        <w:rPr>
          <w:rStyle w:val="StyleUnderline"/>
        </w:rPr>
        <w:t>unique context of Russian grand strategy</w:t>
      </w:r>
      <w:r>
        <w:t xml:space="preserve">. </w:t>
      </w:r>
      <w:r w:rsidRPr="00630A39">
        <w:rPr>
          <w:rStyle w:val="StyleUnderline"/>
        </w:rPr>
        <w:t>Such a comprehensive understanding of Russian policy and</w:t>
      </w:r>
      <w:r>
        <w:rPr>
          <w:rStyle w:val="StyleUnderline"/>
        </w:rPr>
        <w:t xml:space="preserve"> </w:t>
      </w:r>
      <w:r w:rsidRPr="00630A39">
        <w:rPr>
          <w:rStyle w:val="StyleUnderline"/>
        </w:rPr>
        <w:t>behavior will be necessary if the West is to formulate an effective counterstrategy and minimize the</w:t>
      </w:r>
      <w:r>
        <w:rPr>
          <w:rStyle w:val="StyleUnderline"/>
        </w:rPr>
        <w:t xml:space="preserve"> </w:t>
      </w:r>
      <w:r w:rsidRPr="00630A39">
        <w:rPr>
          <w:rStyle w:val="StyleUnderline"/>
        </w:rPr>
        <w:t>potential for crises and conflicts</w:t>
      </w:r>
      <w:r>
        <w:t xml:space="preserve"> that otherwise appear inevitable. Herein are hundreds of references and statements by senior Russian officials. Perhaps the most indicative of Russia’s strategic direction is by former Russian Foreign Minister Ivan Ivanov, “great powers …do not dissolve in international unions— they create them around themselves.” It has become increasingly clear that the government of Vladimir </w:t>
      </w:r>
      <w:r w:rsidRPr="00630A39">
        <w:rPr>
          <w:rStyle w:val="StyleUnderline"/>
        </w:rPr>
        <w:t>Putin is willing to use naked force and coercion</w:t>
      </w:r>
      <w:r>
        <w:t xml:space="preserve"> to that end. </w:t>
      </w:r>
      <w:r w:rsidRPr="00630A39">
        <w:rPr>
          <w:rStyle w:val="StyleUnderline"/>
        </w:rPr>
        <w:t>A reappraisal of Russian grand strategy and its elements is long overdue following two decades of confident Western belief in benign relations with Russia, corresponding confident claims about the dwindling value of nuclear deterrence and “hard” power, and naïve expectations of a perpetual “peace dividend.”</w:t>
      </w:r>
      <w:r>
        <w:t xml:space="preserve"> This monograph is intended to provide an initial step in that reappraisal. I would like to express my great appreciation to the Sarah Scaife Foundation for the generous support that made this monograph possible. I am equally grateful to each of the contributing authors and the Senior Reviewers who have worked diligently to help ensure its integrity, credibility and veracity, and to Amy Joseph and Matt Costlow at National Institute for their exceptionally professional efforts in support of this study’s research and publication.</w:t>
      </w:r>
    </w:p>
    <w:p w:rsidR="007D6745" w:rsidRDefault="007D6745" w:rsidP="007D6745">
      <w:pPr>
        <w:pStyle w:val="Heading4"/>
      </w:pPr>
      <w:r>
        <w:t>Revisionism is the best explanation for Russian behavior</w:t>
      </w:r>
    </w:p>
    <w:p w:rsidR="007D6745" w:rsidRDefault="007D6745" w:rsidP="007D6745">
      <w:r w:rsidRPr="000C033B">
        <w:rPr>
          <w:rStyle w:val="Style13ptBold"/>
        </w:rPr>
        <w:t>Michta 18</w:t>
      </w:r>
      <w:r>
        <w:t xml:space="preserve"> – PhD, dean of the College of International and Security Studies at the George C. Marshall European Center for Security Studies (Andrew, “Time to Push Back Against the Revisionists,” </w:t>
      </w:r>
      <w:r w:rsidRPr="00326F8D">
        <w:rPr>
          <w:i/>
        </w:rPr>
        <w:t>American Interest</w:t>
      </w:r>
      <w:r>
        <w:t xml:space="preserve">, </w:t>
      </w:r>
      <w:hyperlink r:id="rId44" w:history="1">
        <w:r w:rsidRPr="00BB6D39">
          <w:rPr>
            <w:rStyle w:val="Hyperlink"/>
          </w:rPr>
          <w:t>https://www.the-american-interest.com/2018/12/13/time-to-push-back-against-the-revisionists/)//BB</w:t>
        </w:r>
      </w:hyperlink>
    </w:p>
    <w:p w:rsidR="007D6745" w:rsidRPr="00F85730" w:rsidRDefault="007D6745" w:rsidP="007D6745"/>
    <w:p w:rsidR="007D6745" w:rsidRDefault="007D6745" w:rsidP="007D6745">
      <w:r>
        <w:t>China and Russia are pushing a reluctant West to re-examine its most cherished assumptions about the shape of the global order.</w:t>
      </w:r>
    </w:p>
    <w:p w:rsidR="007D6745" w:rsidRPr="00F85730" w:rsidRDefault="007D6745" w:rsidP="007D6745">
      <w:r w:rsidRPr="00600C15">
        <w:rPr>
          <w:rStyle w:val="StyleUnderline"/>
        </w:rPr>
        <w:t>Three decades after the end of the Cold War, the parameters of the next round of global state-on-state security competition are now in full view</w:t>
      </w:r>
      <w:r>
        <w:t xml:space="preserve">. Long after history was declared to be at an end and America’s “unipolar moment” was so lyrically heralded, the world today looks nothing like such post-Cold War projections. The rules-based liberal global order has proved to be a chimera while the fundamentals of economic power as the foundation of military strength have once again been reaffirmed. Despite decades spent cajoling people to believe that they owe a higher allegiance to institutions transcending the nation-state, all too many remain stubbornly unconvinced. </w:t>
      </w:r>
      <w:r w:rsidRPr="00600C15">
        <w:rPr>
          <w:rStyle w:val="StyleUnderline"/>
        </w:rPr>
        <w:t>This new era of great power competition will likely remain with us for the rest of our lives; rapid escalation and, ultimately, war are no longer merely a theoretical possibility</w:t>
      </w:r>
      <w:r>
        <w:t xml:space="preserve">. This is not to say that the changes wrought during the preceding decades were all for naught. Although the core principles of great power competition are as true today as they have always been, over the past three post-Cold War decades the distribution of power has shifted significantly across the globe, and in some regions quite dramatically. The world has become more complex both in terms of technology and social cleavages, but also more rudimentary: For America and the West more broadly, questions of national power, national sovereignty, and ultimately national survival are now more urgent than they have been since 1945.For America and the West more broadly, questions of national power, national sovereignty, and ultimately national survival are now more urgent than they have been since 1945. The lesson here is not that timing is everything, but rather that </w:t>
      </w:r>
      <w:r w:rsidRPr="00600C15">
        <w:rPr>
          <w:rStyle w:val="StyleUnderline"/>
        </w:rPr>
        <w:t>strategic vision</w:t>
      </w:r>
      <w:r>
        <w:t>—along with the capacity to expect the unexpected—</w:t>
      </w:r>
      <w:r w:rsidRPr="00600C15">
        <w:rPr>
          <w:rStyle w:val="StyleUnderline"/>
        </w:rPr>
        <w:t>is what matters most when nations approach systemic inflection points such as those we are at today</w:t>
      </w:r>
      <w:r>
        <w:t xml:space="preserve">. The United States and Europe come to this current round of great power competition burdened by several serious handicaps. </w:t>
      </w:r>
      <w:r w:rsidRPr="00600C15">
        <w:rPr>
          <w:rStyle w:val="StyleUnderline"/>
        </w:rPr>
        <w:t>The confrontation between the United States and</w:t>
      </w:r>
      <w:r>
        <w:t xml:space="preserve"> its competitors China and </w:t>
      </w:r>
      <w:r w:rsidRPr="00600C15">
        <w:rPr>
          <w:rStyle w:val="StyleUnderline"/>
        </w:rPr>
        <w:t>Russia is increasingly global</w:t>
      </w:r>
      <w:r>
        <w:t xml:space="preserve">, posing a dilemma akin to that of a two-front war. Even if one does not fall prey to the exaggerations of China’s wealth and technological progress commonly afflicting accounts of that country’s rise, it is nevertheless clear that </w:t>
      </w:r>
      <w:r w:rsidRPr="00600C15">
        <w:rPr>
          <w:rStyle w:val="StyleUnderline"/>
        </w:rPr>
        <w:t>the United States needs to</w:t>
      </w:r>
      <w:r>
        <w:t xml:space="preserve"> move beyond the “status quo power” handicap—namely, the reluctance to take risks by </w:t>
      </w:r>
      <w:r w:rsidRPr="00600C15">
        <w:rPr>
          <w:rStyle w:val="StyleUnderline"/>
        </w:rPr>
        <w:t>pushi</w:t>
      </w:r>
      <w:r>
        <w:t xml:space="preserve">ng </w:t>
      </w:r>
      <w:r w:rsidRPr="00600C15">
        <w:rPr>
          <w:rStyle w:val="StyleUnderline"/>
        </w:rPr>
        <w:t>back against revisionist states, and the attendant desire to seek accommodation</w:t>
      </w:r>
      <w:r>
        <w:t xml:space="preserve">. For almost half a century, analysts have labored under the delusion that China can be brought into the liberal international system through economic development, in the process morphing into an approximation of a Western democracy. The belief that economic access will somehow “domesticate” the Chinese communist regime has always been lacking in empirical foundation. Indeed, the examples invoked by many in political science, such as the political evolution of South Korea and Taiwan, have been misapplied; in both cases the strategic imperative of remaining close to the United States shaped their domestic politics. The fundamental change in our view of China as a power hostile to the United States, intent on replacing America in the international order, should be the underlying assumption of any debate about U.S. global strategy going forward. </w:t>
      </w:r>
      <w:r w:rsidRPr="00600C15">
        <w:t>This means that in the near term we must make every effort to “onshore” the critical elements of our supply chain that we have so ill-advisedly farmed out to Asia. We need to recall the Cold War lesson that technological superiority rests not only in design but, more importantly, in processes, alloys, composites, and so on—namely, in our technological culture writ large. During the Cold War the Soviets could steal Western designs for weapons systems, but they had to rely on their own technological culture to produce their versions. In contrast, we have transferred the crown jewels of American technological know-how to China, the devastating consequences of which become clear when we compare the parameters of our systems with theirs, and measure the shift in the balance of power. “If you are in a hole, stop digging,” goes the old American adage. This applies in spades to our decades-long trade policy, which has allowed China to enter the WTO, to claim “developing country” status, and to continue to extort American corporations for their most treasured economic secrets in exchange for market access. Enough already.</w:t>
      </w:r>
      <w:r>
        <w:t xml:space="preserve"> Putin’s Russia presents a different challenge to U.S. global supremacy. </w:t>
      </w:r>
      <w:r w:rsidRPr="00600C15">
        <w:rPr>
          <w:rStyle w:val="StyleUnderline"/>
        </w:rPr>
        <w:t xml:space="preserve">Russia is a </w:t>
      </w:r>
      <w:r w:rsidRPr="00326F8D">
        <w:rPr>
          <w:rStyle w:val="Emphasis"/>
        </w:rPr>
        <w:t>revisionist power</w:t>
      </w:r>
      <w:r w:rsidRPr="00600C15">
        <w:rPr>
          <w:rStyle w:val="StyleUnderline"/>
        </w:rPr>
        <w:t xml:space="preserve"> intent on creating a sphere of privileged interest along its periphery, including in Europe, but it lacks the resources to mount a frontal challenge to the United States</w:t>
      </w:r>
      <w:r>
        <w:t xml:space="preserve">. </w:t>
      </w:r>
      <w:r w:rsidRPr="00600C15">
        <w:rPr>
          <w:rStyle w:val="StyleUnderline"/>
        </w:rPr>
        <w:t>However</w:t>
      </w:r>
      <w:r>
        <w:t xml:space="preserve">, Vladimir </w:t>
      </w:r>
      <w:r w:rsidRPr="00600C15">
        <w:rPr>
          <w:rStyle w:val="StyleUnderline"/>
        </w:rPr>
        <w:t>Putin has repeatedly demonstrated his thorough understanding of full-spectrum statecraft</w:t>
      </w:r>
      <w:r>
        <w:t xml:space="preserve">, including the application of military force to achieve clearly defined political objectives. </w:t>
      </w:r>
      <w:r w:rsidRPr="00600C15">
        <w:rPr>
          <w:rStyle w:val="StyleUnderline"/>
        </w:rPr>
        <w:t>Putin’s ability to selectively invest his country’s limited resources</w:t>
      </w:r>
      <w:r>
        <w:t xml:space="preserve">, whether </w:t>
      </w:r>
      <w:r w:rsidRPr="00600C15">
        <w:rPr>
          <w:rStyle w:val="StyleUnderline"/>
        </w:rPr>
        <w:t>in new military hardware or in campaigns such as in Syria and Ukraine, has yielded outsized results</w:t>
      </w:r>
      <w:r>
        <w:t xml:space="preserve">. The key to Russia’s successful challenge to the rules-based order in Europe has been Putin’s ability to anticipate the deeply ingrained risk aversion of key powers in Europe. Hence, despite having kicked over the table on which the leading states in the European Union sought to set the future of the European order, Putin still continues to dangle before them visions of a “grand deal” that would address Russia’s “legitimate security concerns.” His gamble in Ukraine, meanwhile, has polarized the European Union, and especially has widened the rift over differing threat perceptions between countries like Germany and France, on the one hand, and the former Soviet satellites and the Scandinavians on the northeastern flank on the other. The growing discord within the European Union and NATO has yielded a debate over what, during the Cold War, would have been considered a mortal threat to the unity of the West, as seen in today’s rather loose talk about the need for European “strategic autonomy”—as though some of NATO’s most vital European allies were now tracking toward an emancipatory policy that could ultimately leave the United States outside. In short, </w:t>
      </w:r>
      <w:r w:rsidRPr="00600C15">
        <w:rPr>
          <w:rStyle w:val="StyleUnderline"/>
        </w:rPr>
        <w:t>the challenge to the United States posed by Russia</w:t>
      </w:r>
      <w:r>
        <w:t xml:space="preserve">, notwithstanding the country’s relatively weak economic position </w:t>
      </w:r>
      <w:r w:rsidRPr="00600C15">
        <w:rPr>
          <w:rStyle w:val="StyleUnderline"/>
        </w:rPr>
        <w:t>when compared to China’s, is much more</w:t>
      </w:r>
      <w:r>
        <w:t xml:space="preserve"> intricate and </w:t>
      </w:r>
      <w:r w:rsidRPr="00600C15">
        <w:rPr>
          <w:rStyle w:val="StyleUnderline"/>
        </w:rPr>
        <w:t>insidious</w:t>
      </w:r>
      <w:r>
        <w:t xml:space="preserve">, for </w:t>
      </w:r>
      <w:r w:rsidRPr="00600C15">
        <w:rPr>
          <w:rStyle w:val="StyleUnderline"/>
        </w:rPr>
        <w:t>it threatens to undermine and dismantle the foundations of the Transatlantic security system</w:t>
      </w:r>
      <w:r>
        <w:t xml:space="preserve">. </w:t>
      </w:r>
      <w:r w:rsidRPr="00600C15">
        <w:rPr>
          <w:rStyle w:val="StyleUnderline"/>
        </w:rPr>
        <w:t>The United States is at an inflection point,</w:t>
      </w:r>
      <w:r>
        <w:t xml:space="preserve"> one in which </w:t>
      </w:r>
      <w:r w:rsidRPr="00600C15">
        <w:rPr>
          <w:rStyle w:val="StyleUnderline"/>
        </w:rPr>
        <w:t>our choices going forward will have a transformative impact on our security and that of our allies</w:t>
      </w:r>
      <w:r>
        <w:t xml:space="preserve">. This is a “late 1940s moment”—one that requires a massive adjustment in how we view and interact with other key players in the international system and what priorities we set going forward. Today Washington appears to have finally awakened to the reality that long-cherished assumptions about what the world would look like after the Cold War were fundamentally flawed. It is almost uncanny that this most profound redefinition of U.S. foreign and security policy has been produced during the Donald J. Trump presidency—at a time when American politics have become polarized to a point few thought possible only a decade ago. And yet, through its National Security Strategy and its National Defense Strategy, the Trump Administration has produced arguably the first coherent articulation since the fall of the Berlin Wall of the world as it is rather than as we wish it to be, free of pious shibboleths and expressing a determination to redress past mistakes. </w:t>
      </w:r>
      <w:r w:rsidRPr="00600C15">
        <w:rPr>
          <w:rStyle w:val="StyleUnderline"/>
        </w:rPr>
        <w:t>What needs to happen now is</w:t>
      </w:r>
      <w:r>
        <w:t xml:space="preserve"> the translation of these key strategic documents into guidance that will shape the </w:t>
      </w:r>
      <w:r w:rsidRPr="00600C15">
        <w:rPr>
          <w:rStyle w:val="StyleUnderline"/>
        </w:rPr>
        <w:t>restoration of our military capabilities and those of our allies</w:t>
      </w:r>
      <w:r>
        <w:t>. This is our “late 1940s moment,” a latter-day version of the reorientation that yielded our present defense infrastructure and ultimately led to the creation of NATO. The West needs to pull together yet again. The clock is ticking.</w:t>
      </w:r>
    </w:p>
    <w:p w:rsidR="007D6745" w:rsidRDefault="007D6745" w:rsidP="007D6745">
      <w:pPr>
        <w:pStyle w:val="Heading4"/>
      </w:pPr>
      <w:r>
        <w:t>Even if they aren’t revisionist, that’s only because of a lack of economic resources --- plan changes that calculus</w:t>
      </w:r>
    </w:p>
    <w:p w:rsidR="007D6745" w:rsidRDefault="007D6745" w:rsidP="007D6745">
      <w:r w:rsidRPr="00A30CC7">
        <w:rPr>
          <w:rStyle w:val="Heading4Char"/>
        </w:rPr>
        <w:t>Arshakuni 18</w:t>
      </w:r>
      <w:r>
        <w:t xml:space="preserve"> – MA Candidate @ Davis Center (Nini, “Perspectives | Russia's Approach to the Global Order: Revisionist or Not?,” </w:t>
      </w:r>
      <w:hyperlink r:id="rId45" w:history="1">
        <w:r w:rsidRPr="00313F05">
          <w:rPr>
            <w:rStyle w:val="Hyperlink"/>
          </w:rPr>
          <w:t>https://eurasianet.org/perspectives-russias-approach-to-the-global-order-revisionist-or-not)//BB</w:t>
        </w:r>
      </w:hyperlink>
    </w:p>
    <w:p w:rsidR="007D6745" w:rsidRPr="00A30CC7" w:rsidRDefault="007D6745" w:rsidP="007D6745"/>
    <w:p w:rsidR="007D6745" w:rsidRPr="000C033B" w:rsidRDefault="007D6745" w:rsidP="007D6745">
      <w:r>
        <w:t xml:space="preserve">Yet </w:t>
      </w:r>
      <w:r w:rsidRPr="00995F0D">
        <w:rPr>
          <w:rStyle w:val="StyleUnderline"/>
        </w:rPr>
        <w:t>Russia does not and cannot steer global rules</w:t>
      </w:r>
      <w:r w:rsidRPr="00976187">
        <w:rPr>
          <w:rStyle w:val="StyleUnderline"/>
        </w:rPr>
        <w:t xml:space="preserve"> because it does not have the </w:t>
      </w:r>
      <w:r w:rsidRPr="00995F0D">
        <w:rPr>
          <w:rStyle w:val="Emphasis"/>
        </w:rPr>
        <w:t>economic resources</w:t>
      </w:r>
      <w:r>
        <w:t>. “</w:t>
      </w:r>
      <w:r w:rsidRPr="00976187">
        <w:rPr>
          <w:rStyle w:val="StyleUnderline"/>
        </w:rPr>
        <w:t>It is important to go beyond a simple and misleading dichotomy between</w:t>
      </w:r>
      <w:r>
        <w:t xml:space="preserve"> dominant and emerging or between </w:t>
      </w:r>
      <w:r w:rsidRPr="00976187">
        <w:rPr>
          <w:rStyle w:val="StyleUnderline"/>
        </w:rPr>
        <w:t xml:space="preserve">revisionist and status-quo powers because Russia fits none of these categories. We need to think about Russia as a restoring or </w:t>
      </w:r>
      <w:r w:rsidRPr="00976187">
        <w:rPr>
          <w:rStyle w:val="Emphasis"/>
        </w:rPr>
        <w:t>recovering power</w:t>
      </w:r>
      <w:r>
        <w:t xml:space="preserve">,” he said. Discussions of the global liberal order often fail to acknowledge that the Soviet Union also contributed to the establishment of that order after World War II, he pointed out. The USSR helped found the United Nations and led in the creation of other institutions and norms (today’s non-proliferation regime and international pacts on human rights, for example) fundamental to the current international order. Russian official discourse still emphasizes the importance of international institutions. The central role for the UN and international law has been acknowledged in every Foreign Policy Concept adopted in Russia since 2000. To explain Russia’s adherence to existing international institutions such as the UN, Istomin claimed that with the rise of new powers – such as China, India, and even the EU, which have their own agendas regarding the shape of international institutions – </w:t>
      </w:r>
      <w:r w:rsidRPr="00976187">
        <w:rPr>
          <w:rStyle w:val="StyleUnderline"/>
        </w:rPr>
        <w:t>Russia has less ability to affect international norms</w:t>
      </w:r>
      <w:r>
        <w:t xml:space="preserve">, especially when compared to the position the USSR enjoyed in a bipolar world. The United States, of course, faces a similar challenge because it also must consider the interests of rising powers. Thus, new institutions will be less reflective of Russian and American interests – giving the once-dominate superpowers a reason to cooperate. Istomin conceded that the </w:t>
      </w:r>
      <w:r w:rsidRPr="00976187">
        <w:rPr>
          <w:rStyle w:val="StyleUnderline"/>
        </w:rPr>
        <w:t>existing discourse on Russia as a revisionist power is not completely out of touch with reality</w:t>
      </w:r>
      <w:r>
        <w:t xml:space="preserve">. “There are institutions in the international system which Russia does not feel comfortable with,” he said, citing NATO as an example. </w:t>
      </w:r>
      <w:r w:rsidRPr="00976187">
        <w:rPr>
          <w:rStyle w:val="StyleUnderline"/>
        </w:rPr>
        <w:t>Now that Russia has recovered from the crises of the 1990s, it has pushed back against</w:t>
      </w:r>
      <w:r>
        <w:t xml:space="preserve"> those </w:t>
      </w:r>
      <w:r w:rsidRPr="00976187">
        <w:rPr>
          <w:rStyle w:val="StyleUnderline"/>
        </w:rPr>
        <w:t>institutions</w:t>
      </w:r>
      <w:r>
        <w:t xml:space="preserve"> in which Russia’s voice was not heard. Another reason Russia tries to shape new rules and institutions in the international system is strategic. “</w:t>
      </w:r>
      <w:r w:rsidRPr="00976187">
        <w:rPr>
          <w:rStyle w:val="StyleUnderline"/>
        </w:rPr>
        <w:t>Russia understands that the rising powers will continue to rise, and it thus tries to accommodate the interests of other rising powers in order to secure a better bargaining position until they get stronger,</w:t>
      </w:r>
      <w:r>
        <w:t>” Istomin said. The BRICS – a forum of countries with very diverse agendas – exemplify Moscow’s accommodation. “Russia embraced the idea proposed by the rising powers about the reform of international financial institutions despite it not being Russia’s priority.”</w:t>
      </w:r>
    </w:p>
    <w:p w:rsidR="007D6745" w:rsidRDefault="007D6745" w:rsidP="007D6745">
      <w:pPr>
        <w:pStyle w:val="Heading3"/>
      </w:pPr>
      <w:r>
        <w:t>AT Russia peaceful – response to US</w:t>
      </w:r>
    </w:p>
    <w:p w:rsidR="007D6745" w:rsidRDefault="007D6745" w:rsidP="007D6745">
      <w:pPr>
        <w:pStyle w:val="Heading4"/>
      </w:pPr>
      <w:r>
        <w:t xml:space="preserve">Russian motives are </w:t>
      </w:r>
      <w:r w:rsidRPr="00551C65">
        <w:rPr>
          <w:u w:val="single"/>
        </w:rPr>
        <w:t>independent</w:t>
      </w:r>
      <w:r>
        <w:t xml:space="preserve"> of US aggression</w:t>
      </w:r>
    </w:p>
    <w:p w:rsidR="007D6745" w:rsidRDefault="007D6745" w:rsidP="007D6745">
      <w:r w:rsidRPr="007B368C">
        <w:rPr>
          <w:rStyle w:val="Style13ptBold"/>
        </w:rPr>
        <w:t>Kirchick 18</w:t>
      </w:r>
      <w:r>
        <w:t xml:space="preserve"> – fellow @ Brookings, author of The End of Europe: Dictators, Demagogues, and the Coming Dark Age @ Yale Press (James, “The Roots of Russian Aggression,” </w:t>
      </w:r>
      <w:hyperlink r:id="rId46" w:history="1">
        <w:r w:rsidRPr="00CF5A5F">
          <w:rPr>
            <w:rStyle w:val="Hyperlink"/>
          </w:rPr>
          <w:t>https://www.nationalreview.com/magazine/2018/06/11/russian-aggression-ukraine-not-america-fault/)//BB</w:t>
        </w:r>
      </w:hyperlink>
    </w:p>
    <w:p w:rsidR="007D6745" w:rsidRPr="00A30CC7" w:rsidRDefault="007D6745" w:rsidP="007D6745"/>
    <w:p w:rsidR="007D6745" w:rsidRPr="007B368C" w:rsidRDefault="007D6745" w:rsidP="007D6745">
      <w:pPr>
        <w:rPr>
          <w:rStyle w:val="Emphasis"/>
        </w:rPr>
      </w:pPr>
      <w:r w:rsidRPr="007B368C">
        <w:rPr>
          <w:rStyle w:val="Emphasis"/>
        </w:rPr>
        <w:t>Don’t blame the West</w:t>
      </w:r>
    </w:p>
    <w:p w:rsidR="007D6745" w:rsidRDefault="007D6745" w:rsidP="007D6745">
      <w:r>
        <w:t>The Cold War didn’t “end” — it was won.</w:t>
      </w:r>
    </w:p>
    <w:p w:rsidR="007D6745" w:rsidRDefault="007D6745" w:rsidP="007D6745">
      <w:r>
        <w:t>— George H. W. Bush, 1992</w:t>
      </w:r>
    </w:p>
    <w:p w:rsidR="007D6745" w:rsidRPr="00FB0BF2" w:rsidRDefault="007D6745" w:rsidP="007D6745">
      <w:r>
        <w:t xml:space="preserve">As U.S.–Russian relations reach a post–Cold War low, a growing number of observers have concluded that Western behavior, not Russian belligerence, ultimately lies at fault. According to this analysis, the United States and its European allies “humiliated” Russia by enlarging NATO, undertaking military action in the Balkans, extending trade and other forms of soft power to the former Eastern Bloc, and generally not affording Moscow the respect it supposedly deserved as a great (albeit territorially smaller and militarily weaker than it once was) power. “The West will find it easier to coexist with this tormented, intransigent, melancholy and oil-rich neighbor when Russia feels comfortable with itself, not when its nose is rubbed in its long history of failure,” the British military historian Max Hastings wrote in 2008 after Russia invaded Georgia. Two years later, well into Barack Obama’s “reset” aimed at repairing relations with Moscow, former U.S. ambassador to the Soviet Union Jack Matlock blamed American hubris for the rise in tensions. “The collapse of the Soviet Union was seen as a military victory, which led to a spirit of triumphalism and a feeling of omnipotence as the ‘sole superpower,’” he said. Repeating the word “triumphalist,” which has become ubiquitous in these types of appraisals, Matlock complained that “a lot of this triumphalist mythology has come from the neocons whose ideas were rejected by Reagan, who in the end was more interested in negotiating.” So stubbornly is this historical narrative of Western arrogance and Russian innocence asserted that it has become impervious to all manner of Russian mischief, no matter how morally egregious or physically destructive. In 2014, after Russian president Vladimir Putin annexed the Crimean peninsula in the first armed seizure of territory on the European continent since World War II, former Soviet premier Mikhail Gorbachev denounced NATO “triumphalism” as the culprit, though the military alliance had expressly chosen not to offer Ukraine a pathway to membership at its 2008 Bucharest summit. So, too, last year did Odd Arne Westad, a Harvard professor and the author of a mammoth new history of the Cold War, accuse America of “post–Cold War triumphalism” that “promoted a prosperity agenda of market values on a global scale.” He lamented that, following the collapse of the Soviet Union, Russia was not welcomed into the Western fold. Instead, “ideas and assumptions that had built up over generations persisted, despite the disappearance of the Soviet threat.” According to these critics of Western “triumphalism,” Washington and its allies repeatedly neglected to take post-Soviet Russia’s legitimate security concerns into account, thereby making the present impasse all but inevitable. “After the end of the Cold War, the Euro-Atlantic countries failed to create a regional security system that would include Russia,” Dmitri Trenin wrote in February. Trenin, a former Soviet army colonel who now works at the Carnegie Endowment for International Peace, is essentially arguing that NATO, originally established to resist Moscow, ought to have extended membership to it. The most recent and prominent airing of this view appeared in mid May in the pages of The New York Times Magazine, where Russian-American author Keith Gessen profiled two camps of Washington “Russia hands.” On one side, he wrote, are the hawkish “internationalists” who impudently act as if the West prevailed in some long twilight struggle against Soviet Communism. On the other are sober “realists” who “believe that the intransigent and unchanging one in the relationship is the United States — that the country has never gotten past the idea that it ‘won’ the Cold War and therefore needs to spread, at all costs, the American way of life.” These critics of Western “triumphalism” are right that the root of our current problems with Russia can be traced back to the 1990s. But they have drawn the wrong lessons from that crucial period. </w:t>
      </w:r>
      <w:r w:rsidRPr="007B368C">
        <w:rPr>
          <w:rStyle w:val="StyleUnderline"/>
        </w:rPr>
        <w:t>No proper understanding of contemporary U.S.–Russian relations can escape the fact that the West won — and the Soviet Union lost — the Cold War</w:t>
      </w:r>
      <w:r>
        <w:t xml:space="preserve">. By “win,” one does not mean only that the free world achieved its geopolitical objectives, liberating Eastern Europe and orchestrating the downfall of a superpower rival. For the Cold War was more than a mere struggle over territory and global influence. It was also a moral struggle between two fundamentally different systems. And it wasn’t just liberal-democratic market capitalism that prevailed over totalitarian command-economy socialism. What also won was a version of state sovereignty whereby small nations have as much right to determine their destiny as large ones do, free from external domination. With the fall of the Berlin Wall, there triumphed a particular vision of ordering not just a society but the world. Long before the collapse of their empire, Soviet leaders endorsed this conception of state sovereignty by signing the Helsinki Final Act of 1975, which committed signatories to respect one another’s “sovereign equality,” the “inviolability of frontiers,” the “territorial integrity of states,” “non-intervention in internal affairs,” and the “peaceful settlement of disputes.” Collectively, these resolutions constituted the act’s “first basket” of agreements. The second basket incorporated trade and scientific cooperation, while the third committed states to uphold human rights, freedom of emigration, and freedom of the press. At the time, the Soviets were eager for such an agreement because it essentially legitimized their post-war domination of Central and Eastern Europe, where they had installed Communist puppet regimes (which, along with the United States and its Western allies, were also party to the Helsinki accords). While the Eastern Bloc governments had no intention of actually upholding the act’s “third basket,” their formal recognition of it came back to haunt them in the form of dissidents who cited these written commitments in making their case for great political freedom. So, too, were the Soviets and their allies taken by surprise when national independence movements referenced the act’s sovereignty provisions to expose the fundamental illegitimacy of the Warsaw Pact, all along a façade for Russian colonialism. That the Soviets (and, later, Russians) never intended to take the human-rights and sovereignty provisions of the Final Act seriously is a repudiation not of the Final Act itself but of the leaders who disingenuously signed it. Soviet leaders again endorsed the principle of national sovereignty when, in 1989, they supplanted the Brezhnev Doctrine, which permitted Warsaw Pact countries to intervene militarily against “forces hostile to socialism” in other member nations, with the “Sinatra Doctrine,” whereby Eastern Bloc states could do it their way. Though it was not Gorbachev’s intention, this momentous decision ultimately led to the peaceful dissolution of the Soviet Union. The first post–Cold War conflict to erupt between Russia and the West was in the Balkans, where the United States and its allies intervened militarily to avert ethnic cleansing carried out by Moscow’s traditional ally, the Serbs. Confronting internal economic and political instability, and prosecuting a scorched-earth war in Chechnya, Russia was in no position to challenge NATO in the former Yugoslavia. This inability to contest Western intervention in what Moscow considered its imperial backyard bred feelings of resentment among a rising generation of Russian nationalists, who would later choose to fixate on the Western military alliance as the greatest threat to Russian security. </w:t>
      </w:r>
      <w:r w:rsidRPr="007B368C">
        <w:rPr>
          <w:rStyle w:val="StyleUnderline"/>
        </w:rPr>
        <w:t>The</w:t>
      </w:r>
      <w:r>
        <w:t xml:space="preserve"> subject of NATO’s post–Cold War enlargement, and more specifically the </w:t>
      </w:r>
      <w:r w:rsidRPr="007B368C">
        <w:rPr>
          <w:rStyle w:val="StyleUnderline"/>
        </w:rPr>
        <w:t>false claim that Western leaders promised their Soviet counterparts that NATO would refrain from incorporating new members, has won credibility of late</w:t>
      </w:r>
      <w:r>
        <w:t xml:space="preserve">. </w:t>
      </w:r>
      <w:r w:rsidRPr="007B368C">
        <w:rPr>
          <w:rStyle w:val="StyleUnderline"/>
        </w:rPr>
        <w:t>Particularly after the Ukraine crisis, Russia’s Western sycophants, seeking to justify Putin’s aggression, trotted out the claim that NATO’s “encircling” of Russia had somehow forced Putin into invading his neighbors</w:t>
      </w:r>
      <w:r>
        <w:t xml:space="preserve">. </w:t>
      </w:r>
      <w:r w:rsidRPr="007B368C">
        <w:rPr>
          <w:rStyle w:val="Emphasis"/>
        </w:rPr>
        <w:t>It is remarkable how pervasive this narrative has become</w:t>
      </w:r>
      <w:r>
        <w:t xml:space="preserve">. Touring the United States over the past year to promote my book about Europe, I have never addressed an audience in which someone did not mention, if not endorse, this argument. Assertions of Western “triumphalism” with regard to NATO enlargement gained strength in December when an outfit called the National Security Archive at George Washington University selectively published a series of recently declassified U.S.-government documents purporting to show, once and for all, that Western leaders had indeed offered their Soviet interlocutors a “cascade of assurances” that NATO would not expand. Despite its official-sounding name, the National Security Archive is a left-wing organization committed to exposing the Cold War sins, real or alleged, of America through the highly selective publishing of tendentiously presented documents, and nothing in the latest dump tells us anything new. As is already known, James Baker, then the secretary of state, promised Gorbachev that NATO would not expand “one inch eastward.” The archive attempts to embellish this statement by releasing some extraneous once-classified documents. But Baker made that pledge solely in the context of East Germany, a country that, like the Soviet Union, would soon cease to exist. At the time, it was inconceivable that places such as Poland or Czechoslovakia (another state not long for this world), never mind the soon-to-be independent Soviet Baltic republics of Estonia, Latvia, and Lithuania, might one day join NATO. </w:t>
      </w:r>
      <w:r w:rsidRPr="007B368C">
        <w:t>Russia and its Western apologists can offer no evidence of a promise not to enlarge NATO, because such a promise was never made. Gorbachev should have the final word on this matter: “The topic of ‘NATO expansion’ was not discussed at all, and it wasn’t brought up in those years,” he said in October 2014. “I say this with full responsibility. Not a single Eastern European country raised the issue, not even after the Warsaw Pact ceased to exist in 1991.” Only years later would the prospect of former Warsaw Pact states’ joining NATO become a subject of more than academic discussion, when the alliance offered membership to Hungary, Poland, and the Czech Republic. In 1997, all three joined.</w:t>
      </w:r>
      <w:r>
        <w:t xml:space="preserve"> But relitigating what assurances the West did or did not make to the collapsing Soviet Union about NATO’s future status is a distraction from the more fundamental question: What right does Russia have to decide whether its former satrapies can join a defensive military alliance of their own free will? In the words of the former State Department official Kirk Bennet, “NATO enlargement was driven by demand, not supply.” The newly independent countries of Central and Eastern Europe all desperately wanted to join NATO, and given their histories with Russia, it’s not hard to understand why. The practice of invading European neighbors because they stray from the true socialist path — employed by the Russians in Hungary and Czechoslovakia in 1956 and 1968, respectively — is a model of interstate behavior that was supposed to have been forever discredited with the collapse of the Soviet Union. (As events in Georgia in 2008 and Ukraine six years later demonstrate, however, it has unfortunately been revived.) The principles of state sovereignty and territorial integrity initially laid out in the Helsinki Final Act were later enshrined in the 1990 Charter of Paris for a New Europe, agreed to by the Soviet Union and, following its dissolution, its legal successor state, the Russian Federation. In 1994, Russia signed the Budapest Memorandum with Ukraine, Great Britain, and the United States, which saw Kiev surrender its ample nuclear-weapons stockpile to Moscow in exchange for guarantees of its territorial integrity. As with practically every understanding it signed in the post–Cold War period, Russia later violated this pledge. Throughout the 1990s and well into the reign of Vladimir Putin, the United States and its allies went out of their way to draw Russia closer and assuage any fears its government might have had, genuine or contrived, that the Western alliance harbored aggressive designs. In 1997, the NATO–Russia Founding Act was signed to guide relations between the West and Russia; among other provisions, the accord limits the number of troops each side may permanently station in Central and Eastern Europe. Five years later, the NATO–Russia Council was established to serve as a forum for “consultation, consensus-building, cooperation, joint decision and joint action, in which the individual NATO member states and Russia work as equal partners on a wide spectrum of security issues of common interest.” During the early years of the war in Afghanistan, Russia and NATO collaborated constructively, with the former permitting the latter use of its airspace and territory to transfer supplies to the theater. As late as 2010, the problem that Russia’s then-ambassador to NATO had with the military alliance was not that it was too belligerent but that it emanated a “mood of capitulation” with respect to Afghanistan. Further signs of Western cooperation included granting Russia a place at the table of the G-7 (which thereby became the G-8, until Moscow’s annexation of Crimea led to the suspension of its membership) and admission into the World Trade Organization. </w:t>
      </w:r>
      <w:r w:rsidRPr="007B368C">
        <w:rPr>
          <w:rStyle w:val="StyleUnderline"/>
        </w:rPr>
        <w:t xml:space="preserve">What provoked the deterioration in relations between Russia and the West, then, was neither NATO enlargement, nor American foreign policy, nor anything else that the West did, but </w:t>
      </w:r>
      <w:r w:rsidRPr="007B368C">
        <w:rPr>
          <w:rStyle w:val="Emphasis"/>
        </w:rPr>
        <w:t>Russian revanchism and revisionism</w:t>
      </w:r>
      <w:r>
        <w:t xml:space="preserve">. </w:t>
      </w:r>
      <w:r w:rsidRPr="007B368C">
        <w:rPr>
          <w:rStyle w:val="StyleUnderline"/>
        </w:rPr>
        <w:t>In 2007, Putin delivered an anti-American tirade</w:t>
      </w:r>
      <w:r>
        <w:t xml:space="preserve"> at the Munich Security Conference, shocking attendees. </w:t>
      </w:r>
      <w:r w:rsidRPr="007B368C">
        <w:rPr>
          <w:rStyle w:val="StyleUnderline"/>
        </w:rPr>
        <w:t>Shortly thereafter, Russia launched a cyberattack on tiny Estonia, and the following year it invaded Georgia</w:t>
      </w:r>
      <w:r>
        <w:t xml:space="preserve">. The French writer Michel Gurfunkiel identifies Putin’s four major strategic goals as reuniting “all the Russian-speaking peoples under a single nation-state,” reestablishing Russia as “the first among equals” in the “Eurasian community,” weakening Europe and the transatlantic alliance, and restoring Russia as a global power. All of these objectives are in direct conflict with the understandings achieved by Western victory in the Cold War and agreed to by Putin’s predecessors in the Kremlin, foremost among them that the consensual model of interstate relations had replaced the coercive methods of the past. </w:t>
      </w:r>
      <w:r w:rsidRPr="007B368C">
        <w:rPr>
          <w:rStyle w:val="StyleUnderline"/>
        </w:rPr>
        <w:t>Putin’s rhetorical embrace of “Eurasianism,” an ideology with fascistic and mystical undertones, and his establishment of the “Eurasian Union” as a direct competitor to the European Union, signaled the decisive shift away from cooperation with the West to a strategy of weakening it from within</w:t>
      </w:r>
      <w:r>
        <w:t xml:space="preserve">. </w:t>
      </w:r>
      <w:r w:rsidRPr="007B368C">
        <w:rPr>
          <w:rStyle w:val="StyleUnderline"/>
        </w:rPr>
        <w:t>Unlike post-war Germany, which made full amends for its past militarism and atrocities and committed itself to multilateralism and nonviolent approaches to resolving international conflict, Russia never went through a process</w:t>
      </w:r>
      <w:r>
        <w:t xml:space="preserve"> of Vergangenheitsbewältigung, or “</w:t>
      </w:r>
      <w:r w:rsidRPr="007B368C">
        <w:rPr>
          <w:rStyle w:val="StyleUnderline"/>
        </w:rPr>
        <w:t>coming to terms</w:t>
      </w:r>
      <w:r>
        <w:t xml:space="preserve"> with the past.” Perhaps this was an unavoidable consequence of the Cold War’s peaceful end — the Soviet Union, unlike the Third Reich, was not subjected to a traumatic military defeat and occupation by its adversaries. But </w:t>
      </w:r>
      <w:r w:rsidRPr="007B368C">
        <w:rPr>
          <w:rStyle w:val="StyleUnderline"/>
        </w:rPr>
        <w:t>the consequences of Russia’s not engaging in the sort of critical appraisal of its own history so admirably pursued by post-Holocaust Germany are visible all around us</w:t>
      </w:r>
      <w:r>
        <w:t xml:space="preserve"> in the modern-day cult of Josef Stalin, the veil of silence surrounding Communist-era crimes, and the popular support among the Russian people for Putin’s military adventures abroad. Following the advice of the “realists” Gessen so admires and allowing Moscow a veto over the foreign-policy orientation of former subjects would have indulged Russia’s notion that it is still an empire and invited more aggression. By this light, NATO’s denial of Membership Action Plans for Ukraine and Georgia indicates how the West failed to reap the benefits of winning the Cold War. Chief among these benefits ought to have been the welcome rise of sovereign countries’ Western aspirations. Instead, the West preferred to assuage Russian inferiority complexes and hurt feelings. Deprived of the argument that it was nonexistent NATO expansion to Ukraine that “provoked” Russia to invade it, some realists cite the EU’s 2013 offer of a trade-and-aid package to Kiev as having justified the aggression. What this excuse neglects to acknowledge is Putin’s 2004 statement “If Ukraine wants to join the EU and is welcome there, we can only welcome that.” Ten years later, he waged war against the country for trying to do precisely what he had encouraged. 2 </w:t>
      </w:r>
      <w:r w:rsidRPr="00551C65">
        <w:rPr>
          <w:rStyle w:val="StyleUnderline"/>
        </w:rPr>
        <w:t>Our present-day problems with Russia stem from two utterly different, and fundamentally irreconcilable, understandings of what the end of the Cold War meant.</w:t>
      </w:r>
      <w:r>
        <w:t xml:space="preserve"> It wasn’t just a side that lost but a whole understanding of how the world should work. From the assassination of Archduke Ferdinand to the Sudeten crisis to the division of Germany, most of the 20th century’s major conflicts erupted over border disputes in Central and Eastern Europe. Vladimir Putin’s refusal to acknowledge that small countries have the same rights as larger ones has pitted a rules-abiding West against a rules-flouting Russia. Faced with neighbors wishing to break free of their post-imperial yoke, Russians have not paused to consider that maybe it’s their behavior, past and present, that has led the former “captive nations” to be wary of Moscow’s designs. Rather, </w:t>
      </w:r>
      <w:r w:rsidRPr="00551C65">
        <w:rPr>
          <w:rStyle w:val="StyleUnderline"/>
        </w:rPr>
        <w:t xml:space="preserve">Russians have internalized, in the words of former U.S. ambassador to Ukraine Steven Pifer, the attitude that “nobody likes us, what’s wrong with everybody?” For Western policymakers to endorse such myopia is like </w:t>
      </w:r>
      <w:r w:rsidRPr="00551C65">
        <w:rPr>
          <w:rStyle w:val="Emphasis"/>
        </w:rPr>
        <w:t>giving car keys to a drunk</w:t>
      </w:r>
      <w:r>
        <w:t xml:space="preserve">. As Russian troops marched into Crimea under the same pretext as German forces did into the Sudetenland — claiming to “protect” the rights and lives of allegedly threatened ethnic comrades — German chancellor Angela Merkel was said to have remarked that </w:t>
      </w:r>
      <w:r w:rsidRPr="00551C65">
        <w:rPr>
          <w:rStyle w:val="StyleUnderline"/>
        </w:rPr>
        <w:t>Putin lives in “another world.”</w:t>
      </w:r>
      <w:r>
        <w:t xml:space="preserve"> He does. </w:t>
      </w:r>
      <w:r w:rsidRPr="00551C65">
        <w:rPr>
          <w:rStyle w:val="StyleUnderline"/>
        </w:rPr>
        <w:t>It’s a dangerous world where might makes right</w:t>
      </w:r>
      <w:r>
        <w:t xml:space="preserve">, one that successive generations of Western statesmen, along with courageous Poles, Czechs, Romanians, and countless others, fought to overcome. </w:t>
      </w:r>
      <w:r w:rsidRPr="00551C65">
        <w:rPr>
          <w:rStyle w:val="StyleUnderline"/>
        </w:rPr>
        <w:t>The post–Cold War “ideas and assumptions” of America</w:t>
      </w:r>
      <w:r>
        <w:t xml:space="preserve"> and its allies </w:t>
      </w:r>
      <w:r w:rsidRPr="00551C65">
        <w:rPr>
          <w:rStyle w:val="StyleUnderline"/>
        </w:rPr>
        <w:t>were not “triumphalist</w:t>
      </w:r>
      <w:r>
        <w:t xml:space="preserve">” diktats </w:t>
      </w:r>
      <w:r w:rsidRPr="00551C65">
        <w:rPr>
          <w:rStyle w:val="StyleUnderline"/>
        </w:rPr>
        <w:t>meant to humiliate or “encircle” Russia</w:t>
      </w:r>
      <w:r>
        <w:t xml:space="preserve"> by “rubbing its nose” in defeat, but fundamental principles of sovereignty and national self-determination established to avert war on a continent repeatedly plagued by it. </w:t>
      </w:r>
      <w:r w:rsidRPr="00551C65">
        <w:rPr>
          <w:rStyle w:val="StyleUnderline"/>
        </w:rPr>
        <w:t xml:space="preserve">Far from being too “triumphalist” in its dealings with Russia, if anything, the West was </w:t>
      </w:r>
      <w:r w:rsidRPr="00551C65">
        <w:rPr>
          <w:rStyle w:val="Emphasis"/>
        </w:rPr>
        <w:t>not triumphalist enough</w:t>
      </w:r>
      <w:r>
        <w:t>.</w:t>
      </w:r>
    </w:p>
    <w:p w:rsidR="007D6745" w:rsidRDefault="007D6745" w:rsidP="007D6745">
      <w:pPr>
        <w:pStyle w:val="Heading3"/>
      </w:pPr>
      <w:r>
        <w:t>AT no war</w:t>
      </w:r>
    </w:p>
    <w:p w:rsidR="007D6745" w:rsidRDefault="007D6745" w:rsidP="007D6745">
      <w:pPr>
        <w:pStyle w:val="Heading4"/>
      </w:pPr>
      <w:r>
        <w:t xml:space="preserve">Once a </w:t>
      </w:r>
      <w:r w:rsidRPr="007F5CE3">
        <w:rPr>
          <w:u w:val="single"/>
        </w:rPr>
        <w:t>minor conflict</w:t>
      </w:r>
      <w:r>
        <w:t xml:space="preserve"> starts, it escalates --- neither side has de-escalation measures in place, and both leaders are conflict-prone</w:t>
      </w:r>
    </w:p>
    <w:p w:rsidR="007D6745" w:rsidRDefault="007D6745" w:rsidP="007D6745">
      <w:r w:rsidRPr="00A140E6">
        <w:rPr>
          <w:rStyle w:val="Style13ptBold"/>
        </w:rPr>
        <w:t>Wood 17</w:t>
      </w:r>
      <w: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47" w:history="1">
        <w:r w:rsidRPr="00313F05">
          <w:rPr>
            <w:rStyle w:val="Hyperlink"/>
          </w:rPr>
          <w:t>https://highline.huffingtonpost.com/articles/en/trump-russia-putin-military-crisis/)//BB</w:t>
        </w:r>
      </w:hyperlink>
    </w:p>
    <w:p w:rsidR="007D6745" w:rsidRPr="002E25D9" w:rsidRDefault="007D6745" w:rsidP="007D6745"/>
    <w:p w:rsidR="007D6745" w:rsidRPr="002F0717" w:rsidRDefault="007D6745" w:rsidP="007D6745">
      <w:r w:rsidRPr="00A140E6">
        <w:rPr>
          <w:rStyle w:val="StyleUnderline"/>
        </w:rPr>
        <w:t>Putin’s favored tactic</w:t>
      </w:r>
      <w:r>
        <w:t xml:space="preserve">, intelligence officials say, </w:t>
      </w:r>
      <w:r w:rsidRPr="00A140E6">
        <w:rPr>
          <w:rStyle w:val="StyleUnderline"/>
        </w:rPr>
        <w:t>is</w:t>
      </w:r>
      <w:r>
        <w:t xml:space="preserve"> known as “</w:t>
      </w:r>
      <w:r w:rsidRPr="00A140E6">
        <w:rPr>
          <w:rStyle w:val="StyleUnderline"/>
        </w:rPr>
        <w:t>escalation dominance</w:t>
      </w:r>
      <w:r>
        <w:t xml:space="preserve">.” </w:t>
      </w:r>
      <w:r w:rsidRPr="00A140E6">
        <w:rPr>
          <w:rStyle w:val="StyleUnderline"/>
        </w:rPr>
        <w:t xml:space="preserve">The idea is to </w:t>
      </w:r>
      <w:r>
        <w:t>push the other side until you win, a senior officer based in Europe explained—to “</w:t>
      </w:r>
      <w:r w:rsidRPr="00A140E6">
        <w:rPr>
          <w:rStyle w:val="StyleUnderline"/>
        </w:rPr>
        <w:t>escalate to the point where the adversary stops</w:t>
      </w:r>
      <w:r>
        <w:t xml:space="preserve">, won’t go farther. </w:t>
      </w:r>
      <w:r w:rsidRPr="00A140E6">
        <w:rPr>
          <w:rStyle w:val="StyleUnderline"/>
        </w:rPr>
        <w:t>It’s a very destabilizing strategy</w:t>
      </w:r>
      <w:r>
        <w:t xml:space="preserve">.” Stavridis cast it in the terms of an old Russian proverb: “Probe with a bayonet; when you hit steel withdraw, when you hit mush, proceed.” Right now, he added, “the Russians keep pushing out and hitting mush.” This mindset is basically the opposite of how both American and Soviet leaders approached each other during the Cold War, even during periods of exceptional stress such as the 1962 Cuban missile crisis. Having endured the devastation of World War II, they understood the horror that lurked on the far side of a crisis. “When things started to get too close, they would back off,” said Miller, the retired Pentagon official. The term of art for this constant recalibration of risk is “crisis management”—the “most demanding form of diplomacy,” writes Sir Lawrence Freedman, an emeritus professor of war studies at King’s College London. Leaders had to make delicate judgments about when to push their opponent and when to create face-saving off-ramps. Perhaps most critically, they had to possess the confidence to de-escalate when necessary. Skilled crisis management, Freedman writes, requires “an ability to match deeds with words, to convey threats without appearing reckless, and to offer concessions without appearing soft, often while under intense media scrutiny and facing severe time pressures.”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A140E6">
        <w:rPr>
          <w:rStyle w:val="StyleUnderline"/>
        </w:rPr>
        <w:t>Neither Putin nor Trump, it’s safe to say, are crisis managers by nature. Both are notoriously thin-skinned, operate on instinct, and have a tendency to shun expert advice</w:t>
      </w:r>
      <w:r>
        <w:t xml:space="preserve">. (These days, </w:t>
      </w:r>
      <w:r w:rsidRPr="00A140E6">
        <w:rPr>
          <w:rStyle w:val="StyleUnderline"/>
        </w:rPr>
        <w:t>Putin is said to surround himself not with seasoned diplomats but cronies from his old spy days</w:t>
      </w:r>
      <w:r>
        <w:t xml:space="preserve">.) </w:t>
      </w:r>
      <w:r w:rsidRPr="00A140E6">
        <w:rPr>
          <w:rStyle w:val="StyleUnderline"/>
        </w:rPr>
        <w:t>Both are unafraid of brazenly lying, fueling an atmosphere of extreme distrust on both sides</w:t>
      </w:r>
      <w:r>
        <w:t xml:space="preserve">. </w:t>
      </w:r>
      <w:r w:rsidRPr="00A140E6">
        <w:rPr>
          <w:rStyle w:val="StyleUnderline"/>
        </w:rPr>
        <w:t xml:space="preserve">Stavridis, who has studied both Putin and Trump </w:t>
      </w:r>
      <w:r>
        <w:t xml:space="preserve">and who met with Trump in December, </w:t>
      </w:r>
      <w:r w:rsidRPr="00A140E6">
        <w:rPr>
          <w:rStyle w:val="StyleUnderline"/>
        </w:rPr>
        <w:t>concluded that the two leaders “are not risk-averse. They are risk-affectionate</w:t>
      </w:r>
      <w:r>
        <w:t xml:space="preserve">.” Aron, the Russia expert, said, “I think </w:t>
      </w:r>
      <w:r w:rsidRPr="00A140E6">
        <w:rPr>
          <w:rStyle w:val="StyleUnderline"/>
        </w:rPr>
        <w:t xml:space="preserve">there is a </w:t>
      </w:r>
      <w:r>
        <w:t xml:space="preserve">much more </w:t>
      </w:r>
      <w:r w:rsidRPr="00A140E6">
        <w:rPr>
          <w:rStyle w:val="StyleUnderline"/>
        </w:rPr>
        <w:t>cavalier attitude by Putin toward war in general and the threat of nuclear weapons</w:t>
      </w:r>
      <w:r>
        <w:t xml:space="preserve">. He continued, “He is not a madman, but </w:t>
      </w:r>
      <w:r w:rsidRPr="00A140E6">
        <w:rPr>
          <w:rStyle w:val="StyleUnderline"/>
        </w:rPr>
        <w:t>he is much more inclined to use the threat of nuclear weapons in</w:t>
      </w:r>
      <w:r>
        <w:t xml:space="preserve"> conventional [</w:t>
      </w:r>
      <w:r w:rsidRPr="00A140E6">
        <w:rPr>
          <w:rStyle w:val="StyleUnderline"/>
        </w:rPr>
        <w:t>military</w:t>
      </w:r>
      <w:r>
        <w:t xml:space="preserve">] </w:t>
      </w:r>
      <w:r w:rsidRPr="00A140E6">
        <w:rPr>
          <w:rStyle w:val="StyleUnderline"/>
        </w:rPr>
        <w:t>and political confrontation with the West</w:t>
      </w:r>
      <w:r>
        <w:t xml:space="preserve">.” Perhaps the most significant difference between the two is that Putin is far more calculating than Trump. In direct negotiations, he is said to rely on videotaped analysis of the facial expressions of foreign leaders that signal when the person is bluffing, confused or lying. </w:t>
      </w:r>
      <w:r w:rsidRPr="00A140E6">
        <w:rPr>
          <w:rStyle w:val="StyleUnderline"/>
        </w:rPr>
        <w:t>At times, Trump has been surprisingly quick to lash out at a perceived slight from Putin</w:t>
      </w:r>
      <w:r>
        <w:t xml:space="preserve">, although these moments have been overshadowed by his effusive praise for the Russian leader. On December 22, Putin promised to strengthen Russia’s strategic nuclear forces in his traditional year-end speech to his officer corps. Hours later, Trump vowed, via Twitter, to “greatly strengthen and expand” the U.S. nuclear weapons arsenal. On Morning Joe the following day, host Mika Brzezinski said that Trump had told her on a phone call, “Let it be an arms race. We will outmatch them at every pass and outlast them all.” And in late March, the Wall Street Journal reported that Trump was becoming increasingly frustrated with Russia, throwing up his hands in exasperation when informed that Russia may have violated an arms treaty. </w:t>
      </w:r>
      <w:r w:rsidRPr="00A140E6">
        <w:rPr>
          <w:rStyle w:val="StyleUnderline"/>
        </w:rPr>
        <w:t>Some</w:t>
      </w:r>
      <w:r>
        <w:t xml:space="preserve"> in national security circles see Trump’s impulsiveness as a cause for concern but not for panic. “He can always overreact,” </w:t>
      </w:r>
      <w:r w:rsidRPr="00A140E6">
        <w:rPr>
          <w:rStyle w:val="StyleUnderline"/>
        </w:rPr>
        <w:t>said</w:t>
      </w:r>
      <w:r>
        <w:t xml:space="preserve"> Anthony Cordesman, senior strategic analyst at the Center for Strategic and International Studies and a veteran of many national security posts throughout the U.S. government. “[But] </w:t>
      </w:r>
      <w:r w:rsidRPr="00A140E6">
        <w:rPr>
          <w:rStyle w:val="StyleUnderline"/>
        </w:rPr>
        <w:t>there are a lot of people [around the president] to prevent an overreaction</w:t>
      </w:r>
      <w: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A140E6">
        <w:rPr>
          <w:rStyle w:val="Emphasis"/>
        </w:rPr>
        <w:t>yet that process is no longer as robust as it once was</w:t>
      </w:r>
      <w:r>
        <w:t xml:space="preserve">. </w:t>
      </w:r>
      <w:r w:rsidRPr="00A140E6">
        <w:rPr>
          <w:rStyle w:val="StyleUnderline"/>
        </w:rPr>
        <w:t>Many senior policymaking positions at the Pentagon and State Department remain unfilled</w:t>
      </w:r>
      <w:r>
        <w:t xml:space="preserve">. A small cabal in the White House, including Bannon, Jared Kushner and a few others, has asserted a role in foreign policy decisions outside the normal NSC process. It’s not yet clear how much influence is wielded by Trump’s widely respected national security adviser, Lieutenant General H.R. McMaster. </w:t>
      </w:r>
      <w:r w:rsidRPr="00A140E6">
        <w:rPr>
          <w:rStyle w:val="StyleUnderline"/>
        </w:rPr>
        <w:t>When lines of authority and influence are so murky, it increases the risk that a minor incident could boil up into an unintended clash</w:t>
      </w:r>
      <w:r>
        <w:t xml:space="preserve">, said retired Marine Corps General John Allen, who has served in senior military and diplomatic posts. </w:t>
      </w:r>
      <w:r w:rsidRPr="00A140E6">
        <w:rPr>
          <w:rStyle w:val="StyleUnderline"/>
        </w:rPr>
        <w:t>To complicate matters further, the relentless pace of information in the social media age has destroyed the one precious factor that helped former leaders safely navigate perilous situations: time</w:t>
      </w:r>
      <w: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the men in the Kremlin and White House can know—or think they know—as much as the guy in the cockpit of a plane or on the bridge of a warship. The president no longer needs to rely on reports from military leaders that have been filtered through their expertise and deeper knowledge of the situation on the ground. Instead, he can watch a crisis unfold on a screen and react in real time. </w:t>
      </w:r>
      <w:r w:rsidRPr="00A140E6">
        <w:rPr>
          <w:rStyle w:val="StyleUnderline"/>
        </w:rPr>
        <w:t>Once news of an incident hits the internet, the pressure to respond becomes even harder to withstand</w:t>
      </w:r>
      <w:r>
        <w:t>. “</w:t>
      </w:r>
      <w:r w:rsidRPr="00A140E6">
        <w:rPr>
          <w:rStyle w:val="StyleUnderline"/>
        </w:rPr>
        <w:t>The ability to recover from early missteps is greatly reduced,</w:t>
      </w:r>
      <w:r>
        <w:t>” Marine Corps General Joseph Dunford, the chairman of the Joint Chiefs of Staff, has written. “</w:t>
      </w:r>
      <w:r w:rsidRPr="00A140E6">
        <w:rPr>
          <w:rStyle w:val="StyleUnderline"/>
        </w:rPr>
        <w:t>The speed of war has changed, and the nature of these changes makes the global security environment even more unpredictable, dangerous, and unforgiving</w:t>
      </w:r>
      <w:r>
        <w:t xml:space="preserve">.” And so in the end, </w:t>
      </w:r>
      <w:r w:rsidRPr="00A140E6">
        <w:rPr>
          <w:rStyle w:val="StyleUnderline"/>
        </w:rPr>
        <w:t>no matter how cool and unflappable the instincts of military men and women</w:t>
      </w:r>
      <w:r>
        <w:t xml:space="preserve"> like Kevin Webster, </w:t>
      </w:r>
      <w:r w:rsidRPr="00A140E6">
        <w:rPr>
          <w:rStyle w:val="StyleUnderline"/>
        </w:rPr>
        <w:t>what will smother the inevitable spark is steady, thoughtful leadership from within the White House and the Kremlin</w:t>
      </w:r>
      <w:r>
        <w:t xml:space="preserve">. </w:t>
      </w:r>
      <w:r w:rsidRPr="00A140E6">
        <w:rPr>
          <w:rStyle w:val="StyleUnderline"/>
        </w:rPr>
        <w:t>A recognition that first reports may be wrong; a willingness to absorb new and perhaps unwelcome information; a thick skin to ward off insults and accusations</w:t>
      </w:r>
      <w:r>
        <w:t xml:space="preserve">; an acknowledgment of the limited value of threats and bluffs; and </w:t>
      </w:r>
      <w:r w:rsidRPr="00A140E6">
        <w:rPr>
          <w:rStyle w:val="StyleUnderline"/>
        </w:rPr>
        <w:t>a willingness to recognize the core interests of the other side</w:t>
      </w:r>
      <w:r>
        <w:t xml:space="preserve"> and a willingness to accept a face-saving solution. </w:t>
      </w:r>
      <w:r w:rsidRPr="00A140E6">
        <w:rPr>
          <w:rStyle w:val="Emphasis"/>
        </w:rPr>
        <w:t>These qualities are not notably on display in either capital</w:t>
      </w:r>
      <w:r>
        <w:t>.</w:t>
      </w:r>
    </w:p>
    <w:p w:rsidR="007D6745" w:rsidRDefault="007D6745" w:rsidP="007D6745">
      <w:pPr>
        <w:pStyle w:val="Heading4"/>
      </w:pPr>
      <w:r>
        <w:t>No checks on conflict escalation, and Trump is prone to overreact</w:t>
      </w:r>
    </w:p>
    <w:p w:rsidR="007D6745" w:rsidRDefault="007D6745" w:rsidP="007D6745">
      <w:r w:rsidRPr="00A140E6">
        <w:rPr>
          <w:rStyle w:val="Style13ptBold"/>
        </w:rPr>
        <w:t>Wood 17</w:t>
      </w:r>
      <w: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48" w:history="1">
        <w:r w:rsidRPr="00313F05">
          <w:rPr>
            <w:rStyle w:val="Hyperlink"/>
          </w:rPr>
          <w:t>https://highline.huffingtonpost.com/articles/en/trump-russia-putin-military-crisis/)//BB</w:t>
        </w:r>
      </w:hyperlink>
    </w:p>
    <w:p w:rsidR="007D6745" w:rsidRPr="002E25D9" w:rsidRDefault="007D6745" w:rsidP="007D6745"/>
    <w:p w:rsidR="007D6745" w:rsidRDefault="007D6745" w:rsidP="007D6745">
      <w:r>
        <w:t>With these issues in mind, I traveled to Germany this winter to talk with U.S. Air Force General Tod D. Wolters, who commands American and NATO air operations. We sat in his headquarters at Ramstein Air Base, a gleaming, modern complex where officers in the uniforms of various NATO nations bustle efficiently through polished corridors. “</w:t>
      </w:r>
      <w:r w:rsidRPr="00A140E6">
        <w:rPr>
          <w:rStyle w:val="StyleUnderline"/>
        </w:rPr>
        <w:t>The degree of hair-triggeredness is a concern</w:t>
      </w:r>
      <w:r>
        <w:t xml:space="preserve">,” said Wolters, a former fighter pilot who encountered Soviet bloc pilots during the Cold War. “The possibility of an intercept gone wrong,” he added, is “on my mind 24/7/365.” Admiral James G. Stavridis, the commander of NATO from 2009 to 2013 and now Dean of the Fletcher School at Tufts University, is more blunt. </w:t>
      </w:r>
      <w:r w:rsidRPr="00A140E6">
        <w:rPr>
          <w:rStyle w:val="StyleUnderline"/>
        </w:rPr>
        <w:t>The potential for miscalculation “is</w:t>
      </w:r>
      <w:r>
        <w:t xml:space="preserve"> probably </w:t>
      </w:r>
      <w:r w:rsidRPr="00A140E6">
        <w:rPr>
          <w:rStyle w:val="StyleUnderline"/>
        </w:rPr>
        <w:t>higher than at any other point since the end of the Cold War,”</w:t>
      </w:r>
      <w:r>
        <w:t xml:space="preserve"> he told me. “</w:t>
      </w:r>
      <w:r w:rsidRPr="00A140E6">
        <w:rPr>
          <w:rStyle w:val="Emphasis"/>
        </w:rPr>
        <w:t>We are now at maximum danger</w:t>
      </w:r>
      <w:r>
        <w:t xml:space="preserve">.” </w:t>
      </w:r>
      <w:r w:rsidRPr="00A140E6">
        <w:rPr>
          <w:rStyle w:val="StyleUnderline"/>
        </w:rPr>
        <w:t xml:space="preserve">This may sound counter-intuitive, given </w:t>
      </w:r>
      <w:r>
        <w:t xml:space="preserve">President Donald </w:t>
      </w:r>
      <w:r w:rsidRPr="00A140E6">
        <w:rPr>
          <w:rStyle w:val="StyleUnderline"/>
        </w:rPr>
        <w:t>Trump’s extravagant professions of admiration for Putin</w:t>
      </w:r>
      <w:r>
        <w:t xml:space="preserve">. </w:t>
      </w:r>
      <w:r w:rsidRPr="00A140E6">
        <w:rPr>
          <w:rStyle w:val="StyleUnderline"/>
        </w:rPr>
        <w:t>But</w:t>
      </w:r>
      <w:r>
        <w:t xml:space="preserve"> the strong consensus inside the U.S. military establishment is that </w:t>
      </w:r>
      <w:r w:rsidRPr="00A140E6">
        <w:rPr>
          <w:rStyle w:val="StyleUnderline"/>
        </w:rPr>
        <w:t>the pattern of Russian provocation will continue</w:t>
      </w:r>
      <w:r>
        <w:t xml:space="preserve">—and not just because the various investigations into the Trump campaign’s links with Russia make détente politically unlikely. </w:t>
      </w:r>
      <w:r w:rsidRPr="00A140E6">
        <w:rPr>
          <w:rStyle w:val="StyleUnderline"/>
        </w:rPr>
        <w:t>Antagonizing the West is central to one of Putin’s most cherished ambitions</w:t>
      </w:r>
      <w:r>
        <w:t>: undermining NATO. By constantly pushing the limits with risky intercepts and other tactics, Putin forces NATO to make difficult choices about when and how to respond that can sow dissension among its members. In addition, a certain belligerence towards the U.S. is practically a political necessity for Putin. The Russian leader owes his popularity to “the tiger of patriotic mobilization,” said Leon Aron, the director of Russian studies at the American Enterprise Institute. Given the country’s diminished status in the world and its stalled economy, he added, militarized fervor for the motherland “is the only thing going for his regime.” Meanwhile,[2] 2. According to an analysis by the U.S. Army War College, “</w:t>
      </w:r>
      <w:r w:rsidRPr="00A140E6">
        <w:rPr>
          <w:rStyle w:val="StyleUnderline"/>
        </w:rPr>
        <w:t>the top leadership is moving the country onto a war footing</w:t>
      </w:r>
      <w:r>
        <w:t xml:space="preserve">” in response to what it sees as “an arc of crisis around Russia and a period of great turbulence in international affairs.” since the departure of Trump’s first national security adviser, Michael Flynn, his foreign policy team is now dominated by officials who advocate a hard line on Russia.[3] 3. These include ambassador to the United Nations Nikki Haley, national security adviser H.R. McMaster, and senior National Security Council Russia adviser Fiona Hill. Secretary of Defense James Mattis predicted at his confirmation hearing that “there are an increasing number of areas where we are going to have to confront Russia.” For all these reasons, Philip </w:t>
      </w:r>
      <w:r w:rsidRPr="00A140E6">
        <w:rPr>
          <w:rStyle w:val="StyleUnderline"/>
        </w:rPr>
        <w:t>Breedlove, who retired last summer after three years as supreme allied commander of NATO, isn’t optimistic that Russia will back off</w:t>
      </w:r>
      <w:r>
        <w:t xml:space="preserve"> anytime soon. “We’re in a bad place and it’s getting worse rather than better,” he told me. “</w:t>
      </w:r>
      <w:r w:rsidRPr="00A140E6">
        <w:rPr>
          <w:rStyle w:val="StyleUnderline"/>
        </w:rPr>
        <w:t>The probability of coming up against that unintended but strategic mess-up is, I think, rising rather than becoming less likely.</w:t>
      </w:r>
      <w:r>
        <w:t xml:space="preserve">” When Breedlove’s successor, General Curtis Scaparrotti, took command in May 2016, he grimly warned a gathering of diplomats and officers of a “resurgent Russia” and cautioned that NATO must be ready “to fight tonight if deterrence fails.” </w:t>
      </w:r>
      <w:r w:rsidRPr="00A140E6">
        <w:rPr>
          <w:rStyle w:val="StyleUnderline"/>
        </w:rPr>
        <w:t>All of this is happening at a time when most of the old Cold War safeguards for resolving tensions with Russia—treaties, gentlemen’s understandings, unofficial back channels—have fallen away</w:t>
      </w:r>
      <w:r>
        <w:t xml:space="preserve">. When a Russian jet barrel-rolls a U.S. aircraft, a senior U.S. official hops in a car and is driven to the white marble monolith on Wisconsin Avenue that houses the Russian embassy. There, he sits down with Sergey Kislyak, the ambassador who has recently attained minor fame for his surreptitious meetings with various Trump associates. A typical conversation, the U.S. official told me, goes something like this: “I say, ‘Look here, Sergey, we had this incident on April 11, this is getting out of hand, this is dangerous.’” Kislyak, the official said, benignly denies that any misbehavior has occurred. (When I made my own trip to the embassy late last year, a senior official assured me with a polite smile that Russian pilots do nothing dangerous—and certainly not barrel-rolls.) </w:t>
      </w:r>
      <w:r w:rsidRPr="00A140E6">
        <w:rPr>
          <w:rStyle w:val="StyleUnderline"/>
        </w:rPr>
        <w:t>Among the many senior officers I spoke to in Washington and Europe who are worried about Russia, there was one more factor fueling their anxiety: their new commander-in-chief, and how he might react in a crisis</w:t>
      </w:r>
      <w:r>
        <w:t xml:space="preserve">. </w:t>
      </w:r>
      <w:r w:rsidRPr="00A140E6">
        <w:rPr>
          <w:rStyle w:val="StyleUnderline"/>
        </w:rPr>
        <w:t>After a Russian fighter barrel-rolled an RC-135 over the Baltic Sea last April, Trump fumed that the Obama administration had only lodged a diplomatic protest</w:t>
      </w:r>
      <w:r>
        <w:t xml:space="preserve">. </w:t>
      </w:r>
      <w:r w:rsidRPr="00A140E6">
        <w:rPr>
          <w:rStyle w:val="StyleUnderline"/>
        </w:rPr>
        <w:t>He considered this to be a weak response.</w:t>
      </w:r>
      <w:r>
        <w:t xml:space="preserve"> “It just shows how low we’ve gone, where they can toy with us like that,” he complained on a radio talk show. “It shows a lack of respect.” </w:t>
      </w:r>
      <w:r w:rsidRPr="00A140E6">
        <w:rPr>
          <w:rStyle w:val="StyleUnderline"/>
        </w:rPr>
        <w:t>If he were president, Trump went on, he would do things differently</w:t>
      </w:r>
      <w:r>
        <w:t xml:space="preserve">. “You wanna at least make a phone call or two,” he conceded. “[But] </w:t>
      </w:r>
      <w:r w:rsidRPr="00A140E6">
        <w:rPr>
          <w:rStyle w:val="StyleUnderline"/>
        </w:rPr>
        <w:t>at a certain point</w:t>
      </w:r>
      <w:r>
        <w:t xml:space="preserve">, when that sucker comes by you, you gotta shoot. </w:t>
      </w:r>
      <w:r w:rsidRPr="00A140E6">
        <w:rPr>
          <w:rStyle w:val="StyleUnderline"/>
        </w:rPr>
        <w:t>You gotta shoot</w:t>
      </w:r>
      <w:r>
        <w:t>. I mean, you gotta shoot.”</w:t>
      </w:r>
    </w:p>
    <w:p w:rsidR="007D6745" w:rsidRDefault="007D6745" w:rsidP="007D6745">
      <w:pPr>
        <w:pStyle w:val="Heading3"/>
      </w:pPr>
      <w:r>
        <w:t>AT war stays conventional</w:t>
      </w:r>
    </w:p>
    <w:p w:rsidR="007D6745" w:rsidRDefault="007D6745" w:rsidP="007D6745">
      <w:pPr>
        <w:pStyle w:val="Heading4"/>
      </w:pPr>
      <w:r>
        <w:t xml:space="preserve">Russia will </w:t>
      </w:r>
      <w:r>
        <w:rPr>
          <w:u w:val="single"/>
        </w:rPr>
        <w:t>over-</w:t>
      </w:r>
      <w:r w:rsidRPr="0028308C">
        <w:rPr>
          <w:u w:val="single"/>
        </w:rPr>
        <w:t>rely</w:t>
      </w:r>
      <w:r>
        <w:t xml:space="preserve"> on nuclear threats in response to conventional crises --- risks nuclear war</w:t>
      </w:r>
    </w:p>
    <w:p w:rsidR="007D6745" w:rsidRPr="00D46CE3"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7D6745" w:rsidRPr="00D46CE3" w:rsidRDefault="007D6745" w:rsidP="007D6745"/>
    <w:p w:rsidR="007D6745" w:rsidRPr="00D46CE3" w:rsidRDefault="007D6745" w:rsidP="007D6745">
      <w:r>
        <w:t xml:space="preserve">The year 2014 was a major turning point in post-Cold War history when Russia invaded and annexed Crimea and engaged in an expanded war in Eastern Ukraine with the objective of extending Russian control and possibly creating a land bridge to Crimea. As noted previously, President Toomas Ilves of Estonia has pointed out, “Everything that has happened since 1989 has been predicated on the fundamental assumption that you don’t change borders by force, and that’s now out the window.”62 It was also a turning point in the Russian use of nuclear threats. In 2014 and 2015, Russia injected nuclear weapons into the Ukraine crisis, threatening a nuclear response in the event of a NATO counter attack. As Deputy Secretary of Defense Work has observed, “ …senior Russian officials continue to make irresponsible statements regarding Russia’s nuclear forces, and we assess that they are doing it to intimidate our allies and us.”63 In his August 2014 Yalta speech on Ukraine, Putin referenced Russia’s large and growing nuclear capabilities, and warned that NATO should not “mess” with Russia.64 In September 2014, then-Ukrainian Defense Minister Colonel General Valeriy Heletey said that Russia threatened on several occasions across unofficial channels to use tactical nuclear weapons against Ukraine.65 In a March 2015 “documentary” marking the one year anniversary of the Russian annexation of Crimea, Putin said he was willing to put Russian nuclear forces on alert during the invasion.66 As Colonel (ret.) Vladimir Yevseyev, Director of the Center for Social and Political Research wrote, “Putin is saying that under certain conditions, Russia will be ready to use nuclear weapons to defend Crimea.”67 </w:t>
      </w:r>
      <w:r w:rsidRPr="000D11EC">
        <w:rPr>
          <w:rStyle w:val="StyleUnderline"/>
        </w:rPr>
        <w:t>Putin</w:t>
      </w:r>
      <w:r>
        <w:t xml:space="preserve"> reportedly </w:t>
      </w:r>
      <w:r w:rsidRPr="000D11EC">
        <w:rPr>
          <w:rStyle w:val="StyleUnderline"/>
        </w:rPr>
        <w:t>has made nuclear threats</w:t>
      </w:r>
      <w:r>
        <w:t xml:space="preserve"> through unofficial channels </w:t>
      </w:r>
      <w:r w:rsidRPr="000D11EC">
        <w:rPr>
          <w:rStyle w:val="StyleUnderline"/>
        </w:rPr>
        <w:t>over Crimea and the Baltic</w:t>
      </w:r>
      <w:r>
        <w:rPr>
          <w:rStyle w:val="StyleUnderline"/>
        </w:rPr>
        <w:t xml:space="preserve"> </w:t>
      </w:r>
      <w:r w:rsidRPr="000D11EC">
        <w:rPr>
          <w:rStyle w:val="StyleUnderline"/>
        </w:rPr>
        <w:t>republics.</w:t>
      </w:r>
      <w:r>
        <w:t xml:space="preserve"> According to the London Times, Russian generals present at a meeting in Germany who said they were speaking for the Russian government indicated that “any military move by the West on Crimea would trigger a Russian response, possibly involving nuclear force. ‘The United States should also understand it would also be at risk,”’ the generals reportedly said, and the paper noted that “President Putin is using the threat of a nuclear showdown over the Baltic states to force NATO to back away from Russia’s border.”68 </w:t>
      </w:r>
      <w:r w:rsidRPr="000D11EC">
        <w:rPr>
          <w:rStyle w:val="StyleUnderline"/>
        </w:rPr>
        <w:t>The fundamental difference in these statements and past Russian nuclear threats is that Russia is now</w:t>
      </w:r>
      <w:r>
        <w:rPr>
          <w:rStyle w:val="StyleUnderline"/>
        </w:rPr>
        <w:t xml:space="preserve"> </w:t>
      </w:r>
      <w:r w:rsidRPr="000D11EC">
        <w:rPr>
          <w:rStyle w:val="StyleUnderline"/>
        </w:rPr>
        <w:t xml:space="preserve">talking about the first use of nuclear weapons </w:t>
      </w:r>
      <w:r w:rsidRPr="000D11EC">
        <w:rPr>
          <w:rStyle w:val="Emphasis"/>
        </w:rPr>
        <w:t>in support of Russian aggression and expansion</w:t>
      </w:r>
      <w:r w:rsidRPr="000D11EC">
        <w:rPr>
          <w:rStyle w:val="StyleUnderline"/>
        </w:rPr>
        <w:t>, not only in</w:t>
      </w:r>
      <w:r>
        <w:rPr>
          <w:rStyle w:val="StyleUnderline"/>
        </w:rPr>
        <w:t xml:space="preserve"> </w:t>
      </w:r>
      <w:r w:rsidRPr="000D11EC">
        <w:rPr>
          <w:rStyle w:val="StyleUnderline"/>
        </w:rPr>
        <w:t>response</w:t>
      </w:r>
      <w:r>
        <w:t xml:space="preserve"> to an attack on Russia. </w:t>
      </w:r>
      <w:r w:rsidRPr="000D11EC">
        <w:rPr>
          <w:rStyle w:val="Emphasis"/>
        </w:rPr>
        <w:t>This is an important shift</w:t>
      </w:r>
      <w:r>
        <w:t xml:space="preserve">. As Lieutenant General Sir Adrian Bradshaw, Deputy NATO military commander, has noted, Eastern European NATO states face the risk of a Russian conventional attack backed by the threat of nuclear “escalation” which would be used to prevent “reestablishment of territorial integrity.”69 </w:t>
      </w:r>
      <w:r w:rsidRPr="000D11EC">
        <w:rPr>
          <w:rStyle w:val="StyleUnderline"/>
        </w:rPr>
        <w:t>Such overt manifestations of hostility support the foreign policy goals of restoring Russia’s</w:t>
      </w:r>
      <w:r>
        <w:t xml:space="preserve"> position as a military force to be reckoned with, expanding Russian </w:t>
      </w:r>
      <w:r w:rsidRPr="000D11EC">
        <w:rPr>
          <w:rStyle w:val="StyleUnderline"/>
        </w:rPr>
        <w:t>dominance</w:t>
      </w:r>
      <w:r>
        <w:t xml:space="preserve"> in Europe, and creating opportunities for dissension within the NATO alliance. Nuclear bomber patrols In 2007, Putin announced the start of bomber “patrols,” stating, “Combat alert has begun today. Twenty strategic missile carriers are taking part in it. The planes that have scrambled will be in the air for 20 hours with refueling and in interaction with the Navy.”70 These patrols continue to this day and Russian nuclearcapable bombers are deliberately being flown into the air defense identification zones of the U.S., Canada, NATO Europe, and Japan. The intent of these flights is clearly to intimidate.71 In July 2015, Sputnik News, a Russian state-run news agency, stated the Tu-95 heavy bomber “is capable of striking the United States with nuclear bombs,” and the purpose of the flights was to “survey the skies around Russian borders reminding everyone that Russia is a power to be reckoned with.”72 In May 2015, NATO Secretary General Stoltenberg declared, “Russia has also significantly increased the scale, number and range of provocative flights by nuclear-capable bombers across much of the globe. From Japan to Gibraltar. From Crete to California. And from the Baltic Sea to the Black Sea.”73 He revealed that NATO had to intercept Russian military aircraft 400 times in 2014, twice the number that took place in 2013.74 Sweden has reported “‘unprecedented’ Cold War-era levels of activity by Russian military bombers and fighter aircraft over the Baltic Sea area.”75 UK Defense Minister Michael Fallon said Russia was playing a “provocative and dangerous” game that could result in the destruction of an airliner over the UK.76 Russia has even said it will send nuclear-capable bombers to patrol the Gulf of Mexico.77 These flights have become a serious threat to air navigation safety because the aircraft reportedly fly without notification or transponders functioning.78 In April 2015, there was a particularly serious bomber incident. The UK press reported that two Russian Tu-95 bombers flying over the English Channel were carrying at least one “nuclear warheadcarrying missile, designed to seek and destroy a Vanguard [strategic ballistic missile] submarine.”79 The UK protested this flight, reportedly over the threat it posed to air navigation.80 On July 4, 2015, two Russian Tu-95 bombers reportedly flew within 40 miles of the U.S. and taunted the U.S. pilots saying, “Good morning American pilots, we are here to greet you on your Fourth of July Independence Day.”81 Since 2013, there has been a significant increase in threatening flights by nuclear-capable bombers against Japan, including a reported over-flight of a Japanese island.82 In 2015, Reuters reported that the Japanese Air Force announced that “Russian bombers and patrol planes often enter Japan’s air space close to Japan’s northern Hokkaido island and close to four smaller islands which are claimed both by Japan and Russia,” and that Japanese fighter scrambles against Russia and Chinese aircraft had returned to peak Cold War levels.83 These flights are indicative of an increasingly hostile and provocative posture toward both the West and Japan, intended to strengthen Russia’s political and military standing in support of Moscow’s national objectives. Russian nuclear exercises While </w:t>
      </w:r>
      <w:r w:rsidRPr="000D11EC">
        <w:rPr>
          <w:rStyle w:val="StyleUnderline"/>
        </w:rPr>
        <w:t>Russian nuclear exercises</w:t>
      </w:r>
      <w:r>
        <w:t xml:space="preserve"> are discussed in more detail in the next chapter, their increasing </w:t>
      </w:r>
      <w:r w:rsidRPr="000D11EC">
        <w:rPr>
          <w:rStyle w:val="StyleUnderline"/>
        </w:rPr>
        <w:t>frequency and aggressiveness is a reflection of growing hostility toward the West</w:t>
      </w:r>
      <w:r>
        <w:t xml:space="preserve">. </w:t>
      </w:r>
      <w:r w:rsidRPr="000D11EC">
        <w:rPr>
          <w:rStyle w:val="StyleUnderline"/>
        </w:rPr>
        <w:t>They</w:t>
      </w:r>
      <w:r>
        <w:t xml:space="preserve"> also </w:t>
      </w:r>
      <w:r w:rsidRPr="000D11EC">
        <w:rPr>
          <w:rStyle w:val="StyleUnderline"/>
        </w:rPr>
        <w:t>demonstrate Russian views concerning the linkage of nuclear weapons to Russia’s expansionism and war</w:t>
      </w:r>
      <w:r>
        <w:rPr>
          <w:rStyle w:val="StyleUnderline"/>
        </w:rPr>
        <w:t xml:space="preserve"> </w:t>
      </w:r>
      <w:r w:rsidRPr="000D11EC">
        <w:rPr>
          <w:rStyle w:val="StyleUnderline"/>
        </w:rPr>
        <w:t>planning</w:t>
      </w:r>
      <w:r>
        <w:t xml:space="preserve">. Russian exercises, which mainly focus on fighting the U.S., NATO and Japan, appear to emphasize nuclear warfighting, starting with Russian first use of a small number of nuclear weapons and escalating to general nuclear war.84 The Russians routinely stage major strategic nuclear exercises and theater war exercises simulating the use of nuclear weapons.85 In addition to the normal training role these exercises serve, they likely are intended to influence the actions of NATO states through the intimidating effect they create. The unusual high-profile publicity given to nuclear exercises in Russia appears designed to reinforce this effort at intimidation. According to NATO Secretary General Stoltenberg, “Russia’s recent use of nuclear rhetoric, exercises and operations are deeply troubling.”86 Moreover, he noted that Russia has avoided reporting on these exercises as required by the Vienna Document, agreed to by the Organization for Security and Cooperation in Europe, and intended to enable confidence-building measures that reduce the risk of hazardous incidents that can lead to inadvertent conflict. 87 In the same year that the draft Russian nuclear doctrine was made public, Russia conducted the Zapad [West]-1999 theater war exercise, in which then-Russian Defense Minister Marshal Igor Sergeyev said Russia simulated the first use of nuclear weapons: “Our Army was forced to launch nuclear strikes first which enabled it to achieve a breakthrough in the theater situation.”88 Alexander Golts wrote that “the enemy looked just exactly like NATO did in Yugoslavia.”89 Russian press accounts stated that Russia responded with limited nuclear strikes using cruise missiles launched from Tu-95 and Tu-160 bombers “against countries from whose territories the offensive was launched.”90 The use of strategic bombers with nuclear cruise missiles was repeated in later Zapad exercises.91 In 2009, the London Daily Telegraph reported, “The [Russian] armed forces are said to have carried out ‘war games’ in which nuclear missiles were fired and troops practiced an amphibious landing on the country’s [Poland’s] coast.”92 In this case, the weapon reportedly used was a tactical nuclear weapon.93 A senior NATO official told Reuters that Russia’s Zapad exercise in 2013 was “supposed to be a counter-terrorism exercise but it involved the (simulated) use of nuclear weapons.”94 The Russians have also reportedly simulated first use of nuclear weapons in the Vostok [East] exercises and in exercises conducted in the Indian Ocean.95 Russian strategic nuclear exercises have become larger and, since 2012, have been presided over personally by President Putin. In 2013, while Putin hosted a meeting of the G-20 Presidents and Prime Ministers at St. Petersburg, Russia announced it was conducting a large ICBM force exercise–the timing of which was hardly coincidental.96 The simulated first use of nuclear weapons is consistent with Russian concepts of conflict “deescalation,” which was part of the theoretical basis of Putin’s nuclear first-use doctrine.97 Writing in May 1999, Major-General V.I. Levshin, Colonel A.V. Nedelin, and Colonel M. Ye Sergeyev described the concept of “de-escalation of military operations” as follows: “Fulfilling the de-escalation concept is understood to mean actually using nuclear weapons both for showing resolve as well as for the immediate delivery of nuclear strikes against the enemy ….It seems to us that the cessation of military operations will be the most acceptable thing for the enemy in this case.”98 The 2014–2015 European security crisis triggered by the Russian invasion of the Ukraine has resulted in a dramatic increase in both nuclear and conventional Russian military exercises. Russian exercises and what Russia calls “snap drills” reportedly will reach astounding levels in 2015 (an announcement of 4,000 planned in 2015, including 120 involving the ICBM force).99 The senior U.S. Army general in Europe, Lt. General Ben Hodges, says Russia has demonstrated the capability to deploy 30,000 troops and 1,000 tanks “really fast.”100 Early in the Ukraine crisis, in March 2014, the Russian Strategic Missile Troops conducted a nuclear exercise which reportedly involved a “massive” nuclear strike.101 In May 2014, Russia announced a very large strategic nuclear exercise involving live launches of tactical and strategic nuclear missiles and missile and bomber defense interceptors. Russia again said the exercise—in which a number of Commonwealth of Independent States (CIS) Presidents participated—ended in a “massive” nuclear strike.102 In February 2015, Russia conducted what was characterized as the largest ICBM exercise ever,103 involving 30 ICBM regiments operating in six regions of Russia.104 In March 2015, Russia conducted “snap drills” involving strategic nuclear missile submarines, strategic bombers, and the forward deployment of nuclear-capable Iskander missiles to Kaliningrad. Noted Russian journalist, Pavel Felgenhauer, wrote that the exercise was intended to send “a clear message: Moscow is not ready to stand down and is threatening the use of force, including nuclear weapons.”105 Russia’s theater exercises with simulated nuclear weapons use have also threatened Japan. The Russian Vostok [East]-2010 exercise reportedly simulated the use of tactical nuclear weapons and, in part, was fought in the Kuril Islands claimed by Japan.106 Despite Japan’s protest, the Vostok-2014 exercise, also reportedly involved fighting in the Kuril Islands and was a nuclear exercise.107 Russia did not even try to hide the fact that the exercise was directed against the U.S. and Japan.108 Russian sources called it the largest exercise in Russian history.109 These types of exercises go beyond simple defensive military training. The extent of the simulated use of nuclear weapons is unprecedented and the geographical reach of these exercises is clearly designed to send a strong message to the West and Japan. Forward deployment of nuclear-capable systems Russian officials have frequently made threats to forward deploy nuclear-capable Iskander missiles to Kaliningrad (a Russian enclave on the border with Poland). For example, President Dmitry Medvedev threatened to do so the day after Barack Obama was elected U.S. President.110 Russia appears to believe that the forward deployment of nuclear systems makes the threat more credible and, thus, enhances Russian political and military leverage with the states that are threatened. The likely goal is to convince these states that defending themselves against a Russia willing to employ nuclear weapons to attain its foreign policy objectives is a losing proposition and that accommodation with Russia is the better part of valor. In fact, Russia reportedly already has deployed nuclear-capable delivery vehicles to Crimea, including Backfire bombers and Iskander missiles.111 Russia’s most modern nuclear-capable fighter bomber, the Su-34, also appears to have been deployed near Crimea.112 And, it is possible that Russian nuclear weapons have also already been deployed there—the Secretary of Ukraine’s National Security Council has stated that Russia is in the process of doing so.113 Earlier this year, Russia’s nuclear weapons handling organization, the 12th Main Directorate of the General Staff, announced that Russia is deploying a nuclear weapons handling unit to Crimea.114 Additionally, according to Russian press accounts, Russia is deploying advanced nuclear-armed equipment to Kamchatka, the area of the Russian mainland nearest Japan, including the new Borei class nuclear ballistic missile submarine and the S-400 advanced air defense weapon.115 The Russian military buildup The growing militarization of Russia is a manifestation of its growing hostility toward the West. Russian expatriate Alexei Bayer notes that Russia today is “bursting with negative energy, hatred of the outside world and enthusiasm for confrontation.”116 Confrontation requires military capability, and Moscow is channeling a significant amount of resources and energy toward investing in and building up this capability, with military expenditures now reported to be nine percent of Russian GNP.117 According to former Duma member, Vladimir Ryzhkov, the Russian media “promotes the idea that Russia exists in a hostile environment, that it is locked in a confrontation with the United States and the West—because of which the country must remain on the constant war footing of a ‘besieged fortress,’ arm itself against foreign aggressors and crack down on domestic enemies ranging from the intelligentsia to ordinary discontents.”118 Russian modernization and expansion of its conventional and nuclear capabilities (described in Chapter Four) enhance Russia’s ability to implement its provocative threats, particularly in light of the defense spending reductions that have been underway in the United States and virtually every NATO state.119 This situation is more ominous in light of the asymmetry in approaches to nuclear weapons and the West’s lack of emphasis on nuclear deterrence. In 2005, then-Chief of the Russian General Staff General Baluyevski stated, “at present and in the foreseeable future the threat to Russia’s security from abroad is fairly small,” and hence, he added, Russia would not “increase the number of our deployed missiles and the weapons they carry” because “this would have taken us nowhere …”120 That policy was reversed by 2011. Russia is now expanding its strategic nuclear forces both quantitatively and qualitatively.121 This force buildup appears intended to support Russian expansionism via nuclear coercion, not the West’s Cold War concept of stable mutual deterrence.122 Arms control policies, which are discussed in Chapter Five, have contributed to the feasibility and the intimidation potential of the Russian nuclear buildup. The New START Treaty has made it economically possible for the Russians to match and then exceed U.S. strategic nuclear capabilities in numeric terms. As former Vice Chairman of the Duma Defense Committee, Aleksei Arbatov has observed, “It is essentially a treaty on limiting the American strategic forces ….If we want our strategic nuclear forces—as the basis of the country’s defense capability and of its status in the world—to have equality with the United States and if parity is important to us, then the new START Treaty makes it much easier for us to maintain it.”123 As is detailed in Chapter Five, Russia has used arms control and arms control noncompliance to help obtain nuclear capabilities that underpin Russian coercive nuclear threats. As the U.S National Intelligence Council observed in a December 2012 report, not only is Russia expanding and modernizing its strategic and tactical nuclear forces, but Russia is “pursuing new concepts and capabilities for expanding the role of nuclear weapons in its security strategy,” while the U.S. is going in the opposite direction.124 Among these concepts reportedly are precision low-yield nuclear weapons and special low collateral damage weapons.125 These are the types of weapons that Russia reportedly will have a monopoly, or near-monopoly on, and which are well suited to Russia’s strategy of nuclear intimidation.126 A now-declassified CIA report in 2000 links Russian nuclear doctrine to its new nuclear weapons: “Moscow’s military doctrine on the use of nuclear weapons has been evolving and probably has served as the justification for the development of very low-yield, high-precision nuclear weapons.”127 It also noted that the potential use of subkiloton nuclear weapons by Russia “could include artillery, air-toair missiles, ABM weapons, satellite weapons, or multiple rocket launchers against tanks or massed troops.”128 In 1998, Russian journalists Vladimir Kucherenko and Aleksey Podymov reported the Russian Atomic Energy Ministry was working to “create highly accurate ‘clean’ third-generation nuclear weapons …which can be very compact by containing the equivalent of several dozen or hundreds of metric tons of TNT.”129 There are now reports by well-known Russian journalists concerning Russian deployment of such weapons on its </w:t>
      </w:r>
      <w:r w:rsidRPr="000D11EC">
        <w:rPr>
          <w:rStyle w:val="StyleUnderline"/>
        </w:rPr>
        <w:t>new strategic nuclear missiles</w:t>
      </w:r>
      <w:r>
        <w:t xml:space="preserve">.130 In April 2009, Vice Admiral Oleg Burtsev, Deputy Chief of the Naval Staff, stated, “There is no longer any need to equip missiles with powerful nuclear warheads ….We can install low-yield warheads on existing cruise missiles.”131 And in 2014, Russian Defense Minister General of the Army Sergei Shoigu said, “Given the role and significance of long-range precision weapons in strategic deterrence, the number of precision-weapon delivery vehicles is expected to increase fourfold before 2021.”132 These weapons appear to </w:t>
      </w:r>
      <w:r w:rsidRPr="000D11EC">
        <w:rPr>
          <w:rStyle w:val="StyleUnderline"/>
        </w:rPr>
        <w:t>buttress Russian nuclear threats</w:t>
      </w:r>
      <w:r>
        <w:t xml:space="preserve">, including nuclear first-use threats, and Russian efforts to coerce its neighbors into accepting a renewed Russian-dominated sphere of influence.133 Russia appears to believe it can exploit the West’s fear of war, particularly nuclear war, to force Eastern Europeans to accept Russian dominance and “Russification”134—with Western Europe’s coerced acceptance. Correspondingly, the abrogation of arms control agreements and the development and deployment of new weapons, both nuclear and conventional, appear intended to intimidate.135 Russia, for example, has recently given considerable publicity to the claimed capabilities of its new Armata tank and new infantry combat vehicles which were recently shown in the Moscow Victory Day parade.136 Large displays of modern Russian military equipment are made in the annual Victory Day military parades, 137 and there is constant reporting in the Russian state-run media on new and supposedly unmatched Russian weapons capabilities, including a new long-range, underwater drone weapon armed with a largeyield nuclear warhead.138 The July 2015 Russian disclosure that “more than eighty warships and support vessels of various classes” were on duty at sea is another example of this type of signaling.139 Conclusion </w:t>
      </w:r>
      <w:r w:rsidRPr="000D11EC">
        <w:rPr>
          <w:rStyle w:val="StyleUnderline"/>
        </w:rPr>
        <w:t>Moscow’s confrontational approach toward the West</w:t>
      </w:r>
      <w:r>
        <w:t xml:space="preserve">, including Japan, </w:t>
      </w:r>
      <w:r w:rsidRPr="000D11EC">
        <w:rPr>
          <w:rStyle w:val="StyleUnderline"/>
        </w:rPr>
        <w:t>is a manifestation of Russia’s overall grand strategy</w:t>
      </w:r>
      <w:r>
        <w:t xml:space="preserve"> as outlined in Chapter One and its expressed threat perceptions. </w:t>
      </w:r>
      <w:r w:rsidRPr="000D11EC">
        <w:rPr>
          <w:rStyle w:val="StyleUnderline"/>
        </w:rPr>
        <w:t>The aim</w:t>
      </w:r>
      <w:r>
        <w:t xml:space="preserve"> of this policy </w:t>
      </w:r>
      <w:r w:rsidRPr="000D11EC">
        <w:rPr>
          <w:rStyle w:val="StyleUnderline"/>
        </w:rPr>
        <w:t>is to recover the great power status of the Soviet Union by creating a Russian sphere of domination over</w:t>
      </w:r>
      <w:r>
        <w:rPr>
          <w:rStyle w:val="StyleUnderline"/>
        </w:rPr>
        <w:t xml:space="preserve"> </w:t>
      </w:r>
      <w:r w:rsidRPr="000D11EC">
        <w:rPr>
          <w:rStyle w:val="StyleUnderline"/>
        </w:rPr>
        <w:t>former Soviet territory</w:t>
      </w:r>
      <w:r>
        <w:t xml:space="preserve">. Mounting Russian hostility toward the West is reflected in increasing Russian suppression of democracy, the Russian nuclear and conventional military buildup, its constant military threats, its nuclear threats and exercises, its military aggression in Ukraine, and its intensifying pressure on smaller states and neutrals. Russia seeks to exploit the Western fear of war, particularly nuclear war, by a variety of nuclear threats, doctrinal statements about the first use of nuclear weapons, predictions of war, including nuclear war, well-publicized military exercises involving first use of nuclear weapons against the United States and its allies, threatened and actual forward deployment of nuclear systems, threats to deploy new types of super weapons, threats to abrogate arms control agreements, and actual Russian violations of existing agreements. The upgrading of Russian military power and the advertisement of its capabilities by publicity, military exercises, provocative aircraft flights, and military threats are a key part of this strategy. </w:t>
      </w:r>
      <w:r w:rsidRPr="000D11EC">
        <w:rPr>
          <w:rStyle w:val="StyleUnderline"/>
        </w:rPr>
        <w:t>In light</w:t>
      </w:r>
      <w:r>
        <w:rPr>
          <w:rStyle w:val="StyleUnderline"/>
        </w:rPr>
        <w:t xml:space="preserve"> </w:t>
      </w:r>
      <w:r w:rsidRPr="000D11EC">
        <w:rPr>
          <w:rStyle w:val="StyleUnderline"/>
        </w:rPr>
        <w:t>of current Russian economic and conventional military weakness, nuclear weapons and nuclear threats</w:t>
      </w:r>
      <w:r>
        <w:rPr>
          <w:rStyle w:val="StyleUnderline"/>
        </w:rPr>
        <w:t xml:space="preserve"> </w:t>
      </w:r>
      <w:r w:rsidRPr="000D11EC">
        <w:rPr>
          <w:rStyle w:val="StyleUnderline"/>
        </w:rPr>
        <w:t>play a central role in this Russian strategy of intimidation</w:t>
      </w:r>
      <w:r>
        <w:t xml:space="preserve">. </w:t>
      </w:r>
      <w:r w:rsidRPr="000D11EC">
        <w:rPr>
          <w:rStyle w:val="Emphasis"/>
        </w:rPr>
        <w:t>The potential for miscalculation, crises, and</w:t>
      </w:r>
      <w:r>
        <w:rPr>
          <w:rStyle w:val="Emphasis"/>
        </w:rPr>
        <w:t xml:space="preserve"> </w:t>
      </w:r>
      <w:r w:rsidRPr="000D11EC">
        <w:rPr>
          <w:rStyle w:val="Emphasis"/>
        </w:rPr>
        <w:t>conflict are fully apparent</w:t>
      </w:r>
      <w:r>
        <w:t xml:space="preserve"> </w:t>
      </w:r>
      <w:r w:rsidRPr="000D11EC">
        <w:rPr>
          <w:rStyle w:val="StyleUnderline"/>
        </w:rPr>
        <w:t>in this combination of Russian goals and strategies</w:t>
      </w:r>
      <w:r>
        <w:t>.</w:t>
      </w:r>
    </w:p>
    <w:p w:rsidR="007D6745" w:rsidRDefault="007D6745" w:rsidP="007D6745">
      <w:pPr>
        <w:pStyle w:val="Heading4"/>
      </w:pPr>
      <w:r>
        <w:t>Russia will first-use nuclear weapons</w:t>
      </w:r>
    </w:p>
    <w:p w:rsidR="007D6745" w:rsidRDefault="007D6745" w:rsidP="007D6745">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7D6745" w:rsidRPr="00D46CE3" w:rsidRDefault="007D6745" w:rsidP="007D6745"/>
    <w:p w:rsidR="007D6745" w:rsidRDefault="007D6745" w:rsidP="007D6745">
      <w:r>
        <w:t xml:space="preserve">For example, the </w:t>
      </w:r>
      <w:r w:rsidRPr="009131FB">
        <w:rPr>
          <w:rStyle w:val="StyleUnderline"/>
        </w:rPr>
        <w:t>many official Russian statements claim</w:t>
      </w:r>
      <w:r>
        <w:t xml:space="preserve">ing </w:t>
      </w:r>
      <w:r w:rsidRPr="009131FB">
        <w:rPr>
          <w:rStyle w:val="StyleUnderline"/>
        </w:rPr>
        <w:t>Russia’s right to deploy nuclear weapons</w:t>
      </w:r>
      <w:r>
        <w:t xml:space="preserve"> </w:t>
      </w:r>
      <w:r w:rsidRPr="00125C91">
        <w:rPr>
          <w:rStyle w:val="StyleUnderline"/>
        </w:rPr>
        <w:t>in Crimea</w:t>
      </w:r>
      <w:r>
        <w:t xml:space="preserve"> reflects efforts to intimidate the West from acting against Moscow and to convey Moscow’s determination to retain Crimea, and thus to deter any action against its overall policies in Ukraine. Russian nuclear weapons and multiplying nuclear threats—including long-range bomber patrols against the United States and Europe—aim to deter any Western action against Russia, and to intimidate the West into accepting Russian conquests as irrevocable faits accompli. </w:t>
      </w:r>
      <w:r w:rsidRPr="00125C91">
        <w:rPr>
          <w:rStyle w:val="StyleUnderline"/>
        </w:rPr>
        <w:t>This political use of nuclear weapons is not confined to the present crisis</w:t>
      </w:r>
      <w:r>
        <w:t xml:space="preserve">. Similar moves reportedly occurred during the 2008 Georgian war,49 affirming Moscow’s belief that if it lacked nuclear weapons, the West might intervene against Russian aggression in the CIS. </w:t>
      </w:r>
      <w:r w:rsidRPr="00125C91">
        <w:rPr>
          <w:rStyle w:val="StyleUnderline"/>
        </w:rPr>
        <w:t>Russia sees its nuclear arsenal,</w:t>
      </w:r>
      <w:r>
        <w:t xml:space="preserve"> in part, </w:t>
      </w:r>
      <w:r w:rsidRPr="00125C91">
        <w:rPr>
          <w:rStyle w:val="StyleUnderline"/>
        </w:rPr>
        <w:t>as the</w:t>
      </w:r>
      <w:r>
        <w:rPr>
          <w:rStyle w:val="StyleUnderline"/>
        </w:rPr>
        <w:t xml:space="preserve"> </w:t>
      </w:r>
      <w:r w:rsidRPr="00125C91">
        <w:rPr>
          <w:rStyle w:val="StyleUnderline"/>
        </w:rPr>
        <w:t>instrument that can prevent robust Western responses to its aggression and occupation of neighboring</w:t>
      </w:r>
      <w:r>
        <w:rPr>
          <w:rStyle w:val="StyleUnderline"/>
        </w:rPr>
        <w:t xml:space="preserve"> </w:t>
      </w:r>
      <w:r w:rsidRPr="00125C91">
        <w:rPr>
          <w:rStyle w:val="StyleUnderline"/>
        </w:rPr>
        <w:t>territories</w:t>
      </w:r>
      <w:r>
        <w:t xml:space="preserve">. This is a new and fundamentally coercive role for Russian nuclear weapons and does not reflect Western mutual nuclear deterrence notions of the Cold War. </w:t>
      </w:r>
      <w:r w:rsidRPr="00125C91">
        <w:rPr>
          <w:rStyle w:val="StyleUnderline"/>
        </w:rPr>
        <w:t>Russian statements about nuclear weapons have moved beyond the clear desire to deter and intimidate</w:t>
      </w:r>
      <w:r>
        <w:rPr>
          <w:rStyle w:val="StyleUnderline"/>
        </w:rPr>
        <w:t xml:space="preserve"> </w:t>
      </w:r>
      <w:r w:rsidRPr="00125C91">
        <w:rPr>
          <w:rStyle w:val="StyleUnderline"/>
        </w:rPr>
        <w:t>the West to include potential operational employment</w:t>
      </w:r>
      <w:r>
        <w:t xml:space="preserve">. As the British analyst Roger McDermott has written, </w:t>
      </w:r>
      <w:r w:rsidRPr="00125C91">
        <w:rPr>
          <w:rStyle w:val="StyleUnderline"/>
        </w:rPr>
        <w:t>The Russian military understanding of these weapons and reliance on them in certain scenarios suggests that they</w:t>
      </w:r>
      <w:r>
        <w:rPr>
          <w:rStyle w:val="StyleUnderline"/>
        </w:rPr>
        <w:t xml:space="preserve"> </w:t>
      </w:r>
      <w:r w:rsidRPr="00125C91">
        <w:rPr>
          <w:rStyle w:val="StyleUnderline"/>
        </w:rPr>
        <w:t>play a significant role in security thinking, which</w:t>
      </w:r>
      <w:r>
        <w:t xml:space="preserve"> has grown and </w:t>
      </w:r>
      <w:r w:rsidRPr="00125C91">
        <w:rPr>
          <w:rStyle w:val="StyleUnderline"/>
        </w:rPr>
        <w:t>may continue to grow</w:t>
      </w:r>
      <w:r>
        <w:t xml:space="preserve"> until Russia can successfully redress its conventional weaknesses. This is borne out in official statements, as well as in the role assigned to them in operational-strategic exercises …. </w:t>
      </w:r>
      <w:r w:rsidRPr="00125C91">
        <w:rPr>
          <w:rStyle w:val="StyleUnderline"/>
        </w:rPr>
        <w:t>It is therefore important to understand that Russia regards these weapons differently than the West: for Moscow they do not simply have political value, they play a role in military planning that</w:t>
      </w:r>
      <w:r>
        <w:rPr>
          <w:rStyle w:val="StyleUnderline"/>
        </w:rPr>
        <w:t xml:space="preserve"> </w:t>
      </w:r>
      <w:r w:rsidRPr="00125C91">
        <w:rPr>
          <w:rStyle w:val="StyleUnderline"/>
        </w:rPr>
        <w:t>compensates for conventional weakness, and in certain scenarios are considered to be operational systems</w:t>
      </w:r>
      <w:r>
        <w:t xml:space="preserve">.50 </w:t>
      </w:r>
      <w:r w:rsidRPr="00125C91">
        <w:rPr>
          <w:rStyle w:val="StyleUnderline"/>
        </w:rPr>
        <w:t>Thus, Russian nuclear weapons</w:t>
      </w:r>
      <w:r>
        <w:t xml:space="preserve">, whether they be strategic or tactical nuclear weapons </w:t>
      </w:r>
      <w:r w:rsidRPr="00125C91">
        <w:rPr>
          <w:rStyle w:val="Emphasis"/>
        </w:rPr>
        <w:t>could</w:t>
      </w:r>
      <w:r>
        <w:t xml:space="preserve">, in severe circumstances, </w:t>
      </w:r>
      <w:r w:rsidRPr="00125C91">
        <w:rPr>
          <w:rStyle w:val="Emphasis"/>
        </w:rPr>
        <w:t>be used in combat operations</w:t>
      </w:r>
      <w:r>
        <w:t>. The apparent Russian willingness to employ nuclear weapons likely contributes to their coercive effect.</w:t>
      </w:r>
    </w:p>
    <w:p w:rsidR="007D6745" w:rsidRDefault="007D6745" w:rsidP="007D6745">
      <w:pPr>
        <w:pStyle w:val="Heading3"/>
      </w:pPr>
      <w:r>
        <w:t>AT ‘risky business’</w:t>
      </w:r>
    </w:p>
    <w:p w:rsidR="007D6745" w:rsidRDefault="007D6745" w:rsidP="007D6745">
      <w:pPr>
        <w:pStyle w:val="Heading4"/>
      </w:pPr>
      <w:r>
        <w:t xml:space="preserve">This article </w:t>
      </w:r>
      <w:r w:rsidRPr="0083027A">
        <w:rPr>
          <w:u w:val="single"/>
        </w:rPr>
        <w:t>assumes</w:t>
      </w:r>
      <w:r>
        <w:t xml:space="preserve"> [with little evidence] that there is no Russian national security threat, and admits that their calculation would be different if the threat was proven</w:t>
      </w:r>
    </w:p>
    <w:p w:rsidR="007D6745" w:rsidRDefault="007D6745" w:rsidP="007D6745">
      <w:r w:rsidRPr="00CE5EAF">
        <w:rPr>
          <w:rStyle w:val="Style13ptBold"/>
        </w:rPr>
        <w:t>Thrall 18</w:t>
      </w:r>
      <w:r>
        <w:t xml:space="preserve"> – Trevor, “Risky Business: The Role of Arms Sales in U.S. Foreign Policy,” CATO, </w:t>
      </w:r>
      <w:hyperlink r:id="rId49" w:anchor="full" w:history="1">
        <w:r w:rsidRPr="00313F05">
          <w:rPr>
            <w:rStyle w:val="Hyperlink"/>
          </w:rPr>
          <w:t>https://www.cato.org/publications/policy-analysis/risky-business-role-arms-sales-us-foreign-policy#full</w:t>
        </w:r>
      </w:hyperlink>
    </w:p>
    <w:p w:rsidR="007D6745" w:rsidRPr="0083027A" w:rsidRDefault="007D6745" w:rsidP="007D6745"/>
    <w:p w:rsidR="007D6745" w:rsidRDefault="007D6745" w:rsidP="007D6745">
      <w:r w:rsidRPr="0083027A">
        <w:rPr>
          <w:rStyle w:val="StyleUnderline"/>
        </w:rPr>
        <w:t xml:space="preserve">In sum, the strategic value of arms sales for the United States is very low given today’s security environment. </w:t>
      </w:r>
      <w:r w:rsidRPr="00567E04">
        <w:rPr>
          <w:rStyle w:val="Emphasis"/>
          <w:sz w:val="28"/>
          <w:szCs w:val="28"/>
        </w:rPr>
        <w:t>Different circumstances would produce a different analysis</w:t>
      </w:r>
      <w:r>
        <w:t xml:space="preserve">. Although </w:t>
      </w:r>
      <w:r w:rsidRPr="0083027A">
        <w:rPr>
          <w:rStyle w:val="StyleUnderline"/>
        </w:rPr>
        <w:t>today there is little reason for the United States to worry about the Russian threat</w:t>
      </w:r>
      <w:r>
        <w:t xml:space="preserve"> to Europe, during the Cold War foreign policy experts agreed that preventing the Soviet Union from dominating the European continent was critical to American security. As a result, the United States sensibly provided NATO allies with advanced weapons. This strategy greatly enhanced the fighting capability of NATO, thereby bolstering deterrence and ensuring European security.</w:t>
      </w:r>
    </w:p>
    <w:p w:rsidR="007D6745" w:rsidRDefault="007D6745" w:rsidP="007D6745">
      <w:r w:rsidRPr="0083027A">
        <w:rPr>
          <w:rStyle w:val="StyleUnderline"/>
        </w:rPr>
        <w:t>Today</w:t>
      </w:r>
      <w:r>
        <w:t xml:space="preserve">, </w:t>
      </w:r>
      <w:r w:rsidRPr="00752A33">
        <w:rPr>
          <w:rStyle w:val="Emphasis"/>
        </w:rPr>
        <w:t>happily</w:t>
      </w:r>
      <w:r>
        <w:t xml:space="preserve">, </w:t>
      </w:r>
      <w:r w:rsidRPr="0083027A">
        <w:rPr>
          <w:rStyle w:val="StyleUnderline"/>
        </w:rPr>
        <w:t>the United States faces no such threats</w:t>
      </w:r>
      <w:r>
        <w:t>. For this reason, the argument in favor of arms sales cannot rest on national security grounds but must rest instead on “national interest” grounds, that is, on the benefits gained from helping other nations improve their own security, and from maintaining conditions generally believed to be in the national interest, such as regional stability or the prevention of war. This is already a much weaker position than the conventional wisdom acknowledges. Even worse for such sales’ advocates, however, is the fact that arms sales are notoriously uncertain tools for achieving those objectives.</w:t>
      </w:r>
    </w:p>
    <w:p w:rsidR="007D6745" w:rsidRPr="0083027A" w:rsidRDefault="007D6745" w:rsidP="007D6745">
      <w:pPr>
        <w:pStyle w:val="Heading4"/>
      </w:pPr>
      <w:r>
        <w:t>But there is… [cards!]</w:t>
      </w:r>
    </w:p>
    <w:p w:rsidR="007D6745" w:rsidRDefault="007D6745" w:rsidP="007D6745">
      <w:pPr>
        <w:pStyle w:val="Heading2"/>
      </w:pPr>
      <w:r>
        <w:t>AT IMPACT TURNS</w:t>
      </w:r>
    </w:p>
    <w:p w:rsidR="007D6745" w:rsidRDefault="007D6745" w:rsidP="007D6745">
      <w:pPr>
        <w:pStyle w:val="Heading3"/>
      </w:pPr>
      <w:r>
        <w:t>AT Russian collapse</w:t>
      </w:r>
    </w:p>
    <w:p w:rsidR="007D6745" w:rsidRPr="00C5553C" w:rsidRDefault="007D6745" w:rsidP="007D6745">
      <w:pPr>
        <w:pStyle w:val="Heading4"/>
      </w:pPr>
      <w:r>
        <w:t>Putin is resilient</w:t>
      </w:r>
    </w:p>
    <w:p w:rsidR="007D6745" w:rsidRDefault="007D6745" w:rsidP="007D6745">
      <w:r w:rsidRPr="009C633B">
        <w:rPr>
          <w:rStyle w:val="Style13ptBold"/>
        </w:rPr>
        <w:t xml:space="preserve">Miller </w:t>
      </w:r>
      <w:r w:rsidRPr="00C5553C">
        <w:t>12-29-20</w:t>
      </w:r>
      <w:r w:rsidRPr="00C5553C">
        <w:rPr>
          <w:rStyle w:val="Style13ptBold"/>
        </w:rPr>
        <w:t xml:space="preserve">16 </w:t>
      </w:r>
      <w:r>
        <w:t xml:space="preserve">– PhD, associate director of the Brady-Johnson Program in Grand Strategy at Yale University and the author of “The Struggle to Save the Soviet Economy: Mikhail Gorbachev and the Collapse of the U.S.S.R.” (Chris, “Why Putin’s Economy Survives,” </w:t>
      </w:r>
      <w:r w:rsidRPr="00B842F4">
        <w:rPr>
          <w:i/>
        </w:rPr>
        <w:t>Wall Street Journal</w:t>
      </w:r>
      <w:r>
        <w:t>, Factiva)//BB</w:t>
      </w:r>
    </w:p>
    <w:p w:rsidR="007D6745" w:rsidRPr="00B842F4" w:rsidRDefault="007D6745" w:rsidP="007D6745"/>
    <w:p w:rsidR="007D6745" w:rsidRPr="00C5553C" w:rsidRDefault="007D6745" w:rsidP="007D6745">
      <w:r w:rsidRPr="00FD7192">
        <w:rPr>
          <w:rStyle w:val="StyleUnderline"/>
        </w:rPr>
        <w:t>In the late 1980s, as the Soviet economy began to freeze up, Vladimir Putin was a KGB agent in Dresden, East Germany. Mr. Putin suffered firsthand from the Soviet empire’s demise and vowed never to let such a catastrophe happen again. The primary lesson he drew was simple: avoid large deficits and high inflation</w:t>
      </w:r>
      <w:r>
        <w:t xml:space="preserve">. </w:t>
      </w:r>
      <w:r w:rsidRPr="00FD7192">
        <w:rPr>
          <w:rStyle w:val="StyleUnderline"/>
        </w:rPr>
        <w:t>Since taking power in 1999, Mr. Putin has studiously implemented a conservative macroeconomic policy. This has let him weather crises that many observers expected would bring down his regime. In mid-2014, oil prices began to collapse, and the West slammed financial sanctions on Russia</w:t>
      </w:r>
      <w:r>
        <w:t xml:space="preserve"> for its invasion of Ukraine. </w:t>
      </w:r>
      <w:r w:rsidRPr="00FD7192">
        <w:rPr>
          <w:rStyle w:val="Emphasis"/>
        </w:rPr>
        <w:t>But Mr. Putin is still standing</w:t>
      </w:r>
      <w:r>
        <w:t xml:space="preserve">. Where the Soviets suffered from an exploding budget deficit, financed by money creation, </w:t>
      </w:r>
      <w:r w:rsidRPr="00FD7192">
        <w:rPr>
          <w:rStyle w:val="StyleUnderline"/>
        </w:rPr>
        <w:t>today’s Russia has pushed through an aggressive austerity program, slashing spending on social programs and pensions to balance the budget</w:t>
      </w:r>
      <w:r>
        <w:t xml:space="preserve">. The Bank of Russia has hiked interest rates to double-digit levels, driving inflation down to 6%, a respectable figure for an emerging market. The Kremlin’s budget deficit will be a bit more than 3% of GDP this year, even though oil—which previously provided half of government revenues—is now selling for half its price two years ago. And </w:t>
      </w:r>
      <w:r w:rsidRPr="00FD7192">
        <w:rPr>
          <w:rStyle w:val="StyleUnderline"/>
        </w:rPr>
        <w:t>Russia’s government debt remains less than 20% of GDP, according to Russian government statistics. America’s public debt, by contrast, is more than 75% of GD</w:t>
      </w:r>
      <w:r>
        <w:t xml:space="preserve">P, according to the Federal Reserve. </w:t>
      </w:r>
      <w:r w:rsidRPr="00FD7192">
        <w:rPr>
          <w:rStyle w:val="StyleUnderline"/>
        </w:rPr>
        <w:t xml:space="preserve">This conservative fiscal posture helps explain why, unlike the U.S.S.R., Mr. Putin’s Russia has proven so </w:t>
      </w:r>
      <w:r w:rsidRPr="00FD7192">
        <w:rPr>
          <w:rStyle w:val="Emphasis"/>
        </w:rPr>
        <w:t>unexpectedly</w:t>
      </w:r>
      <w:r w:rsidRPr="00FD7192">
        <w:rPr>
          <w:rStyle w:val="StyleUnderline"/>
        </w:rPr>
        <w:t xml:space="preserve"> </w:t>
      </w:r>
      <w:r w:rsidRPr="00FD7192">
        <w:rPr>
          <w:rStyle w:val="Emphasis"/>
        </w:rPr>
        <w:t>resilient</w:t>
      </w:r>
      <w:r>
        <w:t xml:space="preserve">. </w:t>
      </w:r>
      <w:r w:rsidRPr="00FD7192">
        <w:rPr>
          <w:rStyle w:val="StyleUnderline"/>
        </w:rPr>
        <w:t xml:space="preserve">Despite Western financial sanctions, large Russian firms continue to attract the foreign-currency funding that they need. Despite the commodity crash, Russian oil production is at a post-Soviet high. Russia’s economy is returning to growth even as Russia’s military wages war in Ukraine and </w:t>
      </w:r>
      <w:r w:rsidRPr="000073EC">
        <w:rPr>
          <w:rStyle w:val="StyleUnderline"/>
        </w:rPr>
        <w:t>Syria. The Kremlin has mustered the resources that it needs to deploy power at home and abroad, even amid conditions similar to those that bankrupted the Soviets</w:t>
      </w:r>
      <w:r>
        <w:t xml:space="preserve">. ‘Putin has expropriated his rivals, tolerated epic corruption and sent investors fleeing.’ Russia’s economic accomplishments shouldn’t be overstated, of course. </w:t>
      </w:r>
      <w:r w:rsidRPr="000073EC">
        <w:rPr>
          <w:rStyle w:val="StyleUnderline"/>
        </w:rPr>
        <w:t>Mr. Putin has expropriated his rivals, tolerated epic corruption and sent investors fleeing</w:t>
      </w:r>
      <w:r>
        <w:t xml:space="preserve">. The Russian state plays a far larger role in the economy today than it did when Mr. Putin took power—not to provide useful services such as health or education but to monopolize oil production and fund his patronage networks. Russian wages grew rapidly in the 2000s, but growth has since slowed—and even reversed. </w:t>
      </w:r>
      <w:r w:rsidRPr="000073EC">
        <w:rPr>
          <w:rStyle w:val="StyleUnderline"/>
        </w:rPr>
        <w:t xml:space="preserve">Yet on the economic issues </w:t>
      </w:r>
      <w:r w:rsidRPr="000073EC">
        <w:rPr>
          <w:rStyle w:val="Emphasis"/>
        </w:rPr>
        <w:t>crucial to the survival of Mr. Putin’s regime, the record is far better</w:t>
      </w:r>
      <w:r w:rsidRPr="000073EC">
        <w:rPr>
          <w:rStyle w:val="StyleUnderline"/>
        </w:rPr>
        <w:t>. Macroeconomic stability has underwritten a decade and a half of relative prosperity</w:t>
      </w:r>
      <w:r>
        <w:t xml:space="preserve">. The coming anniversary of the Soviet collapse won’t be widely marked in Moscow. </w:t>
      </w:r>
      <w:r w:rsidRPr="000073EC">
        <w:rPr>
          <w:rStyle w:val="StyleUnderline"/>
        </w:rPr>
        <w:t>The demise of the U.S.S.R. is a period most Russians would prefer to forget—and a catastrophe that Mr. Putin is determined not to repeat.</w:t>
      </w:r>
    </w:p>
    <w:p w:rsidR="007D6745" w:rsidRDefault="007D6745" w:rsidP="007D6745">
      <w:pPr>
        <w:pStyle w:val="Heading4"/>
      </w:pPr>
      <w:r>
        <w:t>BUT if he does collapse, that solves European wars</w:t>
      </w:r>
    </w:p>
    <w:p w:rsidR="007D6745" w:rsidRDefault="007D6745" w:rsidP="007D6745">
      <w:r w:rsidRPr="004A2B1A">
        <w:rPr>
          <w:rStyle w:val="Style13ptBold"/>
        </w:rPr>
        <w:t>Kirchick 17</w:t>
      </w:r>
      <w:r>
        <w:t xml:space="preserve"> – fellow @ Brookings, author of The End of Europe: Dictators, Demagogues, and the Coming Dark Age @ Yale Press (James, “Russia’s plot against the West,” </w:t>
      </w:r>
      <w:hyperlink r:id="rId50" w:history="1">
        <w:r w:rsidRPr="00CF5A5F">
          <w:rPr>
            <w:rStyle w:val="Hyperlink"/>
          </w:rPr>
          <w:t>https://www.politico.eu/article/russia-plot-against-the-west-vladimir-putin-donald-trump-europe/)//BB</w:t>
        </w:r>
      </w:hyperlink>
    </w:p>
    <w:p w:rsidR="007D6745" w:rsidRPr="00A30CC7" w:rsidRDefault="007D6745" w:rsidP="007D6745"/>
    <w:p w:rsidR="007D6745" w:rsidRPr="00FB1154" w:rsidRDefault="007D6745" w:rsidP="007D6745">
      <w:r w:rsidRPr="009A37FF">
        <w:rPr>
          <w:rStyle w:val="StyleUnderline"/>
        </w:rPr>
        <w:t>The annexation of Crimea and invasion of Eastern Ukraine is a warning shot</w:t>
      </w:r>
      <w:r>
        <w:t xml:space="preserve"> across the bow of the West, a message, written in blood, that the old ways of doing business are over. Less implausible is Russia’s ability to alter the political trajectory of Western politics in a way that suits its geopolitical aims. Last year in the Netherlands, a motley collection of Russian expatriates, far-right nationalists and left-wingers banded together to defeat a referendum on an EU trade agreement with Ukraine. Though the Dutch intelligence agency could find no hard evidence of direct Russian government support to the opposition side, it did conclude that the Netherlands is a target in Moscow’s “global campaign to influence policy and perceptions on Russia,” and that the Kremlin has mobilized a “network of contacts built up over the years.” Speaking of Russia’s suspected involvement in this week’s parliamentary election, a Dutch foreign policy analyst told the New York Times that, “A little effort goes a long way” and could “destroy the European Union from inside.” While waging a nonviolent war against the West from within, Russia is rapidly building up its military capacities and engaging in kinetic action along Europe’s. Over the course of Putin’s 17-year reign, Russian defense spending has increased 20-fold. Arms procurement grew by 60 percent in 2015 alone. </w:t>
      </w:r>
      <w:r w:rsidRPr="009A37FF">
        <w:rPr>
          <w:rStyle w:val="StyleUnderline"/>
        </w:rPr>
        <w:t>Kremlin rhetoric over the past several years has</w:t>
      </w:r>
      <w:r>
        <w:t xml:space="preserve"> also </w:t>
      </w:r>
      <w:r w:rsidRPr="009A37FF">
        <w:rPr>
          <w:rStyle w:val="StyleUnderline"/>
        </w:rPr>
        <w:t>shifted in a disturbingly confrontational direction</w:t>
      </w:r>
      <w:r>
        <w:t xml:space="preserve">. </w:t>
      </w:r>
      <w:r w:rsidRPr="009A37FF">
        <w:rPr>
          <w:rStyle w:val="StyleUnderline"/>
        </w:rPr>
        <w:t>Putin’s recent justification for the infamous Molotov-Ribbentrop pact between Nazi Germany and the Soviet Union</w:t>
      </w:r>
      <w:r>
        <w:t>—stating, alongside a stunned Merkel, that the infamous agreement which divided up Eastern Europe between the two totalitarian powers “ensur[ed] the security of the USSR”—</w:t>
      </w:r>
      <w:r w:rsidRPr="009A37FF">
        <w:rPr>
          <w:rStyle w:val="StyleUnderline"/>
        </w:rPr>
        <w:t>epitomizes the moral failure of Russian elites to come to terms with the Soviet past</w:t>
      </w:r>
      <w:r>
        <w:t xml:space="preserve">. Other Russian officials, meanwhile, engage in shockingly loose talk about using nuclear weapons and Russian military exercises frequently end with simulated nuclear strikes on NATO capitals. The West has neither acknowledged the threat from Russia nor adequately prepared to defend itself against potential aggression. Only four European members of NATO commit the recommended 2 percent of their GDP to defense; so poorly equipped is the Bundeswehr that its soldiers infamously had to use broomstick handles instead of guns during a training exercise. This is why </w:t>
      </w:r>
      <w:r w:rsidRPr="009A37FF">
        <w:rPr>
          <w:rStyle w:val="StyleUnderline"/>
        </w:rPr>
        <w:t>Russia’s war in Ukraine is about far more than Ukraine</w:t>
      </w:r>
      <w:r>
        <w:t xml:space="preserve">. The annexation of Crimea and invasion of Eastern Ukraine is a warning shot across the bow of the West, a message, written in blood, that </w:t>
      </w:r>
      <w:r w:rsidRPr="009A37FF">
        <w:rPr>
          <w:rStyle w:val="StyleUnderline"/>
        </w:rPr>
        <w:t>the old ways of doing business are over</w:t>
      </w:r>
      <w:r>
        <w:t xml:space="preserve">. “Protecting” ethnic Russians was never the issue for Putin; Russian intervention was about exerting a veto over Ukraine’s Western path. Moscow’s highly sophisticated execution of hybrid war, a forecast of conflict to come, belies the haughty complacency of people like Obama and his hapless secretary of state, John Kerry, who scoffed that Russia is trapped in “the 19th century.” On the contrary, it is the allegedly backwards Russians who have adapted their war-fighting capabilities to the future, and the supposedly advanced Westerners who have been caught in their dust. To quote Lenin again, what is to be done? </w:t>
      </w:r>
      <w:r w:rsidRPr="009A37FF">
        <w:rPr>
          <w:rStyle w:val="StyleUnderline"/>
        </w:rPr>
        <w:t>To avert catastrophe, it is imperative that the United States pivot back to Europe</w:t>
      </w:r>
      <w:r>
        <w:t xml:space="preserve">. As a collective political entity, Europe is America’s most important ally, with whom we share values and interests. Abandoning Europe at this time would create a political and security vacuum on the Continent, one that would inevitably be filled by Russia. In response to Brexit, the U.S. election and the rise of populists across Europe, many in the West are beginning to question the assumptions upon which the postwar liberal world order stands. While introspection is necessary, we do not need to rethink first principles. Protectionism remains wrong, both morally and economically. NATO remains the bedrock of our security, no matter how many times certain individuals call it “obsolete.” The postwar international system has benefited America enormously; it’s not a rip-off. Lavrov’s call for a “post-Western world order” is not new; Russian leaders have frequently floated proposals aimed at diluting the Western-led international system by incorporating a non-democratic Russia into its structures. The West wants peace and Russia wants victory. These desires are incompatible. Increasingly, these calls for reassessing the liberal world order are finding an audience on this side of the ocean, where voices posit that it has outlived its usefulness. In a combination of astonishing historical illiteracy and sinister prophecy, the president’s senior counselor says he wants to make the world “as exciting as the 1930s” and that “strong nationalist movements in countries make strong neighbors.” Meanwhile, a leading figure in what passes for the pro-Trump intellectual movement, who now serves as a high-ranking national security official in the administration, asks of NATO, “What is the alliance for once its original purpose has evaporated?” The original purpose of NATO was “to keep the Russians out, the Americans in, and the Germans down.” With exception of that last part about Germany, whose neighbors want it to play a more assertive role in continental defense and security, the founding rationale for the Atlantic Alliance endures. The fundamentals remain; the arrangements we have are working. They need strengthening, not a redesign. </w:t>
      </w:r>
      <w:r w:rsidRPr="009A37FF">
        <w:rPr>
          <w:rStyle w:val="StyleUnderline"/>
        </w:rPr>
        <w:t>The West wants peace and Russia wants victory. These desires are incompatible</w:t>
      </w:r>
      <w:r>
        <w:t xml:space="preserve">. Those who cherish liberal democracy and wish to see it endure must accept the fact that a Russian regime is once against trying to debilitate and subvert the free world. While Russia today may not be as conventionally strong an adversary as it was during the Cold War, the threat it poses is more diffuse. Russia is as much an enemy today as it was a generation ago, and we need to adopt a more hardheaded, adversarial footing and mentality to defeat it. In a globalized world where the cancerous influences of Russian money and disinformation can more easily corrupt us than when an Iron Curtain divided Europe, and where the ideological terrain is more confusing than the Cold War’s rigid bipolarity, containing Russia presents different challenges than it did a generation ago, not the least of which is maintaining Western unity against a more ambiguous adversary skilled at fighting asymmetrically. Never during the Cold War, for instance, was there such a traumatic break within the Western political alliance as Britain’s departure from the European Union—nor, for that matter, did an overtly pro-Russian leader ever capture the presidency of the United States. If the Putin regime cannot live alongside a democratic West, </w:t>
      </w:r>
      <w:r w:rsidRPr="009A37FF">
        <w:rPr>
          <w:rStyle w:val="StyleUnderline"/>
        </w:rPr>
        <w:t>a democratic West cannot live with the Putin regime. A genuinely democratic Russia would feel no threat from Europe, and thus lack the impulse to debase and disrupt it</w:t>
      </w:r>
      <w:r>
        <w:t xml:space="preserve">. To be sure, the illiberal movements currently roiling the EU would exist regardless of Russia; anyone remotely familiar with the Continent’s bloody history knows that Europeans don’t require outside instigation to fall for the siren songs of chauvinism, populism and other illiberal forces. But </w:t>
      </w:r>
      <w:r w:rsidRPr="009A37FF">
        <w:rPr>
          <w:rStyle w:val="Emphasis"/>
        </w:rPr>
        <w:t>only absent the revisionist and belligerent regime in Moscow</w:t>
      </w:r>
      <w:r w:rsidRPr="009A37FF">
        <w:rPr>
          <w:rStyle w:val="StyleUnderline"/>
        </w:rPr>
        <w:t xml:space="preserve"> is a Europe whole, free and at </w:t>
      </w:r>
      <w:r w:rsidRPr="009A37FF">
        <w:rPr>
          <w:rStyle w:val="Emphasis"/>
        </w:rPr>
        <w:t>peace possible</w:t>
      </w:r>
      <w:r>
        <w:t>.</w:t>
      </w:r>
    </w:p>
    <w:p w:rsidR="007D6745" w:rsidRDefault="007D6745" w:rsidP="007D6745">
      <w:pPr>
        <w:pStyle w:val="Heading2"/>
      </w:pPr>
      <w:r>
        <w:t>AFFIRMATIVE</w:t>
      </w:r>
    </w:p>
    <w:p w:rsidR="007D6745" w:rsidRDefault="007D6745" w:rsidP="007D6745">
      <w:pPr>
        <w:pStyle w:val="Heading3"/>
      </w:pPr>
      <w:r>
        <w:t>NU – arms sales</w:t>
      </w:r>
    </w:p>
    <w:p w:rsidR="007D6745" w:rsidRDefault="007D6745" w:rsidP="007D6745">
      <w:pPr>
        <w:pStyle w:val="Heading4"/>
      </w:pPr>
      <w:r>
        <w:t>Russian arms sales are increasing now</w:t>
      </w:r>
    </w:p>
    <w:p w:rsidR="007D6745" w:rsidRDefault="007D6745" w:rsidP="007D6745">
      <w:r w:rsidRPr="000378B8">
        <w:rPr>
          <w:rStyle w:val="Style13ptBold"/>
        </w:rPr>
        <w:t>Savitsky 11-12</w:t>
      </w:r>
      <w:r>
        <w:t>-20</w:t>
      </w:r>
      <w:r w:rsidRPr="00DC0E20">
        <w:rPr>
          <w:rStyle w:val="Style13ptBold"/>
        </w:rPr>
        <w:t>18</w:t>
      </w:r>
      <w:r>
        <w:t xml:space="preserve"> – military analyst based in St Petersburg, Russia. (Arkady, “US Pressure Fails to Affect Russia’s Growing Arms Exports,” Strategic Culture Foundation, </w:t>
      </w:r>
      <w:hyperlink r:id="rId51" w:history="1">
        <w:r w:rsidRPr="00CF5A5F">
          <w:rPr>
            <w:rStyle w:val="Hyperlink"/>
          </w:rPr>
          <w:t>https://www.strategic-culture.org/news/2018/11/12/us-pressure-fails-to-affect-russia-growing-arms-exports/)//BB</w:t>
        </w:r>
      </w:hyperlink>
    </w:p>
    <w:p w:rsidR="007D6745" w:rsidRPr="00815871" w:rsidRDefault="007D6745" w:rsidP="007D6745"/>
    <w:p w:rsidR="007D6745" w:rsidRDefault="007D6745" w:rsidP="007D6745">
      <w:r>
        <w:t xml:space="preserve">On November 6, Russian President Vladimir Putin chaired a meeting of the Commission for Military Technology Cooperation with Foreign States. He noted that “Our capabilities in the military technical sphere must be used to modernize and upgrade all our industries, to support our science and to create a powerful technological potential for the country’s dynamic development.” The president called for “renewed efforts, not only, in preserving, but also, in strengthening Russia’s leading position on the global arms market, primarily in the high-tech sector, amid tough competition.” </w:t>
      </w:r>
      <w:r w:rsidRPr="000378B8">
        <w:rPr>
          <w:rStyle w:val="StyleUnderline"/>
        </w:rPr>
        <w:t>The US efforts to press other countries into suspending military cooperation with Russia are inefficient</w:t>
      </w:r>
      <w:r>
        <w:t xml:space="preserve">. </w:t>
      </w:r>
      <w:r w:rsidRPr="000378B8">
        <w:rPr>
          <w:rStyle w:val="StyleUnderline"/>
        </w:rPr>
        <w:t>The number of customers, especially in the Middle East and Africa, is growing. The demand for Russia’s military production is</w:t>
      </w:r>
      <w:r>
        <w:t xml:space="preserve"> especially </w:t>
      </w:r>
      <w:r w:rsidRPr="000378B8">
        <w:rPr>
          <w:rStyle w:val="StyleUnderline"/>
        </w:rPr>
        <w:t>high in the Asia-Pacific</w:t>
      </w:r>
      <w:r>
        <w:t xml:space="preserve"> Region, accounting for almost 70% of all arms sales, including India (35%), China (12%) and Vietnam (10%).Today, </w:t>
      </w:r>
      <w:r w:rsidRPr="000378B8">
        <w:rPr>
          <w:rStyle w:val="StyleUnderline"/>
        </w:rPr>
        <w:t>Russia’s overall military exports are equal to around $15 billion</w:t>
      </w:r>
      <w:r>
        <w:t xml:space="preserve">, with the global order book of $55 billion. According to Alexander Mikheev, the head of </w:t>
      </w:r>
      <w:r w:rsidRPr="000378B8">
        <w:rPr>
          <w:rStyle w:val="StyleUnderline"/>
        </w:rPr>
        <w:t>Rosoboronexport</w:t>
      </w:r>
      <w:r>
        <w:t xml:space="preserve">, the sole state intermediary agency for Russia's defense exports / imports, Russia </w:t>
      </w:r>
      <w:r w:rsidRPr="000378B8">
        <w:rPr>
          <w:rStyle w:val="StyleUnderline"/>
        </w:rPr>
        <w:t>has already exported arms to over 40 countries, signing 1,100 contracts worth about $19 billion in 2018</w:t>
      </w:r>
      <w:r>
        <w:t xml:space="preserve"> – </w:t>
      </w:r>
      <w:r w:rsidRPr="000378B8">
        <w:rPr>
          <w:rStyle w:val="Emphasis"/>
        </w:rPr>
        <w:t>a 25% increase compared to the last year</w:t>
      </w:r>
      <w:r>
        <w:t xml:space="preserve">. The president’s speech coincided with the opening ceremony of Airshow China 2018 (Nov. 6-11), one of the five largest aerospace exhibitions in the world, Russian manufacturers scored a big success. 14 defense producers displayed over 200 units of hardware. </w:t>
      </w:r>
      <w:r w:rsidRPr="000378B8">
        <w:rPr>
          <w:rStyle w:val="StyleUnderline"/>
        </w:rPr>
        <w:t>China has defied US threats to go through with the large deal to buy S-400 air defense systems and Su-35 multifunctional fighters</w:t>
      </w:r>
      <w:r>
        <w:t xml:space="preserve"> (ten jets already delivered). The joint programs, such as the development of a heavy AHL helicopter and a long-range powerful aircraft, are in force. The order book of China’s imports exceeds $7 billion, growing from 5% to 14-15%. The two nations are involved in a joint project to produce diesel-electric submarines Amur-1650 (export version of Lada Project 677). </w:t>
      </w:r>
      <w:r w:rsidRPr="000378B8">
        <w:rPr>
          <w:rStyle w:val="StyleUnderline"/>
        </w:rPr>
        <w:t>This is a $2 billion deal</w:t>
      </w:r>
      <w:r>
        <w:t xml:space="preserve">. China confirmed the plan to purchase six Mi-171A2Y “Ansat” helicopters, which will make a 5,000 km long demonstration tour across Southeast Asia, including stops at Hanoi (Vietnam), Phnom Penh (Cambodia), Bangkok (Thailand) and Kuala Lumpur (Malaysia). VKO concern "Almaz-Antey" used the Airshow China 2018 event to introduce the Viking – the export version of the Buk-M3 anti-aircraft missile system. Viking boasts the range of 65 km. 36 targets can be tracked and engaged simultaneously. It has the capability of striking tactical ballistic and cruise missiles as well as sea and ground targets. The Radioelectronic Technologies Company (KRET) presented over 40 exhibits, including the multipurpose airborne multipurpose radar with AFAR "Beetle-AME" designed to detect and track aerial, surface and ground targets at the same time. The Russian-Chinese long-overhaul CR929 jet attracted public attention at the air show. Its basic version will carry 280 passengers over a distance of 12,000 km. </w:t>
      </w:r>
      <w:r w:rsidRPr="000378B8">
        <w:rPr>
          <w:rStyle w:val="StyleUnderline"/>
        </w:rPr>
        <w:t>India has also defied the US pressure and will start receiving receive S-400s in the fall of 2020</w:t>
      </w:r>
      <w:r>
        <w:t xml:space="preserve">. </w:t>
      </w:r>
      <w:r w:rsidRPr="000378B8">
        <w:rPr>
          <w:rStyle w:val="StyleUnderline"/>
        </w:rPr>
        <w:t>The $5 billion deal was signed in October during the visit of</w:t>
      </w:r>
      <w:r>
        <w:t xml:space="preserve"> Russian President Vladimir </w:t>
      </w:r>
      <w:r w:rsidRPr="000378B8">
        <w:rPr>
          <w:rStyle w:val="StyleUnderline"/>
        </w:rPr>
        <w:t>Putin to New Delhi</w:t>
      </w:r>
      <w:r>
        <w:t xml:space="preserve">. Russia and Vietnam have signed a $4.5 billion package of deals, including the $1 billion purchase of a batch of Russian Su-30 MK2 fighters and a $2 billion agreement on the sale of six Russian diesel-electric Project 636.1 Varshavyanka (Kilo) submarines. A Mi-35M attack helicopters deal with to Bangladesh is expected to be inked soon. In February, Russia signed a $ 1.14 deal with Indonesia to supply 11 Su-35 4++ generation fighters. 2018 is rich in international defense shows. As of November 12, Russia has taken part in about 20 international exhibitions and forums, such as the Eurasian Air Show in Turkey’s Antalya, International Far Eastern Maritime Show in Vladivostok and ADAS-2018 defense exhibition in the Philippines (for the first time). It intends to attend some more large ones till the end of the year. Russia has also taken part in the Indo Defense 2018 show (Nov.7-10) to display over 200 systems and equipment units. There were two weapons presented for the first time ever in Jakarta: the 122 mm projectile for Tornado-G MLRS and 140 mm projectile for ship-based Ogon flame throwing launcher. There will be the IDEAS-2018 exhibition in Pakistan in late November, EDEX-2018 will be held in Egypt in mid-December, and Chile will host the EXPONAVAL – 2018 naval exhibition in early December. Russia will take an active part in all of them though its presence at Le Bourget Paris air show in June was very limited and it decided to take no part in Farnborough – 2018 air show in July. Moscow prefers the shows where it has more potential customers. This year, some new systems were offered to potential buyers, such the Viking and Tor-E2 anti-aircraft missile systems, Sprut-SDM1 light floating tank, Karakut and Sarsar vessels, Il-78MK-90A aerial tanker and Il-76MD-90A (E) military cargo aircraft. The Sprut-SDM1 light tank is a special case. The airborne light amphibious tank with firepower of MBT has no rivals in the world. </w:t>
      </w:r>
      <w:r w:rsidRPr="000378B8">
        <w:rPr>
          <w:rStyle w:val="StyleUnderline"/>
        </w:rPr>
        <w:t>The US-imposed sanctions have failed to reduce the demand for Russian weapons. China, India as well as many other countries refuse to bow</w:t>
      </w:r>
      <w:r>
        <w:t xml:space="preserve">. New ways to pay for the deals without dollars are sought. For instance, India will pay for S-400s in Russian rubles. The talks to get around dollars are underway with China. Some deals may be temporarily postponed, some talks frozen, but all in all, </w:t>
      </w:r>
      <w:r w:rsidRPr="000378B8">
        <w:rPr>
          <w:rStyle w:val="StyleUnderline"/>
        </w:rPr>
        <w:t>the US policy of using sanctions to reduce Russia arms exports and thus weaken the competitor has failed</w:t>
      </w:r>
      <w:r>
        <w:t xml:space="preserve">. </w:t>
      </w:r>
      <w:r w:rsidRPr="000378B8">
        <w:rPr>
          <w:rStyle w:val="StyleUnderline"/>
        </w:rPr>
        <w:t>The most important agreements, including the S400 deal with Turkey, a NATO country, have not been affected</w:t>
      </w:r>
      <w:r>
        <w:t xml:space="preserve">. This agreement will also skirt dollar payments. The </w:t>
      </w:r>
      <w:r w:rsidRPr="000378B8">
        <w:rPr>
          <w:rStyle w:val="Emphasis"/>
        </w:rPr>
        <w:t>Russian arms sales are on the rise</w:t>
      </w:r>
      <w:r>
        <w:t xml:space="preserve">. </w:t>
      </w:r>
    </w:p>
    <w:p w:rsidR="007D6745" w:rsidRDefault="007D6745" w:rsidP="007D6745">
      <w:pPr>
        <w:pStyle w:val="Heading3"/>
      </w:pPr>
      <w:r>
        <w:t>NU – arms sales – Pakistan</w:t>
      </w:r>
    </w:p>
    <w:p w:rsidR="007D6745" w:rsidRDefault="007D6745" w:rsidP="007D6745">
      <w:pPr>
        <w:pStyle w:val="Heading4"/>
      </w:pPr>
      <w:r>
        <w:t>Russia recently sealed a new 9 billion dollar deal with Pakistan</w:t>
      </w:r>
    </w:p>
    <w:p w:rsidR="007D6745" w:rsidRDefault="007D6745" w:rsidP="007D6745">
      <w:r w:rsidRPr="006C66B7">
        <w:rPr>
          <w:rStyle w:val="Style13ptBold"/>
        </w:rPr>
        <w:t>Shabbir 4-19</w:t>
      </w:r>
      <w:r>
        <w:t xml:space="preserve">-2019 – Ambreen, “Pakistan to Make a Major Multi-Billion Dollar Arms Deal With Russia: Report,” </w:t>
      </w:r>
      <w:hyperlink r:id="rId52" w:history="1">
        <w:r w:rsidRPr="00CF5A5F">
          <w:rPr>
            <w:rStyle w:val="Hyperlink"/>
          </w:rPr>
          <w:t>https://propakistani.pk/2019/04/19/pakistan-to-make-a-major-multi-billion-dollar-arms-deal-with-russia-report/</w:t>
        </w:r>
      </w:hyperlink>
    </w:p>
    <w:p w:rsidR="007D6745" w:rsidRPr="006C66B7" w:rsidRDefault="007D6745" w:rsidP="007D6745"/>
    <w:p w:rsidR="007D6745" w:rsidRPr="006C66B7" w:rsidRDefault="007D6745" w:rsidP="007D6745">
      <w:r w:rsidRPr="006C66B7">
        <w:rPr>
          <w:rStyle w:val="StyleUnderline"/>
        </w:rPr>
        <w:t>For years, China has remained the major arms supplier to Pakistan</w:t>
      </w:r>
      <w:r>
        <w:t xml:space="preserve">, especially after the latter decided to reduce its reliance on the US. The ties between the two countries have closely revolved around the defense purchases. It implies that the South Asian superpower has somewhat monopoly over Pakistan’s defense market where the competition is quite low. </w:t>
      </w:r>
      <w:r w:rsidRPr="006C66B7">
        <w:rPr>
          <w:rStyle w:val="StyleUnderline"/>
        </w:rPr>
        <w:t>In a bid to turnaround the situation, Russia is looking forward to making inroads into Pakistan’s arms market</w:t>
      </w:r>
      <w:r>
        <w:t xml:space="preserve">. According to a Russian news agency, </w:t>
      </w:r>
      <w:r w:rsidRPr="006C66B7">
        <w:rPr>
          <w:rStyle w:val="StyleUnderline"/>
        </w:rPr>
        <w:t>Pakistan has shown interest in purchasing Russian military hardware.</w:t>
      </w:r>
      <w:r>
        <w:t xml:space="preserve"> </w:t>
      </w:r>
      <w:r w:rsidRPr="006C66B7">
        <w:rPr>
          <w:rStyle w:val="Emphasis"/>
        </w:rPr>
        <w:t>The deal is expected to amount $9 billion</w:t>
      </w:r>
      <w:r w:rsidRPr="006C66B7">
        <w:rPr>
          <w:rStyle w:val="StyleUnderline"/>
        </w:rPr>
        <w:t xml:space="preserve"> under which Islamabad would purchase heavy and medium fighter jets, medium and short-range air defense systems, tanks, combat helicopters, and warships</w:t>
      </w:r>
      <w:r>
        <w:t xml:space="preserve">. Prospects of Pak-Russia Arms Deal </w:t>
      </w:r>
      <w:r w:rsidRPr="006C66B7">
        <w:rPr>
          <w:rStyle w:val="StyleUnderline"/>
        </w:rPr>
        <w:t>The agency has cited Konstantin Makienko, the deputy director of the Moscow-based defense think tank Center for Analysis of Strategies and Technologies. Makeinko revealed that two types of Russian military hardware can make Pakistan’s shopping list</w:t>
      </w:r>
      <w:r>
        <w:t>, i.e., the new Russian fighter jet MiG-35 and the heavy transport helicopter Mi-26T2.</w:t>
      </w:r>
    </w:p>
    <w:p w:rsidR="007D6745" w:rsidRDefault="007D6745" w:rsidP="007D6745">
      <w:pPr>
        <w:pStyle w:val="Heading3"/>
      </w:pPr>
      <w:r>
        <w:t>NU – arms sales – Middle East</w:t>
      </w:r>
    </w:p>
    <w:p w:rsidR="007D6745" w:rsidRDefault="007D6745" w:rsidP="007D6745">
      <w:pPr>
        <w:pStyle w:val="Heading4"/>
      </w:pPr>
      <w:r>
        <w:t>Specifically --- they are expanding in the Middle East</w:t>
      </w:r>
    </w:p>
    <w:p w:rsidR="007D6745" w:rsidRPr="00474152" w:rsidRDefault="007D6745" w:rsidP="007D6745">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https://www.mei.edu/publications/russia-looks-middle-east-boost-arms-exports)</w:t>
      </w:r>
    </w:p>
    <w:p w:rsidR="007D6745" w:rsidRPr="003206AE" w:rsidRDefault="007D6745" w:rsidP="007D6745"/>
    <w:p w:rsidR="007D6745" w:rsidRPr="003206AE" w:rsidRDefault="007D6745" w:rsidP="007D6745">
      <w:r w:rsidRPr="000378B8">
        <w:rPr>
          <w:rStyle w:val="StyleUnderline"/>
        </w:rPr>
        <w:t>According to</w:t>
      </w:r>
      <w:r>
        <w:t xml:space="preserve"> the Stockholm International Peace Research Institute’s (</w:t>
      </w:r>
      <w:r w:rsidRPr="000378B8">
        <w:rPr>
          <w:rStyle w:val="StyleUnderline"/>
        </w:rPr>
        <w:t>SIPRI</w:t>
      </w:r>
      <w:r>
        <w:t xml:space="preserve">) recently published annual report, </w:t>
      </w:r>
      <w:r w:rsidRPr="000378B8">
        <w:rPr>
          <w:rStyle w:val="StyleUnderline"/>
        </w:rPr>
        <w:t>Russia’s share of global arms exports shrank by around one-fifth over the last decade</w:t>
      </w:r>
      <w:r>
        <w:t xml:space="preserve">, falling from 27 percent to 21 percent, while the U.S. share increased from 30 percent to 36 percent, widening the gap between the two major arms exporters. </w:t>
      </w:r>
      <w:r w:rsidRPr="000378B8">
        <w:rPr>
          <w:rStyle w:val="StyleUnderline"/>
        </w:rPr>
        <w:t>As Russia looks to reverse this decline, it is focusing on the Middle East, the world’s second-largest and fastest-growing arms market, as a way to boost its exports</w:t>
      </w:r>
      <w:r>
        <w:t xml:space="preserve">. While it is early days, </w:t>
      </w:r>
      <w:r w:rsidRPr="000378B8">
        <w:rPr>
          <w:rStyle w:val="Emphasis"/>
        </w:rPr>
        <w:t>the effort seems to be paying off</w:t>
      </w:r>
      <w:r>
        <w:t xml:space="preserve"> so far. According to Russian media reports, </w:t>
      </w:r>
      <w:r w:rsidRPr="000378B8">
        <w:rPr>
          <w:rStyle w:val="StyleUnderline"/>
        </w:rPr>
        <w:t>Russia and Egypt recently signed a new arms deal worth at least $2 billion</w:t>
      </w:r>
      <w:r>
        <w:t xml:space="preserve">. </w:t>
      </w:r>
      <w:r w:rsidRPr="000378B8">
        <w:rPr>
          <w:rStyle w:val="StyleUnderline"/>
        </w:rPr>
        <w:t>This deal</w:t>
      </w:r>
      <w:r>
        <w:t xml:space="preserve">, which involves the purchase of over 20 4++ generation Sukhoi Su-35 fighter jets (Flanker-E), </w:t>
      </w:r>
      <w:r w:rsidRPr="000378B8">
        <w:rPr>
          <w:rStyle w:val="StyleUnderline"/>
        </w:rPr>
        <w:t>makes Egypt a major importer of Russian arms</w:t>
      </w:r>
      <w:r>
        <w:t xml:space="preserve"> and comes on top of previous deals between the two countries for tens of MiG-29 jets, Ka-52K helicopters, and coastal defense units. </w:t>
      </w:r>
      <w:r w:rsidRPr="000378B8">
        <w:rPr>
          <w:rStyle w:val="StyleUnderline"/>
        </w:rPr>
        <w:t>In addition to the deal with Egypt, Russia is also moving ahead with the sale of the S-400 anti-aircraft system to Turkey in yet another confirmation of Moscow’s growing focus on the Middle East</w:t>
      </w:r>
      <w:r>
        <w:t>.</w:t>
      </w:r>
    </w:p>
    <w:p w:rsidR="007D6745" w:rsidRPr="00815871" w:rsidRDefault="007D6745" w:rsidP="007D6745"/>
    <w:p w:rsidR="007D6745" w:rsidRDefault="007D6745" w:rsidP="007D6745">
      <w:pPr>
        <w:pStyle w:val="Heading3"/>
      </w:pPr>
      <w:r>
        <w:t>NU – military spending</w:t>
      </w:r>
    </w:p>
    <w:p w:rsidR="007D6745" w:rsidRDefault="007D6745" w:rsidP="007D6745">
      <w:pPr>
        <w:pStyle w:val="Heading4"/>
        <w:rPr>
          <w:u w:val="single"/>
        </w:rPr>
      </w:pPr>
      <w:r>
        <w:t xml:space="preserve">Military spending is </w:t>
      </w:r>
      <w:r w:rsidRPr="006B52F8">
        <w:rPr>
          <w:u w:val="single"/>
        </w:rPr>
        <w:t>already high</w:t>
      </w:r>
      <w:r>
        <w:t xml:space="preserve"> --- anything contrary is </w:t>
      </w:r>
      <w:r w:rsidRPr="00A60673">
        <w:rPr>
          <w:u w:val="single"/>
        </w:rPr>
        <w:t>fudged numbers</w:t>
      </w:r>
    </w:p>
    <w:p w:rsidR="007D6745" w:rsidRDefault="007D6745" w:rsidP="007D6745">
      <w:r w:rsidRPr="00A60673">
        <w:rPr>
          <w:rStyle w:val="Style13ptBold"/>
        </w:rPr>
        <w:t>Baev 5-6</w:t>
      </w:r>
      <w:r>
        <w:t xml:space="preserve">-2019 – PhD, senior researcher at the International Peace Research Institute (Pavel, “Is Russia Really Cutting Its Military Spending?,” </w:t>
      </w:r>
      <w:r w:rsidRPr="00A60673">
        <w:rPr>
          <w:i/>
        </w:rPr>
        <w:t>Eurasia Daily Monitor</w:t>
      </w:r>
      <w:r>
        <w:t>, 16.65)//BB</w:t>
      </w:r>
    </w:p>
    <w:p w:rsidR="007D6745" w:rsidRPr="00A60673" w:rsidRDefault="007D6745" w:rsidP="007D6745"/>
    <w:p w:rsidR="007D6745" w:rsidRPr="00A35055" w:rsidRDefault="007D6745" w:rsidP="007D6745">
      <w:r w:rsidRPr="006B52F8">
        <w:rPr>
          <w:rStyle w:val="StyleUnderline"/>
        </w:rPr>
        <w:t>Military force remains a predominant instrument of choice for Russian policymakers; yet, state expenditures on the Armed Forces continue to decline</w:t>
      </w:r>
      <w:r>
        <w:t xml:space="preserve">. </w:t>
      </w:r>
      <w:r w:rsidRPr="006B52F8">
        <w:rPr>
          <w:rStyle w:val="StyleUnderline"/>
        </w:rPr>
        <w:t>This</w:t>
      </w:r>
      <w:r>
        <w:t xml:space="preserve"> paradoxical </w:t>
      </w:r>
      <w:r w:rsidRPr="00E716D1">
        <w:rPr>
          <w:rStyle w:val="StyleUnderline"/>
        </w:rPr>
        <w:t>situation was recently highlighted</w:t>
      </w:r>
      <w:r w:rsidRPr="006B52F8">
        <w:rPr>
          <w:rStyle w:val="StyleUnderline"/>
        </w:rPr>
        <w:t xml:space="preserve"> by</w:t>
      </w:r>
      <w:r>
        <w:t xml:space="preserve"> the Stockholm International Peace Research Institute’s (</w:t>
      </w:r>
      <w:r w:rsidRPr="006B52F8">
        <w:rPr>
          <w:rStyle w:val="StyleUnderline"/>
        </w:rPr>
        <w:t>SIPRI</w:t>
      </w:r>
      <w:r>
        <w:t xml:space="preserve">) latest global military balance assessment, </w:t>
      </w:r>
      <w:r w:rsidRPr="00E716D1">
        <w:rPr>
          <w:rStyle w:val="StyleUnderline"/>
        </w:rPr>
        <w:t xml:space="preserve">which the Russian media eagerly picked up </w:t>
      </w:r>
      <w:r>
        <w:t xml:space="preserve">(Kommersant, April 29). </w:t>
      </w:r>
      <w:r w:rsidRPr="006B52F8">
        <w:rPr>
          <w:rStyle w:val="StyleUnderline"/>
        </w:rPr>
        <w:t>SIPRI</w:t>
      </w:r>
      <w:r>
        <w:t xml:space="preserve"> methodology is long-established and respected by experts. And yet, its </w:t>
      </w:r>
      <w:r w:rsidRPr="006B52F8">
        <w:rPr>
          <w:rStyle w:val="StyleUnderline"/>
        </w:rPr>
        <w:t>latest assessment</w:t>
      </w:r>
      <w:r>
        <w:t xml:space="preserve"> demoting Russia to sixth position in the world behind France </w:t>
      </w:r>
      <w:r w:rsidRPr="006B52F8">
        <w:rPr>
          <w:rStyle w:val="Emphasis"/>
        </w:rPr>
        <w:t>looks</w:t>
      </w:r>
      <w:r>
        <w:t xml:space="preserve"> not only counterintuitive but, in fact, </w:t>
      </w:r>
      <w:r w:rsidRPr="006B52F8">
        <w:rPr>
          <w:rStyle w:val="Emphasis"/>
        </w:rPr>
        <w:t>plain wrong</w:t>
      </w:r>
      <w:r>
        <w:t xml:space="preserve">. Of course, to some degree, the impression that Russia must still be spending a fortune on its military is partly shaped by the assertive political rhetoric coming out of Moscow, which is amplified by official propaganda and reinforced by exuberant public demonstrations—like the military parade scheduled to roll over Red Square, on Victory Day, celebrated in Russia every May 9 (Krasnaya Zvezda, April 29). Nevertheless, </w:t>
      </w:r>
      <w:r w:rsidRPr="006B52F8">
        <w:rPr>
          <w:rStyle w:val="StyleUnderline"/>
        </w:rPr>
        <w:t>significant material evidence exists to raise doubts about the government’s declared 3.5 percent reduction in military spending</w:t>
      </w:r>
      <w:r>
        <w:t xml:space="preserve"> in 2018. To its credit, SIPRI does not take the official data uncritically, but even the best research efforts can only go so far in correcting the deliberate distortions produced by Russia’s main statistical agency, Rosstat (Kommersant, April 6). </w:t>
      </w:r>
      <w:r w:rsidRPr="006B52F8">
        <w:rPr>
          <w:rStyle w:val="StyleUnderline"/>
        </w:rPr>
        <w:t>Every year, more and more parameters of the defense budget have become secret and denied even to the State Duma</w:t>
      </w:r>
      <w:r>
        <w:t xml:space="preserve"> (lower chamber of parliament), in violation of basic legislation (Vedomosti, October 17, 2018). It is also clear that a direct conversion of expenditures from rubles to US dollars using the current exchange rate produces serious errors because </w:t>
      </w:r>
      <w:r w:rsidRPr="006B52F8">
        <w:rPr>
          <w:rStyle w:val="StyleUnderline"/>
        </w:rPr>
        <w:t>the pricing mechanism in the Russian defense-industrial complex is obscure: the Armed Forces obtain new weapons for a price substantially different from what foreign customers pay</w:t>
      </w:r>
      <w:r>
        <w:t xml:space="preserve"> (RBC, April 29). In macro-economic estimates, the indicator of “purchasing power parity” is increasingly used for international comparisons; and a rough (because of secrecy) application of this method to defense expenditures approximately triples Russia’s stated military budget (Defense News, May 3). President Vladimir Putin excels at praising Russia’s military might and boasting about new technologically advanced weapon systems, such as the nuclear-propelled underwater vehicle Poseidon (Nezavisimoe Voennoe Obozrenie, April 26). He used the occasion of launching the nuclear submarine Belgorod (in construction since 1992), which is supposed to carry Poseidons onboard, to concurrently supervise the laying of keels of four other combat ships (Moskovsky Komsomolets, April 23). This ceremony could not quite camouflage the deep problems in Russian shipbuilding, however, which struggles with fulfilling orders for the new Yasen-class nuclear submarines as well as with repairs of Russia’s only aircraft carrier, the Admiral Kuznetsov, and other Soviet-era cruisers (see EDM, April 25). The Russian navy received little attention in the 2027 State Armament Program, which was approved with delays only in early 2018 because the government insisted on cuts bitterly contested by various lobbies (Nezavisimoe Voennoe Obozrenie, April 12, 2019). </w:t>
      </w:r>
      <w:r w:rsidRPr="006B52F8">
        <w:rPr>
          <w:rStyle w:val="StyleUnderline"/>
        </w:rPr>
        <w:t>Putin often claims that Russia will not repeat the Soviet blunder of channeling too many resources toward military needs and will pursue the arms race on the cheap</w:t>
      </w:r>
      <w:r>
        <w:t xml:space="preserve"> (Forbes.ru, April 29). The economy is, indeed, stuck in a protracted recession; and discontent caused by the sustained decline in incomes and increase to the retirement age is deepening (Nezavisimaya Gazeta, April 25). </w:t>
      </w:r>
      <w:r w:rsidRPr="006B52F8">
        <w:rPr>
          <w:rStyle w:val="StyleUnderline"/>
        </w:rPr>
        <w:t xml:space="preserve">Growing public demand for social benefits thus raises the political need for the authorities to </w:t>
      </w:r>
      <w:r w:rsidRPr="006B52F8">
        <w:rPr>
          <w:rStyle w:val="Emphasis"/>
        </w:rPr>
        <w:t>hide the real costs of Russia’s militarization</w:t>
      </w:r>
      <w:r>
        <w:t>.</w:t>
      </w:r>
    </w:p>
    <w:p w:rsidR="007D6745" w:rsidRDefault="007D6745" w:rsidP="007D6745">
      <w:pPr>
        <w:pStyle w:val="Heading3"/>
      </w:pPr>
      <w:r>
        <w:t>No L – China fills in</w:t>
      </w:r>
    </w:p>
    <w:p w:rsidR="007D6745" w:rsidRDefault="007D6745" w:rsidP="007D6745">
      <w:pPr>
        <w:pStyle w:val="Heading4"/>
      </w:pPr>
      <w:r>
        <w:t xml:space="preserve">China, </w:t>
      </w:r>
      <w:r w:rsidRPr="003C1512">
        <w:rPr>
          <w:u w:val="single"/>
        </w:rPr>
        <w:t>not Russia</w:t>
      </w:r>
      <w:r w:rsidRPr="003C1512">
        <w:t>,</w:t>
      </w:r>
      <w:r>
        <w:t xml:space="preserve"> fills in --- they’ll sell high quality products to states facing western restrictions --- AND, their products are </w:t>
      </w:r>
      <w:r w:rsidRPr="00FB0BF2">
        <w:rPr>
          <w:u w:val="single"/>
        </w:rPr>
        <w:t>cheaper</w:t>
      </w:r>
    </w:p>
    <w:p w:rsidR="007D6745" w:rsidRDefault="007D6745" w:rsidP="007D6745">
      <w:r w:rsidRPr="00FB0BF2">
        <w:rPr>
          <w:rStyle w:val="Style13ptBold"/>
        </w:rPr>
        <w:t>Halder</w:t>
      </w:r>
      <w:r>
        <w:t xml:space="preserve"> 2-25-20</w:t>
      </w:r>
      <w:r w:rsidRPr="00FB0BF2">
        <w:rPr>
          <w:rStyle w:val="Style13ptBold"/>
        </w:rPr>
        <w:t xml:space="preserve">19 </w:t>
      </w:r>
      <w:r>
        <w:t xml:space="preserve">(Ben, “CHINA, THE NEXT BIG SUPPLIER OF HIGH-TECH ARMS TO EMERGING NATIONS,” Ozy, </w:t>
      </w:r>
      <w:hyperlink r:id="rId53" w:history="1">
        <w:r w:rsidRPr="00CF5A5F">
          <w:rPr>
            <w:rStyle w:val="Hyperlink"/>
          </w:rPr>
          <w:t>https://www.ozy.com/fast-forward/china-the-next-big-supplier-of-high-tech-arms-to-emerging-nations/92647)//BB</w:t>
        </w:r>
      </w:hyperlink>
    </w:p>
    <w:p w:rsidR="007D6745" w:rsidRDefault="007D6745" w:rsidP="007D6745"/>
    <w:p w:rsidR="007D6745" w:rsidRDefault="007D6745" w:rsidP="007D6745">
      <w:r w:rsidRPr="00F114C6">
        <w:rPr>
          <w:rStyle w:val="StyleUnderline"/>
        </w:rPr>
        <w:t xml:space="preserve">China is emerging as a </w:t>
      </w:r>
      <w:r w:rsidRPr="00FB0BF2">
        <w:rPr>
          <w:rStyle w:val="Emphasis"/>
        </w:rPr>
        <w:t>fast-growing</w:t>
      </w:r>
      <w:r w:rsidRPr="00F114C6">
        <w:rPr>
          <w:rStyle w:val="StyleUnderline"/>
        </w:rPr>
        <w:t xml:space="preserve"> supplier of affordable, high-tech weapons systems to countries facing</w:t>
      </w:r>
      <w:r>
        <w:t xml:space="preserve"> sanctions or </w:t>
      </w:r>
      <w:r w:rsidRPr="00F114C6">
        <w:rPr>
          <w:rStyle w:val="StyleUnderline"/>
        </w:rPr>
        <w:t>restrictions from the West</w:t>
      </w:r>
      <w:r>
        <w:t xml:space="preserve">. </w:t>
      </w:r>
      <w:r w:rsidRPr="00F114C6">
        <w:rPr>
          <w:rStyle w:val="StyleUnderline"/>
        </w:rPr>
        <w:t>Models donning metallic outfits and ill-fitting red baseball caps posed at the China International Aviation and Aerospace Exhibition in Zhuhai</w:t>
      </w:r>
      <w:r>
        <w:t xml:space="preserve">, Guangdong province, in November 2018. But the star attractions were the newest arsenal of Chinese weapons systems on display: from mine-clearing robots and high-speed unmanned helicopters to stealth drones and radar protection technology for tanks. In all, deals worth $21 billion were struck. And </w:t>
      </w:r>
      <w:r w:rsidRPr="00F114C6">
        <w:rPr>
          <w:rStyle w:val="StyleUnderline"/>
        </w:rPr>
        <w:t>the show was just one sign of China’s growing clout in a field traditionally dominated by the West, Russia and Israel: high-tech military equipment</w:t>
      </w:r>
      <w:r>
        <w:t xml:space="preserve">. </w:t>
      </w:r>
      <w:r w:rsidRPr="00F114C6">
        <w:rPr>
          <w:rStyle w:val="StyleUnderline"/>
        </w:rPr>
        <w:t>China’s</w:t>
      </w:r>
      <w:r w:rsidRPr="00F114C6">
        <w:t xml:space="preserve"> rapid expansion over the past two decades into Africa, Latin America and across Asia has relied on its growing economic resources and has taken the form of heavy investments, funding and infrastructure projects. Its military exports were largely bare-bones equipment. Now, </w:t>
      </w:r>
      <w:r w:rsidRPr="00F114C6">
        <w:rPr>
          <w:rStyle w:val="StyleUnderline"/>
        </w:rPr>
        <w:t>the world’s second-largest economy</w:t>
      </w:r>
      <w:r w:rsidRPr="00F114C6">
        <w:t xml:space="preserve"> is </w:t>
      </w:r>
      <w:r w:rsidRPr="00F114C6">
        <w:rPr>
          <w:rStyle w:val="StyleUnderline"/>
        </w:rPr>
        <w:t>fast positioning itself as an attractive supplier of relatively affordable high-tech military hardware</w:t>
      </w:r>
      <w:r w:rsidRPr="00F114C6">
        <w:t xml:space="preserve"> </w:t>
      </w:r>
      <w:r w:rsidRPr="00F114C6">
        <w:rPr>
          <w:rStyle w:val="StyleUnderline"/>
        </w:rPr>
        <w:t>to</w:t>
      </w:r>
      <w:r w:rsidRPr="00F114C6">
        <w:t xml:space="preserve"> an increasing number of emerging </w:t>
      </w:r>
      <w:r w:rsidRPr="00F114C6">
        <w:rPr>
          <w:rStyle w:val="StyleUnderline"/>
        </w:rPr>
        <w:t>economies facing sanctions or restrictions from the West</w:t>
      </w:r>
      <w:r w:rsidRPr="00F114C6">
        <w:t>.</w:t>
      </w:r>
      <w:r>
        <w:t xml:space="preserve"> </w:t>
      </w:r>
      <w:r w:rsidRPr="00F114C6">
        <w:rPr>
          <w:rStyle w:val="StyleUnderline"/>
        </w:rPr>
        <w:t xml:space="preserve">The country’s arms sales to Africa grew by 55 percent </w:t>
      </w:r>
      <w:r>
        <w:t xml:space="preserve">between 2012 and 2017 compared to the previous five-year period, totaling $273 million in 2017. Of those sales, </w:t>
      </w:r>
      <w:r w:rsidRPr="00F114C6">
        <w:rPr>
          <w:rStyle w:val="StyleUnderline"/>
        </w:rPr>
        <w:t>42 percent of exports landed in North Africa — a region long plagued by U.S.</w:t>
      </w:r>
      <w:r>
        <w:t xml:space="preserve"> and European </w:t>
      </w:r>
      <w:r w:rsidRPr="00F114C6">
        <w:rPr>
          <w:rStyle w:val="StyleUnderline"/>
        </w:rPr>
        <w:t>arms embargoes</w:t>
      </w:r>
      <w:r>
        <w:t xml:space="preserve"> and a more general reluctance from these suppliers to do business. Today, 80 percent of trainer jets across Africa are the Chinese-made K-8 planes, and with advancements in China’s aviation industry, particularly the development of an indigenous jet engine, Chinese aircraft are becoming more attractive to African customers. China is now marketing its indigenous, armed unmanned aerial vehicles (UAVs) to potential buyers in Egypt and Nigeria. Closer to home, China in March 2018 announced a deal to sell Pakistan a large-scale optical tracking system used to accelerate the development of intercontinental ballistic missiles capable of carrying nuclear payloads. It was the first example of China exporting sensitive technology. Pakistan is facing restrictions from the U.S. on weapons sales because of differences on terrorism and Afghanistan. State-owned China South Industries Group is aggressively pitching its mine-clearing laser gun to international customers such as Myanmar, which already relies on China for 68 percent of its weapons because of E.U. and U.S. sanctions. And Venezuela, which imports 23 percent of its weapons from China, showed off a cache of new Chinese-built military vehicles at a parade in July 2018. China is also pitching a new generation of laser weapons to Venezuela. These include the China Aerospace Science and Industry Corp.’s LW-30 laser defense system and China Shipbuilding Industry Corp.’s vehicle-mounted laser weapon, both launched at the Zhuhai Air Show in November 2018. “The one advantage that African countries, and for that matter any other country that considers China as an acceptable arms supplier, will have is that the number of suppliers of more advanced equipment is increasing, which improves the bargaining position,” says Pieter Wezeman, senior researcher with the SIPRI Arms Transfers and Military Expenditure Programme. Some of China’s earliest successes in selling high-tech military equipment came earlier this decade, in the Middle East, with drones. The U.S. has strict rules on who it can sell UAVs to, and several Middle Eastern nations have had requests to America turned down. So, “China stepped in and offered its alternatives,” says Wezeman. Since 2014, Saudi Arabia, UAE, Jordan and Iraq have all bought military drones from China. These UAVs have been deployed in wars against ISIS and in Yemen. But </w:t>
      </w:r>
      <w:r w:rsidRPr="00FB0BF2">
        <w:rPr>
          <w:rStyle w:val="StyleUnderline"/>
        </w:rPr>
        <w:t xml:space="preserve">the country’s willingness to sell weapons systems to virtually anyone gives China a distinct edge in carving out a niche for itself in the global arms market, and its ability to deliver high-tech machines at </w:t>
      </w:r>
      <w:r w:rsidRPr="00FB0BF2">
        <w:rPr>
          <w:rStyle w:val="Emphasis"/>
        </w:rPr>
        <w:t>cheaper rates than competitors</w:t>
      </w:r>
      <w:r w:rsidRPr="00FB0BF2">
        <w:rPr>
          <w:rStyle w:val="StyleUnderline"/>
        </w:rPr>
        <w:t xml:space="preserve"> also attracts potential buyers</w:t>
      </w:r>
      <w:r>
        <w:t>. China’s most advanced UAV, the CH-5 Rainbow, costs half as much as the $16.9 million U.S.-made Reaper. China’s base model can be acquired for just $1 million. Four of China’s Type 054A frigates were recently ordered by Pakistan at a unit cost of $250 million, compared to a price tag of $466 million for the similarly sized French-built La Fayette model.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undercutting the $2.75 million BrahMos missile, developed by Russia and India.</w:t>
      </w:r>
    </w:p>
    <w:p w:rsidR="007D6745" w:rsidRDefault="007D6745" w:rsidP="007D6745">
      <w:pPr>
        <w:pStyle w:val="Heading4"/>
      </w:pPr>
      <w:r>
        <w:t xml:space="preserve">China will </w:t>
      </w:r>
      <w:r w:rsidRPr="00451E72">
        <w:rPr>
          <w:u w:val="single"/>
        </w:rPr>
        <w:t>out-compete</w:t>
      </w:r>
      <w:r>
        <w:t xml:space="preserve"> peers like Russia --- has advanced weaponry and is no longer reliant on ex-Soviet weaponry</w:t>
      </w:r>
    </w:p>
    <w:p w:rsidR="007D6745" w:rsidRDefault="007D6745" w:rsidP="007D6745">
      <w:r>
        <w:t xml:space="preserve">Ron </w:t>
      </w:r>
      <w:r w:rsidRPr="003D2D7F">
        <w:rPr>
          <w:rStyle w:val="Style13ptBold"/>
        </w:rPr>
        <w:t>Matthews</w:t>
      </w:r>
      <w:r>
        <w:t xml:space="preserve"> Xiaojuan Ping </w:t>
      </w:r>
      <w:r w:rsidRPr="003D2D7F">
        <w:rPr>
          <w:rStyle w:val="Style13ptBold"/>
        </w:rPr>
        <w:t>17</w:t>
      </w:r>
      <w:r>
        <w:t xml:space="preserve"> – *Chair of Defence Economics at the Centre for Defence Management and Leadership, Cranfield University and the Defence Academy of the United Kingdom, **researcher at the East Asian Institute, National University of Singapore (Why the World Should Fear China's Military (Exports), </w:t>
      </w:r>
      <w:r w:rsidRPr="00451E72">
        <w:rPr>
          <w:i/>
        </w:rPr>
        <w:t>National Interest</w:t>
      </w:r>
      <w:r>
        <w:t xml:space="preserve">, </w:t>
      </w:r>
      <w:hyperlink r:id="rId54" w:history="1">
        <w:r w:rsidRPr="00CF5A5F">
          <w:rPr>
            <w:rStyle w:val="Hyperlink"/>
          </w:rPr>
          <w:t>https://nationalinterest.org/blog/the-buzz/why-the-world-should-fear-chinas-military-exports-22494)//BB</w:t>
        </w:r>
      </w:hyperlink>
    </w:p>
    <w:p w:rsidR="007D6745" w:rsidRPr="00451E72" w:rsidRDefault="007D6745" w:rsidP="007D6745"/>
    <w:p w:rsidR="007D6745" w:rsidRDefault="007D6745" w:rsidP="007D6745">
      <w:r>
        <w:t xml:space="preserve">While it may not yet be the dominant player, </w:t>
      </w:r>
      <w:r w:rsidRPr="003D2D7F">
        <w:rPr>
          <w:rStyle w:val="StyleUnderline"/>
        </w:rPr>
        <w:t xml:space="preserve">China’s arms export strategy has proved effective in </w:t>
      </w:r>
      <w:r w:rsidRPr="003D2D7F">
        <w:rPr>
          <w:rStyle w:val="Emphasis"/>
        </w:rPr>
        <w:t>taking market share from competitor nations</w:t>
      </w:r>
      <w:r>
        <w:t>.</w:t>
      </w:r>
    </w:p>
    <w:p w:rsidR="007D6745" w:rsidRPr="00451E72" w:rsidRDefault="007D6745" w:rsidP="007D6745">
      <w:r>
        <w:t xml:space="preserve">Is China’s arms export strategy really a success story? The first question is to establish whether there has been dramatic growth in China’s arms exports, emulating the success of its broader commercial exports. While the picture is not equivocal, there are signs that something is indeed happening. </w:t>
      </w:r>
      <w:r w:rsidRPr="003D2D7F">
        <w:rPr>
          <w:rStyle w:val="StyleUnderline"/>
        </w:rPr>
        <w:t>Chinese arms sales are growing</w:t>
      </w:r>
      <w:r>
        <w:t xml:space="preserve">. Across 2012–16, they accounted for 6.2 per cent of the global arms trade, up by an impressive 74 per cent compared to 2007–11. In fact, over 2012–16, China’s arms exports raced ahead of those from Germany, France and the United Kingdom, making China the world’s third biggest arms exporter. </w:t>
      </w:r>
      <w:r w:rsidRPr="003D2D7F">
        <w:rPr>
          <w:rStyle w:val="StyleUnderline"/>
        </w:rPr>
        <w:t>This is not a short-term aberration, but a long-term trend</w:t>
      </w:r>
      <w:r>
        <w:t xml:space="preserve">. Between 2000 and 2015, Chinese arms exports expanded by a factor of 6.5. In 2016, China shipped US$2.1 billion in arms, marginally behind France’s US$2.2 billion, but well ahead of the United Kingdom’s US$1.4 billion. While China’s 2016 market share is well below that of the United States at 33 per cent, the gap is gradually closing with Russia (23 per cent), and has disappeared altogether with France (6 per cent), Germany (5.6 per cent) and the United Kingdom (4.6 per cent). </w:t>
      </w:r>
      <w:r w:rsidRPr="003D2D7F">
        <w:rPr>
          <w:rStyle w:val="StyleUnderline"/>
        </w:rPr>
        <w:t>China’s arms exports have been criticised for lacking global appeal</w:t>
      </w:r>
      <w:r>
        <w:t xml:space="preserve"> since 72 per cent of all exports in the last five years went to just three countries: Pakistan, Bangladesh and Myanmar. </w:t>
      </w:r>
      <w:r w:rsidRPr="003D2D7F">
        <w:rPr>
          <w:rStyle w:val="StyleUnderline"/>
        </w:rPr>
        <w:t>Yet, this criticism is unfair</w:t>
      </w:r>
      <w:r>
        <w:t xml:space="preserve">. Such </w:t>
      </w:r>
      <w:r w:rsidRPr="003D2D7F">
        <w:rPr>
          <w:rStyle w:val="StyleUnderline"/>
        </w:rPr>
        <w:t>dependence on a few core customers affects both mature and ‘new entrant’ arms exporters alike.</w:t>
      </w:r>
      <w:r>
        <w:rPr>
          <w:rStyle w:val="StyleUnderline"/>
        </w:rPr>
        <w:t xml:space="preserve"> </w:t>
      </w:r>
      <w:r>
        <w:t xml:space="preserve">Russia was the world’s second biggest arms exporter across 2012–16 but relied on just four countries — India, Vietnam, China and Algeria — for 70 per cent of those sales. Likewise, 71 per cent of UK arms exports go to India, the United States and Saudi Arabia (which alone accounted for half of all UK sales across 2010–15). </w:t>
      </w:r>
      <w:r w:rsidRPr="003D2D7F">
        <w:rPr>
          <w:rStyle w:val="StyleUnderline"/>
        </w:rPr>
        <w:t>Detractors argue that China’s weapons are only attractive to poorer nations because its older weapons are cheaper. While there is some truth in this argument, it needs qualification. China has been successful in diversifying its customer base and now exports arms to 55 countries worldwide</w:t>
      </w:r>
      <w:r>
        <w:t xml:space="preserve">, covering Asia, the Middle East, Africa and Latin America. Many of China’s clients are indeed developing countries. For example, two-thirds of the countries situated in the world’s poorest continent, Africa, procure weapon systems from China, and much of it is basic military equipment. But </w:t>
      </w:r>
      <w:r w:rsidRPr="003D2D7F">
        <w:rPr>
          <w:rStyle w:val="StyleUnderline"/>
        </w:rPr>
        <w:t xml:space="preserve">times are changing. Chinese arms are </w:t>
      </w:r>
      <w:r w:rsidRPr="003D2D7F">
        <w:rPr>
          <w:rStyle w:val="Emphasis"/>
        </w:rPr>
        <w:t>no longer relics</w:t>
      </w:r>
      <w:r w:rsidRPr="003D2D7F">
        <w:rPr>
          <w:rStyle w:val="StyleUnderline"/>
        </w:rPr>
        <w:t xml:space="preserve"> from a bygone Soviet era</w:t>
      </w:r>
      <w:r>
        <w:t xml:space="preserve">. </w:t>
      </w:r>
      <w:r w:rsidRPr="003D2D7F">
        <w:rPr>
          <w:rStyle w:val="StyleUnderline"/>
        </w:rPr>
        <w:t>The PLA has been replacing old Soviet platforms with improved ‘indigenous’ models and is now exporting modernised platforms</w:t>
      </w:r>
      <w:r>
        <w:t xml:space="preserve">, including Type-99 MBTs, J-10 fighters and Yuan-class submarines to Thailand, Myanmar, Bangladesh and Pakistan. </w:t>
      </w:r>
      <w:r w:rsidRPr="003D2D7F">
        <w:rPr>
          <w:rStyle w:val="StyleUnderline"/>
        </w:rPr>
        <w:t>China has also adapted, innovated and engaged in systems integration in a determined bid to move up the technology ladder</w:t>
      </w:r>
      <w:r>
        <w:t xml:space="preserve">, developing, for instance, credible and competitive unmanned aerial vehicles (UAVs) and anti-ship cruise missiles. Raised technological sophistication combined with relatively low procurement cost has led to increasingly cost-effective arms exports. Their attractiveness to more discerning buyers has been translated into a sales portfolio in which 25 per cent of China’s customers are now positioned in the upper middle/higher income country categories, including Turkey, Saudi Arabia and the United Arab Emirates. </w:t>
      </w:r>
      <w:r w:rsidRPr="003D2D7F">
        <w:rPr>
          <w:rStyle w:val="StyleUnderline"/>
        </w:rPr>
        <w:t>Is there something different, something special, that distinguishes China’s arms export strategy</w:t>
      </w:r>
      <w:r>
        <w:t xml:space="preserve"> from its Western counterparts? The answer is a resounding </w:t>
      </w:r>
      <w:r w:rsidRPr="003D2D7F">
        <w:rPr>
          <w:rStyle w:val="Emphasis"/>
        </w:rPr>
        <w:t>yes</w:t>
      </w:r>
      <w:r>
        <w:t xml:space="preserve">. First and foremost, Western strategists should not be under any illusion that export revenue is the primary goal. Rather, </w:t>
      </w:r>
      <w:r w:rsidRPr="003D2D7F">
        <w:rPr>
          <w:rStyle w:val="StyleUnderline"/>
        </w:rPr>
        <w:t>Beijing’s end-game is longer-term geo-political and strategic influence</w:t>
      </w:r>
      <w:r>
        <w:t xml:space="preserve">. The search for regional and global influence is the critical aim of Chinese economic diplomacy. It reflects a more narrowly focused aspect of Beijing’s soft power framework, embracing foreign aid, foreign direct investment, overseas educational programs and, importantly, arms sales. 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 Beijing’s long-standing approach of linking non-interference to arms sales rests on the view that a customer’s political, military and human rights record lies outside the contractual arrangements. </w:t>
      </w:r>
      <w:r w:rsidRPr="003D2D7F">
        <w:rPr>
          <w:rStyle w:val="StyleUnderline"/>
        </w:rPr>
        <w:t>The ‘no questions asked’ policy attracts the opprobrium of Western states, but there is no disputing its effectiveness in selling guns and securing influence</w:t>
      </w:r>
      <w:r>
        <w:t xml:space="preserve">. </w:t>
      </w:r>
      <w:r w:rsidRPr="003D2D7F">
        <w:rPr>
          <w:rStyle w:val="StyleUnderline"/>
        </w:rPr>
        <w:t>The policy particularly appeals to</w:t>
      </w:r>
      <w:r>
        <w:t xml:space="preserve"> second- and third-tier military </w:t>
      </w:r>
      <w:r w:rsidRPr="003D2D7F">
        <w:rPr>
          <w:rStyle w:val="StyleUnderline"/>
        </w:rPr>
        <w:t>states suffering excessive dependence on US or Russian weaponry</w:t>
      </w:r>
      <w:r>
        <w:t xml:space="preserve">. </w:t>
      </w:r>
      <w:r w:rsidRPr="003D2D7F">
        <w:rPr>
          <w:rStyle w:val="StyleUnderline"/>
        </w:rPr>
        <w:t>Chinese arms offer poorer states the opportunity to diversify arms sources</w:t>
      </w:r>
      <w:r>
        <w:t xml:space="preserve">, regain a degree of sovereignty over military capability and reduce strategic vulnerability to arms embargoes. The Chinese arms export model has several other significant features. From a Chinese strategic perspective, it leverages strong client-state relationships and in the process bolsters Beijing’s influence, particularly among neighbouring states. It is no accident that China’s arms sales to Pakistan, Sri Lanka, Bangladesh and Myanmar indirectly act to contain the potential threat of Asia’s other mega-power, India. Chinese arms are also competitively packaged. Pricing is low compared to Western models. Chinese drones, for example, reportedly cost 10–20 per cent of the near-equivalent US version. Finally, China is amenable to technology transfer through defence offset, supporting client states to indigenise maintenance, repair and overhaul activities and even produce components. While it may not yet be the dominant player, </w:t>
      </w:r>
      <w:r w:rsidRPr="003D2D7F">
        <w:rPr>
          <w:rStyle w:val="Emphasis"/>
        </w:rPr>
        <w:t>China’s arms export strategy has proved effective in taking market share from competitor nations</w:t>
      </w:r>
      <w:r>
        <w:t xml:space="preserve">. </w:t>
      </w:r>
      <w:r w:rsidRPr="003D2D7F">
        <w:rPr>
          <w:rStyle w:val="StyleUnderline"/>
        </w:rPr>
        <w:t>China has also begun to encroach into higher income marke</w:t>
      </w:r>
      <w:r>
        <w:t xml:space="preserve">ts, especially where technological sophistication is not required. </w:t>
      </w:r>
      <w:r w:rsidRPr="003D2D7F">
        <w:rPr>
          <w:rStyle w:val="StyleUnderline"/>
        </w:rPr>
        <w:t>There is a long-term strategy at work here</w:t>
      </w:r>
      <w:r>
        <w:t>, driven by diplomatic and geostrategic objectives, not commercial gain.</w:t>
      </w:r>
    </w:p>
    <w:p w:rsidR="007D6745" w:rsidRDefault="007D6745" w:rsidP="007D6745">
      <w:pPr>
        <w:pStyle w:val="Heading3"/>
      </w:pPr>
      <w:r>
        <w:t>No IL – arms not key to expansionism</w:t>
      </w:r>
    </w:p>
    <w:p w:rsidR="007D6745" w:rsidRDefault="007D6745" w:rsidP="007D6745">
      <w:pPr>
        <w:pStyle w:val="Heading4"/>
      </w:pPr>
      <w:r>
        <w:t>Arms sales not key to Russian expansionism</w:t>
      </w:r>
    </w:p>
    <w:p w:rsidR="007D6745" w:rsidRPr="004233C8" w:rsidRDefault="007D6745" w:rsidP="007D674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xml:space="preserve">, </w:t>
      </w:r>
      <w:hyperlink r:id="rId55" w:history="1">
        <w:r w:rsidRPr="00CF5A5F">
          <w:rPr>
            <w:rStyle w:val="Hyperlink"/>
          </w:rPr>
          <w:t>https://calhoun.nps.edu/bitstream/handle/10945/59571/18Jun_Reaves_Andrew.pdf?sequence=1&amp;isAllowed=y)//BB</w:t>
        </w:r>
      </w:hyperlink>
      <w:r>
        <w:t>, ability edited</w:t>
      </w:r>
    </w:p>
    <w:p w:rsidR="007D6745" w:rsidRPr="004233C8" w:rsidRDefault="007D6745" w:rsidP="007D6745"/>
    <w:p w:rsidR="007D6745" w:rsidRPr="005B4279" w:rsidRDefault="007D6745" w:rsidP="007D6745">
      <w:r w:rsidRPr="00DC0E20">
        <w:rPr>
          <w:rStyle w:val="StyleUnderline"/>
        </w:rPr>
        <w:t>It is unlikely that Russian arms sales will disappear</w:t>
      </w:r>
      <w:r>
        <w:t xml:space="preserve"> in the near future, </w:t>
      </w:r>
      <w:r w:rsidRPr="00DC0E20">
        <w:rPr>
          <w:rStyle w:val="StyleUnderline"/>
        </w:rPr>
        <w:t>but their</w:t>
      </w:r>
      <w:r>
        <w:rPr>
          <w:rStyle w:val="StyleUnderline"/>
        </w:rPr>
        <w:t xml:space="preserve"> </w:t>
      </w:r>
      <w:r w:rsidRPr="00DC0E20">
        <w:rPr>
          <w:rStyle w:val="StyleUnderline"/>
        </w:rPr>
        <w:t>strategic pull is weakening. Influence and leverage</w:t>
      </w:r>
      <w:r>
        <w:t xml:space="preserve">, as arms export analyst Andrew Pierre notes, </w:t>
      </w:r>
      <w:r w:rsidRPr="00DC0E20">
        <w:rPr>
          <w:rStyle w:val="StyleUnderline"/>
        </w:rPr>
        <w:t>are</w:t>
      </w:r>
      <w:r>
        <w:t xml:space="preserve"> indeed </w:t>
      </w:r>
      <w:r w:rsidRPr="00DC0E20">
        <w:rPr>
          <w:rStyle w:val="StyleUnderline"/>
        </w:rPr>
        <w:t>transitory</w:t>
      </w:r>
      <w:r>
        <w:t xml:space="preserve"> phenomena.687 While </w:t>
      </w:r>
      <w:r w:rsidRPr="00DC0E20">
        <w:rPr>
          <w:rStyle w:val="StyleUnderline"/>
        </w:rPr>
        <w:t>Putin</w:t>
      </w:r>
      <w:r>
        <w:t xml:space="preserve"> has successfully integrated arms sales into his strategy of fostering polycentrism, challenging American hegemony, and reestablishing Russia’s presence globally, his strategic end state of returning Russia to its former world power status lacks international attractiveness. Furthermore, his </w:t>
      </w:r>
      <w:r w:rsidRPr="00DC0E20">
        <w:rPr>
          <w:rStyle w:val="StyleUnderline"/>
        </w:rPr>
        <w:t>focus on</w:t>
      </w:r>
      <w:r>
        <w:rPr>
          <w:rStyle w:val="StyleUnderline"/>
        </w:rPr>
        <w:t xml:space="preserve"> </w:t>
      </w:r>
      <w:r w:rsidRPr="00DC0E20">
        <w:rPr>
          <w:rStyle w:val="StyleUnderline"/>
        </w:rPr>
        <w:t>short-term political gains in lieu of a more farsighted plan to achieve his strategic end state</w:t>
      </w:r>
      <w:r>
        <w:rPr>
          <w:rStyle w:val="StyleUnderline"/>
        </w:rPr>
        <w:t xml:space="preserve"> </w:t>
      </w:r>
      <w:r w:rsidRPr="00DC0E20">
        <w:rPr>
          <w:rStyle w:val="StyleUnderline"/>
        </w:rPr>
        <w:t xml:space="preserve">has </w:t>
      </w:r>
      <w:r w:rsidRPr="00DC0E20">
        <w:rPr>
          <w:strike/>
        </w:rPr>
        <w:t>handicapped</w:t>
      </w:r>
      <w:r>
        <w:t xml:space="preserve"> [</w:t>
      </w:r>
      <w:r w:rsidRPr="00DC0E20">
        <w:rPr>
          <w:rStyle w:val="StyleUnderline"/>
        </w:rPr>
        <w:t>limited</w:t>
      </w:r>
      <w:r>
        <w:t>]</w:t>
      </w:r>
      <w:r w:rsidRPr="00DC0E20">
        <w:rPr>
          <w:rStyle w:val="StyleUnderline"/>
        </w:rPr>
        <w:t xml:space="preserve"> his use of arms exports</w:t>
      </w:r>
      <w:r>
        <w:t xml:space="preserve">.688 In fact, </w:t>
      </w:r>
      <w:r w:rsidRPr="00AA6960">
        <w:rPr>
          <w:rStyle w:val="StyleUnderline"/>
        </w:rPr>
        <w:t>arms sales have merely supported</w:t>
      </w:r>
      <w:r>
        <w:rPr>
          <w:rStyle w:val="StyleUnderline"/>
        </w:rPr>
        <w:t xml:space="preserve"> </w:t>
      </w:r>
      <w:r>
        <w:t xml:space="preserve">multiple </w:t>
      </w:r>
      <w:r w:rsidRPr="00AA6960">
        <w:rPr>
          <w:rStyle w:val="StyleUnderline"/>
        </w:rPr>
        <w:t>pragmatic relationships, not an anti-Western coalition</w:t>
      </w:r>
      <w:r>
        <w:t xml:space="preserve">, as states seek to maximize their benefits at the expense of Russia. As Lo observes, Putin’s policy “is frequently held hostage to short-term political and economic expediency...and the over-personalization of decision-making.”689 Thus, while </w:t>
      </w:r>
      <w:r w:rsidRPr="00AA6960">
        <w:rPr>
          <w:rStyle w:val="StyleUnderline"/>
        </w:rPr>
        <w:t>Russia’s</w:t>
      </w:r>
      <w:r>
        <w:t xml:space="preserve"> recent </w:t>
      </w:r>
      <w:r w:rsidRPr="00AA6960">
        <w:rPr>
          <w:rStyle w:val="StyleUnderline"/>
        </w:rPr>
        <w:t>dispersal of arms</w:t>
      </w:r>
      <w:r>
        <w:t xml:space="preserve"> might strengthen the ability of other states to either reduce the power of the West or promote regional balancing, it </w:t>
      </w:r>
      <w:r w:rsidRPr="00AA6960">
        <w:rPr>
          <w:rStyle w:val="StyleUnderline"/>
        </w:rPr>
        <w:t>do</w:t>
      </w:r>
      <w:r>
        <w:t xml:space="preserve">es </w:t>
      </w:r>
      <w:r w:rsidRPr="00AA6960">
        <w:rPr>
          <w:rStyle w:val="StyleUnderline"/>
        </w:rPr>
        <w:t>not mean that Russia’s overall strength and influence rise</w:t>
      </w:r>
      <w:r>
        <w:t xml:space="preserve"> reciprocally. For </w:t>
      </w:r>
      <w:r w:rsidRPr="00AA6960">
        <w:rPr>
          <w:rStyle w:val="StyleUnderline"/>
        </w:rPr>
        <w:t>as long</w:t>
      </w:r>
      <w:r>
        <w:rPr>
          <w:rStyle w:val="StyleUnderline"/>
        </w:rPr>
        <w:t xml:space="preserve"> </w:t>
      </w:r>
      <w:r w:rsidRPr="00AA6960">
        <w:rPr>
          <w:rStyle w:val="StyleUnderline"/>
        </w:rPr>
        <w:t>as Putin’s strategy remains myopic as he seeks partners in a quixotic quest to renew</w:t>
      </w:r>
      <w:r>
        <w:rPr>
          <w:rStyle w:val="StyleUnderline"/>
        </w:rPr>
        <w:t xml:space="preserve"> </w:t>
      </w:r>
      <w:r w:rsidRPr="00AA6960">
        <w:rPr>
          <w:rStyle w:val="StyleUnderline"/>
        </w:rPr>
        <w:t>Russia’s grandeur and global influence, states will continue to gain reverse leverage on</w:t>
      </w:r>
      <w:r>
        <w:rPr>
          <w:rStyle w:val="StyleUnderline"/>
        </w:rPr>
        <w:t xml:space="preserve"> </w:t>
      </w:r>
      <w:r w:rsidRPr="00AA6960">
        <w:rPr>
          <w:rStyle w:val="StyleUnderline"/>
        </w:rPr>
        <w:t>Russia</w:t>
      </w:r>
      <w:r>
        <w:t xml:space="preserve">. Recently imprisoned anti-Putin activist Aleksey Navalny phrased it best in his ominous foreshowing of Putin’s future: This regime is doomed, I’ve said it and I will repeat it, but of course, I will not mention specific dates: in the eleventh year I said that they had a year and a half left, and I will not say anything more. Doom is obvious, because [Putin’s regime] is [a] feudal power, in the post-industrial world unthinkable [sic]; because it prevents us from developing, inventing, building, growing, teaching and healing.690 While Navalny’s words might err on the dramatic, there is truth within them. </w:t>
      </w:r>
      <w:r w:rsidRPr="00AA6960">
        <w:rPr>
          <w:rStyle w:val="StyleUnderline"/>
        </w:rPr>
        <w:t>Although</w:t>
      </w:r>
      <w:r>
        <w:rPr>
          <w:rStyle w:val="StyleUnderline"/>
        </w:rPr>
        <w:t xml:space="preserve"> </w:t>
      </w:r>
      <w:r w:rsidRPr="00AA6960">
        <w:rPr>
          <w:rStyle w:val="StyleUnderline"/>
        </w:rPr>
        <w:t>Putin might still view arms sales as</w:t>
      </w:r>
      <w:r>
        <w:t xml:space="preserve"> an </w:t>
      </w:r>
      <w:r w:rsidRPr="00AA6960">
        <w:rPr>
          <w:rStyle w:val="StyleUnderline"/>
        </w:rPr>
        <w:t>important</w:t>
      </w:r>
      <w:r>
        <w:t xml:space="preserve"> item inside his political toolbox, </w:t>
      </w:r>
      <w:r w:rsidRPr="00AA6960">
        <w:rPr>
          <w:rStyle w:val="StyleUnderline"/>
        </w:rPr>
        <w:t>military</w:t>
      </w:r>
      <w:r>
        <w:rPr>
          <w:rStyle w:val="StyleUnderline"/>
        </w:rPr>
        <w:t xml:space="preserve"> </w:t>
      </w:r>
      <w:r w:rsidRPr="00AA6960">
        <w:rPr>
          <w:rStyle w:val="StyleUnderline"/>
        </w:rPr>
        <w:t xml:space="preserve">exports are quickly becoming a </w:t>
      </w:r>
      <w:r w:rsidRPr="00AA6960">
        <w:rPr>
          <w:rStyle w:val="Emphasis"/>
        </w:rPr>
        <w:t>dull and impractical instrument</w:t>
      </w:r>
      <w:r w:rsidRPr="00AA6960">
        <w:rPr>
          <w:rStyle w:val="StyleUnderline"/>
        </w:rPr>
        <w:t xml:space="preserve"> unable to yield the</w:t>
      </w:r>
      <w:r>
        <w:rPr>
          <w:rStyle w:val="StyleUnderline"/>
        </w:rPr>
        <w:t xml:space="preserve"> </w:t>
      </w:r>
      <w:r w:rsidRPr="00AA6960">
        <w:rPr>
          <w:rStyle w:val="StyleUnderline"/>
        </w:rPr>
        <w:t>outcomes that Putin desires regardless of the previous benefits they once provided</w:t>
      </w:r>
      <w:r>
        <w:t>.</w:t>
      </w:r>
    </w:p>
    <w:p w:rsidR="007D6745" w:rsidRDefault="007D6745" w:rsidP="007D6745">
      <w:pPr>
        <w:pStyle w:val="Heading3"/>
      </w:pPr>
      <w:r>
        <w:t>! d – no threat</w:t>
      </w:r>
    </w:p>
    <w:p w:rsidR="007D6745" w:rsidRDefault="007D6745" w:rsidP="007D6745">
      <w:pPr>
        <w:pStyle w:val="Heading4"/>
      </w:pPr>
      <w:r>
        <w:t>Russia is not a revisionist threat --- their impact is wildly exaggerated</w:t>
      </w:r>
    </w:p>
    <w:p w:rsidR="007D6745" w:rsidRDefault="007D6745" w:rsidP="007D6745">
      <w:r w:rsidRPr="00F5780C">
        <w:rPr>
          <w:rStyle w:val="Style13ptBold"/>
        </w:rPr>
        <w:t>Götz</w:t>
      </w:r>
      <w:r>
        <w:t xml:space="preserve"> and Merlen </w:t>
      </w:r>
      <w:r w:rsidRPr="00F5780C">
        <w:rPr>
          <w:rStyle w:val="Style13ptBold"/>
        </w:rPr>
        <w:t>19</w:t>
      </w:r>
      <w:r>
        <w:t xml:space="preserve"> – *Ph.D. in Political Science from Aarhus University, Post-doc @ Johns Hopkins, **PhD Candidate in IR @ Kent in UK (Elias and Camille, “Russia and the question of world order,” </w:t>
      </w:r>
      <w:r w:rsidRPr="009018B1">
        <w:rPr>
          <w:i/>
        </w:rPr>
        <w:t>European Politics and Society</w:t>
      </w:r>
      <w:r>
        <w:t>, 20.2)//BB</w:t>
      </w:r>
    </w:p>
    <w:p w:rsidR="007D6745" w:rsidRPr="009018B1" w:rsidRDefault="007D6745" w:rsidP="007D6745"/>
    <w:p w:rsidR="007D6745" w:rsidRPr="00F5780C" w:rsidRDefault="007D6745" w:rsidP="007D6745">
      <w:pPr>
        <w:rPr>
          <w:rStyle w:val="StyleUnderline"/>
        </w:rPr>
      </w:pPr>
      <w:r>
        <w:t xml:space="preserve">To begin with, </w:t>
      </w:r>
      <w:r w:rsidRPr="00F5780C">
        <w:rPr>
          <w:rStyle w:val="StyleUnderline"/>
        </w:rPr>
        <w:t>there are a number of reasons to be sceptical about the ‘revanchist</w:t>
      </w:r>
      <w:r>
        <w:rPr>
          <w:rStyle w:val="StyleUnderline"/>
        </w:rPr>
        <w:t xml:space="preserve"> </w:t>
      </w:r>
      <w:r w:rsidRPr="00F5780C">
        <w:rPr>
          <w:rStyle w:val="StyleUnderline"/>
        </w:rPr>
        <w:t>Russia’ perspective</w:t>
      </w:r>
      <w:r>
        <w:t xml:space="preserve">. First, </w:t>
      </w:r>
      <w:r w:rsidRPr="00F5780C">
        <w:rPr>
          <w:rStyle w:val="StyleUnderline"/>
        </w:rPr>
        <w:t>it adopts an overly deterministic position, which negates the</w:t>
      </w:r>
      <w:r>
        <w:rPr>
          <w:rStyle w:val="StyleUnderline"/>
        </w:rPr>
        <w:t xml:space="preserve"> </w:t>
      </w:r>
      <w:r w:rsidRPr="00F5780C">
        <w:rPr>
          <w:rStyle w:val="StyleUnderline"/>
        </w:rPr>
        <w:t>open-ended character of history by underlining its predetermined course through</w:t>
      </w:r>
      <w:r>
        <w:rPr>
          <w:rStyle w:val="StyleUnderline"/>
        </w:rPr>
        <w:t xml:space="preserve"> </w:t>
      </w:r>
      <w:r w:rsidRPr="00F5780C">
        <w:rPr>
          <w:rStyle w:val="StyleUnderline"/>
        </w:rPr>
        <w:t>certain ‘iron laws’ and the supposedly unchanging ‘essence’ of Russia</w:t>
      </w:r>
      <w:r>
        <w:t xml:space="preserve">. In so doing, this perspective effectively denies the role of individual agency: Whoever the leader is, or whatever the regime may be, Russians are subordinate to the quest for imperial greatness. This is a view that incidentally dovetails with that of extreme Russian nationalists, who see Russian history in similar holistic terms of a ‘single stream’ that connects Ivan IV, Peter the Great, Stalin, and Putin. However, Russia has experienced tremendous upheavals throughout history that dramatically changed its society and its relations with the outside world. This happened often at the instigation of one or a few individuals. Both the beginning and the end of the Soviet Union, for example, serve as powerful reminders of the role agency plays in affecting Moscow’s internal and external affairs. Furthermore, </w:t>
      </w:r>
      <w:r w:rsidRPr="00F5780C">
        <w:rPr>
          <w:rStyle w:val="StyleUnderline"/>
        </w:rPr>
        <w:t>essentialist claims</w:t>
      </w:r>
      <w:r>
        <w:rPr>
          <w:rStyle w:val="StyleUnderline"/>
        </w:rPr>
        <w:t xml:space="preserve"> </w:t>
      </w:r>
      <w:r w:rsidRPr="00F5780C">
        <w:rPr>
          <w:rStyle w:val="StyleUnderline"/>
        </w:rPr>
        <w:t>about Russian identity do not offer much insight into the dynamics of Moscow’s approach</w:t>
      </w:r>
      <w:r>
        <w:rPr>
          <w:rStyle w:val="StyleUnderline"/>
        </w:rPr>
        <w:t xml:space="preserve"> </w:t>
      </w:r>
      <w:r w:rsidRPr="00F5780C">
        <w:rPr>
          <w:rStyle w:val="StyleUnderline"/>
        </w:rPr>
        <w:t xml:space="preserve">to the liberal international order, which has </w:t>
      </w:r>
      <w:r w:rsidRPr="00F5780C">
        <w:rPr>
          <w:rStyle w:val="Emphasis"/>
        </w:rPr>
        <w:t>significantly fluctuated</w:t>
      </w:r>
      <w:r w:rsidRPr="00F5780C">
        <w:rPr>
          <w:rStyle w:val="StyleUnderline"/>
        </w:rPr>
        <w:t xml:space="preserve"> over time</w:t>
      </w:r>
      <w:r>
        <w:t xml:space="preserve"> (Tsygankov, 2016). Second, </w:t>
      </w:r>
      <w:r w:rsidRPr="00F5780C">
        <w:rPr>
          <w:rStyle w:val="StyleUnderline"/>
        </w:rPr>
        <w:t xml:space="preserve">Russia’s revisionist behaviour </w:t>
      </w:r>
      <w:r w:rsidRPr="00F5780C">
        <w:rPr>
          <w:rStyle w:val="Emphasis"/>
        </w:rPr>
        <w:t>should not be exaggerated</w:t>
      </w:r>
      <w:r>
        <w:t xml:space="preserve">. </w:t>
      </w:r>
      <w:r w:rsidRPr="00F5780C">
        <w:rPr>
          <w:rStyle w:val="StyleUnderline"/>
        </w:rPr>
        <w:t>Its intervention in</w:t>
      </w:r>
      <w:r>
        <w:rPr>
          <w:rStyle w:val="StyleUnderline"/>
        </w:rPr>
        <w:t xml:space="preserve"> </w:t>
      </w:r>
      <w:r w:rsidRPr="00F5780C">
        <w:rPr>
          <w:rStyle w:val="StyleUnderline"/>
        </w:rPr>
        <w:t>Ukraine has remained relatively limited, as has its military activity in other post-Soviet</w:t>
      </w:r>
      <w:r>
        <w:rPr>
          <w:rStyle w:val="StyleUnderline"/>
        </w:rPr>
        <w:t xml:space="preserve"> </w:t>
      </w:r>
      <w:r w:rsidRPr="00F5780C">
        <w:rPr>
          <w:rStyle w:val="StyleUnderline"/>
        </w:rPr>
        <w:t>states</w:t>
      </w:r>
      <w:r>
        <w:t xml:space="preserve"> (Götz, 2016, p. 9). In fact, the scope of Russia’s revanchist aims is a matter of debate. </w:t>
      </w:r>
      <w:r w:rsidRPr="00F5780C">
        <w:rPr>
          <w:rStyle w:val="StyleUnderline"/>
        </w:rPr>
        <w:t>It is doubtful whether Moscow has a blueprint for an alternative international</w:t>
      </w:r>
      <w:r>
        <w:rPr>
          <w:rStyle w:val="StyleUnderline"/>
        </w:rPr>
        <w:t xml:space="preserve"> </w:t>
      </w:r>
      <w:r w:rsidRPr="00F5780C">
        <w:rPr>
          <w:rStyle w:val="StyleUnderline"/>
        </w:rPr>
        <w:t>order with different norms and principles than the current one. Nor does its promotion</w:t>
      </w:r>
      <w:r>
        <w:rPr>
          <w:rStyle w:val="StyleUnderline"/>
        </w:rPr>
        <w:t xml:space="preserve"> </w:t>
      </w:r>
      <w:r w:rsidRPr="00F5780C">
        <w:rPr>
          <w:rStyle w:val="StyleUnderline"/>
        </w:rPr>
        <w:t>of conservative authoritarianism seem to constitute a genuine agenda</w:t>
      </w:r>
      <w:r>
        <w:t>. As Lewis (2016) writes, ‘</w:t>
      </w:r>
      <w:r w:rsidRPr="00F5780C">
        <w:rPr>
          <w:rStyle w:val="StyleUnderline"/>
        </w:rPr>
        <w:t>the export of conservative social and political values</w:t>
      </w:r>
      <w:r>
        <w:t xml:space="preserve"> (…) </w:t>
      </w:r>
      <w:r w:rsidRPr="00F5780C">
        <w:rPr>
          <w:rStyle w:val="StyleUnderline"/>
        </w:rPr>
        <w:t>has so far not developed</w:t>
      </w:r>
      <w:r>
        <w:rPr>
          <w:rStyle w:val="StyleUnderline"/>
        </w:rPr>
        <w:t xml:space="preserve"> </w:t>
      </w:r>
      <w:r w:rsidRPr="00F5780C">
        <w:rPr>
          <w:rStyle w:val="StyleUnderline"/>
        </w:rPr>
        <w:t>into a coherent campaign, but remains a rather ad hoc and inchoate critique by Russian</w:t>
      </w:r>
      <w:r>
        <w:rPr>
          <w:rStyle w:val="StyleUnderline"/>
        </w:rPr>
        <w:t xml:space="preserve"> </w:t>
      </w:r>
      <w:r w:rsidRPr="00F5780C">
        <w:rPr>
          <w:rStyle w:val="StyleUnderline"/>
        </w:rPr>
        <w:t>politicians</w:t>
      </w:r>
      <w:r>
        <w:t xml:space="preserve"> of “multiculturalism”, LGBT rights and “political correctness” in Europe.’ Furthermore, </w:t>
      </w:r>
      <w:r w:rsidRPr="00F5780C">
        <w:rPr>
          <w:rStyle w:val="StyleUnderline"/>
        </w:rPr>
        <w:t xml:space="preserve">the ‘revanchist Russia’ perspective is </w:t>
      </w:r>
      <w:r w:rsidRPr="00F5780C">
        <w:rPr>
          <w:rStyle w:val="Emphasis"/>
        </w:rPr>
        <w:t>unable to account</w:t>
      </w:r>
      <w:r w:rsidRPr="00F5780C">
        <w:rPr>
          <w:rStyle w:val="StyleUnderline"/>
        </w:rPr>
        <w:t xml:space="preserve"> for the numerous instances</w:t>
      </w:r>
      <w:r>
        <w:rPr>
          <w:rStyle w:val="StyleUnderline"/>
        </w:rPr>
        <w:t xml:space="preserve"> </w:t>
      </w:r>
      <w:r w:rsidRPr="00F5780C">
        <w:rPr>
          <w:rStyle w:val="StyleUnderline"/>
        </w:rPr>
        <w:t>in which Moscow has adhered to the norms, rules, and institutions that are associated with</w:t>
      </w:r>
      <w:r>
        <w:rPr>
          <w:rStyle w:val="StyleUnderline"/>
        </w:rPr>
        <w:t xml:space="preserve"> </w:t>
      </w:r>
      <w:r w:rsidRPr="00F5780C">
        <w:rPr>
          <w:rStyle w:val="StyleUnderline"/>
        </w:rPr>
        <w:t>the existing liberal order.</w:t>
      </w:r>
      <w:r>
        <w:t xml:space="preserve"> While it might be a stretch to describe </w:t>
      </w:r>
      <w:r w:rsidRPr="00F5780C">
        <w:rPr>
          <w:rStyle w:val="StyleUnderline"/>
        </w:rPr>
        <w:t>Moscow</w:t>
      </w:r>
      <w:r>
        <w:t xml:space="preserve"> as a consistent defender of multilateralism (Lo, 2015), it </w:t>
      </w:r>
      <w:r w:rsidRPr="00F5780C">
        <w:rPr>
          <w:rStyle w:val="StyleUnderline"/>
        </w:rPr>
        <w:t>has supported</w:t>
      </w:r>
      <w:r>
        <w:t xml:space="preserve"> frameworks such as </w:t>
      </w:r>
      <w:r w:rsidRPr="00F5780C">
        <w:rPr>
          <w:rStyle w:val="StyleUnderline"/>
        </w:rPr>
        <w:t>the 2015 Iran</w:t>
      </w:r>
      <w:r>
        <w:rPr>
          <w:rStyle w:val="StyleUnderline"/>
        </w:rPr>
        <w:t xml:space="preserve"> </w:t>
      </w:r>
      <w:r w:rsidRPr="00F5780C">
        <w:rPr>
          <w:rStyle w:val="StyleUnderline"/>
        </w:rPr>
        <w:t>nuclear deal. It also acceded to the World Trade Organization in 2012</w:t>
      </w:r>
      <w:r>
        <w:t xml:space="preserve"> – after 19 years of talks – </w:t>
      </w:r>
      <w:r w:rsidRPr="00F5780C">
        <w:rPr>
          <w:rStyle w:val="StyleUnderline"/>
        </w:rPr>
        <w:t>and continues to be a member of the European Court of Human Rights. The</w:t>
      </w:r>
      <w:r>
        <w:rPr>
          <w:rStyle w:val="StyleUnderline"/>
        </w:rPr>
        <w:t xml:space="preserve"> </w:t>
      </w:r>
      <w:r w:rsidRPr="00F5780C">
        <w:rPr>
          <w:rStyle w:val="StyleUnderline"/>
        </w:rPr>
        <w:t xml:space="preserve">liberal goals and supranational methods of these institutions </w:t>
      </w:r>
      <w:r w:rsidRPr="00F5780C">
        <w:rPr>
          <w:rStyle w:val="Emphasis"/>
        </w:rPr>
        <w:t xml:space="preserve">hardly fit </w:t>
      </w:r>
      <w:r w:rsidRPr="00F5780C">
        <w:rPr>
          <w:rStyle w:val="StyleUnderline"/>
        </w:rPr>
        <w:t>with a revisionist</w:t>
      </w:r>
      <w:r>
        <w:rPr>
          <w:rStyle w:val="StyleUnderline"/>
        </w:rPr>
        <w:t xml:space="preserve"> </w:t>
      </w:r>
      <w:r w:rsidRPr="00F5780C">
        <w:rPr>
          <w:rStyle w:val="StyleUnderline"/>
        </w:rPr>
        <w:t>imperial agenda</w:t>
      </w:r>
      <w:r>
        <w:t xml:space="preserve">. Third, </w:t>
      </w:r>
      <w:r w:rsidRPr="00F5780C">
        <w:rPr>
          <w:rStyle w:val="StyleUnderline"/>
        </w:rPr>
        <w:t>Moscow’s behaviour is much more in line with that of an ordinary great power</w:t>
      </w:r>
      <w:r>
        <w:rPr>
          <w:rStyle w:val="StyleUnderline"/>
        </w:rPr>
        <w:t xml:space="preserve"> </w:t>
      </w:r>
      <w:r w:rsidRPr="00F5780C">
        <w:rPr>
          <w:rStyle w:val="StyleUnderline"/>
        </w:rPr>
        <w:t>than the ‘revanchist Russia’ perspective makes it out to be. For one thing, Russia is by</w:t>
      </w:r>
      <w:r>
        <w:rPr>
          <w:rStyle w:val="StyleUnderline"/>
        </w:rPr>
        <w:t xml:space="preserve"> </w:t>
      </w:r>
      <w:r w:rsidRPr="00F5780C">
        <w:rPr>
          <w:rStyle w:val="StyleUnderline"/>
        </w:rPr>
        <w:t>no means unique in its quest to establish a zone of influence</w:t>
      </w:r>
      <w:r>
        <w:t xml:space="preserve"> in its near neighbourhood. As Carpenter (2017, January 19) points out, </w:t>
      </w:r>
      <w:r w:rsidRPr="00F5780C">
        <w:rPr>
          <w:rStyle w:val="StyleUnderline"/>
        </w:rPr>
        <w:t>Russia is hardly the only country to regard the [sphere of influence] concept as important for</w:t>
      </w:r>
      <w:r>
        <w:rPr>
          <w:rStyle w:val="StyleUnderline"/>
        </w:rPr>
        <w:t xml:space="preserve"> </w:t>
      </w:r>
      <w:r w:rsidRPr="00F5780C">
        <w:rPr>
          <w:rStyle w:val="StyleUnderline"/>
        </w:rPr>
        <w:t>its security</w:t>
      </w:r>
      <w:r>
        <w:t xml:space="preserve">. Or do U.S. officials believe that Chinese actions in the South China Sea, Turkey’s policies towards Iraq and Syria, and Saudi Arabia’s actions in Bahrain and Yemen do not involve such a consideration? For another, </w:t>
      </w:r>
      <w:r w:rsidRPr="00F5780C">
        <w:rPr>
          <w:rStyle w:val="StyleUnderline"/>
        </w:rPr>
        <w:t>interference in the domestic affairs of other states is something of a habit for</w:t>
      </w:r>
      <w:r>
        <w:rPr>
          <w:rStyle w:val="StyleUnderline"/>
        </w:rPr>
        <w:t xml:space="preserve"> </w:t>
      </w:r>
      <w:r w:rsidRPr="00F5780C">
        <w:rPr>
          <w:rStyle w:val="StyleUnderline"/>
        </w:rPr>
        <w:t>great powers</w:t>
      </w:r>
      <w:r>
        <w:t xml:space="preserve">. Whether they are democratic or authoritarian does not seem to make a difference in this regard. </w:t>
      </w:r>
      <w:r w:rsidRPr="00F5780C">
        <w:rPr>
          <w:rStyle w:val="StyleUnderline"/>
        </w:rPr>
        <w:t>The United States, for example, has a long track record of meddling in the internal affairs and electoral processes of other countries</w:t>
      </w:r>
      <w:r>
        <w:t xml:space="preserve"> (Levin, 2016). It is therefore unlikely that a more democratic Russia will substantially change its key foreign policy objectives and activities. Furthermore, the discrediting of Russian concerns over NATO enlargement as an ‘imagined’ threat, rather than a ‘real’ one, misses the mark. </w:t>
      </w:r>
      <w:r w:rsidRPr="00F5780C">
        <w:rPr>
          <w:rStyle w:val="StyleUnderline"/>
        </w:rPr>
        <w:t>Any international relations scholar worth their salt knows that uncertainty about others’</w:t>
      </w:r>
      <w:r>
        <w:rPr>
          <w:rStyle w:val="StyleUnderline"/>
        </w:rPr>
        <w:t xml:space="preserve"> </w:t>
      </w:r>
      <w:r w:rsidRPr="00F5780C">
        <w:rPr>
          <w:rStyle w:val="StyleUnderline"/>
        </w:rPr>
        <w:t>intentions is central to security dilemma dynamics</w:t>
      </w:r>
      <w:r>
        <w:t xml:space="preserve">. </w:t>
      </w:r>
      <w:r w:rsidRPr="00F5780C">
        <w:rPr>
          <w:rStyle w:val="StyleUnderline"/>
        </w:rPr>
        <w:t>Thus, Moscow’s fears should not be</w:t>
      </w:r>
      <w:r>
        <w:rPr>
          <w:rStyle w:val="StyleUnderline"/>
        </w:rPr>
        <w:t xml:space="preserve"> </w:t>
      </w:r>
      <w:r w:rsidRPr="00F5780C">
        <w:rPr>
          <w:rStyle w:val="StyleUnderline"/>
        </w:rPr>
        <w:t>brushed aside as idiosyncratic Russian paranoia</w:t>
      </w:r>
      <w:r>
        <w:t xml:space="preserve">. In conclusion, it seems fair to say that </w:t>
      </w:r>
      <w:r w:rsidRPr="00F5780C">
        <w:rPr>
          <w:rStyle w:val="StyleUnderline"/>
        </w:rPr>
        <w:t xml:space="preserve">the ‘revanchist Russia’ perspective faces an </w:t>
      </w:r>
      <w:r w:rsidRPr="00F5780C">
        <w:rPr>
          <w:rStyle w:val="Emphasis"/>
        </w:rPr>
        <w:t>array of explanatory challenges and</w:t>
      </w:r>
      <w:r>
        <w:rPr>
          <w:rStyle w:val="Emphasis"/>
        </w:rPr>
        <w:t xml:space="preserve"> </w:t>
      </w:r>
      <w:r w:rsidRPr="00F5780C">
        <w:rPr>
          <w:rStyle w:val="Emphasis"/>
        </w:rPr>
        <w:t>shortcomings</w:t>
      </w:r>
      <w:r>
        <w:rPr>
          <w:rStyle w:val="Emphasis"/>
        </w:rPr>
        <w:t>.</w:t>
      </w:r>
    </w:p>
    <w:p w:rsidR="007D6745" w:rsidRDefault="007D6745" w:rsidP="007D6745">
      <w:pPr>
        <w:pStyle w:val="Heading4"/>
      </w:pPr>
      <w:r>
        <w:t xml:space="preserve">Russia’s actions are </w:t>
      </w:r>
      <w:r w:rsidRPr="00F5780C">
        <w:rPr>
          <w:u w:val="single"/>
        </w:rPr>
        <w:t>defensive</w:t>
      </w:r>
    </w:p>
    <w:p w:rsidR="007D6745" w:rsidRDefault="007D6745" w:rsidP="007D6745">
      <w:r w:rsidRPr="00F5780C">
        <w:rPr>
          <w:rStyle w:val="Style13ptBold"/>
        </w:rPr>
        <w:t>Morris 17</w:t>
      </w:r>
      <w:r>
        <w:t xml:space="preserve"> – writer, with bylines @ Vox, Medium, Jacobin and Counter Punch (Brett, “3 Reasons It’s Time to Chill About Russia,” Medium, </w:t>
      </w:r>
      <w:hyperlink r:id="rId56" w:history="1">
        <w:r w:rsidRPr="00CF5A5F">
          <w:rPr>
            <w:rStyle w:val="Hyperlink"/>
          </w:rPr>
          <w:t>https://medium.com/s/just-world-order/three-reasons-its-time-to-chill-about-russia-717e62b0ab1e)//BB</w:t>
        </w:r>
      </w:hyperlink>
    </w:p>
    <w:p w:rsidR="007D6745" w:rsidRPr="00D46CE3" w:rsidRDefault="007D6745" w:rsidP="007D6745"/>
    <w:p w:rsidR="007D6745" w:rsidRDefault="007D6745" w:rsidP="007D6745">
      <w:r>
        <w:t xml:space="preserve">After Donald Trump’s victory in the 2016 election, one of the few potentially good outcomes was better relations with Russia. Relations had been souring for years, especially </w:t>
      </w:r>
      <w:r w:rsidRPr="00F5780C">
        <w:rPr>
          <w:rStyle w:val="StyleUnderline"/>
        </w:rPr>
        <w:t>after</w:t>
      </w:r>
      <w:r>
        <w:t xml:space="preserve"> Russia’s takeover of </w:t>
      </w:r>
      <w:r w:rsidRPr="00F5780C">
        <w:rPr>
          <w:rStyle w:val="StyleUnderline"/>
        </w:rPr>
        <w:t>Crimea</w:t>
      </w:r>
      <w:r>
        <w:t xml:space="preserve"> in 2014. </w:t>
      </w:r>
      <w:r w:rsidRPr="00F5780C">
        <w:rPr>
          <w:rStyle w:val="StyleUnderline"/>
        </w:rPr>
        <w:t>Hysteria about Russia and its president, Vladimir Putin, became absurd</w:t>
      </w:r>
      <w:r>
        <w:t xml:space="preserve">: A writer for Forbes asked if Putin was “another Adolf Hitler,” and Republicans in Congress introduced a Russian Aggression Prevention Act. Now, however, it is mostly Democrats leading the anti-Russian charge, with potentially devastating consequences. Putin is no doubt an authoritarian leader, and Russia has numerous human rights problems, but increasing the animosity between the world’s two leading nuclear powers is stupid. But Democrats are eager to paint Trump as a Russian puppet in an attempt to undermine his legitimacy as president and obfuscate the real reasons they lost the 2016 election. (Namely, they knowingly nominated a candidate disliked by a majority of the population and actively worked to undermine her primary opponent, who would have been more likely to win a general election against Trump. In addition, during the Obama years, the Democratic Party lost control of both houses of Congress, the majority of state legislatures, and the majority of governorships. Clearly, the Democratic Party’s problems cannot be traced back to Trump and Russia alone.) With Russia’s alleged interference in the 2016 election, relations between the United States and Russia are now at their worst since the end of the Cold War. For his part, Trump may favor closer relations with Russia because of some vague admiration for Putin’s authoritarianism, or maybe business dealings — no one really knows for sure. (No one really knows what’s going on inside Trump’s mind.) Whatever his reasons, </w:t>
      </w:r>
      <w:r w:rsidRPr="00F5780C">
        <w:rPr>
          <w:rStyle w:val="StyleUnderline"/>
        </w:rPr>
        <w:t>better relations with Russia would be a good thing for the world</w:t>
      </w:r>
      <w:r>
        <w:t xml:space="preserve">. </w:t>
      </w:r>
      <w:r w:rsidRPr="00F5780C">
        <w:rPr>
          <w:rStyle w:val="StyleUnderline"/>
        </w:rPr>
        <w:t>Much of the political and foreign policy establishment want to undermine that goal, and a lot of the hysteria about Russia takes the country and its motives out of context</w:t>
      </w:r>
      <w:r>
        <w:t xml:space="preserve">. </w:t>
      </w:r>
      <w:r w:rsidRPr="00F5780C">
        <w:rPr>
          <w:rStyle w:val="StyleUnderline"/>
        </w:rPr>
        <w:t xml:space="preserve">Russian foreign policy is in significant ways a </w:t>
      </w:r>
      <w:r w:rsidRPr="00F5780C">
        <w:rPr>
          <w:rStyle w:val="Emphasis"/>
        </w:rPr>
        <w:t>reaction</w:t>
      </w:r>
      <w:r w:rsidRPr="00F5780C">
        <w:rPr>
          <w:rStyle w:val="StyleUnderline"/>
        </w:rPr>
        <w:t xml:space="preserve"> to U.S. foreign policy.</w:t>
      </w:r>
      <w:r>
        <w:t xml:space="preserve"> And whatever Moscow’s crimes and contributions to global instability, they don’t compare to Washington’s. </w:t>
      </w:r>
      <w:r w:rsidRPr="00F5780C">
        <w:rPr>
          <w:rStyle w:val="Emphasis"/>
        </w:rPr>
        <w:t>It’s time to chill about Russia</w:t>
      </w:r>
      <w:r>
        <w:t xml:space="preserve">. </w:t>
      </w:r>
      <w:r w:rsidRPr="00F5780C">
        <w:t>Here are three reasons why.</w:t>
      </w:r>
    </w:p>
    <w:p w:rsidR="007D6745" w:rsidRPr="00F5780C" w:rsidRDefault="007D6745" w:rsidP="007D6745">
      <w:pPr>
        <w:rPr>
          <w:rStyle w:val="Emphasis"/>
        </w:rPr>
      </w:pPr>
      <w:r w:rsidRPr="00F5780C">
        <w:rPr>
          <w:rStyle w:val="Emphasis"/>
        </w:rPr>
        <w:t>1. Russia Is a Relatively Weak World Power</w:t>
      </w:r>
    </w:p>
    <w:p w:rsidR="007D6745" w:rsidRDefault="007D6745" w:rsidP="007D6745">
      <w:r>
        <w:t xml:space="preserve">At $69 billion, </w:t>
      </w:r>
      <w:r w:rsidRPr="00F5780C">
        <w:rPr>
          <w:rStyle w:val="StyleUnderline"/>
        </w:rPr>
        <w:t>Russia’s military expenditures are</w:t>
      </w:r>
      <w:r>
        <w:t xml:space="preserve"> the third largest in the world. That’s a lot. But it’s </w:t>
      </w:r>
      <w:r w:rsidRPr="00F5780C">
        <w:rPr>
          <w:rStyle w:val="StyleUnderline"/>
        </w:rPr>
        <w:t>a fraction of what the United States spends</w:t>
      </w:r>
      <w:r>
        <w:t xml:space="preserve"> ($611 billion) and trails behind China ($215 billion). And </w:t>
      </w:r>
      <w:r w:rsidRPr="00F5780C">
        <w:rPr>
          <w:rStyle w:val="StyleUnderline"/>
        </w:rPr>
        <w:t>that’s after years of Putin expanding Russia’s military</w:t>
      </w:r>
      <w:r>
        <w:t xml:space="preserve">. In addition, any kind of military confrontation between the United States and Russia would involve NATO, whose members spend a combined total of $918 billion. Members of the European Union spend a combined total of about $238 billion, as well. </w:t>
      </w:r>
      <w:r w:rsidRPr="00F5780C">
        <w:rPr>
          <w:rStyle w:val="StyleUnderline"/>
        </w:rPr>
        <w:t xml:space="preserve">Russian military spending is expected to fall substantially </w:t>
      </w:r>
      <w:r>
        <w:t xml:space="preserve">in 2017, to about $49 billion. (Earlier this year, President Trump proposed a $54 billion increase in U.S. military spending. In other words, just the increase Trump wants in U.S. military spending would be more than the entire Russian military budget.) </w:t>
      </w:r>
      <w:r w:rsidRPr="00F5780C">
        <w:rPr>
          <w:rStyle w:val="StyleUnderline"/>
        </w:rPr>
        <w:t>Russia’s economy is weak</w:t>
      </w:r>
      <w:r>
        <w:t xml:space="preserve">. Its GDP is worth $1.3 trillion (equivalent to just 7 percent of the U.S. GDP of $18.6 trillion), and it’s ranked below geographically much smaller countries like Italy and South Korea. Its economy contracted sharply after the decline in oil prices, since Russia relies on oil and natural gas for most of its export revenue, and is expected to grow only 1.4 percent this year. </w:t>
      </w:r>
      <w:r w:rsidRPr="00F5780C">
        <w:rPr>
          <w:rStyle w:val="StyleUnderline"/>
        </w:rPr>
        <w:t>Russia is furthermore plagued with the problem of a declining population.</w:t>
      </w:r>
      <w:r>
        <w:t xml:space="preserve"> In 2016, the number of deaths exceeded the number of births. At best, Russia can expect to maintain its current population of 146 million by 2050, but that number is more likely to decline and could decrease to fewer than 100 million. As Russia’s population declines, so too will its role on the world stage.</w:t>
      </w:r>
    </w:p>
    <w:p w:rsidR="007D6745" w:rsidRDefault="007D6745" w:rsidP="007D6745">
      <w:r w:rsidRPr="00F5780C">
        <w:rPr>
          <w:rStyle w:val="Emphasis"/>
        </w:rPr>
        <w:t>2. The Russian Hacking Story Has Been Blown Out of Proportion</w:t>
      </w:r>
      <w:r>
        <w:t xml:space="preserve"> (and Ignores Important Context)</w:t>
      </w:r>
    </w:p>
    <w:p w:rsidR="007D6745" w:rsidRDefault="007D6745" w:rsidP="007D6745">
      <w:r>
        <w:t xml:space="preserve">It’s beyond the scope of this article to review all the evidence pertaining to Russia’s alleged interference in the 2016 election. Suffice it to say, Russia likely did interfere in several ways to help Trump get elected, but there is no evidence that the integrity of the actual vote was interfered with. Like it or not, nearly 63 million U.S. citizens voted for Donald Trump, and he won a majority of electors in the Electoral College, making him a legitimately elected president. However, the media’s endless barrage of information regarding the Russia story has led many to believe that, essentially, Vladimir Putin personally installed Trump as president. A YouGov poll taken in May 2017 found that 37 percent of U.S. citizens believe that it is “definitely” or “probably” true that “Russia tampered with vote tallies in order to get Donald Trump elected President,” including 59 percent of Democrats. Similar to the Iraq WMD story, in which the media irresponsibly parroted whatever U.S. officials were telling them (leading to a disastrous war), the media is now sensationalizing the Russia story, leading many to believe that Putin is some kind of evil mastermind intent on destroying the United States. As usual, the context of foreign actors is ignored. Putting aside the truth of however much Russia “hacked” the election, a key question is almost never asked: Why would Putin want to do this? If Putin favored Trump, it probably has less to do with what he represented and more to do with what Hillary Clinton represented: a continuation, if not escalation, of hostile policy toward Russia. The recent history of U.S. and Russian relations is what we should examine if we are to have a more productive policy toward Russia. Of course, none of this justifies any Russian interference in the election — but if we can at least understand Russia’s motives and the context for its actions, we can adjust policy accordingly. (It also leaves aside blatant hypocrisy on the part of the United States, which has routinely interfered in the elections of other countries, including the 1996 Russian election.) As discussed above, </w:t>
      </w:r>
      <w:r w:rsidRPr="00F5780C">
        <w:rPr>
          <w:rStyle w:val="StyleUnderline"/>
        </w:rPr>
        <w:t>Russia is a weak power compared to the United States</w:t>
      </w:r>
      <w:r>
        <w:t xml:space="preserve">. </w:t>
      </w:r>
      <w:r w:rsidRPr="00F5780C">
        <w:rPr>
          <w:rStyle w:val="StyleUnderline"/>
        </w:rPr>
        <w:t xml:space="preserve">Despite this, the United States has been surrounding Russia with more and more military might since the end of the Cold War, </w:t>
      </w:r>
      <w:r w:rsidRPr="00F5780C">
        <w:rPr>
          <w:rStyle w:val="Emphasis"/>
        </w:rPr>
        <w:t>causing Russia to act in antagonistic ways</w:t>
      </w:r>
      <w:r>
        <w:t xml:space="preserve">. A report from the Defense Intelligence Agency (DIA) explains Russia’s ambitions: Putin has sought to reassert Russia as a great power on the global stage and to restructure an international order that the Kremlin believes is tilted too heavily in favor of the United States at Russia’s expense. Moscow seeks to promote a multi-polar world predicated on the principles of respect for state sovereignty and non-interference in other states’ internal affairs, the primacy of the United Nations, and a careful balance of power preventing one state or group of states from dominating the international order. In other words, </w:t>
      </w:r>
      <w:r w:rsidRPr="00F5780C">
        <w:rPr>
          <w:rStyle w:val="StyleUnderline"/>
        </w:rPr>
        <w:t>Russia does not seek to dominate the United States, but merely wants more equality in the international order</w:t>
      </w:r>
      <w:r>
        <w:t xml:space="preserve">. The report goes on to note that Moscow “views the United States and its NATO partners as the principle threat to Russian security” and “the Kremlin’s continued hold on power.” The DIA report explains that Russia views “the buildup of NATO military capabilities closer to the Russian border, the deployment of U.S. missile defense capabilities in Europe, and the ongoing U.S. pursuit of strategic non-nuclear precision weapon systems as a serious threat to Russian security.” Supposedly, NATO was founded as a form of collective defense with the goal of defending its members from a Soviet attack. Unlike the Warsaw Pact, however, NATO was not disbanded after the collapse of the Soviet Union. Instead, it has expanded and now includes countries on Russia’s border — a development Russia rightfully views as threatening. (Imagine if the Warsaw Pact still existed and Russia were actively trying to add countries bordering the United States to its membership.) NATO’s expansion to eastern Europe goes against promises the United States made to Mikhail Gorbachev during negotiations over Germany’s reunification. In return for the Soviet Union allowing a unified Germany to be part of a western alliance, policymakers in the George H.W. Bush administration told Gorbachev that NATO would not move “one inch eastward.” The broken promise has caused substantial mistrust and bitterness on Russia’s part ever since. Russian policies toward its neighbors, including Ukraine and Georgia, are in large part based on preventing NATO’s further expansion. </w:t>
      </w:r>
      <w:r w:rsidRPr="00F5780C">
        <w:rPr>
          <w:rStyle w:val="StyleUnderline"/>
        </w:rPr>
        <w:t>In Ukraine</w:t>
      </w:r>
      <w:r>
        <w:t xml:space="preserve">, for example, </w:t>
      </w:r>
      <w:r w:rsidRPr="00F5780C">
        <w:rPr>
          <w:rStyle w:val="StyleUnderline"/>
        </w:rPr>
        <w:t>Russia considers its actions there as defensive</w:t>
      </w:r>
      <w:r>
        <w:t xml:space="preserve">. As international relations specialist Stephen M. Walt explains: </w:t>
      </w:r>
      <w:r w:rsidRPr="00F5780C">
        <w:rPr>
          <w:rStyle w:val="StyleUnderline"/>
        </w:rPr>
        <w:t>The Ukraine crisis did not begin with a bold Russian move or even a series of illegitimate Russian demands; it began when the United States and European Union tried to move Ukraine out of Russia’s orbit and into the West’s sphere of influence</w:t>
      </w:r>
      <w:r>
        <w:t xml:space="preserve">. That objective may be desirable in the abstract, but </w:t>
      </w:r>
      <w:r w:rsidRPr="00F5780C">
        <w:rPr>
          <w:rStyle w:val="StyleUnderline"/>
        </w:rPr>
        <w:t>Moscow made it abundantly clear it would fight this process tooth and nail. U.S. leaders blithely ignored these warnings</w:t>
      </w:r>
      <w:r>
        <w:t> — which clearly stemmed from Russian insecurity rather than territorial greed — and not surprisingly they have been blindsided by Moscow’s reaction. As Walt notes, the “</w:t>
      </w:r>
      <w:r w:rsidRPr="00F5780C">
        <w:rPr>
          <w:rStyle w:val="StyleUnderline"/>
        </w:rPr>
        <w:t>solution to this crisis is for the United States and its allies to abandon the dangerous and unnecessary goal of endless NATO expansion</w:t>
      </w:r>
      <w:r>
        <w:t xml:space="preserve"> and do whatever it takes to convince Russia that we want Ukraine to be a neutral buffer state in perpetuity.”</w:t>
      </w:r>
    </w:p>
    <w:p w:rsidR="007D6745" w:rsidRDefault="007D6745" w:rsidP="007D6745">
      <w:pPr>
        <w:pStyle w:val="Heading4"/>
      </w:pPr>
      <w:r>
        <w:t>Russia is inevitably weak and desperate --- no risk of a real great power challenge</w:t>
      </w:r>
    </w:p>
    <w:p w:rsidR="007D6745" w:rsidRDefault="007D6745" w:rsidP="007D6745">
      <w:r w:rsidRPr="00F5780C">
        <w:rPr>
          <w:rStyle w:val="Style13ptBold"/>
        </w:rPr>
        <w:t>Bechev</w:t>
      </w:r>
      <w:r>
        <w:t xml:space="preserve"> 2-17-20</w:t>
      </w:r>
      <w:r w:rsidRPr="00F5780C">
        <w:rPr>
          <w:rStyle w:val="Style13ptBold"/>
        </w:rPr>
        <w:t>19</w:t>
      </w:r>
      <w:r>
        <w:t xml:space="preserve"> – Nonresident Senior Fellow at the Atlantic Council (Dimitar, “Resurgent Russia: Myth and reality,” </w:t>
      </w:r>
      <w:hyperlink r:id="rId57" w:history="1">
        <w:r w:rsidRPr="00CF5A5F">
          <w:rPr>
            <w:rStyle w:val="Hyperlink"/>
          </w:rPr>
          <w:t>https://www.aljazeera.com/indepth/opinion/resurgent-russia-myth-reality-190217060009723.html)//BB</w:t>
        </w:r>
      </w:hyperlink>
    </w:p>
    <w:p w:rsidR="007D6745" w:rsidRPr="00D128CE" w:rsidRDefault="007D6745" w:rsidP="007D6745"/>
    <w:p w:rsidR="007D6745" w:rsidRPr="003C6499" w:rsidRDefault="007D6745" w:rsidP="007D6745">
      <w:r w:rsidRPr="00E855C4">
        <w:rPr>
          <w:rStyle w:val="StyleUnderline"/>
        </w:rPr>
        <w:t>Make Russia Great Again. That is the mission</w:t>
      </w:r>
      <w:r>
        <w:t xml:space="preserve"> Russian President Vladimir </w:t>
      </w:r>
      <w:r w:rsidRPr="00E855C4">
        <w:rPr>
          <w:rStyle w:val="StyleUnderline"/>
        </w:rPr>
        <w:t>Putin seems to have adopted</w:t>
      </w:r>
      <w:r>
        <w:t xml:space="preserve"> in international politics. Following his return to the Kremlin in 2012, he took up a more assertive foreign policy, seeking to secure a seat at the top table of global diplomacy. The effort has paid off. Thanks to its military intervention in Syria, Russia has graduated from a bystander to a leading powerbroker in the Middle East. Showing off this newly acquired status, Putin recently hosted the presidents of Turkey and Iran, Recep Tayyip Erdogan and Hassan Rouhani, to coordinate a joint response to US President Donald Trump's decision to pull US troops out of northeast Syria. The summit marked the two-year anniversary of the so-called Astana Process whose professed goal is to bring the bloodshed in the embattled Middle Eastern country to an end. Conspicuously enough, the US is not part of the forum. Astana, therefore, might be a harbinger of a new global order to come: One in which emergent non-Western powers, such as Russia, China, India and others run the show. </w:t>
      </w:r>
      <w:r w:rsidRPr="00E855C4">
        <w:rPr>
          <w:rStyle w:val="StyleUnderline"/>
        </w:rPr>
        <w:t>Over the past few years, Putin has not shied away from confronting the West</w:t>
      </w:r>
      <w:r>
        <w:t xml:space="preserve">. In his early days as leader, he wholeheartedly sided with the US in the aftermath of 9/11 and even touted the prospect of Russia joining NATO. But by the time he delivered his oft-quoted speech at the Munich Security Conference in 2007, Putin had become convinced that the US and its allies were seeking to dethrone him by fomenting "colour revolutions" across the post-Soviet space. The Arab uprisings in 2010-2011 only confirmed his fears and, as a prime minister, he publicly denounced then-President Dmitry Medvedev's decision not to block a UN Security Council resolution authorising a no-fly zone over Libya, which precipitated the British and French air raids and the ultimate downfall of Libyan leader Muammar Gaddafi. But the rift with the West became permanent when Russia annexed Ukraine's Crimean Peninsula in the spring of 2014. Since then, Putin has defied both the US and its European allies, who imposed sanctions in response to the annexation as well as to Moscow's invasion of Eastern Ukraine, where fighting continues until the present day. </w:t>
      </w:r>
      <w:r w:rsidRPr="00E855C4">
        <w:rPr>
          <w:rStyle w:val="StyleUnderline"/>
        </w:rPr>
        <w:t>Perceptions of Russia have shifted as a result</w:t>
      </w:r>
      <w:r>
        <w:t xml:space="preserve">. Up until 2014, the US and the EU considered it a difficult partner but not a full-fledged adversary. Now, the Pentagon's national defence strategy casts Russia as a military threat on a par with rising China. NATO has deployed troops in Eastern Europe in order to dissuade Moscow from pursuing aggressive action beyond its borders. There are, moreover, mounting fears that Russia is using a variety of tools, ranging from economic blackmail to cyberattacks and from disinformation to support for populist right-wing and radical leftist parties to undermine its Western competitors from within. The ongoing controversy over Russian meddling in the 2016 US presidential elections, along with the pro-Kremlin rhetoric of anti-immigration politicians in Europe such as Hungarian President Viktor Orban and Italian Interior Minister Matteo Salvini, never ceases to generate headlines. The EU has started talking about "resilience" against external influence campaigns, with its eastern neighbour in mind. </w:t>
      </w:r>
      <w:r w:rsidRPr="00E855C4">
        <w:rPr>
          <w:rStyle w:val="Emphasis"/>
        </w:rPr>
        <w:t>But Russia is not that powerful</w:t>
      </w:r>
      <w:r>
        <w:t xml:space="preserve"> after all. </w:t>
      </w:r>
      <w:r w:rsidRPr="00E855C4">
        <w:rPr>
          <w:rStyle w:val="StyleUnderline"/>
        </w:rPr>
        <w:t>Its GDP of $1.57 trillion is barely 8 percent of the US' and comparable to that of a mid-sized European country like Spain</w:t>
      </w:r>
      <w:r>
        <w:t xml:space="preserve">. The Eurasian Economic Union (EEU), which Putin finally managed to create in 2014 after years-long efforts, is no match for the economic juggernaut that is the EU. </w:t>
      </w:r>
      <w:r w:rsidRPr="00E855C4">
        <w:rPr>
          <w:rStyle w:val="StyleUnderline"/>
        </w:rPr>
        <w:t>Russia's strategic nuclear arsenal, inherited from the once-mighty Soviet Union, is at the same level as the US'</w:t>
      </w:r>
      <w:r>
        <w:t xml:space="preserve">. Yet, despite the ambitious military reform over the past decade, the Russian conventional forces lag far behind the US army's in terms of capability and technological sophistication. At $63bn, Russia's defence budget is far behind that of the US and China, which stand at $643bn and $168bn respectively. </w:t>
      </w:r>
      <w:r w:rsidRPr="00E855C4">
        <w:rPr>
          <w:rStyle w:val="StyleUnderline"/>
        </w:rPr>
        <w:t>Moscow</w:t>
      </w:r>
      <w:r>
        <w:t xml:space="preserve"> has become better at fighting limited wars such as those in Ukraine and Syria but </w:t>
      </w:r>
      <w:r w:rsidRPr="00E855C4">
        <w:rPr>
          <w:rStyle w:val="StyleUnderline"/>
        </w:rPr>
        <w:t>is not in a position to project military power globally.</w:t>
      </w:r>
      <w:r>
        <w:t xml:space="preserve"> Despite its relatively close ties to China and India, </w:t>
      </w:r>
      <w:r w:rsidRPr="00E855C4">
        <w:rPr>
          <w:rStyle w:val="StyleUnderline"/>
        </w:rPr>
        <w:t>Russia cannot rely on a stable network of alliances similar to the ones the US enjoys in Europe, East Asia and beyond</w:t>
      </w:r>
      <w:r>
        <w:t xml:space="preserve">. </w:t>
      </w:r>
      <w:r w:rsidRPr="00E855C4">
        <w:rPr>
          <w:rStyle w:val="StyleUnderline"/>
        </w:rPr>
        <w:t xml:space="preserve">In short, the Russian Federation </w:t>
      </w:r>
      <w:r w:rsidRPr="00E855C4">
        <w:rPr>
          <w:rStyle w:val="Emphasis"/>
        </w:rPr>
        <w:t xml:space="preserve">cannot and will not </w:t>
      </w:r>
      <w:r w:rsidRPr="00E855C4">
        <w:rPr>
          <w:rStyle w:val="StyleUnderline"/>
        </w:rPr>
        <w:t>replace the US as the leading power or hegemon in the Middle East or any other part of the world</w:t>
      </w:r>
      <w:r>
        <w:t xml:space="preserve">. Even its dominance in post-Soviet Eurasia is a tall order. Countries in Eastern Europe, such as Ukraine, Georgia and Moldova are oriented economically and politically towards the West. In Central Asia, China is becoming increasingly the dominant centre of gravity. In a post-American world, Russia, too, would likely end up as Beijing's junior partner rather than an equal stakeholder. </w:t>
      </w:r>
      <w:r w:rsidRPr="00E855C4">
        <w:rPr>
          <w:rStyle w:val="StyleUnderline"/>
        </w:rPr>
        <w:t>The essence of Russia's strategy is</w:t>
      </w:r>
      <w:r>
        <w:t xml:space="preserve">, to quote the late Russian politician Yevgeny Primakov, </w:t>
      </w:r>
      <w:r w:rsidRPr="00E855C4">
        <w:rPr>
          <w:rStyle w:val="StyleUnderline"/>
        </w:rPr>
        <w:t>to "play a weak hand well</w:t>
      </w:r>
      <w:r>
        <w:t xml:space="preserve">". In some cases, this involves exploiting an opponent's vulnerabilities. Polarised domestic politics in the West have strengthened Russia's hand. This has allowed Putin to play more effectively a "divide and conquer" game. In other cases, Russia has benefited from being flexible. In the Middle East, for instance, it has been successfully cooperating with all mutually antagonistic powers: Iran, Israel, the Gulf, Turkey, the Kurds, etc. Nonetheless, Putin's foreign policy record remains mixed. Sometimes his gambles pay off, sometimes not. Russia's fighter jets, together with Iran's ground troops, saved the Assad regime in Syria. Crimea, too, was a coup. It sent the Russian president's popularity ratings at home to 80 percent or more. If Nicolas Maduro survives in Venezuela, that will give Russia a further international boost. In Europe, oil and gas endow Moscow with geopolitical leverage; Germany, for example, has been going out of its way to push for the Nordstream 2 gas pipeline, to the dismay of the US. Balkan countries, too, have been eager to host an extension of the Turk Stream pipeline. </w:t>
      </w:r>
      <w:r w:rsidRPr="00E855C4">
        <w:rPr>
          <w:rStyle w:val="StyleUnderline"/>
        </w:rPr>
        <w:t>But</w:t>
      </w:r>
      <w:r>
        <w:t xml:space="preserve"> then again, </w:t>
      </w:r>
      <w:r w:rsidRPr="00E855C4">
        <w:rPr>
          <w:rStyle w:val="StyleUnderline"/>
        </w:rPr>
        <w:t>there are limits to Moscow's power. NATO is enlarging, despite pushback from Russia</w:t>
      </w:r>
      <w:r>
        <w:t xml:space="preserve">. This year North Macedonia is set to join the alliance, following in the footsteps of Montenegro. At the same time, </w:t>
      </w:r>
      <w:r w:rsidRPr="00E855C4">
        <w:rPr>
          <w:rStyle w:val="StyleUnderline"/>
        </w:rPr>
        <w:t>Putin is not making much headway in Ukraine.</w:t>
      </w:r>
      <w:r>
        <w:t xml:space="preserve"> The conflict in the Donbas has long been in a state of deadlock while Kyiv is not accepting a Russian proposal for a power-sharing constitution which would effectively give Russia veto power over its foreign policy. Furthermore, </w:t>
      </w:r>
      <w:r w:rsidRPr="00E855C4">
        <w:rPr>
          <w:rStyle w:val="StyleUnderline"/>
        </w:rPr>
        <w:t>international success has come at a cost. The sanctions imposed by the EU and the US are still there</w:t>
      </w:r>
      <w:r>
        <w:t xml:space="preserve">. Despite - or perhaps because of - Donald Trump's friendly overtures towards the Kremlin, the US </w:t>
      </w:r>
      <w:r w:rsidRPr="00E855C4">
        <w:rPr>
          <w:rStyle w:val="StyleUnderline"/>
        </w:rPr>
        <w:t>Congress has been ramping up punitive measures against Russia.</w:t>
      </w:r>
      <w:r>
        <w:t xml:space="preserve"> The Mueller investigation and the alleged collusion between the Trump campaign and the Kremlin have made a rapprochement even more unlikely. For much of the past decade, this pursuit of greatness abroad was paying off domestically, giving Putin legitimacy and solidifying his grip on power. That appears to be less and less the case, however. </w:t>
      </w:r>
      <w:r w:rsidRPr="00E855C4">
        <w:rPr>
          <w:rStyle w:val="StyleUnderline"/>
        </w:rPr>
        <w:t>Foreign exploits are no longer able to boost his rating</w:t>
      </w:r>
      <w:r>
        <w:t xml:space="preserve">. Gains in Syria, the Central African Republic or Venezuela are not buying the regime popularity. </w:t>
      </w:r>
      <w:r w:rsidRPr="00E855C4">
        <w:rPr>
          <w:rStyle w:val="StyleUnderline"/>
        </w:rPr>
        <w:t>Russian society is increasingly focused on immediate challenges at home, like anaemic growth, the projected rise of the pension age, and debilitating corruption.</w:t>
      </w:r>
      <w:r>
        <w:t xml:space="preserve"> Trust in institutions is low, with only Putin retaining popularity as an individual. </w:t>
      </w:r>
      <w:r w:rsidRPr="00E855C4">
        <w:rPr>
          <w:rStyle w:val="StyleUnderline"/>
        </w:rPr>
        <w:t>Social discontent is on the rise</w:t>
      </w:r>
      <w:r>
        <w:t xml:space="preserve"> and the Western sanctions, in conjunction with volatile oil prices, are adding to the pain. Certainly, </w:t>
      </w:r>
      <w:r w:rsidRPr="00E855C4">
        <w:rPr>
          <w:rStyle w:val="StyleUnderline"/>
        </w:rPr>
        <w:t>these domestic pressures</w:t>
      </w:r>
      <w:r>
        <w:t xml:space="preserve"> won't force the Kremlin to undertake a U-turn and sue for peace. But they </w:t>
      </w:r>
      <w:r w:rsidRPr="00E855C4">
        <w:rPr>
          <w:rStyle w:val="StyleUnderline"/>
        </w:rPr>
        <w:t xml:space="preserve">come as a healthy reminder that the idea that Russia is a revisionist power capable of upending the world order and Putin is a leader endowed with superhuman abilities is a </w:t>
      </w:r>
      <w:r w:rsidRPr="00E855C4">
        <w:rPr>
          <w:rStyle w:val="Emphasis"/>
        </w:rPr>
        <w:t>far cry from reality</w:t>
      </w:r>
      <w:r>
        <w:t>.</w:t>
      </w:r>
    </w:p>
    <w:p w:rsidR="007D6745" w:rsidRDefault="007D6745" w:rsidP="007D6745">
      <w:pPr>
        <w:pStyle w:val="Heading3"/>
      </w:pPr>
      <w:r>
        <w:t>! d – no US-Russia war</w:t>
      </w:r>
    </w:p>
    <w:p w:rsidR="007D6745" w:rsidRPr="00C5553C" w:rsidRDefault="007D6745" w:rsidP="007D6745">
      <w:pPr>
        <w:pStyle w:val="Heading4"/>
      </w:pPr>
      <w:r>
        <w:t>No US-Russia war</w:t>
      </w:r>
    </w:p>
    <w:p w:rsidR="007D6745" w:rsidRDefault="007D6745" w:rsidP="007D6745">
      <w:pPr>
        <w:rPr>
          <w:rFonts w:eastAsia="Calibri"/>
        </w:rPr>
      </w:pPr>
      <w:r w:rsidRPr="00C5553C">
        <w:rPr>
          <w:rStyle w:val="Style13ptBold"/>
        </w:rPr>
        <w:t>Bandow 17</w:t>
      </w:r>
      <w:r w:rsidRPr="0001303D">
        <w:rPr>
          <w:rFonts w:eastAsia="Calibri"/>
        </w:rPr>
        <w:t xml:space="preserve"> --- JD from Stanford</w:t>
      </w:r>
      <w:r>
        <w:rPr>
          <w:rFonts w:eastAsia="Calibri"/>
        </w:rPr>
        <w:t xml:space="preserve"> </w:t>
      </w:r>
      <w:r w:rsidRPr="0001303D">
        <w:rPr>
          <w:rFonts w:eastAsia="Calibri"/>
        </w:rPr>
        <w:t xml:space="preserve">(Doug Bandow, 3-6-2017, "What Russian Threat? Americans Shouldn't Be Running Scared of Moscow," Cato Institute, </w:t>
      </w:r>
      <w:hyperlink r:id="rId58" w:history="1">
        <w:r w:rsidRPr="00824ADC">
          <w:rPr>
            <w:rStyle w:val="Hyperlink"/>
            <w:rFonts w:eastAsia="Calibri"/>
          </w:rPr>
          <w:t>https://www.cato.org/publications/commentary/what-russian-threat-americans-shouldnt-be-running-scared-moscow</w:t>
        </w:r>
      </w:hyperlink>
      <w:r w:rsidRPr="0001303D">
        <w:rPr>
          <w:rFonts w:eastAsia="Calibri"/>
        </w:rPr>
        <w:t>)</w:t>
      </w:r>
    </w:p>
    <w:p w:rsidR="007D6745" w:rsidRPr="0001303D" w:rsidRDefault="007D6745" w:rsidP="007D6745">
      <w:pPr>
        <w:rPr>
          <w:rFonts w:eastAsia="Calibri"/>
        </w:rPr>
      </w:pPr>
    </w:p>
    <w:p w:rsidR="007D6745" w:rsidRPr="00032608" w:rsidRDefault="007D6745" w:rsidP="007D6745">
      <w:pPr>
        <w:rPr>
          <w:rFonts w:eastAsia="Calibri"/>
          <w:sz w:val="14"/>
        </w:rPr>
      </w:pPr>
      <w:r w:rsidRPr="00032608">
        <w:rPr>
          <w:rFonts w:eastAsia="Calibri"/>
          <w:sz w:val="14"/>
        </w:rPr>
        <w:t xml:space="preserve">Yet the </w:t>
      </w:r>
      <w:r w:rsidRPr="00032608">
        <w:rPr>
          <w:rFonts w:eastAsia="Calibri"/>
          <w:sz w:val="22"/>
          <w:u w:val="single"/>
        </w:rPr>
        <w:t>fear-mongering is nonsense</w:t>
      </w:r>
      <w:r w:rsidRPr="00032608">
        <w:rPr>
          <w:rFonts w:eastAsia="Calibri"/>
          <w:sz w:val="14"/>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032608">
        <w:rPr>
          <w:rFonts w:eastAsia="Calibri"/>
          <w:sz w:val="22"/>
          <w:u w:val="single"/>
        </w:rPr>
        <w:t>More serious are claims that Moscow poses a security threat</w:t>
      </w:r>
      <w:r w:rsidRPr="00032608">
        <w:rPr>
          <w:rFonts w:eastAsia="Calibri"/>
          <w:sz w:val="14"/>
        </w:rPr>
        <w:t xml:space="preserve">. Military capabilities are more than formal military budgets, but </w:t>
      </w:r>
      <w:r w:rsidRPr="00032608">
        <w:rPr>
          <w:rFonts w:eastAsia="Calibri"/>
          <w:sz w:val="22"/>
          <w:u w:val="single"/>
        </w:rPr>
        <w:t xml:space="preserve">the </w:t>
      </w:r>
      <w:r w:rsidRPr="00032608">
        <w:rPr>
          <w:rFonts w:eastAsia="Calibri"/>
          <w:sz w:val="22"/>
          <w:highlight w:val="yellow"/>
          <w:u w:val="single"/>
        </w:rPr>
        <w:t>spending disparity between the U.S. and Russia is vast</w:t>
      </w:r>
      <w:r w:rsidRPr="00032608">
        <w:rPr>
          <w:rFonts w:eastAsia="Calibri"/>
          <w:sz w:val="14"/>
        </w:rPr>
        <w:t xml:space="preserve">: </w:t>
      </w:r>
      <w:r w:rsidRPr="00032608">
        <w:rPr>
          <w:rFonts w:eastAsia="Calibri"/>
          <w:sz w:val="22"/>
          <w:highlight w:val="yellow"/>
          <w:u w:val="single"/>
        </w:rPr>
        <w:t>Washington’s outlays</w:t>
      </w:r>
      <w:r w:rsidRPr="00032608">
        <w:rPr>
          <w:rFonts w:eastAsia="Calibri"/>
          <w:sz w:val="22"/>
          <w:u w:val="single"/>
        </w:rPr>
        <w:t xml:space="preserve"> are almost </w:t>
      </w:r>
      <w:r w:rsidRPr="00032608">
        <w:rPr>
          <w:rFonts w:eastAsia="Calibri"/>
          <w:iCs/>
          <w:sz w:val="22"/>
          <w:highlight w:val="yellow"/>
          <w:u w:val="single"/>
          <w:bdr w:val="single" w:sz="8" w:space="0" w:color="auto"/>
        </w:rPr>
        <w:t>ten times</w:t>
      </w:r>
      <w:r w:rsidRPr="00032608">
        <w:rPr>
          <w:rFonts w:eastAsia="Calibri"/>
          <w:sz w:val="22"/>
          <w:u w:val="single"/>
        </w:rPr>
        <w:t xml:space="preserve"> as much as </w:t>
      </w:r>
      <w:r w:rsidRPr="00032608">
        <w:rPr>
          <w:rFonts w:eastAsia="Calibri"/>
          <w:sz w:val="22"/>
          <w:highlight w:val="yellow"/>
          <w:u w:val="single"/>
        </w:rPr>
        <w:t>Moscow</w:t>
      </w:r>
      <w:r w:rsidRPr="00032608">
        <w:rPr>
          <w:rFonts w:eastAsia="Calibri"/>
          <w:sz w:val="22"/>
          <w:u w:val="single"/>
        </w:rPr>
        <w:t xml:space="preserve">’s. </w:t>
      </w:r>
      <w:r w:rsidRPr="00032608">
        <w:rPr>
          <w:rFonts w:eastAsia="Calibri"/>
          <w:sz w:val="14"/>
        </w:rPr>
        <w:t xml:space="preserve">President Donald Trump just proposed an annual jump in outlays, $54 billion, which is nearly as much as Russia will spend all year. </w:t>
      </w:r>
      <w:r w:rsidRPr="00032608">
        <w:rPr>
          <w:rFonts w:eastAsia="Calibri"/>
          <w:sz w:val="22"/>
          <w:highlight w:val="yellow"/>
          <w:u w:val="single"/>
        </w:rPr>
        <w:t xml:space="preserve">Russia lacks the </w:t>
      </w:r>
      <w:r w:rsidRPr="00032608">
        <w:rPr>
          <w:rFonts w:eastAsia="Calibri"/>
          <w:iCs/>
          <w:sz w:val="22"/>
          <w:highlight w:val="yellow"/>
          <w:u w:val="single"/>
          <w:bdr w:val="single" w:sz="8" w:space="0" w:color="auto"/>
        </w:rPr>
        <w:t>global reach</w:t>
      </w:r>
      <w:r w:rsidRPr="00032608">
        <w:rPr>
          <w:rFonts w:eastAsia="Calibri"/>
          <w:sz w:val="22"/>
          <w:u w:val="single"/>
        </w:rPr>
        <w:t xml:space="preserve"> </w:t>
      </w:r>
      <w:r w:rsidRPr="00032608">
        <w:rPr>
          <w:rFonts w:eastAsia="Calibri"/>
          <w:sz w:val="22"/>
          <w:highlight w:val="yellow"/>
          <w:u w:val="single"/>
        </w:rPr>
        <w:t>to challenge</w:t>
      </w:r>
      <w:r w:rsidRPr="00032608">
        <w:rPr>
          <w:rFonts w:eastAsia="Calibri"/>
          <w:sz w:val="22"/>
          <w:u w:val="single"/>
        </w:rPr>
        <w:t xml:space="preserve"> </w:t>
      </w:r>
      <w:r w:rsidRPr="00032608">
        <w:rPr>
          <w:rFonts w:eastAsia="Calibri"/>
          <w:sz w:val="22"/>
          <w:highlight w:val="yellow"/>
          <w:u w:val="single"/>
        </w:rPr>
        <w:t>America</w:t>
      </w:r>
      <w:r w:rsidRPr="00032608">
        <w:rPr>
          <w:rFonts w:eastAsia="Calibri"/>
          <w:sz w:val="22"/>
          <w:u w:val="single"/>
        </w:rPr>
        <w:t>. As Putin noted</w:t>
      </w:r>
      <w:r w:rsidRPr="00032608">
        <w:rPr>
          <w:rFonts w:eastAsia="Calibri"/>
          <w:sz w:val="14"/>
        </w:rPr>
        <w:t xml:space="preserve"> in an interview with an Italian journalist: </w:t>
      </w:r>
      <w:r w:rsidRPr="00032608">
        <w:rPr>
          <w:rFonts w:eastAsia="Calibri"/>
          <w:sz w:val="22"/>
          <w:u w:val="single"/>
        </w:rPr>
        <w:t>“</w:t>
      </w:r>
      <w:r w:rsidRPr="00032608">
        <w:rPr>
          <w:rFonts w:eastAsia="Calibri"/>
          <w:sz w:val="22"/>
          <w:highlight w:val="yellow"/>
          <w:u w:val="single"/>
        </w:rPr>
        <w:t>Publish a</w:t>
      </w:r>
      <w:r w:rsidRPr="00032608">
        <w:rPr>
          <w:rFonts w:eastAsia="Calibri"/>
          <w:sz w:val="22"/>
          <w:u w:val="single"/>
        </w:rPr>
        <w:t xml:space="preserve"> world </w:t>
      </w:r>
      <w:r w:rsidRPr="00032608">
        <w:rPr>
          <w:rFonts w:eastAsia="Calibri"/>
          <w:sz w:val="22"/>
          <w:highlight w:val="yellow"/>
          <w:u w:val="single"/>
        </w:rPr>
        <w:t>map</w:t>
      </w:r>
      <w:r w:rsidRPr="00032608">
        <w:rPr>
          <w:rFonts w:eastAsia="Calibri"/>
          <w:sz w:val="22"/>
          <w:u w:val="single"/>
        </w:rPr>
        <w:t xml:space="preserve"> </w:t>
      </w:r>
      <w:r w:rsidRPr="00032608">
        <w:rPr>
          <w:rFonts w:eastAsia="Calibri"/>
          <w:sz w:val="22"/>
          <w:highlight w:val="yellow"/>
          <w:u w:val="single"/>
        </w:rPr>
        <w:t>and</w:t>
      </w:r>
      <w:r w:rsidRPr="00032608">
        <w:rPr>
          <w:rFonts w:eastAsia="Calibri"/>
          <w:sz w:val="22"/>
          <w:u w:val="single"/>
        </w:rPr>
        <w:t xml:space="preserve"> </w:t>
      </w:r>
      <w:r w:rsidRPr="00032608">
        <w:rPr>
          <w:rFonts w:eastAsia="Calibri"/>
          <w:sz w:val="22"/>
          <w:highlight w:val="yellow"/>
          <w:u w:val="single"/>
        </w:rPr>
        <w:t>mark</w:t>
      </w:r>
      <w:r w:rsidRPr="00032608">
        <w:rPr>
          <w:rFonts w:eastAsia="Calibri"/>
          <w:sz w:val="22"/>
          <w:u w:val="single"/>
        </w:rPr>
        <w:t xml:space="preserve"> all the </w:t>
      </w:r>
      <w:r w:rsidRPr="00032608">
        <w:rPr>
          <w:rFonts w:eastAsia="Calibri"/>
          <w:sz w:val="22"/>
          <w:highlight w:val="yellow"/>
          <w:u w:val="single"/>
        </w:rPr>
        <w:t>U.S. military bases</w:t>
      </w:r>
      <w:r w:rsidRPr="00032608">
        <w:rPr>
          <w:rFonts w:eastAsia="Calibri"/>
          <w:sz w:val="22"/>
          <w:u w:val="single"/>
        </w:rPr>
        <w:t xml:space="preserve"> on it. </w:t>
      </w:r>
      <w:r w:rsidRPr="00032608">
        <w:rPr>
          <w:rFonts w:eastAsia="Calibri"/>
          <w:sz w:val="22"/>
          <w:highlight w:val="yellow"/>
          <w:u w:val="single"/>
        </w:rPr>
        <w:t>You will see the difference</w:t>
      </w:r>
      <w:r w:rsidRPr="00032608">
        <w:rPr>
          <w:rFonts w:eastAsia="Calibri"/>
          <w:sz w:val="22"/>
          <w:u w:val="single"/>
        </w:rPr>
        <w:t xml:space="preserve"> between Russia and the U.S.” </w:t>
      </w:r>
      <w:r w:rsidRPr="00032608">
        <w:rPr>
          <w:rFonts w:eastAsia="Calibri"/>
          <w:sz w:val="22"/>
          <w:highlight w:val="yellow"/>
          <w:u w:val="single"/>
        </w:rPr>
        <w:t>Moscow also lacks</w:t>
      </w:r>
      <w:r w:rsidRPr="00032608">
        <w:rPr>
          <w:rFonts w:eastAsia="Calibri"/>
          <w:sz w:val="22"/>
          <w:u w:val="single"/>
        </w:rPr>
        <w:t xml:space="preserve"> </w:t>
      </w:r>
      <w:r w:rsidRPr="00032608">
        <w:rPr>
          <w:rFonts w:eastAsia="Calibri"/>
          <w:sz w:val="22"/>
          <w:highlight w:val="yellow"/>
          <w:u w:val="single"/>
        </w:rPr>
        <w:t xml:space="preserve">the </w:t>
      </w:r>
      <w:r w:rsidRPr="00032608">
        <w:rPr>
          <w:rFonts w:eastAsia="Calibri"/>
          <w:iCs/>
          <w:sz w:val="22"/>
          <w:highlight w:val="yellow"/>
          <w:u w:val="single"/>
          <w:bdr w:val="single" w:sz="8" w:space="0" w:color="auto"/>
        </w:rPr>
        <w:t>economic foundation</w:t>
      </w:r>
      <w:r w:rsidRPr="00032608">
        <w:rPr>
          <w:rFonts w:eastAsia="Calibri"/>
          <w:sz w:val="22"/>
          <w:highlight w:val="yellow"/>
          <w:u w:val="single"/>
        </w:rPr>
        <w:t xml:space="preserve"> to match the U.S</w:t>
      </w:r>
      <w:r w:rsidRPr="00032608">
        <w:rPr>
          <w:rFonts w:eastAsia="Calibri"/>
          <w:sz w:val="22"/>
          <w:u w:val="single"/>
        </w:rPr>
        <w:t>.</w:t>
      </w:r>
      <w:r w:rsidRPr="00032608">
        <w:rPr>
          <w:rFonts w:eastAsia="Calibri"/>
          <w:sz w:val="14"/>
        </w:rPr>
        <w:t xml:space="preserve"> </w:t>
      </w:r>
      <w:r w:rsidRPr="00032608">
        <w:rPr>
          <w:rFonts w:eastAsia="Calibri"/>
          <w:sz w:val="22"/>
          <w:highlight w:val="yellow"/>
          <w:u w:val="single"/>
        </w:rPr>
        <w:t xml:space="preserve">According to the </w:t>
      </w:r>
      <w:r w:rsidRPr="00032608">
        <w:rPr>
          <w:rFonts w:eastAsia="Calibri"/>
          <w:iCs/>
          <w:sz w:val="22"/>
          <w:highlight w:val="yellow"/>
          <w:u w:val="single"/>
          <w:bdr w:val="single" w:sz="8" w:space="0" w:color="auto"/>
        </w:rPr>
        <w:t>I</w:t>
      </w:r>
      <w:r w:rsidRPr="00032608">
        <w:rPr>
          <w:rFonts w:eastAsia="Calibri"/>
          <w:sz w:val="14"/>
        </w:rPr>
        <w:t xml:space="preserve">nternational </w:t>
      </w:r>
      <w:r w:rsidRPr="00032608">
        <w:rPr>
          <w:rFonts w:eastAsia="Calibri"/>
          <w:iCs/>
          <w:sz w:val="22"/>
          <w:highlight w:val="yellow"/>
          <w:u w:val="single"/>
          <w:bdr w:val="single" w:sz="8" w:space="0" w:color="auto"/>
        </w:rPr>
        <w:t>I</w:t>
      </w:r>
      <w:r w:rsidRPr="00032608">
        <w:rPr>
          <w:rFonts w:eastAsia="Calibri"/>
          <w:sz w:val="14"/>
        </w:rPr>
        <w:t xml:space="preserve">nstitute for </w:t>
      </w:r>
      <w:r w:rsidRPr="00032608">
        <w:rPr>
          <w:rFonts w:eastAsia="Calibri"/>
          <w:iCs/>
          <w:sz w:val="22"/>
          <w:highlight w:val="yellow"/>
          <w:u w:val="single"/>
          <w:bdr w:val="single" w:sz="8" w:space="0" w:color="auto"/>
        </w:rPr>
        <w:t>S</w:t>
      </w:r>
      <w:r w:rsidRPr="00032608">
        <w:rPr>
          <w:rFonts w:eastAsia="Calibri"/>
          <w:sz w:val="14"/>
        </w:rPr>
        <w:t xml:space="preserve">trategic </w:t>
      </w:r>
      <w:r w:rsidRPr="00032608">
        <w:rPr>
          <w:rFonts w:eastAsia="Calibri"/>
          <w:iCs/>
          <w:sz w:val="22"/>
          <w:highlight w:val="yellow"/>
          <w:u w:val="single"/>
          <w:bdr w:val="single" w:sz="8" w:space="0" w:color="auto"/>
        </w:rPr>
        <w:t>S</w:t>
      </w:r>
      <w:r w:rsidRPr="00032608">
        <w:rPr>
          <w:rFonts w:eastAsia="Calibri"/>
          <w:sz w:val="14"/>
        </w:rPr>
        <w:t xml:space="preserve">tudies, </w:t>
      </w:r>
      <w:r w:rsidRPr="00032608">
        <w:rPr>
          <w:rFonts w:eastAsia="Calibri"/>
          <w:sz w:val="22"/>
          <w:u w:val="single"/>
        </w:rPr>
        <w:t>“</w:t>
      </w:r>
      <w:r w:rsidRPr="00032608">
        <w:rPr>
          <w:rFonts w:eastAsia="Calibri"/>
          <w:sz w:val="22"/>
          <w:highlight w:val="yellow"/>
          <w:u w:val="single"/>
        </w:rPr>
        <w:t>One effect of</w:t>
      </w:r>
      <w:r w:rsidRPr="00032608">
        <w:rPr>
          <w:rFonts w:eastAsia="Calibri"/>
          <w:sz w:val="22"/>
          <w:u w:val="single"/>
        </w:rPr>
        <w:t xml:space="preserve"> the country’s </w:t>
      </w:r>
      <w:r w:rsidRPr="00032608">
        <w:rPr>
          <w:rFonts w:eastAsia="Calibri"/>
          <w:sz w:val="22"/>
          <w:highlight w:val="yellow"/>
          <w:u w:val="single"/>
        </w:rPr>
        <w:t>deteriorating economic situation</w:t>
      </w:r>
      <w:r w:rsidRPr="00032608">
        <w:rPr>
          <w:rFonts w:eastAsia="Calibri"/>
          <w:sz w:val="22"/>
          <w:u w:val="single"/>
        </w:rPr>
        <w:t xml:space="preserve"> </w:t>
      </w:r>
      <w:r w:rsidRPr="00032608">
        <w:rPr>
          <w:rFonts w:eastAsia="Calibri"/>
          <w:sz w:val="22"/>
          <w:highlight w:val="yellow"/>
          <w:u w:val="single"/>
        </w:rPr>
        <w:t>has been</w:t>
      </w:r>
      <w:r w:rsidRPr="00032608">
        <w:rPr>
          <w:rFonts w:eastAsia="Calibri"/>
          <w:sz w:val="14"/>
        </w:rPr>
        <w:t xml:space="preserve"> </w:t>
      </w:r>
      <w:r w:rsidRPr="00032608">
        <w:rPr>
          <w:rFonts w:eastAsia="Calibri"/>
          <w:sz w:val="22"/>
          <w:u w:val="single"/>
        </w:rPr>
        <w:t xml:space="preserve">the </w:t>
      </w:r>
      <w:r w:rsidRPr="00032608">
        <w:rPr>
          <w:rFonts w:eastAsia="Calibri"/>
          <w:sz w:val="22"/>
          <w:highlight w:val="yellow"/>
          <w:u w:val="single"/>
        </w:rPr>
        <w:t>delay in</w:t>
      </w:r>
      <w:r w:rsidRPr="00032608">
        <w:rPr>
          <w:rFonts w:eastAsia="Calibri"/>
          <w:sz w:val="14"/>
        </w:rPr>
        <w:t xml:space="preserve"> concluding</w:t>
      </w:r>
      <w:r w:rsidRPr="00032608">
        <w:rPr>
          <w:rFonts w:eastAsia="Calibri"/>
          <w:sz w:val="22"/>
          <w:u w:val="single"/>
        </w:rPr>
        <w:t xml:space="preserve"> the</w:t>
      </w:r>
      <w:r w:rsidRPr="00032608">
        <w:rPr>
          <w:rFonts w:eastAsia="Calibri"/>
          <w:sz w:val="14"/>
        </w:rPr>
        <w:t xml:space="preserve"> next </w:t>
      </w:r>
      <w:r w:rsidRPr="00032608">
        <w:rPr>
          <w:rFonts w:eastAsia="Calibri"/>
          <w:sz w:val="22"/>
          <w:highlight w:val="yellow"/>
          <w:u w:val="single"/>
        </w:rPr>
        <w:t>State</w:t>
      </w:r>
      <w:r w:rsidRPr="00032608">
        <w:rPr>
          <w:rFonts w:eastAsia="Calibri"/>
          <w:sz w:val="14"/>
          <w:highlight w:val="yellow"/>
        </w:rPr>
        <w:t xml:space="preserve"> </w:t>
      </w:r>
      <w:r w:rsidRPr="00032608">
        <w:rPr>
          <w:rFonts w:eastAsia="Calibri"/>
          <w:sz w:val="22"/>
          <w:highlight w:val="yellow"/>
          <w:u w:val="single"/>
        </w:rPr>
        <w:t>Armament Program</w:t>
      </w:r>
      <w:r w:rsidRPr="00032608">
        <w:rPr>
          <w:rFonts w:eastAsia="Calibri"/>
          <w:sz w:val="14"/>
        </w:rPr>
        <w:t xml:space="preserve">; originally intended to have been started in 2016, this has now been pushed back to 2018.” </w:t>
      </w:r>
      <w:r w:rsidRPr="00032608">
        <w:rPr>
          <w:rFonts w:eastAsia="Calibri"/>
          <w:sz w:val="22"/>
          <w:u w:val="single"/>
        </w:rPr>
        <w:t>Russia possesses</w:t>
      </w:r>
      <w:r w:rsidRPr="00032608">
        <w:rPr>
          <w:rFonts w:eastAsia="Calibri"/>
          <w:sz w:val="14"/>
        </w:rPr>
        <w:t xml:space="preserve"> the world’s second most </w:t>
      </w:r>
      <w:r w:rsidRPr="00032608">
        <w:rPr>
          <w:rFonts w:eastAsia="Calibri"/>
          <w:sz w:val="22"/>
          <w:u w:val="single"/>
        </w:rPr>
        <w:t>powerful nuclear arsenal</w:t>
      </w:r>
      <w:r w:rsidRPr="00032608">
        <w:rPr>
          <w:rFonts w:eastAsia="Calibri"/>
          <w:sz w:val="14"/>
        </w:rPr>
        <w:t xml:space="preserve">, capable of destroying America many times over. </w:t>
      </w:r>
      <w:r w:rsidRPr="00032608">
        <w:rPr>
          <w:rFonts w:eastAsia="Calibri"/>
          <w:sz w:val="22"/>
          <w:u w:val="single"/>
        </w:rPr>
        <w:t xml:space="preserve">But </w:t>
      </w:r>
      <w:r w:rsidRPr="00032608">
        <w:rPr>
          <w:rFonts w:eastAsia="Calibri"/>
          <w:iCs/>
          <w:sz w:val="22"/>
          <w:highlight w:val="yellow"/>
          <w:u w:val="single"/>
          <w:bdr w:val="single" w:sz="8" w:space="0" w:color="auto"/>
        </w:rPr>
        <w:t xml:space="preserve">even Moscow’s sharpest critics </w:t>
      </w:r>
      <w:r w:rsidRPr="00032608">
        <w:rPr>
          <w:rFonts w:eastAsia="Calibri"/>
          <w:sz w:val="22"/>
          <w:highlight w:val="yellow"/>
          <w:u w:val="single"/>
        </w:rPr>
        <w:t>don’t believe</w:t>
      </w:r>
      <w:r w:rsidRPr="00032608">
        <w:rPr>
          <w:rFonts w:eastAsia="Calibri"/>
          <w:sz w:val="22"/>
          <w:u w:val="single"/>
        </w:rPr>
        <w:t xml:space="preserve"> </w:t>
      </w:r>
      <w:r w:rsidRPr="00032608">
        <w:rPr>
          <w:rFonts w:eastAsia="Calibri"/>
          <w:sz w:val="14"/>
        </w:rPr>
        <w:t xml:space="preserve">Vladimir </w:t>
      </w:r>
      <w:r w:rsidRPr="00032608">
        <w:rPr>
          <w:rFonts w:eastAsia="Calibri"/>
          <w:sz w:val="22"/>
          <w:highlight w:val="yellow"/>
          <w:u w:val="single"/>
        </w:rPr>
        <w:t>Putin plans to commit suicide</w:t>
      </w:r>
      <w:r w:rsidRPr="00032608">
        <w:rPr>
          <w:rFonts w:eastAsia="Calibri"/>
          <w:sz w:val="14"/>
        </w:rPr>
        <w:t xml:space="preserve">. That nuclear threat acts more as Russia’s guarantee against U.S. coercion. </w:t>
      </w:r>
      <w:r w:rsidRPr="00032608">
        <w:rPr>
          <w:rFonts w:eastAsia="Calibri"/>
          <w:iCs/>
          <w:sz w:val="22"/>
          <w:highlight w:val="yellow"/>
          <w:u w:val="single"/>
          <w:bdr w:val="single" w:sz="8" w:space="0" w:color="auto"/>
        </w:rPr>
        <w:t>Neither side</w:t>
      </w:r>
      <w:r w:rsidRPr="00032608">
        <w:rPr>
          <w:rFonts w:eastAsia="Calibri"/>
          <w:sz w:val="22"/>
          <w:highlight w:val="yellow"/>
          <w:u w:val="single"/>
        </w:rPr>
        <w:t xml:space="preserve"> can</w:t>
      </w:r>
      <w:r w:rsidRPr="00032608">
        <w:rPr>
          <w:rFonts w:eastAsia="Calibri"/>
          <w:sz w:val="22"/>
          <w:u w:val="single"/>
        </w:rPr>
        <w:t xml:space="preserve"> </w:t>
      </w:r>
      <w:r w:rsidRPr="00032608">
        <w:rPr>
          <w:rFonts w:eastAsia="Calibri"/>
          <w:sz w:val="22"/>
          <w:highlight w:val="yellow"/>
          <w:u w:val="single"/>
        </w:rPr>
        <w:t>allow</w:t>
      </w:r>
      <w:r w:rsidRPr="00032608">
        <w:rPr>
          <w:rFonts w:eastAsia="Calibri"/>
          <w:sz w:val="14"/>
        </w:rPr>
        <w:t xml:space="preserve"> the </w:t>
      </w:r>
      <w:r w:rsidRPr="00032608">
        <w:rPr>
          <w:rFonts w:eastAsia="Calibri"/>
          <w:sz w:val="22"/>
          <w:highlight w:val="yellow"/>
          <w:u w:val="single"/>
        </w:rPr>
        <w:t>stakes of</w:t>
      </w:r>
      <w:r w:rsidRPr="00032608">
        <w:rPr>
          <w:rFonts w:eastAsia="Calibri"/>
          <w:sz w:val="22"/>
          <w:u w:val="single"/>
        </w:rPr>
        <w:t xml:space="preserve"> any </w:t>
      </w:r>
      <w:r w:rsidRPr="00032608">
        <w:rPr>
          <w:rFonts w:eastAsia="Calibri"/>
          <w:sz w:val="22"/>
          <w:highlight w:val="yellow"/>
          <w:u w:val="single"/>
        </w:rPr>
        <w:t>conflict to race out of control</w:t>
      </w:r>
      <w:r w:rsidRPr="00032608">
        <w:rPr>
          <w:rFonts w:eastAsia="Calibri"/>
          <w:sz w:val="14"/>
        </w:rPr>
        <w:t xml:space="preserve">. Beyond inaugurating nuclear Armageddon, how does Moscow threaten America? </w:t>
      </w:r>
      <w:r w:rsidRPr="00032608">
        <w:rPr>
          <w:rFonts w:eastAsia="Calibri"/>
          <w:sz w:val="22"/>
          <w:u w:val="single"/>
        </w:rPr>
        <w:t>An invasion seems unlikely</w:t>
      </w:r>
      <w:r w:rsidRPr="00032608">
        <w:rPr>
          <w:rFonts w:eastAsia="Calibri"/>
          <w:sz w:val="14"/>
        </w:rPr>
        <w:t xml:space="preserve">, </w:t>
      </w:r>
      <w:r w:rsidRPr="00032608">
        <w:rPr>
          <w:rFonts w:eastAsia="Calibri"/>
          <w:sz w:val="22"/>
          <w:u w:val="single"/>
        </w:rPr>
        <w:t>since the two countries don’t share a land boundary</w:t>
      </w:r>
      <w:r w:rsidRPr="00032608">
        <w:rPr>
          <w:rFonts w:eastAsia="Calibri"/>
          <w:sz w:val="14"/>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032608">
        <w:rPr>
          <w:rFonts w:eastAsia="Calibri"/>
          <w:sz w:val="22"/>
          <w:u w:val="single"/>
        </w:rPr>
        <w:t>There is no Red Army poised to plunge into the Fulda Gap and race to the Atlantic Ocean</w:t>
      </w:r>
      <w:r w:rsidRPr="00032608">
        <w:rPr>
          <w:rFonts w:eastAsia="Calibri"/>
          <w:sz w:val="14"/>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032608">
        <w:rPr>
          <w:rFonts w:eastAsia="Calibri"/>
          <w:sz w:val="22"/>
          <w:highlight w:val="yellow"/>
          <w:u w:val="single"/>
        </w:rPr>
        <w:t>Europeans</w:t>
      </w:r>
      <w:r w:rsidRPr="00032608">
        <w:rPr>
          <w:rFonts w:eastAsia="Calibri"/>
          <w:sz w:val="14"/>
        </w:rPr>
        <w:t xml:space="preserve"> still </w:t>
      </w:r>
      <w:r w:rsidRPr="00032608">
        <w:rPr>
          <w:rFonts w:eastAsia="Calibri"/>
          <w:sz w:val="22"/>
          <w:highlight w:val="yellow"/>
          <w:u w:val="single"/>
        </w:rPr>
        <w:t>collectively spend</w:t>
      </w:r>
      <w:r w:rsidRPr="00032608">
        <w:rPr>
          <w:rFonts w:eastAsia="Calibri"/>
          <w:sz w:val="22"/>
          <w:u w:val="single"/>
        </w:rPr>
        <w:t xml:space="preserve"> nearly </w:t>
      </w:r>
      <w:r w:rsidRPr="00032608">
        <w:rPr>
          <w:rFonts w:eastAsia="Calibri"/>
          <w:sz w:val="22"/>
          <w:highlight w:val="yellow"/>
          <w:u w:val="single"/>
        </w:rPr>
        <w:t>four times</w:t>
      </w:r>
      <w:r w:rsidRPr="00032608">
        <w:rPr>
          <w:rFonts w:eastAsia="Calibri"/>
          <w:sz w:val="22"/>
          <w:u w:val="single"/>
        </w:rPr>
        <w:t xml:space="preserve"> as much as </w:t>
      </w:r>
      <w:r w:rsidRPr="00032608">
        <w:rPr>
          <w:rFonts w:eastAsia="Calibri"/>
          <w:sz w:val="22"/>
          <w:highlight w:val="yellow"/>
          <w:u w:val="single"/>
        </w:rPr>
        <w:t>Moscow on</w:t>
      </w:r>
      <w:r w:rsidRPr="00032608">
        <w:rPr>
          <w:rFonts w:eastAsia="Calibri"/>
          <w:sz w:val="22"/>
          <w:u w:val="single"/>
        </w:rPr>
        <w:t xml:space="preserve"> the </w:t>
      </w:r>
      <w:r w:rsidRPr="00032608">
        <w:rPr>
          <w:rFonts w:eastAsia="Calibri"/>
          <w:sz w:val="22"/>
          <w:highlight w:val="yellow"/>
          <w:u w:val="single"/>
        </w:rPr>
        <w:t>military</w:t>
      </w:r>
      <w:r w:rsidRPr="00032608">
        <w:rPr>
          <w:rFonts w:eastAsia="Calibri"/>
          <w:sz w:val="14"/>
        </w:rPr>
        <w:t xml:space="preserve">. </w:t>
      </w:r>
      <w:r w:rsidRPr="00032608">
        <w:rPr>
          <w:rFonts w:eastAsia="Calibri"/>
          <w:sz w:val="22"/>
          <w:u w:val="single"/>
        </w:rPr>
        <w:t>The UK alone comes close to Russia’s levels</w:t>
      </w:r>
      <w:r w:rsidRPr="00032608">
        <w:rPr>
          <w:rFonts w:eastAsia="Calibri"/>
          <w:sz w:val="14"/>
        </w:rPr>
        <w:t xml:space="preserve">. For all of the sound and fury at recent NATO meetings, </w:t>
      </w:r>
      <w:r w:rsidRPr="00032608">
        <w:rPr>
          <w:rFonts w:eastAsia="Calibri"/>
          <w:iCs/>
          <w:sz w:val="22"/>
          <w:highlight w:val="yellow"/>
          <w:u w:val="single"/>
          <w:bdr w:val="single" w:sz="8" w:space="0" w:color="auto"/>
        </w:rPr>
        <w:t>no one</w:t>
      </w:r>
      <w:r w:rsidRPr="00032608">
        <w:rPr>
          <w:rFonts w:eastAsia="Calibri"/>
          <w:sz w:val="22"/>
          <w:highlight w:val="yellow"/>
          <w:u w:val="single"/>
        </w:rPr>
        <w:t xml:space="preserve"> seriously contemplates a Russian attack on</w:t>
      </w:r>
      <w:r w:rsidRPr="00032608">
        <w:rPr>
          <w:rFonts w:eastAsia="Calibri"/>
          <w:sz w:val="14"/>
        </w:rPr>
        <w:t xml:space="preserve"> “Old </w:t>
      </w:r>
      <w:r w:rsidRPr="00032608">
        <w:rPr>
          <w:rFonts w:eastAsia="Calibri"/>
          <w:sz w:val="22"/>
          <w:highlight w:val="yellow"/>
          <w:u w:val="single"/>
        </w:rPr>
        <w:t>Europe</w:t>
      </w:r>
      <w:r w:rsidRPr="00032608">
        <w:rPr>
          <w:rFonts w:eastAsia="Calibri"/>
          <w:sz w:val="14"/>
        </w:rPr>
        <w:t xml:space="preserve">,” or even most of “New Europe.” </w:t>
      </w:r>
      <w:r w:rsidRPr="00032608">
        <w:rPr>
          <w:rFonts w:eastAsia="Calibri"/>
          <w:sz w:val="22"/>
          <w:highlight w:val="yellow"/>
          <w:u w:val="single"/>
        </w:rPr>
        <w:t>What would Moscow gain by triggering a</w:t>
      </w:r>
      <w:r w:rsidRPr="00032608">
        <w:rPr>
          <w:rFonts w:eastAsia="Calibri"/>
          <w:sz w:val="22"/>
          <w:u w:val="single"/>
        </w:rPr>
        <w:t xml:space="preserve"> potential </w:t>
      </w:r>
      <w:r w:rsidRPr="00032608">
        <w:rPr>
          <w:rFonts w:eastAsia="Calibri"/>
          <w:sz w:val="22"/>
          <w:highlight w:val="yellow"/>
          <w:u w:val="single"/>
        </w:rPr>
        <w:t>nuclear war</w:t>
      </w:r>
      <w:r w:rsidRPr="00032608">
        <w:rPr>
          <w:rFonts w:eastAsia="Calibri"/>
          <w:sz w:val="14"/>
        </w:rPr>
        <w:t xml:space="preserve"> while trying to overrun large populations of non-Russians who would resist Moscow’s rule? Theoretical </w:t>
      </w:r>
      <w:r w:rsidRPr="00032608">
        <w:rPr>
          <w:rFonts w:eastAsia="Calibri"/>
          <w:sz w:val="22"/>
          <w:u w:val="single"/>
        </w:rPr>
        <w:t>capability does not equal intent</w:t>
      </w:r>
      <w:r w:rsidRPr="00032608">
        <w:rPr>
          <w:rFonts w:eastAsia="Calibri"/>
          <w:sz w:val="14"/>
        </w:rPr>
        <w:t xml:space="preserve">. Last year the faculty of </w:t>
      </w:r>
      <w:r w:rsidRPr="00032608">
        <w:rPr>
          <w:rFonts w:eastAsia="Calibri"/>
          <w:sz w:val="22"/>
          <w:u w:val="single"/>
        </w:rPr>
        <w:t xml:space="preserve">the </w:t>
      </w:r>
      <w:r w:rsidRPr="00032608">
        <w:rPr>
          <w:rFonts w:eastAsia="Calibri"/>
          <w:sz w:val="22"/>
          <w:highlight w:val="yellow"/>
          <w:u w:val="single"/>
        </w:rPr>
        <w:t>Naval War College</w:t>
      </w:r>
      <w:r w:rsidRPr="00032608">
        <w:rPr>
          <w:rFonts w:eastAsia="Calibri"/>
          <w:sz w:val="14"/>
        </w:rPr>
        <w:t xml:space="preserve"> assessed the Russian “threat.” The NWC subsequently issued a “Sense of the </w:t>
      </w:r>
      <w:r w:rsidRPr="00032608">
        <w:rPr>
          <w:rFonts w:eastAsia="Calibri"/>
          <w:sz w:val="22"/>
          <w:highlight w:val="yellow"/>
          <w:u w:val="single"/>
        </w:rPr>
        <w:t>Faculty</w:t>
      </w:r>
      <w:r w:rsidRPr="00032608">
        <w:rPr>
          <w:rFonts w:eastAsia="Calibri"/>
          <w:sz w:val="14"/>
        </w:rPr>
        <w:t>” report which revealed that a majority believed “Russia’s fear of potentially ‘hostile’ forces on its doorstep and within its historical sphere of influence” was “the most fundamental cause of the Ukraine Crisis.” Moreover</w:t>
      </w:r>
      <w:r w:rsidRPr="00032608">
        <w:rPr>
          <w:rFonts w:eastAsia="Calibri"/>
          <w:sz w:val="22"/>
          <w:u w:val="single"/>
        </w:rPr>
        <w:t xml:space="preserve">, </w:t>
      </w:r>
      <w:r w:rsidRPr="00032608">
        <w:rPr>
          <w:rFonts w:eastAsia="Calibri"/>
          <w:sz w:val="22"/>
          <w:highlight w:val="yellow"/>
          <w:u w:val="single"/>
        </w:rPr>
        <w:t>71 percent considered the likelihood of an attack on the Baltics to be</w:t>
      </w:r>
      <w:r w:rsidRPr="00032608">
        <w:rPr>
          <w:rFonts w:eastAsia="Calibri"/>
          <w:sz w:val="22"/>
          <w:u w:val="single"/>
        </w:rPr>
        <w:t xml:space="preserve"> </w:t>
      </w:r>
      <w:r w:rsidRPr="00032608">
        <w:rPr>
          <w:rFonts w:eastAsia="Calibri"/>
          <w:sz w:val="14"/>
        </w:rPr>
        <w:t xml:space="preserve">low or </w:t>
      </w:r>
      <w:r w:rsidRPr="00032608">
        <w:rPr>
          <w:rFonts w:eastAsia="Calibri"/>
          <w:sz w:val="22"/>
          <w:highlight w:val="yellow"/>
          <w:u w:val="single"/>
        </w:rPr>
        <w:t>very low</w:t>
      </w:r>
      <w:r w:rsidRPr="00032608">
        <w:rPr>
          <w:rFonts w:eastAsia="Calibri"/>
          <w:sz w:val="22"/>
          <w:u w:val="single"/>
        </w:rPr>
        <w:t xml:space="preserve">. </w:t>
      </w:r>
      <w:r w:rsidRPr="00032608">
        <w:rPr>
          <w:rFonts w:eastAsia="Calibri"/>
          <w:sz w:val="14"/>
        </w:rPr>
        <w:t xml:space="preserve">The latter are seen as most vulnerable to Russian pressure. Yet </w:t>
      </w:r>
      <w:r w:rsidRPr="00032608">
        <w:rPr>
          <w:rFonts w:eastAsia="Calibri"/>
          <w:sz w:val="22"/>
          <w:u w:val="single"/>
        </w:rPr>
        <w:t>Estonia, Latvia, and Lithuania are</w:t>
      </w:r>
      <w:r w:rsidRPr="00032608">
        <w:rPr>
          <w:rFonts w:eastAsia="Calibri"/>
          <w:sz w:val="14"/>
        </w:rPr>
        <w:t xml:space="preserve"> irrelevant to America’s security. Washington is </w:t>
      </w:r>
      <w:r w:rsidRPr="00032608">
        <w:rPr>
          <w:rFonts w:eastAsia="Calibri"/>
          <w:sz w:val="22"/>
          <w:u w:val="single"/>
        </w:rPr>
        <w:t>treaty-bound</w:t>
      </w:r>
      <w:r w:rsidRPr="00032608">
        <w:rPr>
          <w:rFonts w:eastAsia="Calibri"/>
          <w:sz w:val="14"/>
        </w:rPr>
        <w:t xml:space="preserve"> to defend them, an unfortunate result of the foolish go-go years of NATO expansion. </w:t>
      </w:r>
      <w:r w:rsidRPr="00032608">
        <w:rPr>
          <w:rFonts w:eastAsia="Calibri"/>
          <w:sz w:val="22"/>
          <w:u w:val="single"/>
        </w:rPr>
        <w:t xml:space="preserve">However, </w:t>
      </w:r>
      <w:r w:rsidRPr="00032608">
        <w:rPr>
          <w:rFonts w:eastAsia="Calibri"/>
          <w:sz w:val="22"/>
          <w:highlight w:val="yellow"/>
          <w:u w:val="single"/>
        </w:rPr>
        <w:t xml:space="preserve">Russian aggression is </w:t>
      </w:r>
      <w:r w:rsidRPr="00032608">
        <w:rPr>
          <w:rFonts w:eastAsia="Calibri"/>
          <w:iCs/>
          <w:sz w:val="22"/>
          <w:highlight w:val="yellow"/>
          <w:u w:val="single"/>
          <w:bdr w:val="single" w:sz="8" w:space="0" w:color="auto"/>
        </w:rPr>
        <w:t>very unlikely</w:t>
      </w:r>
      <w:r w:rsidRPr="00032608">
        <w:rPr>
          <w:rFonts w:eastAsia="Calibri"/>
          <w:sz w:val="14"/>
        </w:rPr>
        <w:t>.</w:t>
      </w:r>
    </w:p>
    <w:p w:rsidR="007D6745" w:rsidRPr="0001303D" w:rsidRDefault="007D6745" w:rsidP="007D6745">
      <w:pPr>
        <w:pStyle w:val="Heading4"/>
        <w:rPr>
          <w:rFonts w:cs="Times New Roman"/>
        </w:rPr>
      </w:pPr>
      <w:r w:rsidRPr="0001303D">
        <w:rPr>
          <w:rFonts w:cs="Times New Roman"/>
        </w:rPr>
        <w:t>No US-Russian war or adventurism—diplomacy and mutual interests will stop escalation—multiple empirics prove</w:t>
      </w:r>
    </w:p>
    <w:p w:rsidR="007D6745" w:rsidRPr="0001303D" w:rsidRDefault="007D6745" w:rsidP="007D6745">
      <w:r w:rsidRPr="0001303D">
        <w:rPr>
          <w:rStyle w:val="Style13ptBold"/>
        </w:rPr>
        <w:t>Gowan 16</w:t>
      </w:r>
      <w:r w:rsidRPr="0001303D">
        <w:t xml:space="preserve"> - associate fellow at the European Council on Foreign Relations and nonresident fellow at NYU’s Center on International Cooperation, where he was previously research director</w:t>
      </w:r>
    </w:p>
    <w:p w:rsidR="007D6745" w:rsidRPr="0001303D" w:rsidRDefault="007D6745" w:rsidP="007D6745">
      <w:r w:rsidRPr="0001303D">
        <w:t>Richard, Diplomacy Still Trumps Confrontation for Russia and the West, 1/4/16, World Politics Review, http://www.worldpoliticsreview.com/articles/17575/diplomacy-still-trumps-confrontation-for-russia-and-the-west</w:t>
      </w:r>
    </w:p>
    <w:p w:rsidR="007D6745" w:rsidRPr="0001303D" w:rsidRDefault="007D6745" w:rsidP="007D6745"/>
    <w:p w:rsidR="007D6745" w:rsidRPr="00C5553C" w:rsidRDefault="007D6745" w:rsidP="007D6745">
      <w:r w:rsidRPr="0001303D">
        <w:t xml:space="preserve">But </w:t>
      </w:r>
      <w:r w:rsidRPr="0001303D">
        <w:rPr>
          <w:rStyle w:val="StyleUnderline"/>
        </w:rPr>
        <w:t>the biggest diplomatic achievement of the past 12 months may have been the simple fact that Russia and the West avoided a return to a Cold War-style confrontation</w:t>
      </w:r>
      <w:r w:rsidRPr="0001303D">
        <w:t xml:space="preserve">. </w:t>
      </w:r>
      <w:r w:rsidRPr="0001303D">
        <w:rPr>
          <w:rStyle w:val="StyleUnderline"/>
        </w:rPr>
        <w:t xml:space="preserve">Having set a collision course with the U.S. </w:t>
      </w:r>
      <w:r w:rsidRPr="0001303D">
        <w:t xml:space="preserve">and Europe </w:t>
      </w:r>
      <w:r w:rsidRPr="0001303D">
        <w:rPr>
          <w:rStyle w:val="StyleUnderline"/>
        </w:rPr>
        <w:t>over Ukraine in 2014</w:t>
      </w:r>
      <w:r w:rsidRPr="0001303D">
        <w:t xml:space="preserve">, </w:t>
      </w:r>
      <w:r w:rsidRPr="0001303D">
        <w:rPr>
          <w:rStyle w:val="StyleUnderline"/>
        </w:rPr>
        <w:t>Moscow repeatedly courted a further deterioration in relations</w:t>
      </w:r>
      <w:r w:rsidRPr="0001303D">
        <w:t xml:space="preserve">. In January, </w:t>
      </w:r>
      <w:r w:rsidRPr="0001303D">
        <w:rPr>
          <w:rStyle w:val="StyleUnderline"/>
        </w:rPr>
        <w:t>it unleashed a brutal offensive</w:t>
      </w:r>
      <w:r w:rsidRPr="0001303D">
        <w:t xml:space="preserve"> by its proxies and covert forces </w:t>
      </w:r>
      <w:r w:rsidRPr="0001303D">
        <w:rPr>
          <w:rStyle w:val="StyleUnderline"/>
        </w:rPr>
        <w:t>in eastern Ukraine</w:t>
      </w:r>
      <w:r w:rsidRPr="0001303D">
        <w:t xml:space="preserve">, ripping up previous cease-fire agreements in the process. In September, </w:t>
      </w:r>
      <w:r w:rsidRPr="0001303D">
        <w:rPr>
          <w:rStyle w:val="StyleUnderline"/>
        </w:rPr>
        <w:t>it launched its intervention in Syria</w:t>
      </w:r>
      <w:r w:rsidRPr="0001303D">
        <w:t xml:space="preserve">, whipping up confusion in Western capitals over its intentions and, if independent reports are right, adopting a cavalier attitude to civilian deaths. </w:t>
      </w:r>
      <w:r w:rsidRPr="0001303D">
        <w:rPr>
          <w:rStyle w:val="StyleUnderline"/>
        </w:rPr>
        <w:t xml:space="preserve">Both of these </w:t>
      </w:r>
      <w:r w:rsidRPr="0001303D">
        <w:rPr>
          <w:rStyle w:val="StyleUnderline"/>
          <w:highlight w:val="cyan"/>
        </w:rPr>
        <w:t>military gambles could have sparked a hard-line response from Western policymakers</w:t>
      </w:r>
      <w:r w:rsidRPr="0001303D">
        <w:t xml:space="preserve">. In response to the January offensive in Ukraine, U.S. officials considered plans to arm Kiev, potentially precipitating a further escalation of the conflict. The Russian air campaign over Syria inevitably risked an unintentional clash with the parallel U.S.-led coalition bombing the self-declared Islamic State, a danger that proved real when Turkey shot down a Russian jet over its border in November. </w:t>
      </w:r>
      <w:r w:rsidRPr="0001303D">
        <w:rPr>
          <w:rStyle w:val="Emphasis"/>
          <w:highlight w:val="cyan"/>
        </w:rPr>
        <w:t>Despite</w:t>
      </w:r>
      <w:r w:rsidRPr="0001303D">
        <w:rPr>
          <w:rStyle w:val="Emphasis"/>
        </w:rPr>
        <w:t xml:space="preserve"> these </w:t>
      </w:r>
      <w:r w:rsidRPr="0001303D">
        <w:rPr>
          <w:rStyle w:val="Emphasis"/>
          <w:highlight w:val="cyan"/>
        </w:rPr>
        <w:t>provocations</w:t>
      </w:r>
      <w:r w:rsidRPr="0001303D">
        <w:rPr>
          <w:rStyle w:val="Emphasis"/>
        </w:rPr>
        <w:t xml:space="preserve">, </w:t>
      </w:r>
      <w:r w:rsidRPr="0001303D">
        <w:rPr>
          <w:rStyle w:val="Emphasis"/>
          <w:highlight w:val="cyan"/>
        </w:rPr>
        <w:t>the U.S.</w:t>
      </w:r>
      <w:r w:rsidRPr="0001303D">
        <w:rPr>
          <w:rStyle w:val="Emphasis"/>
        </w:rPr>
        <w:t xml:space="preserve"> and its allies </w:t>
      </w:r>
      <w:r w:rsidRPr="0001303D">
        <w:rPr>
          <w:rStyle w:val="Emphasis"/>
          <w:highlight w:val="cyan"/>
        </w:rPr>
        <w:t>have found ways to de-escalate tensions with Moscow</w:t>
      </w:r>
      <w:r w:rsidRPr="0001303D">
        <w:t xml:space="preserve">. It even seems possible that </w:t>
      </w:r>
      <w:r w:rsidRPr="0001303D">
        <w:rPr>
          <w:rStyle w:val="StyleUnderline"/>
        </w:rPr>
        <w:t>the two sides will settle on a compromise over Syria that</w:t>
      </w:r>
      <w:r w:rsidRPr="0001303D">
        <w:t xml:space="preserve"> diplomats hope </w:t>
      </w:r>
      <w:r w:rsidRPr="0001303D">
        <w:rPr>
          <w:rStyle w:val="StyleUnderline"/>
        </w:rPr>
        <w:t>could lead to broader rapprochement</w:t>
      </w:r>
      <w:r w:rsidRPr="0001303D">
        <w:t xml:space="preserve">, although the plunge in relations between Iran and Saudi Arabia may now upset this. </w:t>
      </w:r>
      <w:r w:rsidRPr="0001303D">
        <w:rPr>
          <w:rStyle w:val="StyleUnderline"/>
        </w:rPr>
        <w:t>Why did Russia’s adventurism not lead to a more serious confrontation? Three factors have been crucial: European leaders’ caution, the</w:t>
      </w:r>
      <w:r w:rsidRPr="0001303D">
        <w:t xml:space="preserve"> Obama </w:t>
      </w:r>
      <w:r w:rsidRPr="0001303D">
        <w:rPr>
          <w:rStyle w:val="StyleUnderline"/>
        </w:rPr>
        <w:t xml:space="preserve">administration’s fierce focus on the Iran deal, and the threat from the Islamic State and its imitators. </w:t>
      </w:r>
      <w:r w:rsidRPr="0001303D">
        <w:rPr>
          <w:rStyle w:val="StyleUnderline"/>
          <w:highlight w:val="cyan"/>
        </w:rPr>
        <w:t>The Europeans’ fear of</w:t>
      </w:r>
      <w:r w:rsidRPr="0001303D">
        <w:t xml:space="preserve"> an uncontrolled </w:t>
      </w:r>
      <w:r w:rsidRPr="0001303D">
        <w:rPr>
          <w:rStyle w:val="StyleUnderline"/>
          <w:highlight w:val="cyan"/>
        </w:rPr>
        <w:t>escalation</w:t>
      </w:r>
      <w:r w:rsidRPr="0001303D">
        <w:t xml:space="preserve"> over Ukraine </w:t>
      </w:r>
      <w:r w:rsidRPr="0001303D">
        <w:rPr>
          <w:rStyle w:val="StyleUnderline"/>
          <w:highlight w:val="cyan"/>
        </w:rPr>
        <w:t>proved decisive</w:t>
      </w:r>
      <w:r w:rsidRPr="0001303D">
        <w:t xml:space="preserve"> in the first quarter of the year, as German Chancellor Angela Merkel and French President Francois Hollande hastily cobbled together a new cease-fire, the so-called Minsk II accords, to ease the violence in Ukraine. Washington’s urge to settle the nuclear standoff with Iran shaped diplomatic calculations through the middle of 2015, as </w:t>
      </w:r>
      <w:r w:rsidRPr="0001303D">
        <w:rPr>
          <w:rStyle w:val="StyleUnderline"/>
        </w:rPr>
        <w:t xml:space="preserve">Russian officials made a point of being conspicuously helpful in the final negotiations with Tehran. </w:t>
      </w:r>
      <w:r w:rsidRPr="0001303D">
        <w:t xml:space="preserve">While Moscow’s Syrian campaign threatened to torpedo relations in the last months of the year, </w:t>
      </w:r>
      <w:r w:rsidRPr="0001303D">
        <w:rPr>
          <w:rStyle w:val="StyleUnderline"/>
          <w:highlight w:val="cyan"/>
        </w:rPr>
        <w:t>the November terrorist attacks</w:t>
      </w:r>
      <w:r w:rsidRPr="0001303D">
        <w:rPr>
          <w:rStyle w:val="StyleUnderline"/>
        </w:rPr>
        <w:t xml:space="preserve"> in Paris </w:t>
      </w:r>
      <w:r w:rsidRPr="0001303D">
        <w:rPr>
          <w:rStyle w:val="StyleUnderline"/>
          <w:highlight w:val="cyan"/>
        </w:rPr>
        <w:t>transformed Western leaders’ thinking</w:t>
      </w:r>
      <w:r w:rsidRPr="0001303D">
        <w:t xml:space="preserve"> </w:t>
      </w:r>
      <w:r w:rsidRPr="0001303D">
        <w:rPr>
          <w:rStyle w:val="StyleUnderline"/>
        </w:rPr>
        <w:t>anew</w:t>
      </w:r>
      <w:r w:rsidRPr="0001303D">
        <w:t xml:space="preserve">. </w:t>
      </w:r>
      <w:r w:rsidRPr="0001303D">
        <w:rPr>
          <w:rStyle w:val="StyleUnderline"/>
          <w:highlight w:val="cyan"/>
        </w:rPr>
        <w:t>Their priority is now</w:t>
      </w:r>
      <w:r w:rsidRPr="0001303D">
        <w:rPr>
          <w:rStyle w:val="StyleUnderline"/>
        </w:rPr>
        <w:t xml:space="preserve"> </w:t>
      </w:r>
      <w:r w:rsidRPr="0001303D">
        <w:rPr>
          <w:rStyle w:val="StyleUnderline"/>
          <w:highlight w:val="cyan"/>
        </w:rPr>
        <w:t>maintaining stable relations with Russia as a basis for extending operations in Syria</w:t>
      </w:r>
      <w:r w:rsidRPr="0001303D">
        <w:rPr>
          <w:rStyle w:val="StyleUnderline"/>
        </w:rPr>
        <w:t xml:space="preserve"> against</w:t>
      </w:r>
      <w:r w:rsidRPr="0001303D">
        <w:t xml:space="preserve"> the </w:t>
      </w:r>
      <w:r w:rsidRPr="0001303D">
        <w:rPr>
          <w:rStyle w:val="Emphasis"/>
        </w:rPr>
        <w:t>I</w:t>
      </w:r>
      <w:r w:rsidRPr="0001303D">
        <w:t xml:space="preserve">slamic </w:t>
      </w:r>
      <w:r w:rsidRPr="0001303D">
        <w:rPr>
          <w:rStyle w:val="Emphasis"/>
        </w:rPr>
        <w:t>S</w:t>
      </w:r>
      <w:r w:rsidRPr="0001303D">
        <w:t xml:space="preserve">tate, </w:t>
      </w:r>
      <w:r w:rsidRPr="0001303D">
        <w:rPr>
          <w:rStyle w:val="StyleUnderline"/>
        </w:rPr>
        <w:t>while all sides seem willing to accept a slow freezing of the conflict in eastern Ukraine</w:t>
      </w:r>
      <w:r w:rsidRPr="0001303D">
        <w:t xml:space="preserve">. As a recent survey by the European Council on Foreign Relations (ECFR) shows, Russia and its proxies still partially or wholly ignore many key aspects of the Minsk II bargain. Moscow has, for example, skillfully modulated its military presence in eastern Ukraine, deploying multiple armored brigades during the worst of the fighting while “switching to a smaller force of trainers, special forces and logistic personnel during calm phases.” But </w:t>
      </w:r>
      <w:r w:rsidRPr="0001303D">
        <w:rPr>
          <w:rStyle w:val="StyleUnderline"/>
        </w:rPr>
        <w:t xml:space="preserve">such cosmetic variations help keep the crisis under control, and although the U.S. and the European Union maintain sanctions on Moscow, everyone is more focused on Syria. </w:t>
      </w:r>
      <w:r w:rsidRPr="0001303D">
        <w:t xml:space="preserve">Critics of Western policy believe that Russia is simply reaping undeserved rewards for its chronic adventurism. As I noted in February, Merkel and Hollande’s drive for a compromise with Russian President Vladimir Putin over Ukraine “rehabilitated Putin as a serious interlocutor, a status he seemed close to losing after the breakdown of previous cease-fires.” Similarly, as I argued last month in the American Interest, the Russian president has been the beneficiary of a “vicious cycle” over Syria: “Russia’s tactics have repeatedly caused the war to worsen; each time the situation deteriorates, Moscow steps up to suggest that it can ease matters through the U.N., a ruse that President Putin perfected in 2013 with his offer to defuse the chemical weapons crisis.” Moscow has, in short, learned that it can behave like the proverbial bull in a china shop so long as it promises to help clean up afterward. Yet it is also possible to claim that </w:t>
      </w:r>
      <w:r w:rsidRPr="0001303D">
        <w:rPr>
          <w:rStyle w:val="StyleUnderline"/>
        </w:rPr>
        <w:t>the West has succeeded in neutering Putin, or at least containing him, by drawing him back into complex diplomatic negotiations each time that he goes on the offensive</w:t>
      </w:r>
      <w:r w:rsidRPr="0001303D">
        <w:t xml:space="preserve">. </w:t>
      </w:r>
      <w:r w:rsidRPr="0001303D">
        <w:rPr>
          <w:rStyle w:val="StyleUnderline"/>
        </w:rPr>
        <w:t>Despite its apparent bellicosity, Moscow still seems to crave the status and security that it garners from diplomatic bargains</w:t>
      </w:r>
      <w:r w:rsidRPr="0001303D">
        <w:t xml:space="preserve"> such as Minsk II and the current U.N.-backed negotiations on a Syrian cease-fire. It is arguable, too, </w:t>
      </w:r>
      <w:r w:rsidRPr="0001303D">
        <w:rPr>
          <w:rStyle w:val="StyleUnderline"/>
        </w:rPr>
        <w:t xml:space="preserve">that Moscow’s overall military strategy would make little sense if it could not fall back on these mechanisms: </w:t>
      </w:r>
      <w:r w:rsidRPr="0001303D">
        <w:rPr>
          <w:rStyle w:val="StyleUnderline"/>
          <w:highlight w:val="cyan"/>
        </w:rPr>
        <w:t>Russia lacks the military means to run a full-scale war</w:t>
      </w:r>
      <w:r w:rsidRPr="0001303D">
        <w:t xml:space="preserve"> in Syria indefinitely </w:t>
      </w:r>
      <w:r w:rsidRPr="0001303D">
        <w:rPr>
          <w:rStyle w:val="StyleUnderline"/>
        </w:rPr>
        <w:t xml:space="preserve">and could not sustain complete economic isolation from the West </w:t>
      </w:r>
      <w:r w:rsidRPr="0001303D">
        <w:t xml:space="preserve">over Ukraine. </w:t>
      </w:r>
      <w:r w:rsidRPr="0001303D">
        <w:rPr>
          <w:rStyle w:val="Emphasis"/>
          <w:highlight w:val="cyan"/>
        </w:rPr>
        <w:t>It suits all parties to stay at the negotiating table rather than ratchet up tensions further, even if</w:t>
      </w:r>
      <w:r w:rsidRPr="0001303D">
        <w:rPr>
          <w:rStyle w:val="Emphasis"/>
        </w:rPr>
        <w:t xml:space="preserve"> the level of mutual </w:t>
      </w:r>
      <w:r w:rsidRPr="0001303D">
        <w:rPr>
          <w:rStyle w:val="Emphasis"/>
          <w:highlight w:val="cyan"/>
        </w:rPr>
        <w:t>mistrust remains</w:t>
      </w:r>
      <w:r w:rsidRPr="0001303D">
        <w:rPr>
          <w:rStyle w:val="Emphasis"/>
        </w:rPr>
        <w:t xml:space="preserve"> very </w:t>
      </w:r>
      <w:r w:rsidRPr="0001303D">
        <w:rPr>
          <w:rStyle w:val="Emphasis"/>
          <w:highlight w:val="cyan"/>
        </w:rPr>
        <w:t>high</w:t>
      </w:r>
      <w:r w:rsidRPr="0001303D">
        <w:t xml:space="preserve">. Some observers believe that European and U.S. diplomats are still too easily beguiled by the idea of “positive conversations” with Putin, while ignoring his ultimate aims. As ECFR’s Kadri Liik points out, Russia wants to be seen as an “equal,” and that means “having geopolitical veto rights and uncritical acceptance of the nature and practices of its domestic regime.” Yet, if continued diplomacy delivers a Syrian cease-fire and, at least, relative calm in eastern Ukraine through 2016, </w:t>
      </w:r>
      <w:r w:rsidRPr="0001303D">
        <w:rPr>
          <w:rStyle w:val="StyleUnderline"/>
        </w:rPr>
        <w:t xml:space="preserve">the West’s strategy of tolerating Russian adventurism within certain limits will ultimately look justifiable. </w:t>
      </w:r>
      <w:r w:rsidRPr="0001303D">
        <w:t xml:space="preserve">Washington and its allies have already gone some way to granting Moscow extra leverage in the international system, but will not easily accede to Russia’s ambitions for even greater powers. </w:t>
      </w:r>
      <w:r w:rsidRPr="0001303D">
        <w:rPr>
          <w:rStyle w:val="StyleUnderline"/>
        </w:rPr>
        <w:t>Relations will remain profoundly difficult. But if Putin and his Western counterparts can find just enough common ground</w:t>
      </w:r>
      <w:r w:rsidRPr="0001303D">
        <w:t xml:space="preserve"> to work together more than they fight in 2016, </w:t>
      </w:r>
      <w:r w:rsidRPr="0001303D">
        <w:rPr>
          <w:rStyle w:val="StyleUnderline"/>
        </w:rPr>
        <w:t>they could still make the world a marginally safer place</w:t>
      </w:r>
      <w:r w:rsidRPr="0001303D">
        <w:t>.</w:t>
      </w:r>
    </w:p>
    <w:p w:rsidR="007D6745" w:rsidRDefault="007D6745" w:rsidP="007D6745">
      <w:pPr>
        <w:pStyle w:val="Heading3"/>
      </w:pPr>
      <w:r>
        <w:t>! d – LIO</w:t>
      </w:r>
    </w:p>
    <w:p w:rsidR="007D6745" w:rsidRPr="00024C24" w:rsidRDefault="007D6745" w:rsidP="007D6745">
      <w:pPr>
        <w:pStyle w:val="Heading4"/>
        <w:rPr>
          <w:rFonts w:cs="Times New Roman"/>
        </w:rPr>
      </w:pPr>
      <w:r w:rsidRPr="00024C24">
        <w:rPr>
          <w:rFonts w:cs="Times New Roman"/>
        </w:rPr>
        <w:t xml:space="preserve">International order is </w:t>
      </w:r>
      <w:r w:rsidRPr="00024C24">
        <w:rPr>
          <w:rFonts w:cs="Times New Roman"/>
          <w:u w:val="single"/>
        </w:rPr>
        <w:t>resilient</w:t>
      </w:r>
      <w:r w:rsidRPr="00024C24">
        <w:rPr>
          <w:rFonts w:cs="Times New Roman"/>
        </w:rPr>
        <w:t xml:space="preserve">, the U.S. isn’t key---it </w:t>
      </w:r>
      <w:r w:rsidRPr="00024C24">
        <w:rPr>
          <w:rFonts w:cs="Times New Roman"/>
          <w:u w:val="single"/>
        </w:rPr>
        <w:t>adapts</w:t>
      </w:r>
      <w:r w:rsidRPr="00024C24">
        <w:rPr>
          <w:rFonts w:cs="Times New Roman"/>
        </w:rPr>
        <w:t xml:space="preserve"> and </w:t>
      </w:r>
      <w:r w:rsidRPr="00024C24">
        <w:rPr>
          <w:rFonts w:cs="Times New Roman"/>
          <w:u w:val="single"/>
        </w:rPr>
        <w:t>self-corrects</w:t>
      </w:r>
    </w:p>
    <w:p w:rsidR="007D6745" w:rsidRDefault="007D6745" w:rsidP="007D6745">
      <w:r w:rsidRPr="00024C24">
        <w:rPr>
          <w:rStyle w:val="Style13ptBold"/>
        </w:rPr>
        <w:t xml:space="preserve">Deudney </w:t>
      </w:r>
      <w:r w:rsidRPr="00D66B5A">
        <w:t>and Ikenberry</w:t>
      </w:r>
      <w:r w:rsidRPr="00024C24">
        <w:rPr>
          <w:rStyle w:val="Style13ptBold"/>
        </w:rPr>
        <w:t xml:space="preserve"> 18</w:t>
      </w:r>
      <w:r w:rsidRPr="00024C24">
        <w:t xml:space="preserve"> - *Daniel Deudney, Associate Professor of Political Science at Johns Hopkins University **G. John Ikenberry is Albert G. Milbank Professor of Politics and International Affairs at Princeton University</w:t>
      </w:r>
      <w:r>
        <w:t xml:space="preserve"> (</w:t>
      </w:r>
      <w:r w:rsidRPr="00024C24">
        <w:t xml:space="preserve">“Liberal World: The Resilient Order,” </w:t>
      </w:r>
      <w:r w:rsidRPr="00D66B5A">
        <w:rPr>
          <w:i/>
        </w:rPr>
        <w:t>Foreign Affairs</w:t>
      </w:r>
      <w:r w:rsidRPr="00024C24">
        <w:t xml:space="preserve">, July/August 2018, </w:t>
      </w:r>
      <w:hyperlink r:id="rId59" w:history="1">
        <w:r w:rsidRPr="00824ADC">
          <w:rPr>
            <w:rStyle w:val="Hyperlink"/>
          </w:rPr>
          <w:t>https://www.foreignaffairs.com/articles/world/2018-06-14/liberal-world</w:t>
        </w:r>
      </w:hyperlink>
      <w:r>
        <w:t>)</w:t>
      </w:r>
    </w:p>
    <w:p w:rsidR="007D6745" w:rsidRPr="00024C24" w:rsidRDefault="007D6745" w:rsidP="007D6745"/>
    <w:p w:rsidR="007D6745" w:rsidRPr="00D66B5A" w:rsidRDefault="007D6745" w:rsidP="007D6745">
      <w:r w:rsidRPr="00032608">
        <w:t>Decades after they were supposedly banished from the West, the dark forces of world politics—</w:t>
      </w:r>
      <w:r w:rsidRPr="00032608">
        <w:rPr>
          <w:rStyle w:val="StyleUnderline"/>
        </w:rPr>
        <w:t>illiberalism, autocracy, nationalism, protectionism, spheres of influence, territorial revisionism</w:t>
      </w:r>
      <w:r w:rsidRPr="00032608">
        <w:t xml:space="preserve">—have </w:t>
      </w:r>
      <w:r w:rsidRPr="00032608">
        <w:rPr>
          <w:rStyle w:val="Emphasis"/>
        </w:rPr>
        <w:t>reasserted themselves</w:t>
      </w:r>
      <w:r w:rsidRPr="00032608">
        <w:t xml:space="preserve">. </w:t>
      </w:r>
      <w:r w:rsidRPr="00032608">
        <w:rPr>
          <w:rStyle w:val="StyleUnderline"/>
        </w:rPr>
        <w:t xml:space="preserve">China and Russia have </w:t>
      </w:r>
      <w:r w:rsidRPr="00032608">
        <w:rPr>
          <w:rStyle w:val="Emphasis"/>
        </w:rPr>
        <w:t>dashed all hopes</w:t>
      </w:r>
      <w:r w:rsidRPr="00032608">
        <w:t xml:space="preserve"> that </w:t>
      </w:r>
      <w:r w:rsidRPr="00032608">
        <w:rPr>
          <w:rStyle w:val="StyleUnderline"/>
        </w:rPr>
        <w:t>they would</w:t>
      </w:r>
      <w:r w:rsidRPr="00032608">
        <w:t xml:space="preserve"> quickly transition to democracy and </w:t>
      </w:r>
      <w:r w:rsidRPr="00032608">
        <w:rPr>
          <w:rStyle w:val="StyleUnderline"/>
        </w:rPr>
        <w:t>support the liberal world order</w:t>
      </w:r>
      <w:r w:rsidRPr="00032608">
        <w:t xml:space="preserve">. To the contrary, </w:t>
      </w:r>
      <w:r w:rsidRPr="00032608">
        <w:rPr>
          <w:rStyle w:val="StyleUnderline"/>
        </w:rPr>
        <w:t>they</w:t>
      </w:r>
      <w:r w:rsidRPr="00032608">
        <w:t xml:space="preserve"> have </w:t>
      </w:r>
      <w:r w:rsidRPr="00032608">
        <w:rPr>
          <w:rStyle w:val="Emphasis"/>
        </w:rPr>
        <w:t>strengthened their authoritarian systems</w:t>
      </w:r>
      <w:r w:rsidRPr="00032608">
        <w:t xml:space="preserve"> at home </w:t>
      </w:r>
      <w:r w:rsidRPr="00032608">
        <w:rPr>
          <w:rStyle w:val="StyleUnderline"/>
        </w:rPr>
        <w:t>and</w:t>
      </w:r>
      <w:r w:rsidRPr="00032608">
        <w:t xml:space="preserve"> </w:t>
      </w:r>
      <w:r w:rsidRPr="00032608">
        <w:rPr>
          <w:rStyle w:val="Emphasis"/>
        </w:rPr>
        <w:t>flouted norms</w:t>
      </w:r>
      <w:r w:rsidRPr="00032608">
        <w:t xml:space="preserve"> abroad. Even more stunning, with the United Kingdom having voted for Brexit and the United States having elected Donald Trump as president, the leading patrons of the liberal world order have chosen to undermine their own system. Across the world, </w:t>
      </w:r>
      <w:r w:rsidRPr="00032608">
        <w:rPr>
          <w:rStyle w:val="StyleUnderline"/>
        </w:rPr>
        <w:t xml:space="preserve">a new nationalist mindset has </w:t>
      </w:r>
      <w:r w:rsidRPr="00032608">
        <w:rPr>
          <w:rStyle w:val="Emphasis"/>
        </w:rPr>
        <w:t>emerged</w:t>
      </w:r>
      <w:r w:rsidRPr="00032608">
        <w:t>, one t</w:t>
      </w:r>
      <w:r w:rsidRPr="00032608">
        <w:rPr>
          <w:rStyle w:val="StyleUnderline"/>
        </w:rPr>
        <w:t xml:space="preserve">hat views international institutions and globalization as threats to national sovereignty </w:t>
      </w:r>
      <w:r w:rsidRPr="00032608">
        <w:t xml:space="preserve">and identity rather than opportunities. The recent rise of illiberal forces and leaders is certainly worrisome. Yet </w:t>
      </w:r>
      <w:r w:rsidRPr="00032608">
        <w:rPr>
          <w:rStyle w:val="StyleUnderline"/>
        </w:rPr>
        <w:t xml:space="preserve">it is </w:t>
      </w:r>
      <w:r w:rsidRPr="00032608">
        <w:rPr>
          <w:rStyle w:val="Emphasis"/>
        </w:rPr>
        <w:t>too soon</w:t>
      </w:r>
      <w:r w:rsidRPr="00032608">
        <w:rPr>
          <w:rStyle w:val="StyleUnderline"/>
        </w:rPr>
        <w:t xml:space="preserve"> to write the obituary of liberalism </w:t>
      </w:r>
      <w:r w:rsidRPr="00032608">
        <w:t xml:space="preserve">as a theory of international relations, liberal democracy as a system of government, or the liberal order as the overarching framework for global politics. </w:t>
      </w:r>
      <w:r w:rsidRPr="00032608">
        <w:rPr>
          <w:rStyle w:val="StyleUnderline"/>
        </w:rPr>
        <w:t>The liberal vision of nation-states cooperating to achieve security and prosperity remains as vital today</w:t>
      </w:r>
      <w:r w:rsidRPr="00032608">
        <w:t xml:space="preserve"> as at any time in the modern age. In the long course of history, </w:t>
      </w:r>
      <w:r w:rsidRPr="00032608">
        <w:rPr>
          <w:rStyle w:val="StyleUnderline"/>
        </w:rPr>
        <w:t>liberal democracy has hit been hard times before</w:t>
      </w:r>
      <w:r w:rsidRPr="00032608">
        <w:t xml:space="preserve">, </w:t>
      </w:r>
      <w:r w:rsidRPr="00032608">
        <w:rPr>
          <w:rStyle w:val="Emphasis"/>
        </w:rPr>
        <w:t>only to rebound and gain ground</w:t>
      </w:r>
      <w:r w:rsidRPr="00032608">
        <w:t xml:space="preserve">. It has done so </w:t>
      </w:r>
      <w:r w:rsidRPr="00032608">
        <w:rPr>
          <w:rStyle w:val="StyleUnderline"/>
        </w:rPr>
        <w:t>thanks to the appeal of its basic values and its unique capacities to effectively grapple with the problems of modernity and globalization.</w:t>
      </w:r>
      <w:r w:rsidRPr="00032608">
        <w:t xml:space="preserve"> For the first time in history, global institutions are now necessary to realize basic human interests; intense forms of interdependence that were once present only on a smaller scale are now present on a global scale. </w:t>
      </w:r>
      <w:r w:rsidRPr="00032608">
        <w:rPr>
          <w:rStyle w:val="StyleUnderline"/>
        </w:rPr>
        <w:t>The order will endure</w:t>
      </w:r>
      <w:r w:rsidRPr="00032608">
        <w:t xml:space="preserve">, too. </w:t>
      </w:r>
      <w:r w:rsidRPr="00032608">
        <w:rPr>
          <w:rStyle w:val="Emphasis"/>
        </w:rPr>
        <w:t>Even though</w:t>
      </w:r>
      <w:r w:rsidRPr="00032608">
        <w:rPr>
          <w:rStyle w:val="StyleUnderline"/>
        </w:rPr>
        <w:t xml:space="preserve"> the United States’ relative power is waning</w:t>
      </w:r>
      <w:r w:rsidRPr="00032608">
        <w:t xml:space="preserve">, </w:t>
      </w:r>
      <w:r w:rsidRPr="00032608">
        <w:rPr>
          <w:rStyle w:val="StyleUnderline"/>
        </w:rPr>
        <w:t>the international system</w:t>
      </w:r>
      <w:r w:rsidRPr="00032608">
        <w:t xml:space="preserve"> that the country has sustained for seven decades </w:t>
      </w:r>
      <w:r w:rsidRPr="00032608">
        <w:rPr>
          <w:rStyle w:val="Emphasis"/>
        </w:rPr>
        <w:t>is remarkably durable</w:t>
      </w:r>
      <w:r w:rsidRPr="00032608">
        <w:t xml:space="preserve">. As long as interdependence—economic, security-related, and environmental—continues to grow, peoples and governments everywhere will be compelled to work together to solve problems or suffer grievous harm. By necessity, </w:t>
      </w:r>
      <w:r w:rsidRPr="00032608">
        <w:rPr>
          <w:rStyle w:val="StyleUnderline"/>
        </w:rPr>
        <w:t xml:space="preserve">these efforts will build on and strengthen the institutions of the liberal order. </w:t>
      </w:r>
      <w:r w:rsidRPr="00032608">
        <w:t xml:space="preserve">THE LIBERAL VISION 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the0 triumph of liberalism, but it is inevitable that a decent world order will be liberal. The recent rise of illiberal forces and the apparent recession of the liberal international order may seem to call this school of thought into question. But </w:t>
      </w:r>
      <w:r w:rsidRPr="00032608">
        <w:rPr>
          <w:rStyle w:val="StyleUnderline"/>
        </w:rPr>
        <w:t xml:space="preserve">despite some notable exceptions, states still mostly interact through well-worn institutions and in the spirit of </w:t>
      </w:r>
      <w:r w:rsidRPr="00032608">
        <w:rPr>
          <w:rStyle w:val="Emphasis"/>
        </w:rPr>
        <w:t>self-interested</w:t>
      </w:r>
      <w:r w:rsidRPr="00032608">
        <w:rPr>
          <w:rStyle w:val="StyleUnderline"/>
        </w:rPr>
        <w:t xml:space="preserve">, </w:t>
      </w:r>
      <w:r w:rsidRPr="00032608">
        <w:rPr>
          <w:rStyle w:val="Emphasis"/>
        </w:rPr>
        <w:t>pragmatic accommodation</w:t>
      </w:r>
      <w:r w:rsidRPr="00032608">
        <w:t xml:space="preserve">. Moreover, part of the reason liberalism may look unsuited to the times is that many of its critics assail a strawman version of the theory. </w:t>
      </w:r>
      <w:r w:rsidRPr="00032608">
        <w:rPr>
          <w:rStyle w:val="StyleUnderline"/>
        </w:rPr>
        <w:t>Liberals are often portrayed as having overly optimistic</w:t>
      </w:r>
      <w:r w:rsidRPr="00032608">
        <w:t>—even utopian—</w:t>
      </w:r>
      <w:r w:rsidRPr="00032608">
        <w:rPr>
          <w:rStyle w:val="StyleUnderline"/>
        </w:rPr>
        <w:t>assumptions about the path of human history</w:t>
      </w:r>
      <w:r w:rsidRPr="00032608">
        <w:t xml:space="preserve">. In reality, they have a much more conditional and tempered optimism that recognizes tragic tradeoffs, and they are keenly attentive to the possibilities for large-scale catastrophes. Like realists, </w:t>
      </w:r>
      <w:r w:rsidRPr="00032608">
        <w:rPr>
          <w:rStyle w:val="StyleUnderline"/>
        </w:rPr>
        <w:t>they recognize</w:t>
      </w:r>
      <w:r w:rsidRPr="00032608">
        <w:t xml:space="preserve"> that </w:t>
      </w:r>
      <w:r w:rsidRPr="00032608">
        <w:rPr>
          <w:rStyle w:val="StyleUnderline"/>
        </w:rPr>
        <w:t>it is often human nature to seek power</w:t>
      </w:r>
      <w:r w:rsidRPr="00032608">
        <w:t xml:space="preserve">, </w:t>
      </w:r>
      <w:r w:rsidRPr="00032608">
        <w:rPr>
          <w:rStyle w:val="StyleUnderline"/>
        </w:rPr>
        <w:t xml:space="preserve">which is why they advocate </w:t>
      </w:r>
      <w:r w:rsidRPr="00032608">
        <w:rPr>
          <w:rStyle w:val="Emphasis"/>
        </w:rPr>
        <w:t>constitutional</w:t>
      </w:r>
      <w:r w:rsidRPr="00032608">
        <w:rPr>
          <w:rStyle w:val="StyleUnderline"/>
        </w:rPr>
        <w:t xml:space="preserve"> and </w:t>
      </w:r>
      <w:r w:rsidRPr="00032608">
        <w:rPr>
          <w:rStyle w:val="Emphasis"/>
        </w:rPr>
        <w:t>legal restraints</w:t>
      </w:r>
      <w:r w:rsidRPr="00032608">
        <w:t xml:space="preserve">. But unlike realists, who see history as cyclical, liberals are heirs to the Enlightenment project of technological innovation, which opens new possibilities both for human progress and for disaster. 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t>
      </w:r>
      <w:r w:rsidRPr="00032608">
        <w:rPr>
          <w:rStyle w:val="StyleUnderline"/>
        </w:rPr>
        <w:t>whereas environmental problems used to be contained largely within countries or regions, the cumulative effect of human activities on the planet’s biospheric life-support system has now been so great as to require a new geologic name for the current time period—the Anthropocene</w:t>
      </w:r>
      <w:r w:rsidRPr="00032608">
        <w:t xml:space="preserve">. Unlike its backward-looking nationalist and realist rivals, </w:t>
      </w:r>
      <w:r w:rsidRPr="00032608">
        <w:rPr>
          <w:rStyle w:val="StyleUnderline"/>
        </w:rPr>
        <w:t xml:space="preserve">liberalism has a </w:t>
      </w:r>
      <w:r w:rsidRPr="00032608">
        <w:rPr>
          <w:rStyle w:val="Emphasis"/>
        </w:rPr>
        <w:t>pragmatic adaptability</w:t>
      </w:r>
      <w:r w:rsidRPr="00032608">
        <w:rPr>
          <w:rStyle w:val="StyleUnderline"/>
        </w:rPr>
        <w:t xml:space="preserve"> and a penchant for institutional innovations that are </w:t>
      </w:r>
      <w:r w:rsidRPr="00032608">
        <w:rPr>
          <w:rStyle w:val="Emphasis"/>
        </w:rPr>
        <w:t>vital for responding to</w:t>
      </w:r>
      <w:r w:rsidRPr="00032608">
        <w:rPr>
          <w:rStyle w:val="StyleUnderline"/>
        </w:rPr>
        <w:t xml:space="preserve"> such emerging challenges as </w:t>
      </w:r>
      <w:r w:rsidRPr="00032608">
        <w:rPr>
          <w:rStyle w:val="Emphasis"/>
        </w:rPr>
        <w:t>artificial intelligence</w:t>
      </w:r>
      <w:r w:rsidRPr="00032608">
        <w:rPr>
          <w:rStyle w:val="StyleUnderline"/>
        </w:rPr>
        <w:t xml:space="preserve">, </w:t>
      </w:r>
      <w:r w:rsidRPr="00032608">
        <w:rPr>
          <w:rStyle w:val="Emphasis"/>
        </w:rPr>
        <w:t>cyberwarfare</w:t>
      </w:r>
      <w:r w:rsidRPr="00032608">
        <w:rPr>
          <w:rStyle w:val="StyleUnderline"/>
        </w:rPr>
        <w:t xml:space="preserve">, and </w:t>
      </w:r>
      <w:r w:rsidRPr="00032608">
        <w:rPr>
          <w:rStyle w:val="Emphasis"/>
        </w:rPr>
        <w:t>genetic engineering</w:t>
      </w:r>
      <w:r w:rsidRPr="00032608">
        <w:rPr>
          <w:rStyle w:val="StyleUnderline"/>
        </w:rPr>
        <w:t>.</w:t>
      </w:r>
      <w:r w:rsidRPr="00032608">
        <w:t xml:space="preserve"> Overall, </w:t>
      </w:r>
      <w:r w:rsidRPr="00032608">
        <w:rPr>
          <w:rStyle w:val="StyleUnderline"/>
        </w:rPr>
        <w:t xml:space="preserve">liberalism remains </w:t>
      </w:r>
      <w:r w:rsidRPr="00032608">
        <w:rPr>
          <w:rStyle w:val="Emphasis"/>
        </w:rPr>
        <w:t>perennially</w:t>
      </w:r>
      <w:r w:rsidRPr="00032608">
        <w:rPr>
          <w:rStyle w:val="StyleUnderline"/>
        </w:rPr>
        <w:t xml:space="preserve"> and </w:t>
      </w:r>
      <w:r w:rsidRPr="00032608">
        <w:rPr>
          <w:rStyle w:val="Emphasis"/>
        </w:rPr>
        <w:t>universally appealing</w:t>
      </w:r>
      <w:r w:rsidRPr="00032608">
        <w:rPr>
          <w:rStyle w:val="StyleUnderline"/>
        </w:rPr>
        <w:t xml:space="preserve"> because it rests on a commitment to the dignity and freedom of individuals</w:t>
      </w:r>
      <w:r w:rsidRPr="00032608">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w:t>
      </w:r>
      <w:r w:rsidRPr="00032608">
        <w:rPr>
          <w:rStyle w:val="StyleUnderline"/>
        </w:rPr>
        <w:t>liberalism has always been at the forefront of efforts</w:t>
      </w:r>
      <w:r w:rsidRPr="00032608">
        <w:t xml:space="preserve">—both peaceful and militant—to reform and end these practices. To the extent that the long arc of history does bend toward justice, it does so thanks to the activism and moral commitment of liberals and their allies. DEMOCRATIC DECLINE IN PERSPECTIVE In many respects, </w:t>
      </w:r>
      <w:r w:rsidRPr="00032608">
        <w:rPr>
          <w:rStyle w:val="StyleUnderline"/>
        </w:rPr>
        <w:t xml:space="preserve">today’s liberal democratic malaise is a </w:t>
      </w:r>
      <w:r w:rsidRPr="00032608">
        <w:rPr>
          <w:rStyle w:val="Emphasis"/>
        </w:rPr>
        <w:t>byproduct</w:t>
      </w:r>
      <w:r w:rsidRPr="00032608">
        <w:rPr>
          <w:rStyle w:val="StyleUnderline"/>
        </w:rPr>
        <w:t xml:space="preserve"> of the liberal world order’s success</w:t>
      </w:r>
      <w:r w:rsidRPr="00032608">
        <w:t xml:space="preserve">.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 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 Indeed, </w:t>
      </w:r>
      <w:r w:rsidRPr="00032608">
        <w:rPr>
          <w:rStyle w:val="StyleUnderline"/>
        </w:rPr>
        <w:t xml:space="preserve">liberal democracies have </w:t>
      </w:r>
      <w:r w:rsidRPr="00032608">
        <w:rPr>
          <w:rStyle w:val="Emphasis"/>
        </w:rPr>
        <w:t>repeatedly recovered from crises</w:t>
      </w:r>
      <w:r w:rsidRPr="00032608">
        <w:rPr>
          <w:rStyle w:val="StyleUnderline"/>
        </w:rPr>
        <w:t xml:space="preserve"> resulting from their own excesses</w:t>
      </w:r>
      <w:r w:rsidRPr="00032608">
        <w:t xml:space="preserve">. In the 1930s, overproduction and the integration of financial markets brought about an </w:t>
      </w:r>
      <w:r w:rsidRPr="00032608">
        <w:rPr>
          <w:rStyle w:val="StyleUnderline"/>
        </w:rPr>
        <w:t>economic depression</w:t>
      </w:r>
      <w:r w:rsidRPr="00032608">
        <w:t xml:space="preserve">, which triggered the rise of fascism. But it also </w:t>
      </w:r>
      <w:r w:rsidRPr="00032608">
        <w:rPr>
          <w:rStyle w:val="StyleUnderline"/>
        </w:rPr>
        <w:t>triggered the New Deal and social democracy</w:t>
      </w:r>
      <w:r w:rsidRPr="00032608">
        <w:t xml:space="preserve">, </w:t>
      </w:r>
      <w:r w:rsidRPr="00032608">
        <w:rPr>
          <w:rStyle w:val="StyleUnderline"/>
        </w:rPr>
        <w:t>leading to</w:t>
      </w:r>
      <w:r w:rsidRPr="00032608">
        <w:t xml:space="preserve"> a </w:t>
      </w:r>
      <w:r w:rsidRPr="00032608">
        <w:rPr>
          <w:rStyle w:val="Emphasis"/>
        </w:rPr>
        <w:t>more stable form of capitalism</w:t>
      </w:r>
      <w:r w:rsidRPr="00032608">
        <w:t xml:space="preserve">. In the 1950s, the success of the Manhattan Project, combined with the emerging </w:t>
      </w:r>
      <w:r w:rsidRPr="00032608">
        <w:rPr>
          <w:rStyle w:val="StyleUnderline"/>
        </w:rPr>
        <w:t>U.S.-Soviet rivalry</w:t>
      </w:r>
      <w:r w:rsidRPr="00032608">
        <w:t xml:space="preserve">, created the novel threat of a worldwide nuclear holocaust. That threat </w:t>
      </w:r>
      <w:r w:rsidRPr="00032608">
        <w:rPr>
          <w:rStyle w:val="StyleUnderline"/>
        </w:rPr>
        <w:t>gave rise to arms control pacts and agreements concerning the governance of global spaces</w:t>
      </w:r>
      <w:r w:rsidRPr="00032608">
        <w:t xml:space="preserve">, deals forged by the United States in collaboration with the Soviet Union. In the 1970s, </w:t>
      </w:r>
      <w:r w:rsidRPr="00032608">
        <w:rPr>
          <w:rStyle w:val="StyleUnderline"/>
        </w:rPr>
        <w:t>rising middle-class consumption led to oil shortages, economic stagnation</w:t>
      </w:r>
      <w:r w:rsidRPr="00032608">
        <w:t xml:space="preserve">, and environmental decay. In response, </w:t>
      </w:r>
      <w:r w:rsidRPr="00032608">
        <w:rPr>
          <w:rStyle w:val="StyleUnderline"/>
        </w:rPr>
        <w:t>the advanced industrial democracies established oil coordination agreements</w:t>
      </w:r>
      <w:r w:rsidRPr="00032608">
        <w:t xml:space="preserve">, </w:t>
      </w:r>
      <w:r w:rsidRPr="00032608">
        <w:rPr>
          <w:rStyle w:val="StyleUnderline"/>
        </w:rPr>
        <w:t>invested in clean energy, and struck numerous international environmental accords aimed at reducing pollutants</w:t>
      </w:r>
      <w:r w:rsidRPr="00032608">
        <w:t xml:space="preserve">. </w:t>
      </w:r>
      <w:r w:rsidRPr="00032608">
        <w:rPr>
          <w:rStyle w:val="StyleUnderline"/>
        </w:rPr>
        <w:t>The problems</w:t>
      </w:r>
      <w:r w:rsidRPr="00032608">
        <w:t xml:space="preserve"> that liberal democracies face today, while great, </w:t>
      </w:r>
      <w:r w:rsidRPr="00032608">
        <w:rPr>
          <w:rStyle w:val="StyleUnderline"/>
        </w:rPr>
        <w:t xml:space="preserve">are </w:t>
      </w:r>
      <w:r w:rsidRPr="00032608">
        <w:rPr>
          <w:rStyle w:val="Emphasis"/>
        </w:rPr>
        <w:t>certainly not more challenging</w:t>
      </w:r>
      <w:r w:rsidRPr="00032608">
        <w:rPr>
          <w:rStyle w:val="StyleUnderline"/>
        </w:rPr>
        <w:t xml:space="preserve"> than those that they have faced and overcome in these historically recent decades</w:t>
      </w:r>
      <w:r w:rsidRPr="00032608">
        <w:t xml:space="preserve">. Of course, there is no guarantee that liberal democracies will successfully rise to the occasion, but </w:t>
      </w:r>
      <w:r w:rsidRPr="00032608">
        <w:rPr>
          <w:rStyle w:val="StyleUnderline"/>
        </w:rPr>
        <w:t xml:space="preserve">to count them out would </w:t>
      </w:r>
      <w:r w:rsidRPr="00032608">
        <w:rPr>
          <w:rStyle w:val="Emphasis"/>
        </w:rPr>
        <w:t>fly in the face</w:t>
      </w:r>
      <w:r w:rsidRPr="00032608">
        <w:rPr>
          <w:rStyle w:val="StyleUnderline"/>
        </w:rPr>
        <w:t xml:space="preserve"> of </w:t>
      </w:r>
      <w:r w:rsidRPr="00032608">
        <w:rPr>
          <w:rStyle w:val="Emphasis"/>
        </w:rPr>
        <w:t>repeated historical experiences</w:t>
      </w:r>
      <w:r w:rsidRPr="00032608">
        <w:t xml:space="preserve">. Today’s dire predictions ignore these past successes. They suffer from a blinding presentism. Taking what is new and threatening as the master pattern is an understandable reflex in the face of change, but it is almost never a very good guide to the future. </w:t>
      </w:r>
      <w:r w:rsidRPr="00032608">
        <w:rPr>
          <w:rStyle w:val="StyleUnderline"/>
        </w:rPr>
        <w:t>Large-scale human arrangements such as liberal democracy rarely change as rapidly or as radically as they seem to in the moment</w:t>
      </w:r>
      <w:r w:rsidRPr="00032608">
        <w:t xml:space="preserve">. </w:t>
      </w:r>
      <w:r w:rsidRPr="00032608">
        <w:rPr>
          <w:rStyle w:val="StyleUnderline"/>
        </w:rPr>
        <w:t xml:space="preserve">If history is </w:t>
      </w:r>
      <w:r w:rsidRPr="00032608">
        <w:rPr>
          <w:rStyle w:val="Emphasis"/>
        </w:rPr>
        <w:t>any guide</w:t>
      </w:r>
      <w:r w:rsidRPr="00032608">
        <w:t xml:space="preserve">, </w:t>
      </w:r>
      <w:r w:rsidRPr="00032608">
        <w:rPr>
          <w:rStyle w:val="StyleUnderline"/>
        </w:rPr>
        <w:t xml:space="preserve">today’s illiberal populists and authoritarians will </w:t>
      </w:r>
      <w:r w:rsidRPr="00032608">
        <w:rPr>
          <w:rStyle w:val="Emphasis"/>
        </w:rPr>
        <w:t>evoke resistance</w:t>
      </w:r>
      <w:r w:rsidRPr="00032608">
        <w:rPr>
          <w:rStyle w:val="StyleUnderline"/>
        </w:rPr>
        <w:t xml:space="preserve"> and </w:t>
      </w:r>
      <w:r w:rsidRPr="00032608">
        <w:rPr>
          <w:rStyle w:val="Emphasis"/>
        </w:rPr>
        <w:t>countermovements</w:t>
      </w:r>
      <w:r w:rsidRPr="00032608">
        <w:rPr>
          <w:rStyle w:val="StyleUnderline"/>
        </w:rPr>
        <w:t xml:space="preserve">. </w:t>
      </w:r>
      <w:r w:rsidRPr="00032608">
        <w:t xml:space="preserve">THE RESILIENT ORDER After World War II, liberal democracies joined together to create an international order that reflected their shared interests. And as is the case with liberal democracy itself, the order that emerged to accompany it cannot be easily undone. For one thing, it is deeply embedded. Hundreds of millions, if not billions, of people have geared their activities and expectations to the order’s institutions and incentives, from farmers to microchip makers. However unappealing aspects of it may be, </w:t>
      </w:r>
      <w:r w:rsidRPr="00032608">
        <w:rPr>
          <w:rStyle w:val="StyleUnderline"/>
        </w:rPr>
        <w:t xml:space="preserve">replacing the liberal order with something significantly different would be </w:t>
      </w:r>
      <w:r w:rsidRPr="00032608">
        <w:rPr>
          <w:rStyle w:val="Emphasis"/>
        </w:rPr>
        <w:t>extremely difficult</w:t>
      </w:r>
      <w:r w:rsidRPr="00032608">
        <w:t xml:space="preserve">. Despite the high expectations they generate, </w:t>
      </w:r>
      <w:r w:rsidRPr="00032608">
        <w:rPr>
          <w:rStyle w:val="StyleUnderline"/>
        </w:rPr>
        <w:t xml:space="preserve">revolutionary moments </w:t>
      </w:r>
      <w:r w:rsidRPr="00032608">
        <w:rPr>
          <w:rStyle w:val="Emphasis"/>
        </w:rPr>
        <w:t>often fail</w:t>
      </w:r>
      <w:r w:rsidRPr="00032608">
        <w:rPr>
          <w:rStyle w:val="StyleUnderline"/>
        </w:rPr>
        <w:t xml:space="preserve"> to make enduring changes</w:t>
      </w:r>
      <w:r w:rsidRPr="00032608">
        <w:t xml:space="preserve">. </w:t>
      </w:r>
      <w:r w:rsidRPr="00032608">
        <w:rPr>
          <w:rStyle w:val="StyleUnderline"/>
        </w:rPr>
        <w:t xml:space="preserve">It is </w:t>
      </w:r>
      <w:r w:rsidRPr="00032608">
        <w:rPr>
          <w:rStyle w:val="Emphasis"/>
        </w:rPr>
        <w:t>unrealistic</w:t>
      </w:r>
      <w:r w:rsidRPr="00032608">
        <w:rPr>
          <w:rStyle w:val="StyleUnderline"/>
        </w:rPr>
        <w:t xml:space="preserve"> today to think that a few years of nationalist demagoguery will </w:t>
      </w:r>
      <w:r w:rsidRPr="00032608">
        <w:rPr>
          <w:rStyle w:val="Emphasis"/>
        </w:rPr>
        <w:t>dramatically undo liberalism</w:t>
      </w:r>
      <w:r w:rsidRPr="00032608">
        <w:rPr>
          <w:rStyle w:val="StyleUnderline"/>
        </w:rPr>
        <w:t xml:space="preserve">. Growing interdependence makes the order </w:t>
      </w:r>
      <w:r w:rsidRPr="00032608">
        <w:rPr>
          <w:rStyle w:val="Emphasis"/>
        </w:rPr>
        <w:t>especially difficult to overturn</w:t>
      </w:r>
      <w:r w:rsidRPr="00032608">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r w:rsidRPr="00032608">
        <w:rPr>
          <w:rStyle w:val="StyleUnderline"/>
        </w:rPr>
        <w:t xml:space="preserve">This dynamic of constant change and ever-increasing interdependence is </w:t>
      </w:r>
      <w:r w:rsidRPr="00032608">
        <w:rPr>
          <w:rStyle w:val="Emphasis"/>
        </w:rPr>
        <w:t>only accelerating</w:t>
      </w:r>
      <w:r w:rsidRPr="00032608">
        <w:t xml:space="preserve">. </w:t>
      </w:r>
      <w:r w:rsidRPr="00032608">
        <w:rPr>
          <w:rStyle w:val="StyleUnderline"/>
        </w:rPr>
        <w:t xml:space="preserve">Human progress has caused </w:t>
      </w:r>
      <w:r w:rsidRPr="00032608">
        <w:rPr>
          <w:rStyle w:val="Emphasis"/>
        </w:rPr>
        <w:t>grave harm</w:t>
      </w:r>
      <w:r w:rsidRPr="00032608">
        <w:t xml:space="preserve"> to the planet and its atmosphere, </w:t>
      </w:r>
      <w:r w:rsidRPr="00032608">
        <w:rPr>
          <w:rStyle w:val="StyleUnderline"/>
        </w:rPr>
        <w:t xml:space="preserve">yet </w:t>
      </w:r>
      <w:r w:rsidRPr="00032608">
        <w:rPr>
          <w:rStyle w:val="Emphasis"/>
        </w:rPr>
        <w:t>climate change</w:t>
      </w:r>
      <w:r w:rsidRPr="00032608">
        <w:rPr>
          <w:rStyle w:val="StyleUnderline"/>
        </w:rPr>
        <w:t xml:space="preserve"> will</w:t>
      </w:r>
      <w:r w:rsidRPr="00032608">
        <w:t xml:space="preserve"> also </w:t>
      </w:r>
      <w:r w:rsidRPr="00032608">
        <w:rPr>
          <w:rStyle w:val="StyleUnderline"/>
        </w:rPr>
        <w:t>require unprecedented levels of international cooperation</w:t>
      </w:r>
      <w:r w:rsidRPr="00032608">
        <w:t xml:space="preserve">. </w:t>
      </w:r>
      <w:r w:rsidRPr="00032608">
        <w:rPr>
          <w:rStyle w:val="StyleUnderline"/>
        </w:rPr>
        <w:t xml:space="preserve">With the rise of </w:t>
      </w:r>
      <w:r w:rsidRPr="00032608">
        <w:rPr>
          <w:rStyle w:val="Emphasis"/>
        </w:rPr>
        <w:t>bioweapons</w:t>
      </w:r>
      <w:r w:rsidRPr="00032608">
        <w:rPr>
          <w:rStyle w:val="StyleUnderline"/>
        </w:rPr>
        <w:t xml:space="preserve"> and </w:t>
      </w:r>
      <w:r w:rsidRPr="00032608">
        <w:rPr>
          <w:rStyle w:val="Emphasis"/>
        </w:rPr>
        <w:t>cyberwarfare</w:t>
      </w:r>
      <w:r w:rsidRPr="00032608">
        <w:t xml:space="preserve">, </w:t>
      </w:r>
      <w:r w:rsidRPr="00032608">
        <w:rPr>
          <w:rStyle w:val="StyleUnderline"/>
        </w:rPr>
        <w:t xml:space="preserve">the capabilities to wreak mass destruction are </w:t>
      </w:r>
      <w:r w:rsidRPr="00032608">
        <w:rPr>
          <w:rStyle w:val="Emphasis"/>
        </w:rPr>
        <w:t>getting cheaper</w:t>
      </w:r>
      <w:r w:rsidRPr="00032608">
        <w:t xml:space="preserve"> </w:t>
      </w:r>
      <w:r w:rsidRPr="00032608">
        <w:rPr>
          <w:rStyle w:val="StyleUnderline"/>
        </w:rPr>
        <w:t>and</w:t>
      </w:r>
      <w:r w:rsidRPr="00032608">
        <w:t xml:space="preserve"> ever </w:t>
      </w:r>
      <w:r w:rsidRPr="00032608">
        <w:rPr>
          <w:rStyle w:val="Emphasis"/>
        </w:rPr>
        <w:t>more accessible</w:t>
      </w:r>
      <w:r w:rsidRPr="00032608">
        <w:t xml:space="preserve">, </w:t>
      </w:r>
      <w:r w:rsidRPr="00032608">
        <w:rPr>
          <w:rStyle w:val="StyleUnderline"/>
        </w:rPr>
        <w:t>making</w:t>
      </w:r>
      <w:r w:rsidRPr="00032608">
        <w:t xml:space="preserve"> the </w:t>
      </w:r>
      <w:r w:rsidRPr="00032608">
        <w:rPr>
          <w:rStyle w:val="StyleUnderline"/>
        </w:rPr>
        <w:t>international regulation of these technologies a vital national security imperative for all countries</w:t>
      </w:r>
      <w:r w:rsidRPr="00032608">
        <w:t xml:space="preserve">. At the same time, </w:t>
      </w:r>
      <w:r w:rsidRPr="00032608">
        <w:rPr>
          <w:rStyle w:val="StyleUnderline"/>
        </w:rPr>
        <w:t>global capitalism has drawn more people and countries into cross-border webs of exchange</w:t>
      </w:r>
      <w:r w:rsidRPr="00032608">
        <w:t xml:space="preserve">, thus </w:t>
      </w:r>
      <w:r w:rsidRPr="00032608">
        <w:rPr>
          <w:rStyle w:val="StyleUnderline"/>
        </w:rPr>
        <w:t>making virtually everyone dependent on the competent management of international finance and trad</w:t>
      </w:r>
      <w:r w:rsidRPr="00032608">
        <w:t xml:space="preserve">e. </w:t>
      </w:r>
      <w:r w:rsidRPr="00032608">
        <w:rPr>
          <w:rStyle w:val="StyleUnderline"/>
        </w:rPr>
        <w:t xml:space="preserve">In the age of global interdependence, </w:t>
      </w:r>
      <w:r w:rsidRPr="00032608">
        <w:rPr>
          <w:rStyle w:val="Emphasis"/>
        </w:rPr>
        <w:t>even a realist must be an internationalist</w:t>
      </w:r>
      <w:r w:rsidRPr="00032608">
        <w:t xml:space="preserve">. The international order is also likely to persist because its survival does not depend on all of its members being liberal democracies. The return of isolationism, the rise of illiberal regimes such as China and Russia, and the general recession of liberal democracy in many parts of the world appear to bode ill for the liberal international order. But </w:t>
      </w:r>
      <w:r w:rsidRPr="00032608">
        <w:rPr>
          <w:rStyle w:val="StyleUnderline"/>
        </w:rPr>
        <w:t>contrary to the conventional wisdom</w:t>
      </w:r>
      <w:r w:rsidRPr="00032608">
        <w:t xml:space="preserve">, </w:t>
      </w:r>
      <w:r w:rsidRPr="00032608">
        <w:rPr>
          <w:rStyle w:val="StyleUnderline"/>
        </w:rPr>
        <w:t xml:space="preserve">many of its institutions are not </w:t>
      </w:r>
      <w:r w:rsidRPr="00032608">
        <w:rPr>
          <w:rStyle w:val="Emphasis"/>
        </w:rPr>
        <w:t>uniquely liberal</w:t>
      </w:r>
      <w:r w:rsidRPr="00032608">
        <w:t xml:space="preserve"> in character. Rather, </w:t>
      </w:r>
      <w:r w:rsidRPr="00032608">
        <w:rPr>
          <w:rStyle w:val="StyleUnderline"/>
        </w:rPr>
        <w:t>they are Westphalian</w:t>
      </w:r>
      <w:r w:rsidRPr="00032608">
        <w:t xml:space="preserve">, in that they are </w:t>
      </w:r>
      <w:r w:rsidRPr="00032608">
        <w:rPr>
          <w:rStyle w:val="StyleUnderline"/>
        </w:rPr>
        <w:t>designed merely to solve problems of sovereign states</w:t>
      </w:r>
      <w:r w:rsidRPr="00032608">
        <w:t xml:space="preserve">, whether they be democratic or authoritarian. </w:t>
      </w:r>
      <w:r w:rsidRPr="00032608">
        <w:rPr>
          <w:rStyle w:val="StyleUnderline"/>
        </w:rPr>
        <w:t xml:space="preserve">And many of the key participants in these institutions are </w:t>
      </w:r>
      <w:r w:rsidRPr="00032608">
        <w:rPr>
          <w:rStyle w:val="Emphasis"/>
        </w:rPr>
        <w:t>anything but liberal or democratic</w:t>
      </w:r>
      <w:r w:rsidRPr="00032608">
        <w:t xml:space="preserve">. Consider the Soviet Union’s cooperative efforts during the Cold War. Back then, the liberal world order was primarily an arrangement among liberal democracies in Europe, North America, and East Asia. Even so, </w:t>
      </w:r>
      <w:r w:rsidRPr="00032608">
        <w:rPr>
          <w:rStyle w:val="StyleUnderline"/>
        </w:rPr>
        <w:t>the Soviet Union often worked with the democracies to help build international institutions</w:t>
      </w:r>
      <w:r w:rsidRPr="00032608">
        <w:t xml:space="preserve">. </w:t>
      </w:r>
      <w:r w:rsidRPr="00032608">
        <w:rPr>
          <w:rStyle w:val="StyleUnderline"/>
        </w:rPr>
        <w:t xml:space="preserve">Moscow’s committed antiliberal stance </w:t>
      </w:r>
      <w:r w:rsidRPr="00032608">
        <w:rPr>
          <w:rStyle w:val="Emphasis"/>
        </w:rPr>
        <w:t>did not stop it</w:t>
      </w:r>
      <w:r w:rsidRPr="00032608">
        <w:rPr>
          <w:rStyle w:val="StyleUnderline"/>
        </w:rPr>
        <w:t xml:space="preserve"> from partnering with Washington to create a raft of arms control agreements</w:t>
      </w:r>
      <w:r w:rsidRPr="00032608">
        <w:t xml:space="preserve">. Nor did it stop it from cooperating with Washington through the World Health Organization to spearhead a global campaign to eradicate smallpox, which succeeded in completely eliminating the disease by 1979. More recently, </w:t>
      </w:r>
      <w:r w:rsidRPr="00032608">
        <w:rPr>
          <w:rStyle w:val="StyleUnderline"/>
        </w:rPr>
        <w:t xml:space="preserve">countries of all stripes have crafted </w:t>
      </w:r>
      <w:r w:rsidRPr="00032608">
        <w:rPr>
          <w:rStyle w:val="Emphasis"/>
        </w:rPr>
        <w:t>global rules</w:t>
      </w:r>
      <w:r w:rsidRPr="00032608">
        <w:rPr>
          <w:rStyle w:val="StyleUnderline"/>
        </w:rPr>
        <w:t xml:space="preserve"> to guard against environmental destruction</w:t>
      </w:r>
      <w:r w:rsidRPr="00032608">
        <w:t xml:space="preserve">. The signatories to the </w:t>
      </w:r>
      <w:r w:rsidRPr="00032608">
        <w:rPr>
          <w:rStyle w:val="StyleUnderline"/>
        </w:rPr>
        <w:t>Paris</w:t>
      </w:r>
      <w:r w:rsidRPr="00032608">
        <w:t xml:space="preserve"> climate agreement, for example, </w:t>
      </w:r>
      <w:r w:rsidRPr="00032608">
        <w:rPr>
          <w:rStyle w:val="StyleUnderline"/>
        </w:rPr>
        <w:t>include</w:t>
      </w:r>
      <w:r w:rsidRPr="00032608">
        <w:t xml:space="preserve"> such </w:t>
      </w:r>
      <w:r w:rsidRPr="00032608">
        <w:rPr>
          <w:rStyle w:val="StyleUnderline"/>
        </w:rPr>
        <w:t>autocracies as China, Iran, and Russia</w:t>
      </w:r>
      <w:r w:rsidRPr="00032608">
        <w:t xml:space="preserve">. Westphalian approaches have also thrived when it comes to governing the commons, such as the ocean, the atmosphere, outer space, and Antarctica. To name just one example, the 1987 </w:t>
      </w:r>
      <w:r w:rsidRPr="00032608">
        <w:rPr>
          <w:rStyle w:val="StyleUnderline"/>
        </w:rPr>
        <w:t>Montreal Protocol</w:t>
      </w:r>
      <w:r w:rsidRPr="00032608">
        <w:t xml:space="preserve">, which has </w:t>
      </w:r>
      <w:r w:rsidRPr="00032608">
        <w:rPr>
          <w:rStyle w:val="StyleUnderline"/>
        </w:rPr>
        <w:t>thwarted</w:t>
      </w:r>
      <w:r w:rsidRPr="00032608">
        <w:t xml:space="preserve"> the </w:t>
      </w:r>
      <w:r w:rsidRPr="00032608">
        <w:rPr>
          <w:rStyle w:val="StyleUnderline"/>
        </w:rPr>
        <w:t>destruction of the ozone</w:t>
      </w:r>
      <w:r w:rsidRPr="00032608">
        <w:t xml:space="preserve"> layer, has been actively supported by democracies and dictatorships alike. Such agreements are not challenges to the sovereignty of the states that create them but collective measures to solve problems they cannot address on their own. Most </w:t>
      </w:r>
      <w:r w:rsidRPr="00032608">
        <w:rPr>
          <w:rStyle w:val="StyleUnderline"/>
        </w:rPr>
        <w:t xml:space="preserve">institutions in the liberal order </w:t>
      </w:r>
      <w:r w:rsidRPr="00032608">
        <w:rPr>
          <w:rStyle w:val="Emphasis"/>
        </w:rPr>
        <w:t>do not demand</w:t>
      </w:r>
      <w:r w:rsidRPr="00032608">
        <w:t xml:space="preserve"> that their </w:t>
      </w:r>
      <w:r w:rsidRPr="00032608">
        <w:rPr>
          <w:rStyle w:val="StyleUnderline"/>
        </w:rPr>
        <w:t>backers be liberal democracies</w:t>
      </w:r>
      <w:r w:rsidRPr="00032608">
        <w:t xml:space="preserve">; </w:t>
      </w:r>
      <w:r w:rsidRPr="00032608">
        <w:rPr>
          <w:rStyle w:val="StyleUnderline"/>
        </w:rPr>
        <w:t>they only require that they be status quo powers and capable of fulfilling their commitments</w:t>
      </w:r>
      <w:r w:rsidRPr="00032608">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sidRPr="00032608">
        <w:rPr>
          <w:rStyle w:val="StyleUnderline"/>
        </w:rPr>
        <w:t>much of international cooperation has nothing at all to do with liberalism or democrac</w:t>
      </w:r>
      <w:r w:rsidRPr="00032608">
        <w:t xml:space="preserve">y, when politicians who are hostile to all things liberal are in power, they can still retain their international agendas and keep the order alive. The </w:t>
      </w:r>
      <w:r w:rsidRPr="00032608">
        <w:rPr>
          <w:rStyle w:val="Emphasis"/>
        </w:rPr>
        <w:t>persistence</w:t>
      </w:r>
      <w:r w:rsidRPr="00032608">
        <w:rPr>
          <w:rStyle w:val="StyleUnderline"/>
        </w:rPr>
        <w:t xml:space="preserve"> of Westphalian institutions provides a </w:t>
      </w:r>
      <w:r w:rsidRPr="00032608">
        <w:rPr>
          <w:rStyle w:val="Emphasis"/>
        </w:rPr>
        <w:t>lasting foundation</w:t>
      </w:r>
      <w:r w:rsidRPr="00032608">
        <w:rPr>
          <w:rStyle w:val="StyleUnderline"/>
        </w:rPr>
        <w:t xml:space="preserve"> on which distinctively liberal and democratic institutions can be </w:t>
      </w:r>
      <w:r w:rsidRPr="00032608">
        <w:rPr>
          <w:rStyle w:val="Emphasis"/>
        </w:rPr>
        <w:t>erected in the future</w:t>
      </w:r>
      <w:r w:rsidRPr="00032608">
        <w:rPr>
          <w:rStyle w:val="StyleUnderline"/>
        </w:rPr>
        <w:t xml:space="preserve">. </w:t>
      </w:r>
      <w:r w:rsidRPr="00032608">
        <w:t xml:space="preserve">Another reason to believe that the liberal order will endure involves the return of ideological rivalry. </w:t>
      </w:r>
      <w:r w:rsidRPr="00032608">
        <w:rPr>
          <w:rStyle w:val="StyleUnderline"/>
        </w:rPr>
        <w:t xml:space="preserve">The </w:t>
      </w:r>
      <w:r w:rsidRPr="00032608">
        <w:rPr>
          <w:rStyle w:val="Emphasis"/>
        </w:rPr>
        <w:t>last two and a half decades</w:t>
      </w:r>
      <w:r w:rsidRPr="00032608">
        <w:rPr>
          <w:rStyle w:val="StyleUnderline"/>
        </w:rPr>
        <w:t xml:space="preserve"> have been profoundly anomalous in that liberalism has had </w:t>
      </w:r>
      <w:r w:rsidRPr="00032608">
        <w:rPr>
          <w:rStyle w:val="Emphasis"/>
        </w:rPr>
        <w:t>no credible competitor</w:t>
      </w:r>
      <w:r w:rsidRPr="00032608">
        <w:t xml:space="preserve">. During the rest of its existence, </w:t>
      </w:r>
      <w:r w:rsidRPr="00032608">
        <w:rPr>
          <w:rStyle w:val="StyleUnderline"/>
        </w:rPr>
        <w:t>it faced competition that made it stronger</w:t>
      </w:r>
      <w:r w:rsidRPr="00032608">
        <w:t xml:space="preserve">. Throughout the nineteenth century, liberal democracies sought to outperform monarchical, hereditary, and aristocratic regimes. During the first half of the twentieth century, </w:t>
      </w:r>
      <w:r w:rsidRPr="00032608">
        <w:rPr>
          <w:rStyle w:val="StyleUnderline"/>
        </w:rPr>
        <w:t xml:space="preserve">autocratic and fascist competitors created </w:t>
      </w:r>
      <w:r w:rsidRPr="00032608">
        <w:rPr>
          <w:rStyle w:val="Emphasis"/>
        </w:rPr>
        <w:t>strong incentives</w:t>
      </w:r>
      <w:r w:rsidRPr="00032608">
        <w:rPr>
          <w:rStyle w:val="StyleUnderline"/>
        </w:rPr>
        <w:t xml:space="preserve"> for the liberal democracies to get their own houses in order and band together</w:t>
      </w:r>
      <w:r w:rsidRPr="00032608">
        <w:t xml:space="preserve">. And after World War II, they built the liberal order in part to contain the threat of the Soviet Union and international communism. </w:t>
      </w:r>
      <w:r w:rsidRPr="00032608">
        <w:rPr>
          <w:rStyle w:val="StyleUnderline"/>
        </w:rPr>
        <w:t>The C</w:t>
      </w:r>
      <w:r w:rsidRPr="00032608">
        <w:t xml:space="preserve">hinese </w:t>
      </w:r>
      <w:r w:rsidRPr="00032608">
        <w:rPr>
          <w:rStyle w:val="StyleUnderline"/>
        </w:rPr>
        <w:t>C</w:t>
      </w:r>
      <w:r w:rsidRPr="00032608">
        <w:t xml:space="preserve">ommunist </w:t>
      </w:r>
      <w:r w:rsidRPr="00032608">
        <w:rPr>
          <w:rStyle w:val="StyleUnderline"/>
        </w:rPr>
        <w:t>P</w:t>
      </w:r>
      <w:r w:rsidRPr="00032608">
        <w:t xml:space="preserve">arty appears increasingly likely to seek to offer an alternative to the components of the existing order that have to do with economic liberalism and human rights. </w:t>
      </w:r>
      <w:r w:rsidRPr="00032608">
        <w:rPr>
          <w:rStyle w:val="StyleUnderline"/>
        </w:rPr>
        <w:t>If it ends up competing with the liberal democracies</w:t>
      </w:r>
      <w:r w:rsidRPr="00032608">
        <w:t xml:space="preserve">, </w:t>
      </w:r>
      <w:r w:rsidRPr="00032608">
        <w:rPr>
          <w:rStyle w:val="StyleUnderline"/>
        </w:rPr>
        <w:t>they will</w:t>
      </w:r>
      <w:r w:rsidRPr="00032608">
        <w:t xml:space="preserve"> again </w:t>
      </w:r>
      <w:r w:rsidRPr="00032608">
        <w:rPr>
          <w:rStyle w:val="Emphasis"/>
        </w:rPr>
        <w:t>face pressure</w:t>
      </w:r>
      <w:r w:rsidRPr="00032608">
        <w:t xml:space="preserve"> </w:t>
      </w:r>
      <w:r w:rsidRPr="00032608">
        <w:rPr>
          <w:rStyle w:val="StyleUnderline"/>
        </w:rPr>
        <w:t xml:space="preserve">to </w:t>
      </w:r>
      <w:r w:rsidRPr="00032608">
        <w:rPr>
          <w:rStyle w:val="Emphasis"/>
        </w:rPr>
        <w:t>champion their values</w:t>
      </w:r>
      <w:r w:rsidRPr="00032608">
        <w:t xml:space="preserve">. </w:t>
      </w:r>
      <w:r w:rsidRPr="00032608">
        <w:rPr>
          <w:rStyle w:val="StyleUnderline"/>
        </w:rPr>
        <w:t xml:space="preserve">As during the Cold War, they will have incentives to </w:t>
      </w:r>
      <w:r w:rsidRPr="00032608">
        <w:rPr>
          <w:rStyle w:val="Emphasis"/>
        </w:rPr>
        <w:t>undertake domestic reforms</w:t>
      </w:r>
      <w:r w:rsidRPr="00032608">
        <w:rPr>
          <w:rStyle w:val="StyleUnderline"/>
        </w:rPr>
        <w:t xml:space="preserve"> and </w:t>
      </w:r>
      <w:r w:rsidRPr="00032608">
        <w:rPr>
          <w:rStyle w:val="Emphasis"/>
        </w:rPr>
        <w:t>strengthen their international alliances</w:t>
      </w:r>
      <w:r w:rsidRPr="00032608">
        <w:t xml:space="preserve">. The collapse of the Soviet Union, although a great milestone in the annals of the advance of liberal democracy, had the ironic effect of eliminating one of its main drivers of solidarity. </w:t>
      </w:r>
      <w:r w:rsidRPr="00032608">
        <w:rPr>
          <w:rStyle w:val="StyleUnderline"/>
        </w:rPr>
        <w:t xml:space="preserve">The bad news of renewed ideological rivalry could be </w:t>
      </w:r>
      <w:r w:rsidRPr="00032608">
        <w:rPr>
          <w:rStyle w:val="Emphasis"/>
        </w:rPr>
        <w:t>good news</w:t>
      </w:r>
      <w:r w:rsidRPr="00032608">
        <w:rPr>
          <w:rStyle w:val="StyleUnderline"/>
        </w:rPr>
        <w:t xml:space="preserve"> for the liberal international order</w:t>
      </w:r>
      <w:r w:rsidRPr="00032608">
        <w:t xml:space="preserve">. CORE MELTDOWN In challenging the U.S. commitment to NATO and the trading rules of the North American Free Trade Agreement (NAFTA) and the World Trade Organization, Trump has called into question the United States’ traditional role as the leader of the liberal order. And with the vote to leave the EU, the United Kingdom has launched itself into the uncharted seas of a full withdrawal from Europe’s most prized postwar institution. In an unprecedented move, the Anglo-American core of the liberal order appears to have fully reversed course. Despite what the backers of Trump and Brexit promise, actually effecting a real withdrawal from these long-standing commitments will be difficult to accomplish. That’s because the </w:t>
      </w:r>
      <w:r w:rsidRPr="00032608">
        <w:rPr>
          <w:rStyle w:val="StyleUnderline"/>
        </w:rPr>
        <w:t>institutions of the liberal international orde</w:t>
      </w:r>
      <w:r w:rsidRPr="00032608">
        <w:t xml:space="preserve">r, although often treated as ephemeral and fragile, </w:t>
      </w:r>
      <w:r w:rsidRPr="00032608">
        <w:rPr>
          <w:rStyle w:val="StyleUnderline"/>
        </w:rPr>
        <w:t>are</w:t>
      </w:r>
      <w:r w:rsidRPr="00032608">
        <w:t xml:space="preserve"> actually </w:t>
      </w:r>
      <w:r w:rsidRPr="00032608">
        <w:rPr>
          <w:rStyle w:val="Emphasis"/>
        </w:rPr>
        <w:t>quite resilient</w:t>
      </w:r>
      <w:r w:rsidRPr="00032608">
        <w:t xml:space="preserve">. They did not emerge by accident; </w:t>
      </w:r>
      <w:r w:rsidRPr="00032608">
        <w:rPr>
          <w:rStyle w:val="StyleUnderline"/>
        </w:rPr>
        <w:t xml:space="preserve">they were the </w:t>
      </w:r>
      <w:r w:rsidRPr="00032608">
        <w:rPr>
          <w:rStyle w:val="Emphasis"/>
        </w:rPr>
        <w:t>product of deeply held interests</w:t>
      </w:r>
      <w:r w:rsidRPr="00032608">
        <w:t>. Over the decades, the activities and interests of countless actors—corporations, civic groups, and government bureaucracies—have become intricately entangled in these institutions. Severing those institutional ties sounds simple, but in practice, it is devilishly complicated. The difficulties have already</w:t>
      </w:r>
      <w:r w:rsidRPr="00032608">
        <w:rPr>
          <w:sz w:val="8"/>
          <w:szCs w:val="8"/>
        </w:rPr>
        <w:t xml:space="preserve"> become abundantly clear with Brexit. It is not so easy, it turns out, to undo in one fell swoop a set of institutional arrangements that were developed over five decades and that touch on virtually every aspect of British life and government.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 Likewise, the initial efforts by the Trump administration to unilaterally alter the terms of trade with China and renegotiate NAFTA with Canada and Mexico have revealed how intertwined these countries’ economies are with the U.S. economy.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The incentives for Washington to stay in international security institutions are even greater. Abandoning NATO, as candidate Trump suggested the United States should do, would massively disrupt a security order that has provided seven decades of peace on a historically war-torn continent—and doing so at a time when Russia is resurgent would be all the more dangerous. The interests of the United States are so obviously well served by the existing security order that any American administration would be compelled to sustain them.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 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 On the issues that matter most, Trump’s foreign policy, despite its “America first” rhetoric and chaotic implementation, continues to move along the tracks of the American-built order. Moreover, despite Trump’s relentless demeaning of the international order, he has sometimes acted in ways that fulfill, rather than challenge, the traditional American role in it.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 </w:t>
      </w:r>
      <w:r w:rsidRPr="00032608">
        <w:t xml:space="preserve">In other areas, of course, Trump really is undermining the liberal order. But </w:t>
      </w:r>
      <w:r w:rsidRPr="00032608">
        <w:rPr>
          <w:rStyle w:val="StyleUnderline"/>
        </w:rPr>
        <w:t xml:space="preserve">as the United States has stepped back, </w:t>
      </w:r>
      <w:r w:rsidRPr="00032608">
        <w:rPr>
          <w:rStyle w:val="Emphasis"/>
        </w:rPr>
        <w:t>others have stepped forward</w:t>
      </w:r>
      <w:r w:rsidRPr="00032608">
        <w:t xml:space="preserve"> to sustain the project. 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w:t>
      </w:r>
      <w:r w:rsidRPr="00032608">
        <w:rPr>
          <w:rStyle w:val="StyleUnderline"/>
        </w:rPr>
        <w:t>Many allies are already doing just that</w:t>
      </w:r>
      <w:r w:rsidRPr="00032608">
        <w:t xml:space="preserve">. Even though Trump withdrew the United States from the Trans-Pacific Partnership, the trade deal lives on, with the 11 other member states implementing their own version of the pact. Similarly, Trump’s withdrawal from the Paris agreement has not stopped dozens of other countries from working to implement its ambitious goals. Nor is it preventing many U.S. states, cities, companies, and individuals from undertaking their own efforts. </w:t>
      </w:r>
      <w:r w:rsidRPr="00032608">
        <w:rPr>
          <w:rStyle w:val="StyleUnderline"/>
        </w:rPr>
        <w:t xml:space="preserve">The liberal order may be losing its chief patron, but it </w:t>
      </w:r>
      <w:r w:rsidRPr="00032608">
        <w:rPr>
          <w:rStyle w:val="Emphasis"/>
        </w:rPr>
        <w:t>rests on much more than leadership from the Oval Office</w:t>
      </w:r>
      <w:r w:rsidRPr="00032608">
        <w:t xml:space="preserve">. </w:t>
      </w:r>
      <w:r w:rsidRPr="00032608">
        <w:rPr>
          <w:rStyle w:val="Emphasis"/>
        </w:rPr>
        <w:t xml:space="preserve">THE LONG VIEW </w:t>
      </w:r>
      <w:r w:rsidRPr="00032608">
        <w:rPr>
          <w:rStyle w:val="StyleUnderline"/>
        </w:rPr>
        <w:t>It is easy to view developments over the last few years as a rebuke to the theory of liberalism</w:t>
      </w:r>
      <w:r w:rsidRPr="00032608">
        <w:t xml:space="preserve"> and as a sign of the eclipse of liberal democracies and their international order. But </w:t>
      </w:r>
      <w:r w:rsidRPr="00032608">
        <w:rPr>
          <w:rStyle w:val="Emphasis"/>
        </w:rPr>
        <w:t>that would be a mistake</w:t>
      </w:r>
      <w:r w:rsidRPr="00032608">
        <w:t xml:space="preserve">. Although the recent challenges should not be underestimated, it is important to recognize that </w:t>
      </w:r>
      <w:r w:rsidRPr="00032608">
        <w:rPr>
          <w:rStyle w:val="StyleUnderline"/>
        </w:rPr>
        <w:t>they are closer to the rule than the exception</w:t>
      </w:r>
      <w:r w:rsidRPr="00032608">
        <w:t xml:space="preserve">. Against the baseline of the 1990s, when the end of the Cold War seemed to signal the permanent triumph of liberal democracy and the “end of history,” the recent setbacks and uncertainties look insurmountable. </w:t>
      </w:r>
      <w:r w:rsidRPr="00032608">
        <w:rPr>
          <w:rStyle w:val="StyleUnderline"/>
        </w:rPr>
        <w:t>In the larger sweep of history</w:t>
      </w:r>
      <w:r w:rsidRPr="00032608">
        <w:t xml:space="preserve">, however, </w:t>
      </w:r>
      <w:r w:rsidRPr="00032608">
        <w:rPr>
          <w:rStyle w:val="StyleUnderline"/>
        </w:rPr>
        <w:t xml:space="preserve">Brexit, Trump, and the new nationalism </w:t>
      </w:r>
      <w:r w:rsidRPr="00032608">
        <w:rPr>
          <w:rStyle w:val="Emphasis"/>
        </w:rPr>
        <w:t>do not seem so unprecedented or perilous</w:t>
      </w:r>
      <w:r w:rsidRPr="00032608">
        <w:t xml:space="preserve">. </w:t>
      </w:r>
      <w:r w:rsidRPr="00032608">
        <w:rPr>
          <w:rStyle w:val="StyleUnderline"/>
        </w:rPr>
        <w:t>The liberal democracies have survived and flourished in the face of far greater challenges</w:t>
      </w:r>
      <w:r w:rsidRPr="00032608">
        <w:t>—</w:t>
      </w:r>
      <w:r w:rsidRPr="00032608">
        <w:rPr>
          <w:rStyle w:val="StyleUnderline"/>
        </w:rPr>
        <w:t>the Great Depression, the Axis powers, and the international communist movement</w:t>
      </w:r>
      <w:r w:rsidRPr="00032608">
        <w:t xml:space="preserve">. </w:t>
      </w:r>
      <w:r w:rsidRPr="00032608">
        <w:rPr>
          <w:rStyle w:val="StyleUnderline"/>
        </w:rPr>
        <w:t xml:space="preserve">There is </w:t>
      </w:r>
      <w:r w:rsidRPr="00032608">
        <w:rPr>
          <w:rStyle w:val="Emphasis"/>
        </w:rPr>
        <w:t>every reason</w:t>
      </w:r>
      <w:r w:rsidRPr="00032608">
        <w:rPr>
          <w:rStyle w:val="StyleUnderline"/>
        </w:rPr>
        <w:t xml:space="preserve"> to believe </w:t>
      </w:r>
      <w:r w:rsidRPr="00032608">
        <w:rPr>
          <w:rStyle w:val="Emphasis"/>
        </w:rPr>
        <w:t>they can outlive this one</w:t>
      </w:r>
      <w:r w:rsidRPr="00032608">
        <w:rPr>
          <w:rStyle w:val="StyleUnderline"/>
        </w:rPr>
        <w:t>.</w:t>
      </w:r>
    </w:p>
    <w:p w:rsidR="007D6745" w:rsidRDefault="007D6745" w:rsidP="007D6745">
      <w:pPr>
        <w:pStyle w:val="Heading3"/>
      </w:pPr>
      <w:r>
        <w:t>! t/ - domestic instability</w:t>
      </w:r>
    </w:p>
    <w:p w:rsidR="007D6745" w:rsidRDefault="007D6745" w:rsidP="007D6745">
      <w:pPr>
        <w:pStyle w:val="Heading4"/>
      </w:pPr>
      <w:r>
        <w:t>Expanded arms sales are key to Russian economic and political stability</w:t>
      </w:r>
    </w:p>
    <w:p w:rsidR="007D6745" w:rsidRPr="00D70CAC" w:rsidRDefault="007D6745" w:rsidP="007D6745">
      <w:r w:rsidRPr="00F64AD6">
        <w:rPr>
          <w:rStyle w:val="Style13ptBold"/>
        </w:rPr>
        <w:t>Denisenetsev 17</w:t>
      </w:r>
      <w:r>
        <w:t xml:space="preserve"> – Visiting Fellow @ CSIS (Sergey, “Russia in the Global Arms Market,” CSIS, https://csis-prod.s3.amazonaws.com/s3fs-public/publication/170816_Denisentsev_RussiaGlobalArmsMarket_Web.pdf?VHDgCY.h54QWJm1lPCa2w1Lc.BjElJH)//BB</w:t>
      </w:r>
    </w:p>
    <w:p w:rsidR="007D6745" w:rsidRPr="00D70CAC" w:rsidRDefault="007D6745" w:rsidP="007D6745"/>
    <w:p w:rsidR="007D6745" w:rsidRDefault="007D6745" w:rsidP="007D6745">
      <w:r>
        <w:t xml:space="preserve">Furthermore, </w:t>
      </w:r>
      <w:r w:rsidRPr="00841BB7">
        <w:rPr>
          <w:rStyle w:val="StyleUnderline"/>
        </w:rPr>
        <w:t xml:space="preserve">arms exports are an </w:t>
      </w:r>
      <w:r w:rsidRPr="00841BB7">
        <w:rPr>
          <w:rStyle w:val="Emphasis"/>
        </w:rPr>
        <w:t>important</w:t>
      </w:r>
      <w:r>
        <w:t xml:space="preserve"> indirect </w:t>
      </w:r>
      <w:r w:rsidRPr="00841BB7">
        <w:rPr>
          <w:rStyle w:val="Emphasis"/>
        </w:rPr>
        <w:t>factor</w:t>
      </w:r>
      <w:r w:rsidRPr="00841BB7">
        <w:rPr>
          <w:rStyle w:val="StyleUnderline"/>
        </w:rPr>
        <w:t xml:space="preserve"> contributing to </w:t>
      </w:r>
      <w:r w:rsidRPr="00841BB7">
        <w:rPr>
          <w:rStyle w:val="Emphasis"/>
        </w:rPr>
        <w:t>domestic stability</w:t>
      </w:r>
      <w:r>
        <w:t xml:space="preserve">. </w:t>
      </w:r>
      <w:r w:rsidRPr="00841BB7">
        <w:rPr>
          <w:rStyle w:val="StyleUnderline"/>
        </w:rPr>
        <w:t>This is because</w:t>
      </w:r>
      <w:r>
        <w:t xml:space="preserve">, according to the Russian Ministry of Industry and Trade, </w:t>
      </w:r>
      <w:r w:rsidRPr="00841BB7">
        <w:rPr>
          <w:rStyle w:val="StyleUnderline"/>
        </w:rPr>
        <w:t>the defense industry</w:t>
      </w:r>
      <w:r>
        <w:rPr>
          <w:rStyle w:val="StyleUnderline"/>
        </w:rPr>
        <w:t xml:space="preserve"> </w:t>
      </w:r>
      <w:r w:rsidRPr="00841BB7">
        <w:rPr>
          <w:rStyle w:val="StyleUnderline"/>
        </w:rPr>
        <w:t>employs more than 1.3 million people</w:t>
      </w:r>
      <w:r>
        <w:t xml:space="preserve">. 7 Since </w:t>
      </w:r>
      <w:r w:rsidRPr="00841BB7">
        <w:rPr>
          <w:rStyle w:val="StyleUnderline"/>
        </w:rPr>
        <w:t>exports account for</w:t>
      </w:r>
      <w:r>
        <w:t xml:space="preserve"> about a third of Russia's defense output (more on that in the "Other factors of stagnation" section), </w:t>
      </w:r>
      <w:r w:rsidRPr="00841BB7">
        <w:rPr>
          <w:rStyle w:val="StyleUnderline"/>
        </w:rPr>
        <w:t>the livelihood of</w:t>
      </w:r>
      <w:r>
        <w:rPr>
          <w:rStyle w:val="StyleUnderline"/>
        </w:rPr>
        <w:t xml:space="preserve"> </w:t>
      </w:r>
      <w:r w:rsidRPr="00841BB7">
        <w:rPr>
          <w:rStyle w:val="StyleUnderline"/>
        </w:rPr>
        <w:t>roughly 400,000 Russian engineers, scientists, and technicians, as well as members of their</w:t>
      </w:r>
      <w:r>
        <w:rPr>
          <w:rStyle w:val="StyleUnderline"/>
        </w:rPr>
        <w:t xml:space="preserve"> </w:t>
      </w:r>
      <w:r w:rsidRPr="00841BB7">
        <w:rPr>
          <w:rStyle w:val="StyleUnderline"/>
        </w:rPr>
        <w:t>families</w:t>
      </w:r>
      <w:r>
        <w:t xml:space="preserve">, directly depends on defense exports. As a rule, </w:t>
      </w:r>
      <w:r w:rsidRPr="00841BB7">
        <w:rPr>
          <w:rStyle w:val="StyleUnderline"/>
        </w:rPr>
        <w:t>these people form a conservative and</w:t>
      </w:r>
      <w:r>
        <w:rPr>
          <w:rStyle w:val="StyleUnderline"/>
        </w:rPr>
        <w:t xml:space="preserve"> </w:t>
      </w:r>
      <w:r w:rsidRPr="00841BB7">
        <w:rPr>
          <w:rStyle w:val="StyleUnderline"/>
        </w:rPr>
        <w:t>patriotically minded electorate that is staunchly loyal to the Putin administration</w:t>
      </w:r>
      <w:r>
        <w:t xml:space="preserve">. As an election strategy, the Russian president and his United Russia party indirectly support this electorate through arms export stimulus packages (credit financing, government-issued guarantees, etc.). </w:t>
      </w:r>
      <w:r w:rsidRPr="00841BB7">
        <w:rPr>
          <w:rStyle w:val="StyleUnderline"/>
        </w:rPr>
        <w:t>Russian arms exports</w:t>
      </w:r>
      <w:r>
        <w:t xml:space="preserve"> and defense relations with other countries </w:t>
      </w:r>
      <w:r w:rsidRPr="00841BB7">
        <w:rPr>
          <w:rStyle w:val="StyleUnderline"/>
        </w:rPr>
        <w:t>also serve as important</w:t>
      </w:r>
      <w:r>
        <w:rPr>
          <w:rStyle w:val="StyleUnderline"/>
        </w:rPr>
        <w:t xml:space="preserve"> </w:t>
      </w:r>
      <w:r w:rsidRPr="00841BB7">
        <w:rPr>
          <w:rStyle w:val="StyleUnderline"/>
        </w:rPr>
        <w:t>propaganda instruments</w:t>
      </w:r>
      <w:r>
        <w:t xml:space="preserve">. Russia's state-owned and pro-government media outlets offer regular and generous coverage of the latest achievements of Russian defense suppliers in foreign markets. Such achievements include large contracts signed with foreign customers and participation of Russian companies in international arms expos. </w:t>
      </w:r>
      <w:r w:rsidRPr="00841BB7">
        <w:rPr>
          <w:rStyle w:val="StyleUnderline"/>
        </w:rPr>
        <w:t>The rapid growth of Russian</w:t>
      </w:r>
      <w:r>
        <w:rPr>
          <w:rStyle w:val="StyleUnderline"/>
        </w:rPr>
        <w:t xml:space="preserve"> </w:t>
      </w:r>
      <w:r w:rsidRPr="00841BB7">
        <w:rPr>
          <w:rStyle w:val="StyleUnderline"/>
        </w:rPr>
        <w:t xml:space="preserve">defense exports </w:t>
      </w:r>
      <w:r>
        <w:t xml:space="preserve">in the 2000s </w:t>
      </w:r>
      <w:r w:rsidRPr="00841BB7">
        <w:rPr>
          <w:rStyle w:val="StyleUnderline"/>
        </w:rPr>
        <w:t>is highlighted as a major achievement of the Putin era</w:t>
      </w:r>
      <w:r>
        <w:t xml:space="preserve">. 8 The media often emphasize the personal role played in that success story by President Putin himself and by Sergey Chemezov, head of Rostec (the parent company of the Russian arms export intermediary Rosoboronexport), who has been a close friend of Putin since the latter's days as a Soviet agent in East Germany.9 </w:t>
      </w:r>
      <w:r w:rsidRPr="00841BB7">
        <w:rPr>
          <w:rStyle w:val="StyleUnderline"/>
        </w:rPr>
        <w:t>Until recently, the upbeat picture painted by Russian propaganda was backed by figures</w:t>
      </w:r>
      <w:r>
        <w:t xml:space="preserve">. For example, during the Putin presidency, Russian arms exports skyrocketed by 440 percent, from $3.4 billion in 1999 (when Vladimir Putin became acting prime minister) to a peak of $15.7 billion in 2013.10 In recent years, </w:t>
      </w:r>
      <w:r w:rsidRPr="00841BB7">
        <w:rPr>
          <w:rStyle w:val="StyleUnderline"/>
        </w:rPr>
        <w:t>however</w:t>
      </w:r>
      <w:r>
        <w:t xml:space="preserve">, that </w:t>
      </w:r>
      <w:r w:rsidRPr="00841BB7">
        <w:rPr>
          <w:rStyle w:val="StyleUnderline"/>
        </w:rPr>
        <w:t>growth has slowed and then stalled completely</w:t>
      </w:r>
      <w:r>
        <w:t xml:space="preserve">. The focus of this paper is on the current dynamics of Russian arms exports, the reasons for their steady growth in the 2000s and early 2010s, their current stagnation, and the outlook for the coming years. </w:t>
      </w:r>
    </w:p>
    <w:p w:rsidR="007D6745" w:rsidRDefault="007D6745" w:rsidP="007D6745">
      <w:pPr>
        <w:pStyle w:val="Heading4"/>
      </w:pPr>
      <w:r>
        <w:t xml:space="preserve">Russia is </w:t>
      </w:r>
      <w:r w:rsidRPr="00C15124">
        <w:rPr>
          <w:u w:val="single"/>
        </w:rPr>
        <w:t>not</w:t>
      </w:r>
      <w:r>
        <w:t xml:space="preserve"> a revisionist power --- </w:t>
      </w:r>
      <w:r w:rsidRPr="00EA236D">
        <w:t>the</w:t>
      </w:r>
      <w:r>
        <w:t xml:space="preserve"> </w:t>
      </w:r>
      <w:r w:rsidRPr="00EA236D">
        <w:rPr>
          <w:u w:val="single"/>
        </w:rPr>
        <w:t>only</w:t>
      </w:r>
      <w:r>
        <w:t xml:space="preserve"> risk of US-Russia war is from </w:t>
      </w:r>
      <w:r w:rsidRPr="00EA236D">
        <w:rPr>
          <w:u w:val="single"/>
        </w:rPr>
        <w:t>collapse</w:t>
      </w:r>
    </w:p>
    <w:p w:rsidR="007D6745" w:rsidRDefault="007D6745" w:rsidP="007D6745">
      <w:r w:rsidRPr="00AA6960">
        <w:rPr>
          <w:rStyle w:val="Style13ptBold"/>
        </w:rPr>
        <w:t>Murphy 16</w:t>
      </w:r>
      <w:r>
        <w:t xml:space="preserve"> – graduated from The Citadel with degrees in History and French. He graduated from the US Army’s Advanced Military Studies program, commanded an infantry company in combat, and served as the special assistant to the Commanding General, US Army Europe. He is a professional strategist. (Robert, “THE MATRYOSHKA IS EMPTY: WHY RUSSIA DOESN’T REALLY MATTER,” </w:t>
      </w:r>
      <w:r w:rsidRPr="00841BB7">
        <w:rPr>
          <w:i/>
        </w:rPr>
        <w:t>Small Wars Journal</w:t>
      </w:r>
      <w:r>
        <w:t>, https://smallwarsjournal.com/jrnl/art/the-matryoshka-is-empty-why-russia-doesn%E2%80%99t-really-matter)//BB</w:t>
      </w:r>
    </w:p>
    <w:p w:rsidR="007D6745" w:rsidRPr="00841BB7" w:rsidRDefault="007D6745" w:rsidP="007D6745"/>
    <w:p w:rsidR="007D6745" w:rsidRDefault="007D6745" w:rsidP="007D6745">
      <w:r w:rsidRPr="00AA6960">
        <w:rPr>
          <w:rStyle w:val="StyleUnderline"/>
        </w:rPr>
        <w:t>Russia’s alleged threat to American interests is exaggerated, taken well out of context by those that would benefit from sustained American defense spending</w:t>
      </w:r>
      <w:r>
        <w:t xml:space="preserve">, and only applicable as it relates to NATO’s expansion in the Baltic States. </w:t>
      </w:r>
      <w:r w:rsidRPr="00AA6960">
        <w:rPr>
          <w:rStyle w:val="StyleUnderline"/>
        </w:rPr>
        <w:t xml:space="preserve">The </w:t>
      </w:r>
      <w:r w:rsidRPr="00AA6960">
        <w:rPr>
          <w:rStyle w:val="Emphasis"/>
        </w:rPr>
        <w:t>only real Russian threat</w:t>
      </w:r>
      <w:r w:rsidRPr="00AA6960">
        <w:rPr>
          <w:rStyle w:val="StyleUnderline"/>
        </w:rPr>
        <w:t xml:space="preserve"> to American interests is if it should collapse</w:t>
      </w:r>
      <w:r>
        <w:t xml:space="preserve">. If you could not find Abkhazia, South Ossetia, the Donets Basin, Transnistria or Crimea on a map until Russia intervened, then you’ve understood the relevance a Russian challenge represents. Judging by the absence of any meaningful international response to Russia’s incursions, you would also be in good company. </w:t>
      </w:r>
      <w:r w:rsidRPr="00AA6960">
        <w:rPr>
          <w:rStyle w:val="StyleUnderline"/>
        </w:rPr>
        <w:t>The regions in which Russia chooses to intervene militarily simply do not matter to America, or the world</w:t>
      </w:r>
      <w:r>
        <w:t xml:space="preserve">. </w:t>
      </w:r>
      <w:r w:rsidRPr="00AA6960">
        <w:rPr>
          <w:rStyle w:val="StyleUnderline"/>
        </w:rPr>
        <w:t xml:space="preserve">This is not because Russia does not have interests in more relevant areas; it is because Russia </w:t>
      </w:r>
      <w:r w:rsidRPr="00AA6960">
        <w:rPr>
          <w:rStyle w:val="Emphasis"/>
        </w:rPr>
        <w:t>simply cannot</w:t>
      </w:r>
      <w:r w:rsidRPr="00AA6960">
        <w:rPr>
          <w:rStyle w:val="StyleUnderline"/>
        </w:rPr>
        <w:t xml:space="preserve"> intervene anywhere else</w:t>
      </w:r>
      <w:r>
        <w:t xml:space="preserve">. </w:t>
      </w:r>
      <w:r w:rsidRPr="00AA6960">
        <w:rPr>
          <w:rStyle w:val="Emphasis"/>
        </w:rPr>
        <w:t>Russia has no reach</w:t>
      </w:r>
      <w:r>
        <w:t xml:space="preserve">. Statistically Russia possesses the strongest military that can influence Europe, but strength is relative. Russia is strong because Europe is weak. Europe has abused America’s security spending for decades and has ended up with papier-mâché militaries that require American leadership and supervision to work together. European security cooperation is often limited to cost sharing measures rather than substantial increases to defense capabilities. Viewed simplistically against such an adversary, Russia’s relative military advantage is formidable, but reversible should Europe get serious about its own defense. </w:t>
      </w:r>
      <w:r w:rsidRPr="00AA6960">
        <w:rPr>
          <w:rStyle w:val="StyleUnderline"/>
        </w:rPr>
        <w:t>Russia is at a stalemate against an arguably inferior military in the Ukraine, and is logistically constrained to operations in the Donets Basin</w:t>
      </w:r>
      <w:r>
        <w:t xml:space="preserve">, close to its border and overwhelmingly populated by ethnic Russians. The Donets Basin, and Russia’s other adventures in the Crimea, Abkhazia, and South Ossetia have turned those areas into economic disaster zones that consume Russian resources and provide little in return. </w:t>
      </w:r>
      <w:r w:rsidRPr="00AA6960">
        <w:rPr>
          <w:rStyle w:val="StyleUnderline"/>
        </w:rPr>
        <w:t>This hardly represents the reach or strategic acumen of an American near-peer competitor</w:t>
      </w:r>
      <w:r>
        <w:t xml:space="preserve">. However, </w:t>
      </w:r>
      <w:r w:rsidRPr="00AA6960">
        <w:rPr>
          <w:rStyle w:val="StyleUnderline"/>
        </w:rPr>
        <w:t>in the context of vital interests, our Article V commitments to the Baltic 3</w:t>
      </w:r>
      <w:r>
        <w:t xml:space="preserve"> (Estonia, Latvia and Lithuania) </w:t>
      </w:r>
      <w:r w:rsidRPr="00AA6960">
        <w:rPr>
          <w:rStyle w:val="StyleUnderline"/>
        </w:rPr>
        <w:t xml:space="preserve">represent the only existential, </w:t>
      </w:r>
      <w:r w:rsidRPr="00AA6960">
        <w:rPr>
          <w:rStyle w:val="Emphasis"/>
        </w:rPr>
        <w:t>albeit highly unlikely</w:t>
      </w:r>
      <w:r w:rsidRPr="00AA6960">
        <w:rPr>
          <w:rStyle w:val="StyleUnderline"/>
        </w:rPr>
        <w:t>, intersection of competing Russian-American interests</w:t>
      </w:r>
      <w:r>
        <w:t xml:space="preserve">. To America’s and Europe’s detriment, the Baltic 3 (Estonia, Latvia and Lithuania) became full-fledged members of NATO in 2004. In return for their numerically insignificant contributions, they represent NATO’s most vulnerable, most feasible targets for Russian military aggression. </w:t>
      </w:r>
      <w:r w:rsidRPr="00AA6960">
        <w:rPr>
          <w:rStyle w:val="StyleUnderline"/>
        </w:rPr>
        <w:t>As recent models demonstrate, the Baltic three would be no match for a concerted Russian assault</w:t>
      </w:r>
      <w:r>
        <w:t xml:space="preserve">. Assuming the model accounted for the mobilization of the tens of thousands of reservists to compliment the combined 30,000 active Latvian, Lithuanian and Estonian servicemen and women, predictions are that Russia could conquer the region in the course of a long weekend. Simulations also rightly highlighted the absence of armored NATO forces to counter Russia’s strength in that area. Further problems for NATO emerge due to the sophistication of Russian air defense capabilities. Lastly, and most alarmingly, the study reminded analysts of the post-USSR change in Russian nuclear doctrine, now referred to as ‘de-escalation’, in which tactical nuclear weapons may be used to respond to a successful NATO ground assault. However, </w:t>
      </w:r>
      <w:r w:rsidRPr="00AA6960">
        <w:rPr>
          <w:rStyle w:val="StyleUnderline"/>
        </w:rPr>
        <w:t xml:space="preserve">the model assumes a hypothetical environment that places the possibility of such an event into the </w:t>
      </w:r>
      <w:r w:rsidRPr="00AA6960">
        <w:rPr>
          <w:rStyle w:val="Emphasis"/>
        </w:rPr>
        <w:t>realm of the absurd</w:t>
      </w:r>
      <w:r>
        <w:t xml:space="preserve">. Russia’s overwhelming domestic social and economic challenges suggest that </w:t>
      </w:r>
      <w:r w:rsidRPr="00AA6960">
        <w:rPr>
          <w:rStyle w:val="StyleUnderline"/>
        </w:rPr>
        <w:t xml:space="preserve">Russia is </w:t>
      </w:r>
      <w:r w:rsidRPr="00AA6960">
        <w:rPr>
          <w:rStyle w:val="Emphasis"/>
        </w:rPr>
        <w:t>far more likely to collapse</w:t>
      </w:r>
      <w:r w:rsidRPr="00AA6960">
        <w:rPr>
          <w:rStyle w:val="StyleUnderline"/>
        </w:rPr>
        <w:t xml:space="preserve"> than it is to take over three nations</w:t>
      </w:r>
      <w:r>
        <w:t xml:space="preserve"> with an economic output and population dwarfed by New Jersey[i]. Furthermore, </w:t>
      </w:r>
      <w:r w:rsidRPr="00AA6960">
        <w:rPr>
          <w:rStyle w:val="StyleUnderline"/>
        </w:rPr>
        <w:t>for all its bluster, the least beneficial circumstance for Russia would be a war with the world</w:t>
      </w:r>
      <w:r>
        <w:t xml:space="preserve">. Western exclusion from the group of eight (now seven), western sanctions and sagging fuel prices have been sufficiently crippling. Further indicators that Russia is relatively unconcerned by security challenges from the Baltic, is that it has made a clear prioritization of resources to its southern military district. It is evidently more concerned over jihadist terrorism in the Caucuses and support for breakaway regions such as Abkhazia, South Ossetia and the Crimea, than it is in diminishing U.S. influence in the Baltics. Some analysts point to Russia’s operations in Syria as an example of expanded capabilities. While true, it is still too early to judge how strategically relevant those capabilities are. Russia’s ability to turn aircraft to execute sorties and launch somewhat precise cruise missile strikes certainly bear watching and assessing, however, these operations are relatively simple. They exist in a permissive environment absent an anti-aircraft threat, and sidestep the complexity of combined arms land based maneuver and their corresponding sustainment requirements. Sustaining operations in Syria also required extraordinary logistical measures, particularly in shipping. Operating airfields as a guest of a host nation is an apples to oranges comparison to opening a theater and conducting prolonged ground combat in hostile territory. </w:t>
      </w:r>
      <w:r w:rsidRPr="00AA6960">
        <w:rPr>
          <w:rStyle w:val="StyleUnderline"/>
        </w:rPr>
        <w:t>The beneficiaries of an aggressive American foreign policy towards Russia are manipulating the relevance of the threat it poses</w:t>
      </w:r>
      <w:r>
        <w:t xml:space="preserve">. Unsurprisingly, </w:t>
      </w:r>
      <w:r w:rsidRPr="00AA6960">
        <w:rPr>
          <w:rStyle w:val="StyleUnderline"/>
        </w:rPr>
        <w:t>they consist of</w:t>
      </w:r>
      <w:r>
        <w:t xml:space="preserve"> our allies and our own </w:t>
      </w:r>
      <w:r w:rsidRPr="00AA6960">
        <w:rPr>
          <w:rStyle w:val="StyleUnderline"/>
        </w:rPr>
        <w:t>parochial strategic thinkers</w:t>
      </w:r>
      <w:r>
        <w:t xml:space="preserve">. Europe (Germany in particular) is still smarting from the departure of almost a quarter million Americans and their families since 1990. Russia’s existence and their inability to address military problems in their own back yards (think Bosnia, Kosovo and the Ukraine) are unpleasant reminders that eventually they may have to spend some of their own money on their militaries. Nations like Poland and the Czech Republic bear deep reciprocating, historical scars of occupation, and expended substantial diplomatic capital to host the American missile defense system that President Obama scrapped. Both would appreciate the domestic assurance, and of course financial boon, of hosting thousands of well-subsidized Americans and their families. </w:t>
      </w:r>
      <w:r w:rsidRPr="00AA6960">
        <w:rPr>
          <w:rStyle w:val="StyleUnderline"/>
        </w:rPr>
        <w:t>Professional American Analysts and Strategists include clans of former Euro-warriors for whom Russia will always be the adversary</w:t>
      </w:r>
      <w:r>
        <w:t xml:space="preserve">, and whose hard work helped construct the international coalitions that proved vital to our operations in Afghanistan and Iraq. This bloc makes legitimate arguments about the trust building and interoperability that can only forward stationed forces can achieve. This argument assumes Europe will have the stomach and means to join us in another non-article V adventure like Iraq or Afghanistan. Europe’s armies are shrinking in both size and capability, as is the political will to support such a campaign. Russia’s military deficiencies are unlikely to improve. Assuming the improbable conditions under which Russia’s flagging economy and ageing population will support planned military reforms, none of Russia’s initiatives really change the situation. Rather than address the capability gap between its ground combat units and their sustaining organizations, Russia chose to prioritize improvements such as ICBM delivery, ballistic missile submarines, and sea-based air defense. In effect, it has chosen to ignore the problems that limit its strategic reach in favor of systems that would deter American and Chinese challenges and intimidate European populations. An understanding of Russia’s broad ambitions is not hard to assess. Russia is hardly an inscrutable actor playing its cards close to the chest. It is a loud and boisterous bully whose activities are largely constrained to its home turf, and whose approach to its neighbors generates derision and scorn as often as it does awe. As described by Eugene Rumer of the Carnegie Endowment, Russia is a “security manager in a zone of privileged interest”. Russia still represents a strategic challenge. Through their operations in The Ukraine and Syria, the Russians will inevitably gain capacity in asymmetric warfare, and air-ground operations. They already possess sophisticated cyber-warfare capabilities. Conversely, absent a concerted Russian effort to enhance long-range sustainment of ground forces, and a dramatic improvement in Russia’s population growth and economy, Russia will remain an interesting but marginally relevant challenge to American interests. </w:t>
      </w:r>
      <w:r w:rsidRPr="00EA236D">
        <w:rPr>
          <w:rStyle w:val="StyleUnderline"/>
        </w:rPr>
        <w:t>Russia has no interest in investing itself in a large war</w:t>
      </w:r>
      <w:r>
        <w:t xml:space="preserve">, when proxy wars will do. </w:t>
      </w:r>
      <w:r w:rsidRPr="00EA236D">
        <w:rPr>
          <w:rStyle w:val="StyleUnderline"/>
        </w:rPr>
        <w:t>It can challenge American interests only at great cost to itself</w:t>
      </w:r>
      <w:r>
        <w:t xml:space="preserve"> and only under exceptional circumstances. </w:t>
      </w:r>
      <w:r w:rsidRPr="00EA236D">
        <w:rPr>
          <w:rStyle w:val="StyleUnderline"/>
        </w:rPr>
        <w:t>Viewed in context of its capabilities, constraints and interests, Russia does not constitute a significant</w:t>
      </w:r>
      <w:r>
        <w:t xml:space="preserve"> enough </w:t>
      </w:r>
      <w:r w:rsidRPr="00EA236D">
        <w:rPr>
          <w:rStyle w:val="StyleUnderline"/>
        </w:rPr>
        <w:t>threat</w:t>
      </w:r>
      <w:r>
        <w:t xml:space="preserve"> to justify the reapportionment of America’s increasingly limited military force structure.</w:t>
      </w:r>
    </w:p>
    <w:p w:rsidR="007D6745" w:rsidRDefault="007D6745" w:rsidP="007D6745">
      <w:pPr>
        <w:pStyle w:val="Heading3"/>
      </w:pPr>
      <w:r>
        <w:t>---xt: ! T/</w:t>
      </w:r>
    </w:p>
    <w:p w:rsidR="007D6745" w:rsidRPr="00F0023A" w:rsidRDefault="007D6745" w:rsidP="007D6745">
      <w:pPr>
        <w:pStyle w:val="Heading4"/>
      </w:pPr>
      <w:r>
        <w:t>Arms sales are key to the Russian economy</w:t>
      </w:r>
    </w:p>
    <w:p w:rsidR="007D6745" w:rsidRPr="001A5010" w:rsidRDefault="007D6745" w:rsidP="007D6745">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w:t>
      </w:r>
      <w:r w:rsidRPr="00C53F6B">
        <w:rPr>
          <w:i/>
        </w:rPr>
        <w:t>Chatham House</w:t>
      </w:r>
      <w:r>
        <w:t>, https://www.chathamhouse.org/sites/default/files/publications/research/2017-03-20-russia-arms-exporter-connolly-sendstad.pdf)//BB</w:t>
      </w:r>
    </w:p>
    <w:p w:rsidR="007D6745" w:rsidRPr="006B7B8C" w:rsidRDefault="007D6745" w:rsidP="007D6745"/>
    <w:p w:rsidR="007D6745" w:rsidRPr="00F0023A" w:rsidRDefault="007D6745" w:rsidP="007D6745">
      <w:r w:rsidRPr="00CC0308">
        <w:rPr>
          <w:rStyle w:val="StyleUnderline"/>
        </w:rPr>
        <w:t xml:space="preserve">Armaments exports play an </w:t>
      </w:r>
      <w:r w:rsidRPr="00F0023A">
        <w:rPr>
          <w:rStyle w:val="Emphasis"/>
        </w:rPr>
        <w:t>important role</w:t>
      </w:r>
      <w:r w:rsidRPr="00CC0308">
        <w:rPr>
          <w:rStyle w:val="StyleUnderline"/>
        </w:rPr>
        <w:t xml:space="preserve"> in the Russian economy</w:t>
      </w:r>
      <w:r>
        <w:t xml:space="preserve">. </w:t>
      </w:r>
      <w:r w:rsidRPr="00CC0308">
        <w:rPr>
          <w:rStyle w:val="StyleUnderline"/>
        </w:rPr>
        <w:t>They account for a</w:t>
      </w:r>
      <w:r>
        <w:t xml:space="preserve"> small but significant share of total exports, and for a </w:t>
      </w:r>
      <w:r w:rsidRPr="00CC0308">
        <w:rPr>
          <w:rStyle w:val="StyleUnderline"/>
        </w:rPr>
        <w:t>substantial share of manufactured exports</w:t>
      </w:r>
      <w:r>
        <w:t xml:space="preserve">. This makes the industry one of the leading sectors through which Russia is integrated with the global economy. </w:t>
      </w:r>
      <w:r w:rsidRPr="00CC0308">
        <w:rPr>
          <w:rStyle w:val="StyleUnderline"/>
        </w:rPr>
        <w:t>Arms exports continue to play an important role in providing demand for goods and services produced by the defence-industrial complex in Russia</w:t>
      </w:r>
      <w:r>
        <w:t xml:space="preserve">. </w:t>
      </w:r>
      <w:r w:rsidRPr="00CC0308">
        <w:rPr>
          <w:rStyle w:val="StyleUnderline"/>
        </w:rPr>
        <w:t>Exports</w:t>
      </w:r>
      <w:r>
        <w:t xml:space="preserve"> are not as important to the defence-industrial complex as they were in the 1990s, but they continue to help </w:t>
      </w:r>
      <w:r w:rsidRPr="00CC0308">
        <w:rPr>
          <w:rStyle w:val="StyleUnderline"/>
        </w:rPr>
        <w:t xml:space="preserve">keep production lines in service, and thus help preserve the </w:t>
      </w:r>
      <w:r w:rsidRPr="00CC0308">
        <w:rPr>
          <w:rStyle w:val="Emphasis"/>
        </w:rPr>
        <w:t>full spectrum</w:t>
      </w:r>
      <w:r w:rsidRPr="00CC0308">
        <w:rPr>
          <w:rStyle w:val="StyleUnderline"/>
        </w:rPr>
        <w:t xml:space="preserve"> of defence-industrial production capabilities</w:t>
      </w:r>
      <w:r>
        <w:t xml:space="preserve">.86 </w:t>
      </w:r>
      <w:r w:rsidRPr="00CC0308">
        <w:rPr>
          <w:rStyle w:val="StyleUnderline"/>
        </w:rPr>
        <w:t>This might become even more important in the future if, as planned, defence expenditure is further reduced from its current elevated level</w:t>
      </w:r>
      <w:r>
        <w:t xml:space="preserve">.87 If the scheduled reduction in spending is indeed sustained, </w:t>
      </w:r>
      <w:r w:rsidRPr="00CC0308">
        <w:rPr>
          <w:rStyle w:val="StyleUnderline"/>
        </w:rPr>
        <w:t>international arms sales would help offset reduced domestic demand</w:t>
      </w:r>
      <w:r>
        <w:t>.</w:t>
      </w:r>
    </w:p>
    <w:p w:rsidR="007D6745" w:rsidRDefault="007D6745" w:rsidP="007D6745">
      <w:pPr>
        <w:pStyle w:val="Heading4"/>
      </w:pPr>
      <w:r>
        <w:t xml:space="preserve">Arms sales free up money for </w:t>
      </w:r>
      <w:r w:rsidRPr="008202B5">
        <w:rPr>
          <w:u w:val="single"/>
        </w:rPr>
        <w:t>infrastructure and pensions</w:t>
      </w:r>
    </w:p>
    <w:p w:rsidR="007D6745" w:rsidRDefault="007D6745" w:rsidP="007D6745">
      <w:r w:rsidRPr="00CF2BEF">
        <w:rPr>
          <w:rStyle w:val="Style13ptBold"/>
        </w:rPr>
        <w:t>Seddon 18</w:t>
      </w:r>
      <w:r>
        <w:t xml:space="preserve"> – (Max, “US sanctions heap pressure on Russian arms makers,” Financial Times, </w:t>
      </w:r>
      <w:hyperlink r:id="rId60" w:history="1">
        <w:r w:rsidRPr="008E6F9D">
          <w:rPr>
            <w:rStyle w:val="Hyperlink"/>
          </w:rPr>
          <w:t>https://www.ft.com/content/65433228-3e66-11e8-b9f9-de94fa33a81e)//BB</w:t>
        </w:r>
      </w:hyperlink>
    </w:p>
    <w:p w:rsidR="007D6745" w:rsidRDefault="007D6745" w:rsidP="007D6745"/>
    <w:p w:rsidR="007D6745" w:rsidRDefault="007D6745" w:rsidP="007D6745">
      <w:r w:rsidRPr="00CF2BEF">
        <w:rPr>
          <w:rStyle w:val="Emphasis"/>
        </w:rPr>
        <w:t>Any fall in defence sector income</w:t>
      </w:r>
      <w:r w:rsidRPr="00474152">
        <w:rPr>
          <w:rStyle w:val="StyleUnderline"/>
        </w:rPr>
        <w:t xml:space="preserve"> is likely to harm Russia’s</w:t>
      </w:r>
      <w:r>
        <w:t xml:space="preserve"> Rbs1.5tn </w:t>
      </w:r>
      <w:r w:rsidRPr="00474152">
        <w:rPr>
          <w:rStyle w:val="StyleUnderline"/>
        </w:rPr>
        <w:t>procurement budget</w:t>
      </w:r>
      <w:r>
        <w:t>, said Ruslan Pukhov, director of the Centre for Analysis of Strategies and Technologies, a Moscow think-tank. “</w:t>
      </w:r>
      <w:r w:rsidRPr="00474152">
        <w:rPr>
          <w:rStyle w:val="StyleUnderline"/>
        </w:rPr>
        <w:t xml:space="preserve">It is an economy of scale. If you build 10 S-400s for the Russian army they cost X amount. If you build 20 they cost 20 per cent less. They help make the state rearmament programme cheaper and </w:t>
      </w:r>
      <w:r w:rsidRPr="000D2AD1">
        <w:rPr>
          <w:rStyle w:val="Emphasis"/>
        </w:rPr>
        <w:t>free up money</w:t>
      </w:r>
      <w:r w:rsidRPr="00474152">
        <w:rPr>
          <w:rStyle w:val="StyleUnderline"/>
        </w:rPr>
        <w:t xml:space="preserve"> for the pensioners and the roads</w:t>
      </w:r>
      <w:r>
        <w:t>,” Mr Pukhov said.</w:t>
      </w:r>
    </w:p>
    <w:p w:rsidR="007D6745" w:rsidRDefault="007D6745" w:rsidP="007D6745">
      <w:pPr>
        <w:pStyle w:val="Heading3"/>
      </w:pPr>
      <w:r>
        <w:t>AT turns case [US conditions good]</w:t>
      </w:r>
    </w:p>
    <w:p w:rsidR="007D6745" w:rsidRPr="00451E72" w:rsidRDefault="007D6745" w:rsidP="007D6745">
      <w:pPr>
        <w:pStyle w:val="Heading4"/>
        <w:rPr>
          <w:u w:val="single"/>
        </w:rPr>
      </w:pPr>
      <w:r>
        <w:t xml:space="preserve">The US doesn’t solve HR or secondary sales --- </w:t>
      </w:r>
      <w:r w:rsidRPr="00451E72">
        <w:rPr>
          <w:u w:val="single"/>
        </w:rPr>
        <w:t>no enforcement</w:t>
      </w:r>
    </w:p>
    <w:p w:rsidR="007D6745" w:rsidRDefault="007D6745" w:rsidP="007D6745">
      <w:r w:rsidRPr="001B1420">
        <w:rPr>
          <w:rStyle w:val="Style13ptBold"/>
        </w:rPr>
        <w:t>Hill 17</w:t>
      </w:r>
      <w:r>
        <w:t xml:space="preserve"> – writer and researcher based in the Middle East (Evan, “The Dangers of Arming Autocrats,” </w:t>
      </w:r>
      <w:r w:rsidRPr="00C53F6B">
        <w:rPr>
          <w:i/>
        </w:rPr>
        <w:t>The Atlantic</w:t>
      </w:r>
      <w:r>
        <w:t xml:space="preserve">, </w:t>
      </w:r>
      <w:hyperlink r:id="rId61" w:history="1">
        <w:r w:rsidRPr="00CF5A5F">
          <w:rPr>
            <w:rStyle w:val="Hyperlink"/>
          </w:rPr>
          <w:t>https://www.theatlantic.com/international/archive/2017/06/saudi-arabia-weapons-deal/529689/)//BB</w:t>
        </w:r>
      </w:hyperlink>
    </w:p>
    <w:p w:rsidR="007D6745" w:rsidRPr="00815871" w:rsidRDefault="007D6745" w:rsidP="007D6745"/>
    <w:p w:rsidR="007D6745" w:rsidRPr="001B1420" w:rsidRDefault="007D6745" w:rsidP="007D6745">
      <w:r w:rsidRPr="001B1420">
        <w:rPr>
          <w:rStyle w:val="StyleUnderline"/>
        </w:rPr>
        <w:t xml:space="preserve">Supporters of these sales argue that while these governments may be ugly, if they don’t buy from us, they will buy from the Russians </w:t>
      </w:r>
      <w:r>
        <w:t xml:space="preserve">or the Chinese (or the French), </w:t>
      </w:r>
      <w:r w:rsidRPr="001B1420">
        <w:rPr>
          <w:rStyle w:val="StyleUnderline"/>
        </w:rPr>
        <w:t>and selling them our weapons gives us greater say in how those weapons are used,</w:t>
      </w:r>
      <w:r>
        <w:t xml:space="preserve"> and greater insight into how their militaries operate. If war breaks out, we’ll be able to work closely with our clients because they’ll be using our technology. Andrew Exum, a former deputy assistant secretary of defense for Middle East policy in the Obama administration, recently argued in this magazine that progressive politicians should take more credit, not less, for these sales, given the hundreds of thousands of workers employed in the U.S. defense industry and the “millions of American mouths” fed by their salaries. “This might be another area in which progressive elites … are simply out of touch with the voters they need to win back control of the Congress and state assemblies, never mind the presidency,” Exum wrote. But arms sales don’t bring home the jobs that supposedly make these deals worth the angst. The Costs of War project at Brown University’s Watson Institute of International and Public Affairs has found that “clean energy and health care spending create 50 percent more jobs than the equivalent amount of spending on the military,” while education spending creates more than twice as many jobs. Boeing’s deal to sell 30 passenger jets to Iran will reportedly support 18,000 U.S. jobs, the same number Lockheed Martin touted for the air and missile defense systems, combat ships, and tactical aircraft it may sell to Saudi Arabia. But passenger jets won’t be bombing civilians in Yemen. Nor were Boeing, Raytheon, or Lockheed Martin even willing to hazard a guess as to the number of jobs Trump’s Riyadh proposals might actually create, when asked by The Washington Post. </w:t>
      </w:r>
      <w:r w:rsidRPr="001B1420">
        <w:rPr>
          <w:rStyle w:val="StyleUnderline"/>
        </w:rPr>
        <w:t>In Egypt’s case, the provision of U.S. arms has also not provided the more cynical benefits put forward by the proponents of such sales. U.S. officials don’t</w:t>
      </w:r>
      <w:r>
        <w:t xml:space="preserve"> always </w:t>
      </w:r>
      <w:r w:rsidRPr="001B1420">
        <w:rPr>
          <w:rStyle w:val="StyleUnderline"/>
        </w:rPr>
        <w:t>know how the Egyptian military uses U.S. weapons</w:t>
      </w:r>
      <w:r>
        <w:t xml:space="preserve"> in the Sinai. In a leaked video that appeared in April, Egyptian army and militia forces appeared to have used U.S. Humvees to transport several Sinai men to their summary executions. More importantly, treating values as negotiable based on whether they are effective is a slippery slope. (The argument against torture as both reprehensible and ineffective, for instance, raises the question of how we would view torture if it worked.) Weapons sales to abusive governments tweak our conscience, supporters argue, but they offer benefits. Thou shall not kill, except for votes in swing states. In theory, U.S. law came down in favor of values more than half a century ago, when Congress passed the Foreign Assistance Act in the first year of the Kennedy administration, banning security assistance to any government that “engages in a consistent pattern of gross violations of internationally recognized human rights.” U.S. security assistance, Congress wrote at the time, should be provided in a way that promotes human rights and avoids identifying the United States with abusive governments. Fifteen years later, the Arms Control Export Act set up elaborate procedures to regulate U.S. government and commercial arms sales and stated that the purpose of such sales should be limited to essentially three areas: supporting friendly nations’ internal security, legitimate self-defense, or participation in United Nations-sanctioned actions. The last major piece of legislation, passed 20 years ago by Democratic Senator Patrick </w:t>
      </w:r>
      <w:r w:rsidRPr="001B1420">
        <w:rPr>
          <w:rStyle w:val="StyleUnderline"/>
        </w:rPr>
        <w:t>Leahy</w:t>
      </w:r>
      <w:r>
        <w:t xml:space="preserve"> as an amendment to the Foreign Assistance Act, </w:t>
      </w:r>
      <w:r w:rsidRPr="001B1420">
        <w:rPr>
          <w:rStyle w:val="StyleUnderline"/>
        </w:rPr>
        <w:t>forbids</w:t>
      </w:r>
      <w:r>
        <w:t xml:space="preserve"> the United States from training or </w:t>
      </w:r>
      <w:r w:rsidRPr="001B1420">
        <w:rPr>
          <w:rStyle w:val="StyleUnderline"/>
        </w:rPr>
        <w:t>equipping any unit of a foreign security force if there is “credible evidence” that the unit has committed “gross violations of human rights</w:t>
      </w:r>
      <w:r>
        <w:t xml:space="preserve">.” </w:t>
      </w:r>
      <w:r w:rsidRPr="001B1420">
        <w:rPr>
          <w:rStyle w:val="Emphasis"/>
        </w:rPr>
        <w:t>But this regime of rights-based restrictions has failed miserably to prevent U.S. weapons from flowing to abusive governments</w:t>
      </w:r>
      <w:r>
        <w:t xml:space="preserve">, especially in the lax environment of the seemingly never-ending conflict against al-Qaeda, the Islamic State, and whatever progeny will take their place. Michael Newton, a retired Army officer and professor at the Vanderbilt University School of Law, recently wrote a persuasive argument for the American Bar Association’s Center for Human Rights that arms sales to Saudi Arabia, based on that country’s various abuses both domestic and international, violate the conditions of the Foreign Assistance Act and Arms Control Export Act. “Saudi Arabia presents an apparent prima facie case for the immediate cessation of sales under the FAA,” Newton wrote. Even the Leahy Law, which theoretically enables the State Department to ban aid to abusive units based on even circumstantial evidence of violations, is riddled with holes. </w:t>
      </w:r>
      <w:r w:rsidRPr="001B1420">
        <w:rPr>
          <w:rStyle w:val="StyleUnderline"/>
        </w:rPr>
        <w:t xml:space="preserve">A 2016 report </w:t>
      </w:r>
      <w:r>
        <w:t xml:space="preserve">on military aid to Egypt by the Government Accountability Office </w:t>
      </w:r>
      <w:r w:rsidRPr="001B1420">
        <w:rPr>
          <w:rStyle w:val="StyleUnderline"/>
        </w:rPr>
        <w:t>found that the State Department was failing to record human-rights abuses committed by Egyptian security forces in its internal database, did not have the organizational charts necessary to identify problematic Egyptian units and, predictably, could not track some types of aid, like ammunition, to their final unit</w:t>
      </w:r>
      <w:r>
        <w:t xml:space="preserve">. </w:t>
      </w:r>
      <w:r w:rsidRPr="001B1420">
        <w:rPr>
          <w:rStyle w:val="StyleUnderline"/>
        </w:rPr>
        <w:t>In practice, the Bureau of Democracy, Human Rights, and Labor, which has lead responsibility for vetting under the Leahy Law, barely has the manpower to sift through the billions of dollars of arms purchases</w:t>
      </w:r>
      <w:r>
        <w:t xml:space="preserve"> supported by U.S. subsidies in the form of foreign military financing, </w:t>
      </w:r>
      <w:r w:rsidRPr="001B1420">
        <w:rPr>
          <w:rStyle w:val="StyleUnderline"/>
        </w:rPr>
        <w:t xml:space="preserve">leaving foreign military sales—the exponentially larger purchases countries make with their own cash—almost </w:t>
      </w:r>
      <w:r w:rsidRPr="001B1420">
        <w:rPr>
          <w:rStyle w:val="Emphasis"/>
        </w:rPr>
        <w:t>unsupervised</w:t>
      </w:r>
      <w:r>
        <w:t>.</w:t>
      </w:r>
    </w:p>
    <w:p w:rsidR="00E42E4C" w:rsidRPr="00F601E6" w:rsidRDefault="00E42E4C" w:rsidP="00F601E6">
      <w:bookmarkStart w:id="0" w:name="_GoBack"/>
      <w:bookmarkEnd w:id="0"/>
    </w:p>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D674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3C4"/>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6745"/>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62B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1FF4"/>
    <w:rsid w:val="00E63419"/>
    <w:rsid w:val="00E64496"/>
    <w:rsid w:val="00E65232"/>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D6745"/>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7D674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7D6745"/>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D6745"/>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7D6745"/>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D67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745"/>
  </w:style>
  <w:style w:type="character" w:customStyle="1" w:styleId="Heading1Char">
    <w:name w:val="Heading 1 Char"/>
    <w:aliases w:val="Pocket Char"/>
    <w:basedOn w:val="DefaultParagraphFont"/>
    <w:link w:val="Heading1"/>
    <w:rsid w:val="007D674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7D674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D6745"/>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7D674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7D6745"/>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7D6745"/>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7D674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6745"/>
    <w:rPr>
      <w:color w:val="auto"/>
      <w:u w:val="none"/>
    </w:rPr>
  </w:style>
  <w:style w:type="character" w:styleId="Hyperlink">
    <w:name w:val="Hyperlink"/>
    <w:basedOn w:val="DefaultParagraphFont"/>
    <w:uiPriority w:val="99"/>
    <w:unhideWhenUsed/>
    <w:rsid w:val="007D6745"/>
    <w:rPr>
      <w:color w:val="auto"/>
      <w:u w:val="none"/>
    </w:rPr>
  </w:style>
  <w:style w:type="paragraph" w:styleId="DocumentMap">
    <w:name w:val="Document Map"/>
    <w:basedOn w:val="Normal"/>
    <w:link w:val="DocumentMapChar"/>
    <w:uiPriority w:val="99"/>
    <w:semiHidden/>
    <w:unhideWhenUsed/>
    <w:rsid w:val="007D674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6745"/>
    <w:rPr>
      <w:rFonts w:ascii="Lucida Grande" w:hAnsi="Lucida Grande" w:cs="Lucida Grande"/>
    </w:rPr>
  </w:style>
  <w:style w:type="paragraph" w:customStyle="1" w:styleId="textbold">
    <w:name w:val="text bold"/>
    <w:basedOn w:val="Normal"/>
    <w:link w:val="Emphasis"/>
    <w:autoRedefine/>
    <w:uiPriority w:val="7"/>
    <w:qFormat/>
    <w:rsid w:val="007D6745"/>
    <w:pPr>
      <w:ind w:left="720"/>
      <w:jc w:val="both"/>
    </w:pPr>
    <w:rPr>
      <w:rFonts w:ascii="Calibri" w:eastAsiaTheme="minorEastAsia" w:hAnsi="Calibri" w:cstheme="minorBidi"/>
      <w:b/>
      <w:iCs/>
      <w:sz w:val="22"/>
      <w:szCs w:val="24"/>
      <w:u w:val="single"/>
    </w:rPr>
  </w:style>
  <w:style w:type="paragraph" w:customStyle="1" w:styleId="UnderlinePara">
    <w:name w:val="Underline Para"/>
    <w:basedOn w:val="Normal"/>
    <w:uiPriority w:val="6"/>
    <w:qFormat/>
    <w:rsid w:val="007D6745"/>
    <w:pPr>
      <w:widowControl w:val="0"/>
      <w:suppressAutoHyphens/>
      <w:spacing w:after="200"/>
      <w:contextualSpacing/>
    </w:pPr>
    <w:rPr>
      <w:rFonts w:asciiTheme="minorHAnsi" w:hAnsiTheme="minorHAnsi" w:cstheme="minorBidi"/>
      <w:sz w:val="22"/>
      <w:u w:val="single"/>
    </w:rPr>
  </w:style>
  <w:style w:type="paragraph" w:customStyle="1" w:styleId="Emphasis1">
    <w:name w:val="Emphasis1"/>
    <w:basedOn w:val="Normal"/>
    <w:autoRedefine/>
    <w:uiPriority w:val="7"/>
    <w:qFormat/>
    <w:rsid w:val="007D6745"/>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bdr w:val="single" w:sz="8" w:space="0" w:color="auto"/>
    </w:rPr>
  </w:style>
  <w:style w:type="paragraph" w:customStyle="1" w:styleId="card">
    <w:name w:val="card"/>
    <w:basedOn w:val="Normal"/>
    <w:next w:val="Normal"/>
    <w:uiPriority w:val="6"/>
    <w:qFormat/>
    <w:rsid w:val="007D6745"/>
    <w:pPr>
      <w:ind w:left="288" w:right="288"/>
    </w:pPr>
    <w:rPr>
      <w:rFonts w:asciiTheme="minorHAnsi" w:hAnsiTheme="minorHAnsi" w:cstheme="minorBidi"/>
      <w:sz w:val="22"/>
      <w:u w:val="single"/>
    </w:rPr>
  </w:style>
  <w:style w:type="paragraph" w:customStyle="1" w:styleId="Emphasize">
    <w:name w:val="Emphasize"/>
    <w:basedOn w:val="Normal"/>
    <w:uiPriority w:val="7"/>
    <w:qFormat/>
    <w:rsid w:val="007D674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2"/>
      <w:szCs w:val="24"/>
      <w:u w:val="single"/>
      <w:bdr w:val="single" w:sz="8" w:space="0" w:color="auto"/>
    </w:rPr>
  </w:style>
  <w:style w:type="character" w:customStyle="1" w:styleId="m-6000521778621316261gmail-style13ptbold">
    <w:name w:val="m_-6000521778621316261gmail-style13ptbold"/>
    <w:basedOn w:val="DefaultParagraphFont"/>
    <w:rsid w:val="007D6745"/>
  </w:style>
  <w:style w:type="character" w:customStyle="1" w:styleId="m-6000521778621316261gmail-msohyperlink">
    <w:name w:val="m_-6000521778621316261gmail-msohyperlink"/>
    <w:basedOn w:val="DefaultParagraphFont"/>
    <w:rsid w:val="007D6745"/>
  </w:style>
  <w:style w:type="character" w:customStyle="1" w:styleId="m-6000521778621316261gmail-styleunderline">
    <w:name w:val="m_-6000521778621316261gmail-styleunderline"/>
    <w:basedOn w:val="DefaultParagraphFont"/>
    <w:rsid w:val="007D674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7D6745"/>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7D674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7D6745"/>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7D6745"/>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unhideWhenUsed/>
    <w:qFormat/>
    <w:rsid w:val="007D6745"/>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D67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745"/>
  </w:style>
  <w:style w:type="character" w:customStyle="1" w:styleId="Heading1Char">
    <w:name w:val="Heading 1 Char"/>
    <w:aliases w:val="Pocket Char"/>
    <w:basedOn w:val="DefaultParagraphFont"/>
    <w:link w:val="Heading1"/>
    <w:rsid w:val="007D674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7D674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7D6745"/>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7D674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7D6745"/>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7D6745"/>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7D674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6745"/>
    <w:rPr>
      <w:color w:val="auto"/>
      <w:u w:val="none"/>
    </w:rPr>
  </w:style>
  <w:style w:type="character" w:styleId="Hyperlink">
    <w:name w:val="Hyperlink"/>
    <w:basedOn w:val="DefaultParagraphFont"/>
    <w:uiPriority w:val="99"/>
    <w:unhideWhenUsed/>
    <w:rsid w:val="007D6745"/>
    <w:rPr>
      <w:color w:val="auto"/>
      <w:u w:val="none"/>
    </w:rPr>
  </w:style>
  <w:style w:type="paragraph" w:styleId="DocumentMap">
    <w:name w:val="Document Map"/>
    <w:basedOn w:val="Normal"/>
    <w:link w:val="DocumentMapChar"/>
    <w:uiPriority w:val="99"/>
    <w:semiHidden/>
    <w:unhideWhenUsed/>
    <w:rsid w:val="007D674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6745"/>
    <w:rPr>
      <w:rFonts w:ascii="Lucida Grande" w:hAnsi="Lucida Grande" w:cs="Lucida Grande"/>
    </w:rPr>
  </w:style>
  <w:style w:type="paragraph" w:customStyle="1" w:styleId="textbold">
    <w:name w:val="text bold"/>
    <w:basedOn w:val="Normal"/>
    <w:link w:val="Emphasis"/>
    <w:autoRedefine/>
    <w:uiPriority w:val="7"/>
    <w:qFormat/>
    <w:rsid w:val="007D6745"/>
    <w:pPr>
      <w:ind w:left="720"/>
      <w:jc w:val="both"/>
    </w:pPr>
    <w:rPr>
      <w:rFonts w:ascii="Calibri" w:eastAsiaTheme="minorEastAsia" w:hAnsi="Calibri" w:cstheme="minorBidi"/>
      <w:b/>
      <w:iCs/>
      <w:sz w:val="22"/>
      <w:szCs w:val="24"/>
      <w:u w:val="single"/>
    </w:rPr>
  </w:style>
  <w:style w:type="paragraph" w:customStyle="1" w:styleId="UnderlinePara">
    <w:name w:val="Underline Para"/>
    <w:basedOn w:val="Normal"/>
    <w:uiPriority w:val="6"/>
    <w:qFormat/>
    <w:rsid w:val="007D6745"/>
    <w:pPr>
      <w:widowControl w:val="0"/>
      <w:suppressAutoHyphens/>
      <w:spacing w:after="200"/>
      <w:contextualSpacing/>
    </w:pPr>
    <w:rPr>
      <w:rFonts w:asciiTheme="minorHAnsi" w:hAnsiTheme="minorHAnsi" w:cstheme="minorBidi"/>
      <w:sz w:val="22"/>
      <w:u w:val="single"/>
    </w:rPr>
  </w:style>
  <w:style w:type="paragraph" w:customStyle="1" w:styleId="Emphasis1">
    <w:name w:val="Emphasis1"/>
    <w:basedOn w:val="Normal"/>
    <w:autoRedefine/>
    <w:uiPriority w:val="7"/>
    <w:qFormat/>
    <w:rsid w:val="007D6745"/>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bdr w:val="single" w:sz="8" w:space="0" w:color="auto"/>
    </w:rPr>
  </w:style>
  <w:style w:type="paragraph" w:customStyle="1" w:styleId="card">
    <w:name w:val="card"/>
    <w:basedOn w:val="Normal"/>
    <w:next w:val="Normal"/>
    <w:uiPriority w:val="6"/>
    <w:qFormat/>
    <w:rsid w:val="007D6745"/>
    <w:pPr>
      <w:ind w:left="288" w:right="288"/>
    </w:pPr>
    <w:rPr>
      <w:rFonts w:asciiTheme="minorHAnsi" w:hAnsiTheme="minorHAnsi" w:cstheme="minorBidi"/>
      <w:sz w:val="22"/>
      <w:u w:val="single"/>
    </w:rPr>
  </w:style>
  <w:style w:type="paragraph" w:customStyle="1" w:styleId="Emphasize">
    <w:name w:val="Emphasize"/>
    <w:basedOn w:val="Normal"/>
    <w:uiPriority w:val="7"/>
    <w:qFormat/>
    <w:rsid w:val="007D6745"/>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 w:val="22"/>
      <w:szCs w:val="24"/>
      <w:u w:val="single"/>
      <w:bdr w:val="single" w:sz="8" w:space="0" w:color="auto"/>
    </w:rPr>
  </w:style>
  <w:style w:type="character" w:customStyle="1" w:styleId="m-6000521778621316261gmail-style13ptbold">
    <w:name w:val="m_-6000521778621316261gmail-style13ptbold"/>
    <w:basedOn w:val="DefaultParagraphFont"/>
    <w:rsid w:val="007D6745"/>
  </w:style>
  <w:style w:type="character" w:customStyle="1" w:styleId="m-6000521778621316261gmail-msohyperlink">
    <w:name w:val="m_-6000521778621316261gmail-msohyperlink"/>
    <w:basedOn w:val="DefaultParagraphFont"/>
    <w:rsid w:val="007D6745"/>
  </w:style>
  <w:style w:type="character" w:customStyle="1" w:styleId="m-6000521778621316261gmail-styleunderline">
    <w:name w:val="m_-6000521778621316261gmail-styleunderline"/>
    <w:basedOn w:val="DefaultParagraphFont"/>
    <w:rsid w:val="007D6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orldview.stratfor.com/article/russias-defense-industry-finds-itself-tailspin)//BB" TargetMode="External"/><Relationship Id="rId14" Type="http://schemas.openxmlformats.org/officeDocument/2006/relationships/hyperlink" Target="https://theconversation.com/russia-not-so-much-a-re-rising-superpower-as-a-skilled-strategic-spoiler-90916)//BB" TargetMode="External"/><Relationship Id="rId15" Type="http://schemas.openxmlformats.org/officeDocument/2006/relationships/hyperlink" Target="https://www.lowyinstitute.org/publications/can-russia-afford-be-great-power)//BB" TargetMode="External"/><Relationship Id="rId16" Type="http://schemas.openxmlformats.org/officeDocument/2006/relationships/hyperlink" Target="https://csis-prod.s3.amazonaws.com/s3fs-public/publication/170816_Denisentsev_RussiaGlobalArmsMarket_Web.pdf?VHDgCY.h54QWJm1lPCa2w1Lc.BjElJH)//BB" TargetMode="External"/><Relationship Id="rId17" Type="http://schemas.openxmlformats.org/officeDocument/2006/relationships/hyperlink" Target="https://thediplomat.com/2019/05/russias-looming-arms-sale-to-pakistan-sets-up-a-dangerous-game/)//BB" TargetMode="External"/><Relationship Id="rId18" Type="http://schemas.openxmlformats.org/officeDocument/2006/relationships/hyperlink" Target="https://calhoun.nps.edu/bitstream/handle/10945/59571/18Jun_Reaves_Andrew.pdf?sequence=1&amp;isAllowed=y)//BB" TargetMode="External"/><Relationship Id="rId19" Type="http://schemas.openxmlformats.org/officeDocument/2006/relationships/hyperlink" Target="https://www.belfercenter.org/publication/how-russia-taking-over-middle-east-one-country-time)//BB" TargetMode="External"/><Relationship Id="rId63" Type="http://schemas.openxmlformats.org/officeDocument/2006/relationships/theme" Target="theme/theme1.xml"/><Relationship Id="rId50" Type="http://schemas.openxmlformats.org/officeDocument/2006/relationships/hyperlink" Target="https://www.politico.eu/article/russia-plot-against-the-west-vladimir-putin-donald-trump-europe/)//BB" TargetMode="External"/><Relationship Id="rId51" Type="http://schemas.openxmlformats.org/officeDocument/2006/relationships/hyperlink" Target="https://www.strategic-culture.org/news/2018/11/12/us-pressure-fails-to-affect-russia-growing-arms-exports/)//BB" TargetMode="External"/><Relationship Id="rId52" Type="http://schemas.openxmlformats.org/officeDocument/2006/relationships/hyperlink" Target="https://propakistani.pk/2019/04/19/pakistan-to-make-a-major-multi-billion-dollar-arms-deal-with-russia-report/" TargetMode="External"/><Relationship Id="rId53" Type="http://schemas.openxmlformats.org/officeDocument/2006/relationships/hyperlink" Target="https://www.ozy.com/fast-forward/china-the-next-big-supplier-of-high-tech-arms-to-emerging-nations/92647)//BB" TargetMode="External"/><Relationship Id="rId54" Type="http://schemas.openxmlformats.org/officeDocument/2006/relationships/hyperlink" Target="https://nationalinterest.org/blog/the-buzz/why-the-world-should-fear-chinas-military-exports-22494)//BB" TargetMode="External"/><Relationship Id="rId55" Type="http://schemas.openxmlformats.org/officeDocument/2006/relationships/hyperlink" Target="https://calhoun.nps.edu/bitstream/handle/10945/59571/18Jun_Reaves_Andrew.pdf?sequence=1&amp;isAllowed=y)//BB" TargetMode="External"/><Relationship Id="rId56" Type="http://schemas.openxmlformats.org/officeDocument/2006/relationships/hyperlink" Target="https://medium.com/s/just-world-order/three-reasons-its-time-to-chill-about-russia-717e62b0ab1e)//BB" TargetMode="External"/><Relationship Id="rId57" Type="http://schemas.openxmlformats.org/officeDocument/2006/relationships/hyperlink" Target="https://www.aljazeera.com/indepth/opinion/resurgent-russia-myth-reality-190217060009723.html)//BB" TargetMode="External"/><Relationship Id="rId58" Type="http://schemas.openxmlformats.org/officeDocument/2006/relationships/hyperlink" Target="https://www.cato.org/publications/commentary/what-russian-threat-americans-shouldnt-be-running-scared-moscow" TargetMode="External"/><Relationship Id="rId59" Type="http://schemas.openxmlformats.org/officeDocument/2006/relationships/hyperlink" Target="https://www.foreignaffairs.com/articles/world/2018-06-14/liberal-world" TargetMode="External"/><Relationship Id="rId40" Type="http://schemas.openxmlformats.org/officeDocument/2006/relationships/hyperlink" Target="https://jamestown.org/program/tactical-side-russias-arms-sales-middle-east/)//BB" TargetMode="External"/><Relationship Id="rId41" Type="http://schemas.openxmlformats.org/officeDocument/2006/relationships/hyperlink" Target="https://www.state.gov/t/pm/rls/rm/2018/285045.htm)//BB" TargetMode="External"/><Relationship Id="rId42" Type="http://schemas.openxmlformats.org/officeDocument/2006/relationships/hyperlink" Target="https://www.cnas.org/publications/commentary/arms-sales-and-american-interests)//BB" TargetMode="External"/><Relationship Id="rId43" Type="http://schemas.openxmlformats.org/officeDocument/2006/relationships/hyperlink" Target="https://www.fhi.ox.ac.uk/wp-content/uploads/Existential-Risks-2017-01-23.pdf" TargetMode="External"/><Relationship Id="rId44" Type="http://schemas.openxmlformats.org/officeDocument/2006/relationships/hyperlink" Target="https://www.the-american-interest.com/2018/12/13/time-to-push-back-against-the-revisionists/)//BB" TargetMode="External"/><Relationship Id="rId45" Type="http://schemas.openxmlformats.org/officeDocument/2006/relationships/hyperlink" Target="https://eurasianet.org/perspectives-russias-approach-to-the-global-order-revisionist-or-not)//BB" TargetMode="External"/><Relationship Id="rId46" Type="http://schemas.openxmlformats.org/officeDocument/2006/relationships/hyperlink" Target="https://www.nationalreview.com/magazine/2018/06/11/russian-aggression-ukraine-not-america-fault/)//BB" TargetMode="External"/><Relationship Id="rId47" Type="http://schemas.openxmlformats.org/officeDocument/2006/relationships/hyperlink" Target="https://highline.huffingtonpost.com/articles/en/trump-russia-putin-military-crisis/)//BB" TargetMode="External"/><Relationship Id="rId48" Type="http://schemas.openxmlformats.org/officeDocument/2006/relationships/hyperlink" Target="https://highline.huffingtonpost.com/articles/en/trump-russia-putin-military-crisis/)//BB" TargetMode="External"/><Relationship Id="rId49" Type="http://schemas.openxmlformats.org/officeDocument/2006/relationships/hyperlink" Target="https://www.cato.org/publications/policy-analysis/risky-business-role-arms-sales-us-foreign-policy"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brownpoliticalreview.org/2015/11/export-to-arm-is-chinas-weapons-trade-as-menacing-as-it-seems/)//BB" TargetMode="External"/><Relationship Id="rId31" Type="http://schemas.openxmlformats.org/officeDocument/2006/relationships/hyperlink" Target="https://warontherocks.com/2019/04/the-case-against-arms-embargos-even-for-saudi-arabia/)//BB" TargetMode="External"/><Relationship Id="rId32" Type="http://schemas.openxmlformats.org/officeDocument/2006/relationships/hyperlink" Target="https://www.scmp.com/news/china/military/article/2162919/subs-ships-and-aftersales-service-how-russias-military-making)//BB" TargetMode="External"/><Relationship Id="rId33" Type="http://schemas.openxmlformats.org/officeDocument/2006/relationships/hyperlink" Target="https://www.chathamhouse.org/sites/default/files/publications/research/2017-03-20-russia-arms-exporter-connolly-sendstad.pdf)//BB" TargetMode="External"/><Relationship Id="rId34" Type="http://schemas.openxmlformats.org/officeDocument/2006/relationships/hyperlink" Target="https://apps.dtic.mil/dtic/tr/fulltext/u2/1038117.pdf)//BB" TargetMode="External"/><Relationship Id="rId35" Type="http://schemas.openxmlformats.org/officeDocument/2006/relationships/hyperlink" Target="https://nationalinterest.org/blog/buzz/how-push-back-against-russia-ukraines-defense-industry-could-help-32242)//BB" TargetMode="External"/><Relationship Id="rId36" Type="http://schemas.openxmlformats.org/officeDocument/2006/relationships/hyperlink" Target="https://www.livemint.com/Opinion/Ed2ke07FPIkeJ7ICEgVIkM/Vladimir-Putins-arms-bazaar-is-in-a-serious-sales-slump.html)//BB" TargetMode="External"/><Relationship Id="rId37" Type="http://schemas.openxmlformats.org/officeDocument/2006/relationships/hyperlink" Target="https://lawstreetmedia.com/issues/world/russias-aggressive-foreign-policy/)//BB" TargetMode="External"/><Relationship Id="rId38" Type="http://schemas.openxmlformats.org/officeDocument/2006/relationships/hyperlink" Target="https://warontherocks.com/2018/04/americas-arms-sales-policy-security-abroad-not-jobs-at-home/)//BB" TargetMode="External"/><Relationship Id="rId39" Type="http://schemas.openxmlformats.org/officeDocument/2006/relationships/hyperlink" Target="https://www.state.gov/t/pm/rls/rm/2018/285045.htm)//BB" TargetMode="External"/><Relationship Id="rId20" Type="http://schemas.openxmlformats.org/officeDocument/2006/relationships/hyperlink" Target="https://carnegieendowment.org/2017/12/14/return-of-global-russia-analytical-framework-pub-75003)//BB" TargetMode="External"/><Relationship Id="rId21" Type="http://schemas.openxmlformats.org/officeDocument/2006/relationships/hyperlink" Target="https://warontherocks.com/2019/04/the-case-against-arms-embargos-even-for-saudi-arabia/)//BB" TargetMode="External"/><Relationship Id="rId22" Type="http://schemas.openxmlformats.org/officeDocument/2006/relationships/hyperlink" Target="https://www.economist.com/international/2018/08/18/the-global-arms-trade-is-booming-buyers-are-spoiled-for-choice)//BB" TargetMode="External"/><Relationship Id="rId23" Type="http://schemas.openxmlformats.org/officeDocument/2006/relationships/hyperlink" Target="https://warontherocks.com/2019/04/the-case-against-arms-embargos-even-for-saudi-arabia/)//BB" TargetMode="External"/><Relationship Id="rId24" Type="http://schemas.openxmlformats.org/officeDocument/2006/relationships/hyperlink" Target="https://foreignpolicy.com/2018/11/30/saudi-arabia-should-be-given-a-choice-stop-the-surprises-or-suffer-the-consequences-mbs-khashoggi/)//BB" TargetMode="External"/><Relationship Id="rId25" Type="http://schemas.openxmlformats.org/officeDocument/2006/relationships/hyperlink" Target="https://jamestown.org/program/tactical-side-russias-arms-sales-middle-east/)//BB" TargetMode="External"/><Relationship Id="rId26" Type="http://schemas.openxmlformats.org/officeDocument/2006/relationships/hyperlink" Target="https://www.alaraby.co.uk/english/indepth/2017/3/13/weapons-sales-the-key-to-russias-middle-east-agenda)//BB" TargetMode="External"/><Relationship Id="rId27" Type="http://schemas.openxmlformats.org/officeDocument/2006/relationships/hyperlink" Target="https://carnegieendowment.org/2017/12/14/return-of-global-russia-analytical-framework-pub-75003)//BB" TargetMode="External"/><Relationship Id="rId28" Type="http://schemas.openxmlformats.org/officeDocument/2006/relationships/hyperlink" Target="https://www.ecfr.eu/publications/summary/under_the_gun_rearmament_for_arms_control_in_europe)//BB" TargetMode="External"/><Relationship Id="rId29" Type="http://schemas.openxmlformats.org/officeDocument/2006/relationships/hyperlink" Target="https://warontherocks.com/2018/04/americas-arms-sales-policy-security-abroad-not-jobs-at-home/)//BB" TargetMode="External"/><Relationship Id="rId60" Type="http://schemas.openxmlformats.org/officeDocument/2006/relationships/hyperlink" Target="https://www.ft.com/content/65433228-3e66-11e8-b9f9-de94fa33a81e)//BB" TargetMode="External"/><Relationship Id="rId61" Type="http://schemas.openxmlformats.org/officeDocument/2006/relationships/hyperlink" Target="https://www.theatlantic.com/international/archive/2017/06/saudi-arabia-weapons-deal/529689/)//BB" TargetMode="External"/><Relationship Id="rId62" Type="http://schemas.openxmlformats.org/officeDocument/2006/relationships/fontTable" Target="fontTable.xml"/><Relationship Id="rId10" Type="http://schemas.openxmlformats.org/officeDocument/2006/relationships/hyperlink" Target="https://www.bloomberg.com/opinion/articles/2019-03-12/u-s-is-no-1-in-arms-sales-as-russia-loses-market-share)//BB" TargetMode="External"/><Relationship Id="rId11" Type="http://schemas.openxmlformats.org/officeDocument/2006/relationships/hyperlink" Target="https://www.defensenews.com/digital-show-dailies/dubai-air-show/2017/11/09/sales-target-russia-sets-its-sights-on-the-middle-east/)//BB" TargetMode="External"/><Relationship Id="rId12" Type="http://schemas.openxmlformats.org/officeDocument/2006/relationships/hyperlink" Target="https://www.chathamhouse.org/sites/default/files/publications/research/2017-03-20-russia-arms-exporter-connolly-sendstad.pdf)//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laireymlpar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1B009FE-082B-8945-8689-B6988A8BE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17</Pages>
  <Words>66614</Words>
  <Characters>379706</Characters>
  <Application>Microsoft Macintosh Word</Application>
  <DocSecurity>0</DocSecurity>
  <Lines>3164</Lines>
  <Paragraphs>890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445430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Claire Park</dc:creator>
  <cp:keywords>5.2</cp:keywords>
  <dc:description/>
  <cp:lastModifiedBy>Claire Park</cp:lastModifiedBy>
  <cp:revision>1</cp:revision>
  <dcterms:created xsi:type="dcterms:W3CDTF">2019-06-21T01:04:00Z</dcterms:created>
  <dcterms:modified xsi:type="dcterms:W3CDTF">2019-06-21T01:05:00Z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