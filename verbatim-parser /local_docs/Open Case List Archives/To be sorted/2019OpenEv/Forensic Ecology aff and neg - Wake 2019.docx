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DEBDD" w14:textId="77777777" w:rsidR="007030AD" w:rsidRDefault="007030AD" w:rsidP="007030AD">
      <w:pPr>
        <w:pStyle w:val="Heading1"/>
      </w:pPr>
      <w:r>
        <w:t>AFF</w:t>
      </w:r>
    </w:p>
    <w:p w14:paraId="058E84FC" w14:textId="7B2C6AEA" w:rsidR="007030AD" w:rsidRDefault="007030AD" w:rsidP="007030AD">
      <w:pPr>
        <w:pStyle w:val="Heading2"/>
      </w:pPr>
      <w:r>
        <w:t>1ac</w:t>
      </w:r>
    </w:p>
    <w:p w14:paraId="0F61B676" w14:textId="6C445A16" w:rsidR="00206D97" w:rsidRDefault="007030AD" w:rsidP="00BF564F">
      <w:pPr>
        <w:pStyle w:val="Heading4"/>
      </w:pPr>
      <w:r>
        <w:t>The Regulation of arms</w:t>
      </w:r>
      <w:r w:rsidR="00AE6284">
        <w:t xml:space="preserve"> by the United States</w:t>
      </w:r>
      <w:r>
        <w:t xml:space="preserve"> </w:t>
      </w:r>
      <w:r w:rsidR="00AE6284">
        <w:t xml:space="preserve">in order to </w:t>
      </w:r>
      <w:r w:rsidR="00685B60">
        <w:t>“</w:t>
      </w:r>
      <w:r w:rsidR="00AE6284">
        <w:t>save</w:t>
      </w:r>
      <w:r w:rsidR="00685B60">
        <w:t>”</w:t>
      </w:r>
      <w:r w:rsidR="00AE6284">
        <w:t xml:space="preserve"> </w:t>
      </w:r>
      <w:r w:rsidR="002501F7">
        <w:t xml:space="preserve">indigenous peoples and minoritarian subjects from violence is merely a </w:t>
      </w:r>
      <w:r w:rsidR="002501F7" w:rsidRPr="002501F7">
        <w:t>reinst</w:t>
      </w:r>
      <w:r w:rsidR="002501F7">
        <w:t>antiation of the state’s monopoly on violence</w:t>
      </w:r>
      <w:r w:rsidR="00685B60">
        <w:t xml:space="preserve">, enabling a white fantasy of state violence/non-violence. The </w:t>
      </w:r>
      <w:r w:rsidR="00685B60" w:rsidRPr="00685B60">
        <w:t xml:space="preserve">enshrinement </w:t>
      </w:r>
      <w:r w:rsidR="00685B60">
        <w:t xml:space="preserve">of the right to bear arms for settlers </w:t>
      </w:r>
      <w:r w:rsidR="00B77382">
        <w:t xml:space="preserve">is rooted in indigenous dispossession and anti-black violence. The resolution’s </w:t>
      </w:r>
      <w:r w:rsidR="00B77382" w:rsidRPr="00B77382">
        <w:t>romanticization</w:t>
      </w:r>
      <w:r w:rsidR="00B77382">
        <w:t xml:space="preserve"> of settler sovereignty fails to consider the anti-indigenous violence that made this sovereignty possible</w:t>
      </w:r>
      <w:r w:rsidR="00B77382" w:rsidRPr="00B77382">
        <w:t xml:space="preserve"> </w:t>
      </w:r>
    </w:p>
    <w:p w14:paraId="30EB63C1" w14:textId="77777777" w:rsidR="00AE6284" w:rsidRPr="00C151B6" w:rsidRDefault="00AE6284" w:rsidP="00AE6284">
      <w:pPr>
        <w:rPr>
          <w:rStyle w:val="Style13ptBold"/>
          <w:b w:val="0"/>
          <w:bCs w:val="0"/>
          <w:sz w:val="16"/>
          <w:szCs w:val="16"/>
        </w:rPr>
      </w:pPr>
      <w:r>
        <w:rPr>
          <w:rStyle w:val="Style13ptBold"/>
        </w:rPr>
        <w:t>Young 15—</w:t>
      </w:r>
      <w:r w:rsidRPr="009079FC">
        <w:t xml:space="preserve"> </w:t>
      </w:r>
      <w:r w:rsidRPr="00C151B6">
        <w:rPr>
          <w:sz w:val="16"/>
          <w:szCs w:val="16"/>
        </w:rPr>
        <w:t>Alex Trimble Young, Honors Faculty Fellow in Barrett, the Honors College at Arizona State University, “The Settler Unchained Constituent Power and Settler Violence,” Social Text 124, Vol. 33, No. 3 September 2015, DOI 10.1215/01642472-3125680 //AK</w:t>
      </w:r>
      <w:r>
        <w:rPr>
          <w:sz w:val="16"/>
          <w:szCs w:val="16"/>
        </w:rPr>
        <w:t>rish</w:t>
      </w:r>
    </w:p>
    <w:p w14:paraId="52B41C77" w14:textId="3AD14AD2" w:rsidR="00AE6284" w:rsidRDefault="00AE6284" w:rsidP="00206D97">
      <w:pPr>
        <w:rPr>
          <w:rStyle w:val="StyleUnderline"/>
        </w:rPr>
      </w:pPr>
      <w:r w:rsidRPr="00F73FBD">
        <w:rPr>
          <w:rStyle w:val="StyleUnderline"/>
          <w:highlight w:val="green"/>
        </w:rPr>
        <w:t>The phrase “monopoly of violence” operates as a</w:t>
      </w:r>
      <w:r w:rsidRPr="00B71EF0">
        <w:rPr>
          <w:rStyle w:val="StyleUnderline"/>
        </w:rPr>
        <w:t xml:space="preserve"> sort of </w:t>
      </w:r>
      <w:r w:rsidRPr="00F73FBD">
        <w:rPr>
          <w:rStyle w:val="StyleUnderline"/>
          <w:highlight w:val="green"/>
        </w:rPr>
        <w:t>refrain in</w:t>
      </w:r>
      <w:r w:rsidRPr="00B71EF0">
        <w:rPr>
          <w:rStyle w:val="StyleUnderline"/>
        </w:rPr>
        <w:t xml:space="preserve"> contemporary radical </w:t>
      </w:r>
      <w:r w:rsidRPr="00F73FBD">
        <w:rPr>
          <w:rStyle w:val="StyleUnderline"/>
          <w:highlight w:val="green"/>
        </w:rPr>
        <w:t>critiques of the racist and colonial underpinnings of the liberal state</w:t>
      </w:r>
      <w:r w:rsidRPr="00B71EF0">
        <w:rPr>
          <w:rStyle w:val="StyleUnderline"/>
        </w:rPr>
        <w:t>.</w:t>
      </w:r>
      <w:r w:rsidRPr="00F73FBD">
        <w:rPr>
          <w:sz w:val="16"/>
        </w:rPr>
        <w:t xml:space="preserve"> A shorthand for Max Weber’s declaration in “Politics as a Vocation” that “</w:t>
      </w:r>
      <w:r w:rsidRPr="00B71EF0">
        <w:rPr>
          <w:rStyle w:val="StyleUnderline"/>
        </w:rPr>
        <w:t>a state is a human community that (successfully) claims the monopoly of the legitimate use of physical force within a given territory,” the phrase has come to signify that which must be resisted to imagine new modes of sociality not predicated on oppression</w:t>
      </w:r>
      <w:r w:rsidRPr="00F73FBD">
        <w:rPr>
          <w:sz w:val="16"/>
        </w:rPr>
        <w:t xml:space="preserve">.1 In May 2013, this phrase figured centrally in a very different critique of the liberal state: Glenn Beck’s keynote address delivered at the annual convention of the National Rifle Association (NRA). Toward the end of his rambling hour-and-forty-four-minute-long talk, dressed like a disheveled academic, </w:t>
      </w:r>
      <w:r w:rsidRPr="00F73FBD">
        <w:rPr>
          <w:rStyle w:val="StyleUnderline"/>
          <w:highlight w:val="green"/>
        </w:rPr>
        <w:t>Beck displayed the phrase</w:t>
      </w:r>
      <w:r w:rsidRPr="00B71EF0">
        <w:rPr>
          <w:rStyle w:val="StyleUnderline"/>
        </w:rPr>
        <w:t xml:space="preserve"> in title type on his slide presentation </w:t>
      </w:r>
      <w:r w:rsidRPr="00F73FBD">
        <w:rPr>
          <w:rStyle w:val="StyleUnderline"/>
          <w:highlight w:val="green"/>
        </w:rPr>
        <w:t>to unpack</w:t>
      </w:r>
      <w:r w:rsidRPr="00B71EF0">
        <w:rPr>
          <w:rStyle w:val="StyleUnderline"/>
        </w:rPr>
        <w:t xml:space="preserve"> two unlikely </w:t>
      </w:r>
      <w:r w:rsidRPr="00F73FBD">
        <w:rPr>
          <w:rStyle w:val="StyleUnderline"/>
          <w:highlight w:val="green"/>
        </w:rPr>
        <w:t>illustrations of the dangers of gun control</w:t>
      </w:r>
      <w:r w:rsidRPr="00B71EF0">
        <w:rPr>
          <w:rStyle w:val="StyleUnderline"/>
        </w:rPr>
        <w:t>:</w:t>
      </w:r>
      <w:r w:rsidRPr="00F73FBD">
        <w:rPr>
          <w:sz w:val="16"/>
        </w:rPr>
        <w:t xml:space="preserve"> The founders warned of the “monopoly of violence.” Because they knew that governments could turn against their people. And if the government had a monopoly of violence, tyranny would go undefeated. </w:t>
      </w:r>
      <w:r w:rsidRPr="00B71EF0">
        <w:rPr>
          <w:rStyle w:val="StyleUnderline"/>
        </w:rPr>
        <w:t>If you don’t believe me . . . ask the Japanese-Americans who spent the war in internment camps. If you don’t think our government can do terrible things to its citizens? Explain this: The Lakota Indians were asleep by the river when the US troops arrived on a freezing December morning. For everyone’s protection, the troops began to enter the tents of the sleeping Indians and confiscate their guns. One boy, a deaf boy, tried to hold onto his gun. Trying to explain that he had paid a lot for it. In the struggle to hang onto it, the gun discharged. The US Soldiers stepped back and unloaded on the group of around 300 men, women, and children. 150 were killed, another 51 wounded. Others tried to run to the creek, only to be caught and killed by the soldiers. Without any defense. The Creek was called “Wounded Knee.”</w:t>
      </w:r>
      <w:r w:rsidRPr="00F73FBD">
        <w:rPr>
          <w:sz w:val="16"/>
        </w:rPr>
        <w:t xml:space="preserve"> The year was 1890. </w:t>
      </w:r>
      <w:r w:rsidRPr="00B71EF0">
        <w:rPr>
          <w:rStyle w:val="StyleUnderline"/>
        </w:rPr>
        <w:t>To emphasize to the press the urgency and necessity of disarming those savage Indians, twenty medals of honor were awarded to the American Soldiers</w:t>
      </w:r>
      <w:r w:rsidRPr="00F73FBD">
        <w:rPr>
          <w:sz w:val="16"/>
        </w:rPr>
        <w:t xml:space="preserve">. That’s more than awarded for D-Day . . . only four. Battle of the Bulge . . . seventeen. Pearl Harbor . . . fifteen. This gun belonged to a member of that tribe.2 </w:t>
      </w:r>
      <w:r w:rsidRPr="00F73FBD">
        <w:rPr>
          <w:rStyle w:val="StyleUnderline"/>
          <w:highlight w:val="green"/>
        </w:rPr>
        <w:t>Beck’s marshaling of the examples of</w:t>
      </w:r>
      <w:r w:rsidRPr="00B71EF0">
        <w:rPr>
          <w:rStyle w:val="StyleUnderline"/>
        </w:rPr>
        <w:t xml:space="preserve"> the </w:t>
      </w:r>
      <w:r w:rsidRPr="00F73FBD">
        <w:rPr>
          <w:rStyle w:val="StyleUnderline"/>
          <w:highlight w:val="green"/>
        </w:rPr>
        <w:t>internment camps and Wounded Knee</w:t>
      </w:r>
      <w:r w:rsidRPr="00B71EF0">
        <w:rPr>
          <w:rStyle w:val="StyleUnderline"/>
        </w:rPr>
        <w:t xml:space="preserve"> </w:t>
      </w:r>
      <w:r w:rsidRPr="00F73FBD">
        <w:rPr>
          <w:rStyle w:val="StyleUnderline"/>
          <w:highlight w:val="green"/>
        </w:rPr>
        <w:t>in</w:t>
      </w:r>
      <w:r w:rsidRPr="00F73FBD">
        <w:rPr>
          <w:rStyle w:val="StyleUnderline"/>
        </w:rPr>
        <w:t>to the</w:t>
      </w:r>
      <w:r w:rsidRPr="00B71EF0">
        <w:rPr>
          <w:rStyle w:val="StyleUnderline"/>
        </w:rPr>
        <w:t xml:space="preserve"> </w:t>
      </w:r>
      <w:r w:rsidRPr="00F73FBD">
        <w:rPr>
          <w:rStyle w:val="StyleUnderline"/>
          <w:highlight w:val="green"/>
        </w:rPr>
        <w:t>service of a politics that is</w:t>
      </w:r>
      <w:r w:rsidRPr="00B71EF0">
        <w:rPr>
          <w:rStyle w:val="StyleUnderline"/>
        </w:rPr>
        <w:t xml:space="preserve"> patently </w:t>
      </w:r>
      <w:r w:rsidRPr="00F73FBD">
        <w:rPr>
          <w:rStyle w:val="StyleUnderline"/>
          <w:highlight w:val="green"/>
        </w:rPr>
        <w:t>racist and imperialist is indicative of a broader trend</w:t>
      </w:r>
      <w:r w:rsidRPr="00B71EF0">
        <w:rPr>
          <w:rStyle w:val="StyleUnderline"/>
        </w:rPr>
        <w:t>.</w:t>
      </w:r>
      <w:r w:rsidRPr="00F73FBD">
        <w:rPr>
          <w:sz w:val="16"/>
        </w:rPr>
        <w:t xml:space="preserve"> Increasingly, </w:t>
      </w:r>
      <w:r w:rsidRPr="00635890">
        <w:rPr>
          <w:rStyle w:val="StyleUnderline"/>
        </w:rPr>
        <w:t>US</w:t>
      </w:r>
      <w:r w:rsidRPr="00F73FBD">
        <w:rPr>
          <w:rStyle w:val="StyleUnderline"/>
          <w:highlight w:val="green"/>
        </w:rPr>
        <w:t xml:space="preserve"> conservatives are employing examples of state violence against racialized and indigenous peoples to bolster arguments against gun control</w:t>
      </w:r>
      <w:r w:rsidRPr="00F73FBD">
        <w:rPr>
          <w:sz w:val="16"/>
        </w:rPr>
        <w:t xml:space="preserve">.3 The grotesque distortions of the argument are not hard to catalog. In one of the more obvious, </w:t>
      </w:r>
      <w:r w:rsidRPr="00B71EF0">
        <w:rPr>
          <w:rStyle w:val="StyleUnderline"/>
        </w:rPr>
        <w:t xml:space="preserve">Beck identifies the Lakotas who were massacred at Wounded Knee as US citizens, when in fact American Indians were not granted US citizenship until 1924 </w:t>
      </w:r>
      <w:r w:rsidRPr="00F73FBD">
        <w:rPr>
          <w:sz w:val="16"/>
        </w:rPr>
        <w:t xml:space="preserve">(and few would be afforded voting rights until decades later). Furthermore, as Potawatomi legal scholar Angela Riley argues in her masterful history of Indians and federal gun law, “Indians and Guns,” </w:t>
      </w:r>
      <w:r w:rsidRPr="00635890">
        <w:rPr>
          <w:rStyle w:val="StyleUnderline"/>
        </w:rPr>
        <w:t>American Indians are not in fact fully protected by the Second Amendment. Tribal governments are not bound by the Second Amendment</w:t>
      </w:r>
      <w:r w:rsidRPr="00B71EF0">
        <w:rPr>
          <w:rStyle w:val="StyleUnderline"/>
        </w:rPr>
        <w:t xml:space="preserve"> in their sovereign ability to regulate gun ownership on tribal lands.</w:t>
      </w:r>
      <w:r w:rsidRPr="00F73FBD">
        <w:rPr>
          <w:sz w:val="16"/>
        </w:rPr>
        <w:t xml:space="preserve">4 Through his misrepresentation, </w:t>
      </w:r>
      <w:r w:rsidRPr="00635890">
        <w:rPr>
          <w:rStyle w:val="StyleUnderline"/>
          <w:highlight w:val="green"/>
        </w:rPr>
        <w:t>Beck enables his</w:t>
      </w:r>
      <w:r w:rsidRPr="00B71EF0">
        <w:rPr>
          <w:rStyle w:val="StyleUnderline"/>
        </w:rPr>
        <w:t xml:space="preserve"> largely </w:t>
      </w:r>
      <w:r w:rsidRPr="00635890">
        <w:rPr>
          <w:rStyle w:val="StyleUnderline"/>
          <w:highlight w:val="green"/>
        </w:rPr>
        <w:t>white audience’s fantasies of state oppression</w:t>
      </w:r>
      <w:r w:rsidRPr="00B71EF0">
        <w:rPr>
          <w:rStyle w:val="StyleUnderline"/>
        </w:rPr>
        <w:t xml:space="preserve"> by </w:t>
      </w:r>
      <w:r w:rsidRPr="00635890">
        <w:rPr>
          <w:rStyle w:val="StyleUnderline"/>
          <w:highlight w:val="green"/>
        </w:rPr>
        <w:t>suggesting that</w:t>
      </w:r>
      <w:r w:rsidRPr="00B71EF0">
        <w:rPr>
          <w:rStyle w:val="StyleUnderline"/>
        </w:rPr>
        <w:t xml:space="preserve"> state </w:t>
      </w:r>
      <w:r w:rsidRPr="00635890">
        <w:rPr>
          <w:rStyle w:val="StyleUnderline"/>
          <w:highlight w:val="green"/>
        </w:rPr>
        <w:t>violence perpetrated against a sovereign indigenous nation might just as easily be unlea</w:t>
      </w:r>
      <w:r>
        <w:rPr>
          <w:rStyle w:val="StyleUnderline"/>
          <w:highlight w:val="green"/>
        </w:rPr>
        <w:t>s</w:t>
      </w:r>
      <w:r w:rsidRPr="00635890">
        <w:rPr>
          <w:rStyle w:val="StyleUnderline"/>
          <w:highlight w:val="green"/>
        </w:rPr>
        <w:t>hed on them</w:t>
      </w:r>
      <w:r w:rsidRPr="00B71EF0">
        <w:rPr>
          <w:rStyle w:val="StyleUnderline"/>
        </w:rPr>
        <w:t>.</w:t>
      </w:r>
      <w:r w:rsidRPr="00F73FBD">
        <w:rPr>
          <w:sz w:val="16"/>
        </w:rPr>
        <w:t xml:space="preserve"> In a perverse act of settler indigenization, </w:t>
      </w:r>
      <w:r w:rsidRPr="00635890">
        <w:rPr>
          <w:rStyle w:val="StyleUnderline"/>
          <w:highlight w:val="green"/>
        </w:rPr>
        <w:t>Wounded Knee is transformed from a state-perpetrated massacre</w:t>
      </w:r>
      <w:r w:rsidRPr="00B71EF0">
        <w:rPr>
          <w:rStyle w:val="StyleUnderline"/>
        </w:rPr>
        <w:t xml:space="preserve"> </w:t>
      </w:r>
      <w:r w:rsidRPr="00635890">
        <w:rPr>
          <w:rStyle w:val="StyleUnderline"/>
          <w:highlight w:val="green"/>
        </w:rPr>
        <w:t>that empowered the</w:t>
      </w:r>
      <w:r w:rsidRPr="00B71EF0">
        <w:rPr>
          <w:rStyle w:val="StyleUnderline"/>
        </w:rPr>
        <w:t xml:space="preserve"> settler </w:t>
      </w:r>
      <w:r w:rsidRPr="00635890">
        <w:rPr>
          <w:rStyle w:val="StyleUnderline"/>
          <w:highlight w:val="green"/>
        </w:rPr>
        <w:t>polity</w:t>
      </w:r>
      <w:r w:rsidRPr="00B71EF0">
        <w:rPr>
          <w:rStyle w:val="StyleUnderline"/>
        </w:rPr>
        <w:t xml:space="preserve"> </w:t>
      </w:r>
      <w:r w:rsidRPr="00635890">
        <w:rPr>
          <w:rStyle w:val="StyleUnderline"/>
          <w:highlight w:val="green"/>
        </w:rPr>
        <w:t>into a</w:t>
      </w:r>
      <w:r w:rsidRPr="00B71EF0">
        <w:rPr>
          <w:rStyle w:val="StyleUnderline"/>
        </w:rPr>
        <w:t xml:space="preserve"> state-perpetrated </w:t>
      </w:r>
      <w:r w:rsidRPr="00635890">
        <w:rPr>
          <w:rStyle w:val="StyleUnderline"/>
          <w:highlight w:val="green"/>
        </w:rPr>
        <w:t>massacre that threatened that polity’s</w:t>
      </w:r>
      <w:r w:rsidRPr="00B71EF0">
        <w:rPr>
          <w:rStyle w:val="StyleUnderline"/>
        </w:rPr>
        <w:t xml:space="preserve"> popular </w:t>
      </w:r>
      <w:r w:rsidRPr="00635890">
        <w:rPr>
          <w:rStyle w:val="StyleUnderline"/>
          <w:highlight w:val="green"/>
        </w:rPr>
        <w:t>sovereignty.</w:t>
      </w:r>
      <w:r w:rsidRPr="00F73FBD">
        <w:rPr>
          <w:sz w:val="16"/>
        </w:rPr>
        <w:t xml:space="preserve"> Despite such absurdities, </w:t>
      </w:r>
      <w:r w:rsidRPr="00635890">
        <w:rPr>
          <w:rStyle w:val="StyleUnderline"/>
          <w:highlight w:val="green"/>
        </w:rPr>
        <w:t>the</w:t>
      </w:r>
      <w:r w:rsidRPr="00B71EF0">
        <w:rPr>
          <w:rStyle w:val="StyleUnderline"/>
        </w:rPr>
        <w:t xml:space="preserve"> uncomfortable </w:t>
      </w:r>
      <w:r w:rsidRPr="00635890">
        <w:rPr>
          <w:rStyle w:val="StyleUnderline"/>
          <w:highlight w:val="green"/>
        </w:rPr>
        <w:t>proximity of Beck</w:t>
      </w:r>
      <w:r w:rsidRPr="00B71EF0">
        <w:rPr>
          <w:rStyle w:val="StyleUnderline"/>
        </w:rPr>
        <w:t xml:space="preserve">’s rhetoric </w:t>
      </w:r>
      <w:r w:rsidRPr="00635890">
        <w:rPr>
          <w:rStyle w:val="StyleUnderline"/>
          <w:highlight w:val="green"/>
        </w:rPr>
        <w:t>to</w:t>
      </w:r>
      <w:r w:rsidRPr="00B71EF0">
        <w:rPr>
          <w:rStyle w:val="StyleUnderline"/>
        </w:rPr>
        <w:t xml:space="preserve"> that of </w:t>
      </w:r>
      <w:r w:rsidRPr="00635890">
        <w:rPr>
          <w:rStyle w:val="StyleUnderline"/>
          <w:highlight w:val="green"/>
        </w:rPr>
        <w:t>leftist critique should give us pause</w:t>
      </w:r>
      <w:r w:rsidRPr="00B71EF0">
        <w:rPr>
          <w:rStyle w:val="StyleUnderline"/>
        </w:rPr>
        <w:t xml:space="preserve">. </w:t>
      </w:r>
      <w:r w:rsidRPr="00F73FBD">
        <w:rPr>
          <w:sz w:val="16"/>
        </w:rPr>
        <w:t xml:space="preserve">Whatever can be said about the broader hypocrisy of his claims, </w:t>
      </w:r>
      <w:r w:rsidRPr="00B71EF0">
        <w:rPr>
          <w:rStyle w:val="StyleUnderline"/>
        </w:rPr>
        <w:t xml:space="preserve">Beck and </w:t>
      </w:r>
      <w:r w:rsidRPr="00635890">
        <w:rPr>
          <w:rStyle w:val="StyleUnderline"/>
        </w:rPr>
        <w:t>his allies are entirely genuine when they argue that the individual citizen ought to retain a violent sovereign capacity that operates autonomously from the state</w:t>
      </w:r>
      <w:r w:rsidRPr="00B71EF0">
        <w:rPr>
          <w:rStyle w:val="StyleUnderline"/>
        </w:rPr>
        <w:t>.</w:t>
      </w:r>
      <w:r w:rsidRPr="00F73FBD">
        <w:rPr>
          <w:sz w:val="16"/>
        </w:rPr>
        <w:t xml:space="preserve"> As the steady rollback of gun control measures and the proliferation of “stand your ground” laws attest, in the United States </w:t>
      </w:r>
      <w:r w:rsidRPr="00B71EF0">
        <w:rPr>
          <w:rStyle w:val="StyleUnderline"/>
        </w:rPr>
        <w:t>this conception of the sovereign citizen is gaining ground against liberal advocacy for a state “monopoly of violence</w:t>
      </w:r>
      <w:r w:rsidRPr="00F73FBD">
        <w:rPr>
          <w:sz w:val="16"/>
        </w:rPr>
        <w:t xml:space="preserve">” (a phrase Beck spuriously attributes to the founding fathers).5 This being the case, and given that people of color and indigenous peoples bear the brunt of gun violence in overwhelmingly disproportionate numbers, it is necessary to ask whether this conception of the Weberian state adequately accounts for the endemic violence against racialized and indigenous populations in the United States. </w:t>
      </w:r>
      <w:r w:rsidRPr="00B71EF0">
        <w:rPr>
          <w:rStyle w:val="StyleUnderline"/>
        </w:rPr>
        <w:t xml:space="preserve">The drafting of </w:t>
      </w:r>
      <w:r w:rsidRPr="00635890">
        <w:rPr>
          <w:rStyle w:val="StyleUnderline"/>
          <w:highlight w:val="green"/>
        </w:rPr>
        <w:t>the Second Amendment</w:t>
      </w:r>
      <w:r w:rsidRPr="00B71EF0">
        <w:rPr>
          <w:rStyle w:val="StyleUnderline"/>
        </w:rPr>
        <w:t xml:space="preserve">, while inspired in part by settler colonists’ fear of centralized state power, </w:t>
      </w:r>
      <w:r w:rsidRPr="00635890">
        <w:rPr>
          <w:rStyle w:val="StyleUnderline"/>
          <w:highlight w:val="green"/>
        </w:rPr>
        <w:t>was</w:t>
      </w:r>
      <w:r w:rsidRPr="00B71EF0">
        <w:rPr>
          <w:rStyle w:val="StyleUnderline"/>
        </w:rPr>
        <w:t xml:space="preserve"> also profoundly </w:t>
      </w:r>
      <w:r w:rsidRPr="00635890">
        <w:rPr>
          <w:rStyle w:val="StyleUnderline"/>
          <w:highlight w:val="green"/>
        </w:rPr>
        <w:t>motivated by a fear of slave uprisings and</w:t>
      </w:r>
      <w:r w:rsidRPr="00B71EF0">
        <w:rPr>
          <w:rStyle w:val="StyleUnderline"/>
        </w:rPr>
        <w:t xml:space="preserve"> of what the Declaration of Independence calls “the inhabitants of our frontiers . . . </w:t>
      </w:r>
      <w:r w:rsidRPr="00635890">
        <w:rPr>
          <w:rStyle w:val="StyleUnderline"/>
          <w:highlight w:val="green"/>
        </w:rPr>
        <w:t>the merciless Indian savages</w:t>
      </w:r>
      <w:r w:rsidRPr="00F73FBD">
        <w:rPr>
          <w:sz w:val="16"/>
        </w:rPr>
        <w:t xml:space="preserve">.”6 Anglo-American </w:t>
      </w:r>
      <w:r w:rsidRPr="00635890">
        <w:rPr>
          <w:rStyle w:val="StyleUnderline"/>
          <w:highlight w:val="green"/>
        </w:rPr>
        <w:t>settlers enshrined the right to bear arms</w:t>
      </w:r>
      <w:r w:rsidRPr="00B71EF0">
        <w:rPr>
          <w:rStyle w:val="StyleUnderline"/>
        </w:rPr>
        <w:t xml:space="preserve"> in the constitution in large part because they believed the federal government— like the British imperial government before it—would be too cumbersome and centralized a bureaucracy to facilitate the violence necessary </w:t>
      </w:r>
      <w:r w:rsidRPr="00635890">
        <w:rPr>
          <w:rStyle w:val="StyleUnderline"/>
          <w:highlight w:val="green"/>
        </w:rPr>
        <w:t>to sustain</w:t>
      </w:r>
      <w:r w:rsidRPr="00B71EF0">
        <w:rPr>
          <w:rStyle w:val="StyleUnderline"/>
        </w:rPr>
        <w:t xml:space="preserve"> the process of </w:t>
      </w:r>
      <w:r w:rsidRPr="00635890">
        <w:rPr>
          <w:rStyle w:val="StyleUnderline"/>
          <w:highlight w:val="green"/>
        </w:rPr>
        <w:t>indigenous dispossession and</w:t>
      </w:r>
      <w:r w:rsidRPr="00B71EF0">
        <w:rPr>
          <w:rStyle w:val="StyleUnderline"/>
        </w:rPr>
        <w:t xml:space="preserve"> the institution of </w:t>
      </w:r>
      <w:r w:rsidRPr="00635890">
        <w:rPr>
          <w:rStyle w:val="StyleUnderline"/>
          <w:highlight w:val="green"/>
        </w:rPr>
        <w:t>chattel slavery</w:t>
      </w:r>
      <w:r w:rsidRPr="00B71EF0">
        <w:rPr>
          <w:rStyle w:val="StyleUnderline"/>
        </w:rPr>
        <w:t>.</w:t>
      </w:r>
      <w:r w:rsidRPr="00F73FBD">
        <w:rPr>
          <w:sz w:val="16"/>
        </w:rPr>
        <w:t xml:space="preserve"> </w:t>
      </w:r>
      <w:r w:rsidRPr="00635890">
        <w:rPr>
          <w:rStyle w:val="StyleUnderline"/>
        </w:rPr>
        <w:t>Beck argues for the Second Amendment’s role in preserving constituent power as a check on racial and anti-indigenous violence. This</w:t>
      </w:r>
      <w:r w:rsidRPr="00B71EF0">
        <w:rPr>
          <w:rStyle w:val="StyleUnderline"/>
        </w:rPr>
        <w:t xml:space="preserve"> decoupling of necropolitical violence from the state, however, serves as vital means of perpetuating the very forms of oppression and dispossession that Beck claims the right to bear arms might prevent.</w:t>
      </w:r>
      <w:r w:rsidRPr="00F73FBD">
        <w:rPr>
          <w:sz w:val="16"/>
        </w:rPr>
        <w:t xml:space="preserve"> My purpose in this article is to argue that </w:t>
      </w:r>
      <w:r w:rsidRPr="00635890">
        <w:rPr>
          <w:rStyle w:val="StyleUnderline"/>
          <w:highlight w:val="green"/>
        </w:rPr>
        <w:t>the mode of resistance to the state</w:t>
      </w:r>
      <w:r w:rsidRPr="00B71EF0">
        <w:rPr>
          <w:rStyle w:val="StyleUnderline"/>
        </w:rPr>
        <w:t xml:space="preserve">’s “monopoly of violence” </w:t>
      </w:r>
      <w:r w:rsidRPr="00635890">
        <w:rPr>
          <w:rStyle w:val="StyleUnderline"/>
          <w:highlight w:val="green"/>
        </w:rPr>
        <w:t>exemplified by Beck</w:t>
      </w:r>
      <w:r w:rsidRPr="00B71EF0">
        <w:rPr>
          <w:rStyle w:val="StyleUnderline"/>
        </w:rPr>
        <w:t xml:space="preserve">’s gun politics </w:t>
      </w:r>
      <w:r w:rsidRPr="00635890">
        <w:rPr>
          <w:rStyle w:val="StyleUnderline"/>
          <w:highlight w:val="green"/>
        </w:rPr>
        <w:t>is indicative of a</w:t>
      </w:r>
      <w:r w:rsidRPr="00B71EF0">
        <w:rPr>
          <w:rStyle w:val="StyleUnderline"/>
        </w:rPr>
        <w:t xml:space="preserve"> specifically </w:t>
      </w:r>
      <w:r w:rsidRPr="00635890">
        <w:rPr>
          <w:rStyle w:val="StyleUnderline"/>
          <w:highlight w:val="green"/>
        </w:rPr>
        <w:t>settler colonial conception of sovereignty</w:t>
      </w:r>
      <w:r w:rsidRPr="00B71EF0">
        <w:rPr>
          <w:rStyle w:val="StyleUnderline"/>
        </w:rPr>
        <w:t>.</w:t>
      </w:r>
      <w:r w:rsidRPr="00F73FBD">
        <w:rPr>
          <w:sz w:val="16"/>
        </w:rPr>
        <w:t xml:space="preserve"> In his essay “Necropolitics,” Achille Mbembe employs an expansive definition of sovereignty to capture the fluid nature of sovereign power in a colonial and postcolonial African context in which “the generalization of insecurity has deepened the societal distinction between those who bear weapons (armes) and those who do not.”7 For Mbembe, “</w:t>
      </w:r>
      <w:r w:rsidRPr="00B71EF0">
        <w:rPr>
          <w:rStyle w:val="StyleUnderline"/>
        </w:rPr>
        <w:t>the ultimate expression of sovereignty resides, to a large degree, in the power and the capacity to dictate who may live and who must die. . . . To exercise sovereignty is to exercise control over mortality and to define life as the deployment and manifestation of power.</w:t>
      </w:r>
      <w:r w:rsidRPr="00F73FBD">
        <w:rPr>
          <w:sz w:val="16"/>
        </w:rPr>
        <w:t xml:space="preserve">”8 Such an understanding of sovereignty is equally important for understanding the irregular nature of the exercise of sovereign power on the settler colonial frontier and the peculiar situation </w:t>
      </w:r>
      <w:r w:rsidRPr="00635890">
        <w:rPr>
          <w:rStyle w:val="StyleUnderline"/>
          <w:highlight w:val="green"/>
        </w:rPr>
        <w:t>in the</w:t>
      </w:r>
      <w:r w:rsidRPr="00B71EF0">
        <w:rPr>
          <w:rStyle w:val="StyleUnderline"/>
        </w:rPr>
        <w:t xml:space="preserve"> contemporary </w:t>
      </w:r>
      <w:r w:rsidRPr="00635890">
        <w:rPr>
          <w:rStyle w:val="StyleUnderline"/>
          <w:highlight w:val="green"/>
        </w:rPr>
        <w:t>U</w:t>
      </w:r>
      <w:r w:rsidRPr="00B71EF0">
        <w:rPr>
          <w:rStyle w:val="StyleUnderline"/>
        </w:rPr>
        <w:t xml:space="preserve">nited </w:t>
      </w:r>
      <w:r w:rsidRPr="00635890">
        <w:rPr>
          <w:rStyle w:val="StyleUnderline"/>
          <w:highlight w:val="green"/>
        </w:rPr>
        <w:t>S</w:t>
      </w:r>
      <w:r w:rsidRPr="00B71EF0">
        <w:rPr>
          <w:rStyle w:val="StyleUnderline"/>
        </w:rPr>
        <w:t xml:space="preserve">tates, where </w:t>
      </w:r>
      <w:r w:rsidRPr="00635890">
        <w:rPr>
          <w:rStyle w:val="StyleUnderline"/>
          <w:highlight w:val="green"/>
        </w:rPr>
        <w:t>an increasing power to “dictate who may live and who must die” is granted to</w:t>
      </w:r>
      <w:r w:rsidRPr="00B71EF0">
        <w:rPr>
          <w:rStyle w:val="StyleUnderline"/>
        </w:rPr>
        <w:t xml:space="preserve"> individual </w:t>
      </w:r>
      <w:r w:rsidRPr="00635890">
        <w:rPr>
          <w:rStyle w:val="StyleUnderline"/>
          <w:highlight w:val="green"/>
        </w:rPr>
        <w:t>citizens</w:t>
      </w:r>
      <w:r w:rsidRPr="00B71EF0">
        <w:rPr>
          <w:rStyle w:val="StyleUnderline"/>
        </w:rPr>
        <w:t xml:space="preserve">. </w:t>
      </w:r>
      <w:r w:rsidRPr="00AD1283">
        <w:rPr>
          <w:rStyle w:val="StyleUnderline"/>
          <w:highlight w:val="green"/>
        </w:rPr>
        <w:t>This</w:t>
      </w:r>
      <w:r w:rsidRPr="00B71EF0">
        <w:rPr>
          <w:rStyle w:val="StyleUnderline"/>
        </w:rPr>
        <w:t xml:space="preserve"> mode of sovereignty </w:t>
      </w:r>
      <w:r w:rsidRPr="00AD1283">
        <w:rPr>
          <w:rStyle w:val="StyleUnderline"/>
          <w:highlight w:val="green"/>
        </w:rPr>
        <w:t>distributes the capacity for necropolitical violence throughout the settler polity</w:t>
      </w:r>
      <w:r w:rsidRPr="00B71EF0">
        <w:rPr>
          <w:rStyle w:val="StyleUnderline"/>
        </w:rPr>
        <w:t>, allowing it to be unleashed by individuals operating independently of, and occasionally in defiance of, the constituted power of the state.</w:t>
      </w:r>
      <w:r w:rsidRPr="00F73FBD">
        <w:rPr>
          <w:sz w:val="16"/>
        </w:rPr>
        <w:t xml:space="preserve"> In Mbembe’s analysis, </w:t>
      </w:r>
      <w:r w:rsidRPr="00B71EF0">
        <w:rPr>
          <w:rStyle w:val="StyleUnderline"/>
        </w:rPr>
        <w:t>Europe stands as a stronghold of the jus publicum in which the power to kill is “civilized” by its accrual to the state, whereas “</w:t>
      </w:r>
      <w:r w:rsidRPr="00AD1283">
        <w:rPr>
          <w:rStyle w:val="StyleUnderline"/>
          <w:highlight w:val="green"/>
        </w:rPr>
        <w:t>the colonies are</w:t>
      </w:r>
      <w:r w:rsidRPr="00B71EF0">
        <w:rPr>
          <w:rStyle w:val="StyleUnderline"/>
        </w:rPr>
        <w:t xml:space="preserve"> like </w:t>
      </w:r>
      <w:r w:rsidRPr="00AD1283">
        <w:rPr>
          <w:rStyle w:val="StyleUnderline"/>
          <w:highlight w:val="green"/>
        </w:rPr>
        <w:t>the frontiers. They are inhabited by ‘savages.</w:t>
      </w:r>
      <w:r w:rsidRPr="00B71EF0">
        <w:rPr>
          <w:rStyle w:val="StyleUnderline"/>
        </w:rPr>
        <w:t>’ The colonies are not organized into a state form and have not created a human world.”9 The postfrontier settler colony stands as an anomaly in this spacialization of sovereign power.</w:t>
      </w:r>
      <w:r w:rsidRPr="00F73FBD">
        <w:rPr>
          <w:sz w:val="16"/>
        </w:rPr>
        <w:t xml:space="preserve"> There is no doubt that these societies share with Europe a juridical order shaped by the extreme violence of the state.10 Settler colonies never succeed, however, in overcoming indigenous resistance or in shedding their own frontier selfimages. As a result, the settler colony never relegates the category of the “savage” to a space beyond its borders or entirely suppresses the anomic violence employed against indigenous and racialized bodies by the settler polity within the sovereign territory of the settler state. </w:t>
      </w:r>
      <w:r w:rsidRPr="00F73FBD">
        <w:rPr>
          <w:rStyle w:val="StyleUnderline"/>
        </w:rPr>
        <w:t>The contemporary United States—with its proliferation of violent right-wing terrorist groups operating with near impunity in defiance of the liberal state</w:t>
      </w:r>
      <w:r w:rsidRPr="00F73FBD">
        <w:rPr>
          <w:sz w:val="16"/>
        </w:rPr>
        <w:t xml:space="preserve">—stands as the extreme example of this phenomenon. While suggesting that the gun politics of Glenn Beck and his followers constitutes a mode of settler violence might seem an obvious enough point to make, the parallels between his rhetoric and that of the academic left are not an accident. </w:t>
      </w:r>
      <w:r w:rsidRPr="00AD1283">
        <w:rPr>
          <w:rStyle w:val="StyleUnderline"/>
          <w:highlight w:val="green"/>
        </w:rPr>
        <w:t>A romanticization of settler sovereignty</w:t>
      </w:r>
      <w:r w:rsidRPr="00F73FBD">
        <w:rPr>
          <w:rStyle w:val="StyleUnderline"/>
        </w:rPr>
        <w:t xml:space="preserve"> also </w:t>
      </w:r>
      <w:r w:rsidRPr="00AD1283">
        <w:rPr>
          <w:rStyle w:val="StyleUnderline"/>
          <w:highlight w:val="green"/>
        </w:rPr>
        <w:t>haunts</w:t>
      </w:r>
      <w:r w:rsidRPr="00F73FBD">
        <w:rPr>
          <w:rStyle w:val="StyleUnderline"/>
        </w:rPr>
        <w:t xml:space="preserve"> many </w:t>
      </w:r>
      <w:r w:rsidRPr="00AD1283">
        <w:rPr>
          <w:rStyle w:val="StyleUnderline"/>
          <w:highlight w:val="green"/>
        </w:rPr>
        <w:t>leftist theorizations that imagine liberation struggles as a</w:t>
      </w:r>
      <w:r w:rsidRPr="00F73FBD">
        <w:rPr>
          <w:rStyle w:val="StyleUnderline"/>
        </w:rPr>
        <w:t xml:space="preserve"> Manichaean </w:t>
      </w:r>
      <w:r w:rsidRPr="00AD1283">
        <w:rPr>
          <w:rStyle w:val="StyleUnderline"/>
          <w:highlight w:val="green"/>
        </w:rPr>
        <w:t>showdown between constituent power and the state</w:t>
      </w:r>
      <w:r w:rsidRPr="00F73FBD">
        <w:rPr>
          <w:rStyle w:val="StyleUnderline"/>
        </w:rPr>
        <w:t>’s monopoly of violence.</w:t>
      </w:r>
      <w:r w:rsidRPr="00F73FBD">
        <w:rPr>
          <w:sz w:val="16"/>
        </w:rPr>
        <w:t xml:space="preserve"> </w:t>
      </w:r>
      <w:r w:rsidRPr="00F73FBD">
        <w:rPr>
          <w:rStyle w:val="StyleUnderline"/>
        </w:rPr>
        <w:t>Such formulations celebrate constituent power as a mode of popular sovereignty that predates and exceeds the constituted power of the state.</w:t>
      </w:r>
      <w:r w:rsidRPr="00F73FBD">
        <w:rPr>
          <w:sz w:val="16"/>
        </w:rPr>
        <w:t xml:space="preserve">11 In so doing, </w:t>
      </w:r>
      <w:r w:rsidRPr="00AD1283">
        <w:rPr>
          <w:rStyle w:val="StyleUnderline"/>
          <w:highlight w:val="green"/>
        </w:rPr>
        <w:t>these formulations</w:t>
      </w:r>
      <w:r w:rsidRPr="00F73FBD">
        <w:rPr>
          <w:rStyle w:val="StyleUnderline"/>
        </w:rPr>
        <w:t xml:space="preserve"> either </w:t>
      </w:r>
      <w:r w:rsidRPr="00AD1283">
        <w:rPr>
          <w:rStyle w:val="StyleUnderline"/>
          <w:highlight w:val="green"/>
        </w:rPr>
        <w:t>elide</w:t>
      </w:r>
      <w:r w:rsidRPr="00F73FBD">
        <w:rPr>
          <w:rStyle w:val="StyleUnderline"/>
        </w:rPr>
        <w:t xml:space="preserve"> </w:t>
      </w:r>
      <w:r w:rsidRPr="00AD1283">
        <w:rPr>
          <w:rStyle w:val="StyleUnderline"/>
          <w:highlight w:val="green"/>
        </w:rPr>
        <w:t>or</w:t>
      </w:r>
      <w:r w:rsidRPr="00F73FBD">
        <w:rPr>
          <w:rStyle w:val="StyleUnderline"/>
        </w:rPr>
        <w:t xml:space="preserve">, in extreme examples such as the one considered below, </w:t>
      </w:r>
      <w:r w:rsidRPr="00AD1283">
        <w:rPr>
          <w:rStyle w:val="StyleUnderline"/>
          <w:highlight w:val="green"/>
        </w:rPr>
        <w:t>celebrate</w:t>
      </w:r>
      <w:r w:rsidRPr="00F73FBD">
        <w:rPr>
          <w:rStyle w:val="StyleUnderline"/>
        </w:rPr>
        <w:t xml:space="preserve"> the </w:t>
      </w:r>
      <w:r w:rsidRPr="00AD1283">
        <w:rPr>
          <w:rStyle w:val="StyleUnderline"/>
          <w:highlight w:val="green"/>
        </w:rPr>
        <w:t>anti-indigenous violence that underwrites popular sovereignty in</w:t>
      </w:r>
      <w:r w:rsidRPr="00F73FBD">
        <w:rPr>
          <w:rStyle w:val="StyleUnderline"/>
        </w:rPr>
        <w:t xml:space="preserve"> European political philosophy’s favorite example of the space of constituent power: </w:t>
      </w:r>
      <w:r w:rsidRPr="00AD1283">
        <w:rPr>
          <w:rStyle w:val="StyleUnderline"/>
          <w:highlight w:val="green"/>
        </w:rPr>
        <w:t>the American frontier.</w:t>
      </w:r>
    </w:p>
    <w:p w14:paraId="4FA1F05D" w14:textId="678A2A11" w:rsidR="00BA4AC1" w:rsidRDefault="00BA4AC1" w:rsidP="00577F76">
      <w:pPr>
        <w:pStyle w:val="Heading4"/>
      </w:pPr>
      <w:r>
        <w:t>The transfer</w:t>
      </w:r>
      <w:r w:rsidR="00577F76">
        <w:t xml:space="preserve"> of weapons to the Buffalo Soldiers </w:t>
      </w:r>
      <w:r>
        <w:t>is emblematic of how the USFG weaponized black people into “Sable arms</w:t>
      </w:r>
      <w:r>
        <w:rPr>
          <w:rFonts w:hint="eastAsia"/>
        </w:rPr>
        <w:t>”</w:t>
      </w:r>
      <w:r>
        <w:t xml:space="preserve"> tha</w:t>
      </w:r>
      <w:r>
        <w:rPr>
          <w:rFonts w:hint="eastAsia"/>
        </w:rPr>
        <w:t>t</w:t>
      </w:r>
      <w:r>
        <w:t xml:space="preserve"> were exchanged for the death of indigenous populations</w:t>
      </w:r>
    </w:p>
    <w:p w14:paraId="5661A98F" w14:textId="77777777" w:rsidR="00577F76" w:rsidRDefault="00577F76" w:rsidP="00577F76">
      <w:pPr>
        <w:rPr>
          <w:rStyle w:val="Style13ptBold"/>
        </w:rPr>
      </w:pPr>
      <w:r w:rsidRPr="003D7AD1">
        <w:rPr>
          <w:rStyle w:val="Style13ptBold"/>
        </w:rPr>
        <w:t>Taylor 99</w:t>
      </w:r>
    </w:p>
    <w:p w14:paraId="7BB2B062" w14:textId="77777777" w:rsidR="00577F76" w:rsidRPr="003D7AD1" w:rsidRDefault="00577F76" w:rsidP="00577F76">
      <w:r w:rsidRPr="003D7AD1">
        <w:t>(Quintard Taylor is Professor Emeritus of History at the University of Washington, Seattle, “</w:t>
      </w:r>
      <w:r w:rsidRPr="003D7AD1">
        <w:rPr>
          <w:rFonts w:hint="eastAsia"/>
        </w:rPr>
        <w:t>In Search of the Racial Frontier: African Americans in the American West 1528-1990</w:t>
      </w:r>
      <w:r w:rsidRPr="003D7AD1">
        <w:t>”, May 17, 1999, DMW)</w:t>
      </w:r>
    </w:p>
    <w:p w14:paraId="22DB0F79" w14:textId="68993460" w:rsidR="00577F76" w:rsidRPr="00577F76" w:rsidRDefault="00577F76" w:rsidP="00206D97">
      <w:pPr>
        <w:rPr>
          <w:sz w:val="16"/>
        </w:rPr>
      </w:pPr>
      <w:r>
        <w:rPr>
          <w:rStyle w:val="StyleUnderline"/>
          <w:rFonts w:hint="eastAsia"/>
        </w:rPr>
        <w:t>No</w:t>
      </w:r>
      <w:r w:rsidRPr="003D7AD1">
        <w:rPr>
          <w:rStyle w:val="StyleUnderline"/>
          <w:rFonts w:hint="eastAsia"/>
        </w:rPr>
        <w:t xml:space="preserve"> group</w:t>
      </w:r>
      <w:r w:rsidRPr="003D7AD1">
        <w:rPr>
          <w:rStyle w:val="StyleUnderline"/>
        </w:rPr>
        <w:t xml:space="preserve"> </w:t>
      </w:r>
      <w:r w:rsidRPr="003D7AD1">
        <w:rPr>
          <w:rStyle w:val="StyleUnderline"/>
          <w:rFonts w:hint="eastAsia"/>
        </w:rPr>
        <w:t>in</w:t>
      </w:r>
      <w:r w:rsidRPr="003D7AD1">
        <w:rPr>
          <w:rStyle w:val="StyleUnderline"/>
        </w:rPr>
        <w:t xml:space="preserve"> </w:t>
      </w:r>
      <w:r w:rsidRPr="003D7AD1">
        <w:rPr>
          <w:rStyle w:val="StyleUnderline"/>
          <w:rFonts w:hint="eastAsia"/>
        </w:rPr>
        <w:t>black</w:t>
      </w:r>
      <w:r w:rsidRPr="003D7AD1">
        <w:rPr>
          <w:rStyle w:val="StyleUnderline"/>
        </w:rPr>
        <w:t xml:space="preserve"> </w:t>
      </w:r>
      <w:r w:rsidRPr="003D7AD1">
        <w:rPr>
          <w:rStyle w:val="StyleUnderline"/>
          <w:rFonts w:hint="eastAsia"/>
        </w:rPr>
        <w:t>western</w:t>
      </w:r>
      <w:r w:rsidRPr="003D7AD1">
        <w:rPr>
          <w:rStyle w:val="StyleUnderline"/>
        </w:rPr>
        <w:t xml:space="preserve"> </w:t>
      </w:r>
      <w:r w:rsidRPr="003D7AD1">
        <w:rPr>
          <w:rStyle w:val="StyleUnderline"/>
          <w:rFonts w:hint="eastAsia"/>
        </w:rPr>
        <w:t>history</w:t>
      </w:r>
      <w:r w:rsidRPr="003D7AD1">
        <w:rPr>
          <w:rStyle w:val="StyleUnderline"/>
        </w:rPr>
        <w:t xml:space="preserve"> </w:t>
      </w:r>
      <w:r w:rsidRPr="003D7AD1">
        <w:rPr>
          <w:rStyle w:val="StyleUnderline"/>
          <w:rFonts w:hint="eastAsia"/>
        </w:rPr>
        <w:t>has</w:t>
      </w:r>
      <w:r w:rsidRPr="003D7AD1">
        <w:rPr>
          <w:rStyle w:val="StyleUnderline"/>
        </w:rPr>
        <w:t xml:space="preserve"> </w:t>
      </w:r>
      <w:r w:rsidRPr="003D7AD1">
        <w:rPr>
          <w:rStyle w:val="StyleUnderline"/>
          <w:rFonts w:hint="eastAsia"/>
        </w:rPr>
        <w:t>been</w:t>
      </w:r>
      <w:r w:rsidRPr="003D7AD1">
        <w:rPr>
          <w:rStyle w:val="StyleUnderline"/>
        </w:rPr>
        <w:t xml:space="preserve"> </w:t>
      </w:r>
      <w:r w:rsidRPr="003D7AD1">
        <w:rPr>
          <w:rStyle w:val="StyleUnderline"/>
          <w:rFonts w:hint="eastAsia"/>
        </w:rPr>
        <w:t>more</w:t>
      </w:r>
      <w:r w:rsidRPr="003D7AD1">
        <w:rPr>
          <w:rStyle w:val="StyleUnderline"/>
        </w:rPr>
        <w:t xml:space="preserve"> </w:t>
      </w:r>
      <w:r w:rsidRPr="003D7AD1">
        <w:rPr>
          <w:rStyle w:val="StyleUnderline"/>
          <w:rFonts w:hint="eastAsia"/>
        </w:rPr>
        <w:t>revered</w:t>
      </w:r>
      <w:r w:rsidRPr="003D7AD1">
        <w:rPr>
          <w:rStyle w:val="StyleUnderline"/>
        </w:rPr>
        <w:t xml:space="preserve"> </w:t>
      </w:r>
      <w:r w:rsidRPr="003D7AD1">
        <w:rPr>
          <w:rStyle w:val="StyleUnderline"/>
          <w:rFonts w:hint="eastAsia"/>
        </w:rPr>
        <w:t>or reviled</w:t>
      </w:r>
      <w:r w:rsidRPr="003D7AD1">
        <w:rPr>
          <w:rStyle w:val="StyleUnderline"/>
        </w:rPr>
        <w:t xml:space="preserve"> </w:t>
      </w:r>
      <w:r w:rsidRPr="003D7AD1">
        <w:rPr>
          <w:rStyle w:val="StyleUnderline"/>
          <w:rFonts w:hint="eastAsia"/>
        </w:rPr>
        <w:t>than</w:t>
      </w:r>
      <w:r w:rsidRPr="003D7AD1">
        <w:rPr>
          <w:rStyle w:val="StyleUnderline"/>
        </w:rPr>
        <w:t xml:space="preserve"> </w:t>
      </w:r>
      <w:r w:rsidRPr="003D7AD1">
        <w:rPr>
          <w:rStyle w:val="StyleUnderline"/>
          <w:rFonts w:hint="eastAsia"/>
        </w:rPr>
        <w:t>the</w:t>
      </w:r>
      <w:r w:rsidRPr="003D7AD1">
        <w:rPr>
          <w:rStyle w:val="StyleUnderline"/>
        </w:rPr>
        <w:t xml:space="preserve"> </w:t>
      </w:r>
      <w:r w:rsidRPr="003D7AD1">
        <w:rPr>
          <w:rStyle w:val="StyleUnderline"/>
          <w:rFonts w:hint="eastAsia"/>
        </w:rPr>
        <w:t>buffalo</w:t>
      </w:r>
      <w:r w:rsidRPr="003D7AD1">
        <w:rPr>
          <w:rStyle w:val="StyleUnderline"/>
        </w:rPr>
        <w:t xml:space="preserve"> </w:t>
      </w:r>
      <w:r w:rsidRPr="003D7AD1">
        <w:rPr>
          <w:rStyle w:val="StyleUnderline"/>
          <w:rFonts w:hint="eastAsia"/>
        </w:rPr>
        <w:t>solders,</w:t>
      </w:r>
      <w:r w:rsidRPr="003D7AD1">
        <w:rPr>
          <w:sz w:val="16"/>
        </w:rPr>
        <w:t xml:space="preserve"> </w:t>
      </w:r>
      <w:r w:rsidRPr="003D7AD1">
        <w:rPr>
          <w:rFonts w:hint="eastAsia"/>
          <w:sz w:val="16"/>
        </w:rPr>
        <w:t>some</w:t>
      </w:r>
      <w:r w:rsidRPr="003D7AD1">
        <w:rPr>
          <w:sz w:val="16"/>
        </w:rPr>
        <w:t xml:space="preserve"> </w:t>
      </w:r>
      <w:r w:rsidRPr="003D7AD1">
        <w:rPr>
          <w:rFonts w:hint="eastAsia"/>
          <w:sz w:val="16"/>
        </w:rPr>
        <w:t>twenty-five</w:t>
      </w:r>
      <w:r w:rsidRPr="003D7AD1">
        <w:rPr>
          <w:sz w:val="16"/>
        </w:rPr>
        <w:t xml:space="preserve"> </w:t>
      </w:r>
      <w:r w:rsidRPr="003D7AD1">
        <w:rPr>
          <w:rFonts w:hint="eastAsia"/>
          <w:sz w:val="16"/>
        </w:rPr>
        <w:t>thousand</w:t>
      </w:r>
      <w:r w:rsidRPr="003D7AD1">
        <w:rPr>
          <w:sz w:val="16"/>
        </w:rPr>
        <w:t xml:space="preserve"> </w:t>
      </w:r>
      <w:r w:rsidRPr="003D7AD1">
        <w:rPr>
          <w:rFonts w:hint="eastAsia"/>
          <w:sz w:val="16"/>
        </w:rPr>
        <w:t>men</w:t>
      </w:r>
      <w:r w:rsidRPr="003D7AD1">
        <w:rPr>
          <w:sz w:val="16"/>
        </w:rPr>
        <w:t xml:space="preserve"> </w:t>
      </w:r>
      <w:r w:rsidRPr="003D7AD1">
        <w:rPr>
          <w:rFonts w:hint="eastAsia"/>
          <w:sz w:val="16"/>
        </w:rPr>
        <w:t xml:space="preserve">who served in four regiments, the Ninth and, Tenth cavalries and the Twenty-fourth and Twenty-fifth infantry regiments, </w:t>
      </w:r>
      <w:r w:rsidRPr="003D7AD1">
        <w:rPr>
          <w:rStyle w:val="StyleUnderline"/>
          <w:rFonts w:hint="eastAsia"/>
        </w:rPr>
        <w:t>between 1866 and 1917,</w:t>
      </w:r>
      <w:r w:rsidRPr="003D7AD1">
        <w:rPr>
          <w:rFonts w:hint="eastAsia"/>
          <w:sz w:val="16"/>
        </w:rPr>
        <w:t xml:space="preserve"> Along with black cowboys, th</w:t>
      </w:r>
      <w:r w:rsidRPr="003D7AD1">
        <w:rPr>
          <w:rStyle w:val="StyleUnderline"/>
          <w:rFonts w:hint="eastAsia"/>
        </w:rPr>
        <w:t>ese troops were the first</w:t>
      </w:r>
      <w:r w:rsidRPr="003D7AD1">
        <w:rPr>
          <w:rStyle w:val="StyleUnderline"/>
        </w:rPr>
        <w:t xml:space="preserve"> </w:t>
      </w:r>
      <w:r w:rsidRPr="003D7AD1">
        <w:rPr>
          <w:rStyle w:val="StyleUnderline"/>
          <w:rFonts w:hint="eastAsia"/>
        </w:rPr>
        <w:t>African American western historical figures to capture public attention in the 1960s,</w:t>
      </w:r>
      <w:r w:rsidRPr="003D7AD1">
        <w:rPr>
          <w:rFonts w:hint="eastAsia"/>
          <w:sz w:val="16"/>
        </w:rPr>
        <w:t xml:space="preserve"> when the nation grew to accept black heroes. Yet </w:t>
      </w:r>
      <w:r w:rsidRPr="003D7AD1">
        <w:rPr>
          <w:rStyle w:val="StyleUnderline"/>
          <w:rFonts w:hint="eastAsia"/>
        </w:rPr>
        <w:t>African</w:t>
      </w:r>
      <w:r w:rsidRPr="003D7AD1">
        <w:rPr>
          <w:rStyle w:val="StyleUnderline"/>
        </w:rPr>
        <w:t xml:space="preserve"> </w:t>
      </w:r>
      <w:r w:rsidRPr="003D7AD1">
        <w:rPr>
          <w:rStyle w:val="StyleUnderline"/>
          <w:rFonts w:hint="eastAsia"/>
        </w:rPr>
        <w:t>Americans</w:t>
      </w:r>
      <w:r w:rsidRPr="003D7AD1">
        <w:rPr>
          <w:rStyle w:val="StyleUnderline"/>
        </w:rPr>
        <w:t xml:space="preserve"> </w:t>
      </w:r>
      <w:r w:rsidRPr="003D7AD1">
        <w:rPr>
          <w:rStyle w:val="StyleUnderline"/>
          <w:rFonts w:hint="eastAsia"/>
        </w:rPr>
        <w:t>had</w:t>
      </w:r>
      <w:r w:rsidRPr="003D7AD1">
        <w:rPr>
          <w:rStyle w:val="StyleUnderline"/>
        </w:rPr>
        <w:t xml:space="preserve"> </w:t>
      </w:r>
      <w:r w:rsidRPr="003D7AD1">
        <w:rPr>
          <w:rStyle w:val="StyleUnderline"/>
          <w:rFonts w:hint="eastAsia"/>
        </w:rPr>
        <w:t>long</w:t>
      </w:r>
      <w:r w:rsidRPr="003D7AD1">
        <w:rPr>
          <w:rStyle w:val="StyleUnderline"/>
        </w:rPr>
        <w:t xml:space="preserve"> </w:t>
      </w:r>
      <w:r w:rsidRPr="003D7AD1">
        <w:rPr>
          <w:rStyle w:val="StyleUnderline"/>
          <w:rFonts w:hint="eastAsia"/>
        </w:rPr>
        <w:t>derived</w:t>
      </w:r>
      <w:r w:rsidRPr="003D7AD1">
        <w:rPr>
          <w:rStyle w:val="StyleUnderline"/>
        </w:rPr>
        <w:t xml:space="preserve"> </w:t>
      </w:r>
      <w:r w:rsidRPr="003D7AD1">
        <w:rPr>
          <w:rStyle w:val="StyleUnderline"/>
          <w:rFonts w:hint="eastAsia"/>
        </w:rPr>
        <w:t>considerable</w:t>
      </w:r>
      <w:r w:rsidRPr="003D7AD1">
        <w:rPr>
          <w:rStyle w:val="StyleUnderline"/>
        </w:rPr>
        <w:t xml:space="preserve"> </w:t>
      </w:r>
      <w:r w:rsidRPr="003D7AD1">
        <w:rPr>
          <w:rStyle w:val="StyleUnderline"/>
          <w:rFonts w:hint="eastAsia"/>
        </w:rPr>
        <w:t>pride</w:t>
      </w:r>
      <w:r w:rsidRPr="003D7AD1">
        <w:rPr>
          <w:rStyle w:val="StyleUnderline"/>
        </w:rPr>
        <w:t xml:space="preserve"> </w:t>
      </w:r>
      <w:r w:rsidRPr="003D7AD1">
        <w:rPr>
          <w:rStyle w:val="StyleUnderline"/>
          <w:rFonts w:hint="eastAsia"/>
        </w:rPr>
        <w:t>from</w:t>
      </w:r>
      <w:r w:rsidRPr="003D7AD1">
        <w:rPr>
          <w:rStyle w:val="StyleUnderline"/>
        </w:rPr>
        <w:t xml:space="preserve"> </w:t>
      </w:r>
      <w:r w:rsidRPr="003D7AD1">
        <w:rPr>
          <w:rStyle w:val="StyleUnderline"/>
          <w:rFonts w:hint="eastAsia"/>
        </w:rPr>
        <w:t>the</w:t>
      </w:r>
      <w:r w:rsidRPr="003D7AD1">
        <w:rPr>
          <w:rStyle w:val="StyleUnderline"/>
        </w:rPr>
        <w:t xml:space="preserve"> </w:t>
      </w:r>
      <w:r w:rsidRPr="003D7AD1">
        <w:rPr>
          <w:rStyle w:val="StyleUnderline"/>
          <w:rFonts w:hint="eastAsia"/>
        </w:rPr>
        <w:t>soldiers</w:t>
      </w:r>
      <w:r w:rsidRPr="003D7AD1">
        <w:rPr>
          <w:rStyle w:val="StyleUnderline"/>
          <w:rFonts w:hint="eastAsia"/>
        </w:rPr>
        <w:t>’</w:t>
      </w:r>
      <w:r w:rsidRPr="003D7AD1">
        <w:rPr>
          <w:rStyle w:val="StyleUnderline"/>
          <w:rFonts w:hint="eastAsia"/>
        </w:rPr>
        <w:t xml:space="preserve"> role as the </w:t>
      </w:r>
      <w:r w:rsidRPr="003D7AD1">
        <w:rPr>
          <w:rStyle w:val="StyleUnderline"/>
          <w:rFonts w:hint="eastAsia"/>
        </w:rPr>
        <w:t>“</w:t>
      </w:r>
      <w:r w:rsidRPr="003D7AD1">
        <w:rPr>
          <w:rStyle w:val="StyleUnderline"/>
          <w:rFonts w:hint="eastAsia"/>
        </w:rPr>
        <w:t>sable arm</w:t>
      </w:r>
      <w:r w:rsidRPr="003D7AD1">
        <w:rPr>
          <w:rStyle w:val="StyleUnderline"/>
          <w:rFonts w:hint="eastAsia"/>
        </w:rPr>
        <w:t>”</w:t>
      </w:r>
      <w:r w:rsidRPr="003D7AD1">
        <w:rPr>
          <w:rStyle w:val="StyleUnderline"/>
          <w:rFonts w:hint="eastAsia"/>
        </w:rPr>
        <w:t xml:space="preserve"> of the U.S. government. </w:t>
      </w:r>
      <w:r w:rsidRPr="003D7AD1">
        <w:rPr>
          <w:rFonts w:hint="eastAsia"/>
          <w:sz w:val="16"/>
        </w:rPr>
        <w:t xml:space="preserve">Some African American soldiers consciously embraced that role. </w:t>
      </w:r>
      <w:r w:rsidRPr="003D7AD1">
        <w:rPr>
          <w:rFonts w:hint="eastAsia"/>
          <w:sz w:val="16"/>
        </w:rPr>
        <w:t>“</w:t>
      </w:r>
      <w:r w:rsidRPr="003D7AD1">
        <w:rPr>
          <w:rFonts w:hint="eastAsia"/>
          <w:sz w:val="16"/>
        </w:rPr>
        <w:t>We made the West,</w:t>
      </w:r>
      <w:r w:rsidRPr="003D7AD1">
        <w:rPr>
          <w:rFonts w:hint="eastAsia"/>
          <w:sz w:val="16"/>
        </w:rPr>
        <w:t>”</w:t>
      </w:r>
      <w:r w:rsidRPr="003D7AD1">
        <w:rPr>
          <w:rFonts w:hint="eastAsia"/>
          <w:sz w:val="16"/>
        </w:rPr>
        <w:t xml:space="preserve"> boasted Tenth Cavalry Private Henry McCombs; </w:t>
      </w:r>
      <w:r w:rsidRPr="003D7AD1">
        <w:rPr>
          <w:rFonts w:hint="eastAsia"/>
          <w:sz w:val="16"/>
        </w:rPr>
        <w:t>“</w:t>
      </w:r>
      <w:r w:rsidRPr="003D7AD1">
        <w:rPr>
          <w:rFonts w:hint="eastAsia"/>
          <w:sz w:val="16"/>
        </w:rPr>
        <w:t>|we] defeated the hostile tribes of Indians; and made the country</w:t>
      </w:r>
      <w:r w:rsidRPr="003D7AD1">
        <w:rPr>
          <w:sz w:val="16"/>
        </w:rPr>
        <w:t xml:space="preserve"> </w:t>
      </w:r>
      <w:r w:rsidRPr="003D7AD1">
        <w:rPr>
          <w:rFonts w:hint="eastAsia"/>
          <w:sz w:val="16"/>
        </w:rPr>
        <w:t>safe to live in.</w:t>
      </w:r>
      <w:r w:rsidRPr="003D7AD1">
        <w:rPr>
          <w:rFonts w:hint="eastAsia"/>
          <w:sz w:val="16"/>
        </w:rPr>
        <w:t>”</w:t>
      </w:r>
      <w:r w:rsidRPr="003D7AD1">
        <w:rPr>
          <w:rFonts w:hint="eastAsia"/>
          <w:sz w:val="16"/>
        </w:rPr>
        <w:t xml:space="preserve"> William Leckie, the first biographer of the cavalry regiments, echoed that view, writing in 1967 that </w:t>
      </w:r>
      <w:r w:rsidRPr="003D7AD1">
        <w:rPr>
          <w:rFonts w:hint="eastAsia"/>
          <w:sz w:val="16"/>
        </w:rPr>
        <w:t>“</w:t>
      </w:r>
      <w:r w:rsidRPr="003D7AD1">
        <w:rPr>
          <w:rStyle w:val="StyleUnderline"/>
          <w:rFonts w:hint="eastAsia"/>
        </w:rPr>
        <w:t>the thriving cities and towns,</w:t>
      </w:r>
      <w:r>
        <w:rPr>
          <w:rStyle w:val="StyleUnderline"/>
        </w:rPr>
        <w:t xml:space="preserve"> </w:t>
      </w:r>
      <w:r w:rsidRPr="003D7AD1">
        <w:rPr>
          <w:rStyle w:val="StyleUnderline"/>
          <w:rFonts w:hint="eastAsia"/>
        </w:rPr>
        <w:t>the fertile fields, and the natural beauty [of the West] are monuments</w:t>
      </w:r>
      <w:r w:rsidRPr="003D7AD1">
        <w:rPr>
          <w:rStyle w:val="StyleUnderline"/>
        </w:rPr>
        <w:t xml:space="preserve"> </w:t>
      </w:r>
      <w:r w:rsidRPr="003D7AD1">
        <w:rPr>
          <w:rStyle w:val="StyleUnderline"/>
          <w:rFonts w:hint="eastAsia"/>
        </w:rPr>
        <w:t>enough</w:t>
      </w:r>
      <w:r w:rsidRPr="003D7AD1">
        <w:rPr>
          <w:rStyle w:val="StyleUnderline"/>
        </w:rPr>
        <w:t xml:space="preserve"> </w:t>
      </w:r>
      <w:r w:rsidRPr="003D7AD1">
        <w:rPr>
          <w:rStyle w:val="StyleUnderline"/>
          <w:rFonts w:hint="eastAsia"/>
        </w:rPr>
        <w:t>for</w:t>
      </w:r>
      <w:r w:rsidRPr="003D7AD1">
        <w:rPr>
          <w:rStyle w:val="StyleUnderline"/>
        </w:rPr>
        <w:t xml:space="preserve"> </w:t>
      </w:r>
      <w:r w:rsidRPr="003D7AD1">
        <w:rPr>
          <w:rStyle w:val="StyleUnderline"/>
          <w:rFonts w:hint="eastAsia"/>
        </w:rPr>
        <w:t>any</w:t>
      </w:r>
      <w:r w:rsidRPr="003D7AD1">
        <w:rPr>
          <w:rStyle w:val="StyleUnderline"/>
        </w:rPr>
        <w:t xml:space="preserve"> </w:t>
      </w:r>
      <w:r w:rsidRPr="003D7AD1">
        <w:rPr>
          <w:rStyle w:val="StyleUnderline"/>
          <w:rFonts w:hint="eastAsia"/>
        </w:rPr>
        <w:t>buffalo</w:t>
      </w:r>
      <w:r w:rsidRPr="003D7AD1">
        <w:rPr>
          <w:rStyle w:val="StyleUnderline"/>
        </w:rPr>
        <w:t xml:space="preserve"> </w:t>
      </w:r>
      <w:r w:rsidRPr="003D7AD1">
        <w:rPr>
          <w:rStyle w:val="StyleUnderline"/>
          <w:rFonts w:hint="eastAsia"/>
        </w:rPr>
        <w:t>soldier.</w:t>
      </w:r>
      <w:r w:rsidRPr="003D7AD1">
        <w:rPr>
          <w:rStyle w:val="StyleUnderline"/>
          <w:rFonts w:hint="eastAsia"/>
        </w:rPr>
        <w:t>”</w:t>
      </w:r>
      <w:r w:rsidRPr="003D7AD1">
        <w:rPr>
          <w:sz w:val="16"/>
        </w:rPr>
        <w:t xml:space="preserve"> </w:t>
      </w:r>
      <w:r w:rsidRPr="003D7AD1">
        <w:rPr>
          <w:rFonts w:hint="eastAsia"/>
          <w:sz w:val="16"/>
        </w:rPr>
        <w:t>By</w:t>
      </w:r>
      <w:r w:rsidRPr="003D7AD1">
        <w:rPr>
          <w:sz w:val="16"/>
        </w:rPr>
        <w:t xml:space="preserve"> </w:t>
      </w:r>
      <w:r w:rsidRPr="003D7AD1">
        <w:rPr>
          <w:rFonts w:hint="eastAsia"/>
          <w:sz w:val="16"/>
        </w:rPr>
        <w:t>the</w:t>
      </w:r>
      <w:r w:rsidRPr="003D7AD1">
        <w:rPr>
          <w:sz w:val="16"/>
        </w:rPr>
        <w:t xml:space="preserve"> </w:t>
      </w:r>
      <w:r w:rsidRPr="003D7AD1">
        <w:rPr>
          <w:rFonts w:hint="eastAsia"/>
          <w:sz w:val="16"/>
        </w:rPr>
        <w:t>1970s,</w:t>
      </w:r>
      <w:r w:rsidRPr="003D7AD1">
        <w:rPr>
          <w:sz w:val="16"/>
        </w:rPr>
        <w:t xml:space="preserve"> </w:t>
      </w:r>
      <w:r w:rsidRPr="003D7AD1">
        <w:rPr>
          <w:rFonts w:hint="eastAsia"/>
          <w:sz w:val="16"/>
        </w:rPr>
        <w:t>however,</w:t>
      </w:r>
      <w:r w:rsidRPr="003D7AD1">
        <w:rPr>
          <w:sz w:val="16"/>
        </w:rPr>
        <w:t xml:space="preserve"> </w:t>
      </w:r>
      <w:r w:rsidRPr="003D7AD1">
        <w:rPr>
          <w:rFonts w:hint="eastAsia"/>
          <w:sz w:val="16"/>
        </w:rPr>
        <w:t>historians such as</w:t>
      </w:r>
      <w:r w:rsidRPr="003D7AD1">
        <w:rPr>
          <w:sz w:val="16"/>
        </w:rPr>
        <w:t xml:space="preserve"> </w:t>
      </w:r>
      <w:r w:rsidRPr="003D7AD1">
        <w:rPr>
          <w:rFonts w:hint="eastAsia"/>
          <w:sz w:val="16"/>
        </w:rPr>
        <w:t xml:space="preserve">Jack Forbes began to probe the moral dilemma posed by their soldiering. </w:t>
      </w:r>
      <w:r w:rsidRPr="003D7AD1">
        <w:rPr>
          <w:rStyle w:val="StyleUnderline"/>
          <w:rFonts w:hint="eastAsia"/>
        </w:rPr>
        <w:t>Were they not instruments in the subjugation of native</w:t>
      </w:r>
      <w:r w:rsidRPr="003D7AD1">
        <w:rPr>
          <w:rStyle w:val="StyleUnderline"/>
        </w:rPr>
        <w:t xml:space="preserve"> </w:t>
      </w:r>
      <w:r w:rsidRPr="003D7AD1">
        <w:rPr>
          <w:rStyle w:val="StyleUnderline"/>
          <w:rFonts w:hint="eastAsia"/>
        </w:rPr>
        <w:t>peoples</w:t>
      </w:r>
      <w:r w:rsidRPr="003D7AD1">
        <w:rPr>
          <w:rStyle w:val="StyleUnderline"/>
        </w:rPr>
        <w:t xml:space="preserve"> </w:t>
      </w:r>
      <w:r w:rsidRPr="003D7AD1">
        <w:rPr>
          <w:rStyle w:val="StyleUnderline"/>
          <w:rFonts w:hint="eastAsia"/>
        </w:rPr>
        <w:t>for</w:t>
      </w:r>
      <w:r w:rsidRPr="003D7AD1">
        <w:rPr>
          <w:rStyle w:val="StyleUnderline"/>
        </w:rPr>
        <w:t xml:space="preserve"> </w:t>
      </w:r>
      <w:r w:rsidRPr="003D7AD1">
        <w:rPr>
          <w:rStyle w:val="StyleUnderline"/>
          <w:rFonts w:hint="eastAsia"/>
        </w:rPr>
        <w:t>a</w:t>
      </w:r>
      <w:r w:rsidRPr="003D7AD1">
        <w:rPr>
          <w:rStyle w:val="StyleUnderline"/>
        </w:rPr>
        <w:t xml:space="preserve"> </w:t>
      </w:r>
      <w:r w:rsidRPr="003D7AD1">
        <w:rPr>
          <w:rStyle w:val="StyleUnderline"/>
          <w:rFonts w:hint="eastAsia"/>
        </w:rPr>
        <w:t>society</w:t>
      </w:r>
      <w:r w:rsidRPr="003D7AD1">
        <w:rPr>
          <w:rStyle w:val="StyleUnderline"/>
        </w:rPr>
        <w:t xml:space="preserve"> </w:t>
      </w:r>
      <w:r w:rsidRPr="003D7AD1">
        <w:rPr>
          <w:rStyle w:val="StyleUnderline"/>
          <w:rFonts w:hint="eastAsia"/>
        </w:rPr>
        <w:t>that</w:t>
      </w:r>
      <w:r w:rsidRPr="003D7AD1">
        <w:rPr>
          <w:rStyle w:val="StyleUnderline"/>
        </w:rPr>
        <w:t xml:space="preserve"> </w:t>
      </w:r>
      <w:r w:rsidRPr="003D7AD1">
        <w:rPr>
          <w:rStyle w:val="StyleUnderline"/>
          <w:rFonts w:hint="eastAsia"/>
        </w:rPr>
        <w:t>went</w:t>
      </w:r>
      <w:r w:rsidRPr="003D7AD1">
        <w:rPr>
          <w:rStyle w:val="StyleUnderline"/>
        </w:rPr>
        <w:t xml:space="preserve"> </w:t>
      </w:r>
      <w:r w:rsidRPr="003D7AD1">
        <w:rPr>
          <w:rStyle w:val="StyleUnderline"/>
          <w:rFonts w:hint="eastAsia"/>
        </w:rPr>
        <w:t xml:space="preserve">onto </w:t>
      </w:r>
      <w:r w:rsidRPr="003D7AD1">
        <w:rPr>
          <w:rStyle w:val="StyleUnderline"/>
          <w:rFonts w:hint="eastAsia"/>
        </w:rPr>
        <w:t>“</w:t>
      </w:r>
      <w:r w:rsidRPr="003D7AD1">
        <w:rPr>
          <w:rStyle w:val="StyleUnderline"/>
          <w:rFonts w:hint="eastAsia"/>
        </w:rPr>
        <w:t>erect</w:t>
      </w:r>
      <w:r w:rsidRPr="003D7AD1">
        <w:rPr>
          <w:rStyle w:val="StyleUnderline"/>
        </w:rPr>
        <w:t xml:space="preserve"> </w:t>
      </w:r>
      <w:r w:rsidRPr="003D7AD1">
        <w:rPr>
          <w:rStyle w:val="StyleUnderline"/>
          <w:rFonts w:hint="eastAsia"/>
        </w:rPr>
        <w:t>thriving</w:t>
      </w:r>
      <w:r w:rsidRPr="003D7AD1">
        <w:rPr>
          <w:rStyle w:val="StyleUnderline"/>
        </w:rPr>
        <w:t xml:space="preserve"> </w:t>
      </w:r>
      <w:r w:rsidRPr="003D7AD1">
        <w:rPr>
          <w:rStyle w:val="StyleUnderline"/>
          <w:rFonts w:hint="eastAsia"/>
        </w:rPr>
        <w:t>while</w:t>
      </w:r>
      <w:r w:rsidRPr="003D7AD1">
        <w:rPr>
          <w:rStyle w:val="StyleUnderline"/>
        </w:rPr>
        <w:t xml:space="preserve"> </w:t>
      </w:r>
      <w:r w:rsidRPr="003D7AD1">
        <w:rPr>
          <w:rStyle w:val="StyleUnderline"/>
          <w:rFonts w:hint="eastAsia"/>
        </w:rPr>
        <w:t>cities, grow</w:t>
      </w:r>
      <w:r w:rsidRPr="003D7AD1">
        <w:rPr>
          <w:rStyle w:val="StyleUnderline"/>
        </w:rPr>
        <w:t xml:space="preserve"> </w:t>
      </w:r>
      <w:r w:rsidRPr="003D7AD1">
        <w:rPr>
          <w:rStyle w:val="StyleUnderline"/>
          <w:rFonts w:hint="eastAsia"/>
        </w:rPr>
        <w:t>fertile</w:t>
      </w:r>
      <w:r w:rsidRPr="003D7AD1">
        <w:rPr>
          <w:rStyle w:val="StyleUnderline"/>
        </w:rPr>
        <w:t xml:space="preserve"> </w:t>
      </w:r>
      <w:r w:rsidRPr="003D7AD1">
        <w:rPr>
          <w:rStyle w:val="StyleUnderline"/>
          <w:rFonts w:hint="eastAsia"/>
        </w:rPr>
        <w:t>white</w:t>
      </w:r>
      <w:r w:rsidRPr="003D7AD1">
        <w:rPr>
          <w:rStyle w:val="StyleUnderline"/>
        </w:rPr>
        <w:t xml:space="preserve"> </w:t>
      </w:r>
      <w:r w:rsidRPr="003D7AD1">
        <w:rPr>
          <w:rStyle w:val="StyleUnderline"/>
          <w:rFonts w:hint="eastAsia"/>
        </w:rPr>
        <w:t>fields</w:t>
      </w:r>
      <w:r w:rsidRPr="003D7AD1">
        <w:rPr>
          <w:rStyle w:val="StyleUnderline"/>
        </w:rPr>
        <w:t xml:space="preserve"> </w:t>
      </w:r>
      <w:r w:rsidRPr="003D7AD1">
        <w:rPr>
          <w:rStyle w:val="StyleUnderline"/>
          <w:rFonts w:hint="eastAsia"/>
        </w:rPr>
        <w:t>and</w:t>
      </w:r>
      <w:r w:rsidRPr="003D7AD1">
        <w:rPr>
          <w:rStyle w:val="StyleUnderline"/>
        </w:rPr>
        <w:t xml:space="preserve"> </w:t>
      </w:r>
      <w:r w:rsidRPr="003D7AD1">
        <w:rPr>
          <w:rStyle w:val="StyleUnderline"/>
          <w:rFonts w:hint="eastAsia"/>
        </w:rPr>
        <w:t>leave</w:t>
      </w:r>
      <w:r w:rsidRPr="003D7AD1">
        <w:rPr>
          <w:rStyle w:val="StyleUnderline"/>
        </w:rPr>
        <w:t xml:space="preserve"> </w:t>
      </w:r>
      <w:r w:rsidRPr="003D7AD1">
        <w:rPr>
          <w:rStyle w:val="StyleUnderline"/>
          <w:rFonts w:hint="eastAsia"/>
        </w:rPr>
        <w:t>no</w:t>
      </w:r>
      <w:r w:rsidRPr="003D7AD1">
        <w:rPr>
          <w:rStyle w:val="StyleUnderline"/>
        </w:rPr>
        <w:t xml:space="preserve"> </w:t>
      </w:r>
      <w:r w:rsidRPr="003D7AD1">
        <w:rPr>
          <w:rStyle w:val="StyleUnderline"/>
          <w:rFonts w:hint="eastAsia"/>
        </w:rPr>
        <w:t>real</w:t>
      </w:r>
      <w:r w:rsidRPr="003D7AD1">
        <w:rPr>
          <w:rStyle w:val="StyleUnderline"/>
        </w:rPr>
        <w:t xml:space="preserve"> </w:t>
      </w:r>
      <w:r w:rsidRPr="003D7AD1">
        <w:rPr>
          <w:rStyle w:val="StyleUnderline"/>
          <w:rFonts w:hint="eastAsia"/>
        </w:rPr>
        <w:t>monuments</w:t>
      </w:r>
      <w:r w:rsidRPr="003D7AD1">
        <w:rPr>
          <w:rStyle w:val="StyleUnderline"/>
        </w:rPr>
        <w:t xml:space="preserve"> </w:t>
      </w:r>
      <w:r w:rsidRPr="003D7AD1">
        <w:rPr>
          <w:rStyle w:val="StyleUnderline"/>
          <w:rFonts w:hint="eastAsia"/>
        </w:rPr>
        <w:t>to</w:t>
      </w:r>
      <w:r w:rsidRPr="003D7AD1">
        <w:rPr>
          <w:rStyle w:val="StyleUnderline"/>
        </w:rPr>
        <w:t xml:space="preserve"> </w:t>
      </w:r>
      <w:r w:rsidRPr="003D7AD1">
        <w:rPr>
          <w:rStyle w:val="StyleUnderline"/>
          <w:rFonts w:hint="eastAsia"/>
        </w:rPr>
        <w:t>the</w:t>
      </w:r>
      <w:r w:rsidRPr="003D7AD1">
        <w:rPr>
          <w:rStyle w:val="StyleUnderline"/>
        </w:rPr>
        <w:t xml:space="preserve"> </w:t>
      </w:r>
      <w:r w:rsidRPr="003D7AD1">
        <w:rPr>
          <w:rStyle w:val="StyleUnderline"/>
          <w:rFonts w:hint="eastAsia"/>
        </w:rPr>
        <w:t>memory of brave, but denigrated-in-their-lifetime soldiers</w:t>
      </w:r>
      <w:r w:rsidRPr="003D7AD1">
        <w:rPr>
          <w:rFonts w:hint="eastAsia"/>
          <w:sz w:val="16"/>
        </w:rPr>
        <w:t>”</w:t>
      </w:r>
      <w:r w:rsidRPr="003D7AD1">
        <w:rPr>
          <w:rFonts w:hint="eastAsia"/>
          <w:sz w:val="16"/>
        </w:rPr>
        <w:t>?!</w:t>
      </w:r>
      <w:r w:rsidRPr="003D7AD1">
        <w:rPr>
          <w:sz w:val="16"/>
        </w:rPr>
        <w:t xml:space="preserve"> </w:t>
      </w:r>
      <w:r w:rsidRPr="003D7AD1">
        <w:rPr>
          <w:rStyle w:val="StyleUnderline"/>
          <w:rFonts w:hint="eastAsia"/>
        </w:rPr>
        <w:t>The buffalo</w:t>
      </w:r>
      <w:r w:rsidRPr="003D7AD1">
        <w:rPr>
          <w:rStyle w:val="StyleUnderline"/>
        </w:rPr>
        <w:t xml:space="preserve"> </w:t>
      </w:r>
      <w:r w:rsidRPr="003D7AD1">
        <w:rPr>
          <w:rStyle w:val="StyleUnderline"/>
          <w:rFonts w:hint="eastAsia"/>
        </w:rPr>
        <w:t>soldier's</w:t>
      </w:r>
      <w:r w:rsidRPr="003D7AD1">
        <w:rPr>
          <w:rStyle w:val="StyleUnderline"/>
        </w:rPr>
        <w:t xml:space="preserve"> </w:t>
      </w:r>
      <w:r w:rsidRPr="003D7AD1">
        <w:rPr>
          <w:rStyle w:val="StyleUnderline"/>
          <w:rFonts w:hint="eastAsia"/>
        </w:rPr>
        <w:t>legacy</w:t>
      </w:r>
      <w:r w:rsidRPr="003D7AD1">
        <w:rPr>
          <w:rStyle w:val="StyleUnderline"/>
        </w:rPr>
        <w:t xml:space="preserve"> </w:t>
      </w:r>
      <w:r w:rsidRPr="003D7AD1">
        <w:rPr>
          <w:rStyle w:val="StyleUnderline"/>
          <w:rFonts w:hint="eastAsia"/>
        </w:rPr>
        <w:t>is</w:t>
      </w:r>
      <w:r w:rsidRPr="003D7AD1">
        <w:rPr>
          <w:rStyle w:val="StyleUnderline"/>
        </w:rPr>
        <w:t xml:space="preserve"> </w:t>
      </w:r>
      <w:r w:rsidRPr="003D7AD1">
        <w:rPr>
          <w:rStyle w:val="StyleUnderline"/>
          <w:rFonts w:hint="eastAsia"/>
        </w:rPr>
        <w:t>enveloped</w:t>
      </w:r>
      <w:r w:rsidRPr="003D7AD1">
        <w:rPr>
          <w:rStyle w:val="StyleUnderline"/>
        </w:rPr>
        <w:t xml:space="preserve"> </w:t>
      </w:r>
      <w:r w:rsidRPr="003D7AD1">
        <w:rPr>
          <w:rStyle w:val="StyleUnderline"/>
          <w:rFonts w:hint="eastAsia"/>
        </w:rPr>
        <w:t>in</w:t>
      </w:r>
      <w:r w:rsidRPr="003D7AD1">
        <w:rPr>
          <w:rStyle w:val="StyleUnderline"/>
        </w:rPr>
        <w:t xml:space="preserve"> </w:t>
      </w:r>
      <w:r w:rsidRPr="003D7AD1">
        <w:rPr>
          <w:rStyle w:val="StyleUnderline"/>
          <w:rFonts w:hint="eastAsia"/>
        </w:rPr>
        <w:t>controversy,</w:t>
      </w:r>
      <w:r w:rsidRPr="003D7AD1">
        <w:rPr>
          <w:rStyle w:val="StyleUnderline"/>
        </w:rPr>
        <w:t xml:space="preserve"> </w:t>
      </w:r>
      <w:r w:rsidRPr="003D7AD1">
        <w:rPr>
          <w:rStyle w:val="StyleUnderline"/>
          <w:rFonts w:hint="eastAsia"/>
        </w:rPr>
        <w:t>but</w:t>
      </w:r>
      <w:r w:rsidRPr="003D7AD1">
        <w:rPr>
          <w:rStyle w:val="StyleUnderline"/>
        </w:rPr>
        <w:t xml:space="preserve"> </w:t>
      </w:r>
      <w:r w:rsidRPr="003D7AD1">
        <w:rPr>
          <w:rStyle w:val="StyleUnderline"/>
          <w:rFonts w:hint="eastAsia"/>
        </w:rPr>
        <w:t>his</w:t>
      </w:r>
      <w:r>
        <w:rPr>
          <w:rStyle w:val="StyleUnderline"/>
        </w:rPr>
        <w:t xml:space="preserve"> </w:t>
      </w:r>
      <w:r w:rsidRPr="003D7AD1">
        <w:rPr>
          <w:rStyle w:val="StyleUnderline"/>
          <w:rFonts w:hint="eastAsia"/>
        </w:rPr>
        <w:t>origin is beyond dispute</w:t>
      </w:r>
      <w:r w:rsidRPr="003D7AD1">
        <w:rPr>
          <w:rFonts w:hint="eastAsia"/>
          <w:sz w:val="16"/>
        </w:rPr>
        <w:t xml:space="preserve">. </w:t>
      </w:r>
      <w:r w:rsidRPr="003D7AD1">
        <w:rPr>
          <w:rStyle w:val="StyleUnderline"/>
          <w:rFonts w:hint="eastAsia"/>
        </w:rPr>
        <w:t>The Civil War established African Americans in the nation</w:t>
      </w:r>
      <w:r w:rsidRPr="003D7AD1">
        <w:rPr>
          <w:rStyle w:val="StyleUnderline"/>
          <w:rFonts w:hint="eastAsia"/>
        </w:rPr>
        <w:t>’</w:t>
      </w:r>
      <w:r w:rsidRPr="003D7AD1">
        <w:rPr>
          <w:rStyle w:val="StyleUnderline"/>
          <w:rFonts w:hint="eastAsia"/>
        </w:rPr>
        <w:t>s military. The Fifty-fourth Massachusetts Infantry Regiment,</w:t>
      </w:r>
      <w:r w:rsidRPr="003D7AD1">
        <w:rPr>
          <w:rFonts w:hint="eastAsia"/>
          <w:sz w:val="16"/>
        </w:rPr>
        <w:t xml:space="preserve"> organized on the day the Emancipation Proclamation took effect, January 1, 1863, was the first officially recognized U.S. African American military unit. However, as early as 1861 General</w:t>
      </w:r>
      <w:r w:rsidRPr="003D7AD1">
        <w:rPr>
          <w:sz w:val="16"/>
        </w:rPr>
        <w:t xml:space="preserve"> </w:t>
      </w:r>
      <w:r w:rsidRPr="003D7AD1">
        <w:rPr>
          <w:rFonts w:hint="eastAsia"/>
          <w:sz w:val="16"/>
        </w:rPr>
        <w:t>James Lane incorporated black men into his Kansas defense forces. By</w:t>
      </w:r>
      <w:r w:rsidRPr="003D7AD1">
        <w:rPr>
          <w:sz w:val="16"/>
        </w:rPr>
        <w:t xml:space="preserve"> </w:t>
      </w:r>
      <w:r w:rsidRPr="003D7AD1">
        <w:rPr>
          <w:rFonts w:hint="eastAsia"/>
          <w:sz w:val="16"/>
        </w:rPr>
        <w:t>the</w:t>
      </w:r>
      <w:r w:rsidRPr="003D7AD1">
        <w:rPr>
          <w:sz w:val="16"/>
        </w:rPr>
        <w:t xml:space="preserve"> </w:t>
      </w:r>
      <w:r w:rsidRPr="003D7AD1">
        <w:rPr>
          <w:rFonts w:hint="eastAsia"/>
          <w:sz w:val="16"/>
        </w:rPr>
        <w:t>end</w:t>
      </w:r>
      <w:r w:rsidRPr="003D7AD1">
        <w:rPr>
          <w:sz w:val="16"/>
        </w:rPr>
        <w:t xml:space="preserve"> </w:t>
      </w:r>
      <w:r w:rsidRPr="003D7AD1">
        <w:rPr>
          <w:rFonts w:hint="eastAsia"/>
          <w:sz w:val="16"/>
        </w:rPr>
        <w:t>of</w:t>
      </w:r>
      <w:r w:rsidRPr="003D7AD1">
        <w:rPr>
          <w:sz w:val="16"/>
        </w:rPr>
        <w:t xml:space="preserve"> </w:t>
      </w:r>
      <w:r w:rsidRPr="003D7AD1">
        <w:rPr>
          <w:rFonts w:hint="eastAsia"/>
          <w:sz w:val="16"/>
        </w:rPr>
        <w:t>the</w:t>
      </w:r>
      <w:r w:rsidRPr="003D7AD1">
        <w:rPr>
          <w:sz w:val="16"/>
        </w:rPr>
        <w:t xml:space="preserve"> </w:t>
      </w:r>
      <w:r w:rsidRPr="003D7AD1">
        <w:rPr>
          <w:rFonts w:hint="eastAsia"/>
          <w:sz w:val="16"/>
        </w:rPr>
        <w:t>Civil</w:t>
      </w:r>
      <w:r w:rsidRPr="003D7AD1">
        <w:rPr>
          <w:sz w:val="16"/>
        </w:rPr>
        <w:t xml:space="preserve"> </w:t>
      </w:r>
      <w:r w:rsidRPr="003D7AD1">
        <w:rPr>
          <w:rFonts w:hint="eastAsia"/>
          <w:sz w:val="16"/>
        </w:rPr>
        <w:t>War</w:t>
      </w:r>
      <w:r w:rsidRPr="003D7AD1">
        <w:rPr>
          <w:sz w:val="16"/>
        </w:rPr>
        <w:t xml:space="preserve"> </w:t>
      </w:r>
      <w:r w:rsidRPr="003D7AD1">
        <w:rPr>
          <w:rFonts w:hint="eastAsia"/>
          <w:sz w:val="16"/>
        </w:rPr>
        <w:t>180,000</w:t>
      </w:r>
      <w:r w:rsidRPr="003D7AD1">
        <w:rPr>
          <w:sz w:val="16"/>
        </w:rPr>
        <w:t xml:space="preserve"> </w:t>
      </w:r>
      <w:r w:rsidRPr="003D7AD1">
        <w:rPr>
          <w:rFonts w:hint="eastAsia"/>
          <w:sz w:val="16"/>
        </w:rPr>
        <w:t>African</w:t>
      </w:r>
      <w:r w:rsidRPr="003D7AD1">
        <w:rPr>
          <w:sz w:val="16"/>
        </w:rPr>
        <w:t xml:space="preserve"> </w:t>
      </w:r>
      <w:r w:rsidRPr="003D7AD1">
        <w:rPr>
          <w:rFonts w:hint="eastAsia"/>
          <w:sz w:val="16"/>
        </w:rPr>
        <w:t>Americans</w:t>
      </w:r>
      <w:r w:rsidRPr="003D7AD1">
        <w:rPr>
          <w:sz w:val="16"/>
        </w:rPr>
        <w:t xml:space="preserve"> </w:t>
      </w:r>
      <w:r w:rsidRPr="003D7AD1">
        <w:rPr>
          <w:rFonts w:hint="eastAsia"/>
          <w:sz w:val="16"/>
        </w:rPr>
        <w:t>had</w:t>
      </w:r>
      <w:r w:rsidRPr="003D7AD1">
        <w:rPr>
          <w:sz w:val="16"/>
        </w:rPr>
        <w:t xml:space="preserve"> </w:t>
      </w:r>
      <w:r w:rsidRPr="003D7AD1">
        <w:rPr>
          <w:rFonts w:hint="eastAsia"/>
          <w:sz w:val="16"/>
        </w:rPr>
        <w:t>worn</w:t>
      </w:r>
      <w:r w:rsidRPr="003D7AD1">
        <w:rPr>
          <w:sz w:val="16"/>
        </w:rPr>
        <w:t xml:space="preserve"> </w:t>
      </w:r>
      <w:r w:rsidRPr="003D7AD1">
        <w:rPr>
          <w:rFonts w:hint="eastAsia"/>
          <w:sz w:val="16"/>
        </w:rPr>
        <w:t>the uniform of the U.S. Army and had proved their courage from Fort Wagner on the Atlantic Ocean to Honey Springs in Indian</w:t>
      </w:r>
      <w:r w:rsidRPr="003D7AD1">
        <w:rPr>
          <w:sz w:val="16"/>
        </w:rPr>
        <w:t xml:space="preserve"> </w:t>
      </w:r>
      <w:r w:rsidRPr="003D7AD1">
        <w:rPr>
          <w:rFonts w:hint="eastAsia"/>
          <w:sz w:val="16"/>
        </w:rPr>
        <w:t>Territory,</w:t>
      </w:r>
      <w:r w:rsidRPr="003D7AD1">
        <w:rPr>
          <w:rFonts w:hint="eastAsia"/>
          <w:sz w:val="16"/>
        </w:rPr>
        <w:t>”</w:t>
      </w:r>
      <w:r w:rsidRPr="003D7AD1">
        <w:rPr>
          <w:sz w:val="16"/>
        </w:rPr>
        <w:t xml:space="preserve"> </w:t>
      </w:r>
      <w:r w:rsidRPr="003D7AD1">
        <w:rPr>
          <w:rFonts w:hint="eastAsia"/>
          <w:sz w:val="16"/>
        </w:rPr>
        <w:t>After the war the U.S. Army was quickly reduced from 1.5 million</w:t>
      </w:r>
      <w:r w:rsidRPr="003D7AD1">
        <w:rPr>
          <w:sz w:val="16"/>
        </w:rPr>
        <w:t xml:space="preserve"> </w:t>
      </w:r>
      <w:r w:rsidRPr="003D7AD1">
        <w:rPr>
          <w:rFonts w:hint="eastAsia"/>
          <w:sz w:val="16"/>
        </w:rPr>
        <w:t>troops</w:t>
      </w:r>
      <w:r w:rsidRPr="003D7AD1">
        <w:rPr>
          <w:sz w:val="16"/>
        </w:rPr>
        <w:t xml:space="preserve"> </w:t>
      </w:r>
      <w:r w:rsidRPr="003D7AD1">
        <w:rPr>
          <w:rFonts w:hint="eastAsia"/>
          <w:sz w:val="16"/>
        </w:rPr>
        <w:t>to</w:t>
      </w:r>
      <w:r w:rsidRPr="003D7AD1">
        <w:rPr>
          <w:sz w:val="16"/>
        </w:rPr>
        <w:t xml:space="preserve"> </w:t>
      </w:r>
      <w:r w:rsidRPr="003D7AD1">
        <w:rPr>
          <w:rFonts w:hint="eastAsia"/>
          <w:sz w:val="16"/>
        </w:rPr>
        <w:t>its</w:t>
      </w:r>
      <w:r w:rsidRPr="003D7AD1">
        <w:rPr>
          <w:sz w:val="16"/>
        </w:rPr>
        <w:t xml:space="preserve"> </w:t>
      </w:r>
      <w:r w:rsidRPr="003D7AD1">
        <w:rPr>
          <w:rFonts w:hint="eastAsia"/>
          <w:sz w:val="16"/>
        </w:rPr>
        <w:t>prewar</w:t>
      </w:r>
      <w:r w:rsidRPr="003D7AD1">
        <w:rPr>
          <w:sz w:val="16"/>
        </w:rPr>
        <w:t xml:space="preserve"> </w:t>
      </w:r>
      <w:r w:rsidRPr="003D7AD1">
        <w:rPr>
          <w:rFonts w:hint="eastAsia"/>
          <w:sz w:val="16"/>
        </w:rPr>
        <w:t>total</w:t>
      </w:r>
      <w:r w:rsidRPr="003D7AD1">
        <w:rPr>
          <w:sz w:val="16"/>
        </w:rPr>
        <w:t xml:space="preserve"> </w:t>
      </w:r>
      <w:r w:rsidRPr="003D7AD1">
        <w:rPr>
          <w:rFonts w:hint="eastAsia"/>
          <w:sz w:val="16"/>
        </w:rPr>
        <w:t>of</w:t>
      </w:r>
      <w:r w:rsidRPr="003D7AD1">
        <w:rPr>
          <w:sz w:val="16"/>
        </w:rPr>
        <w:t xml:space="preserve"> </w:t>
      </w:r>
      <w:r w:rsidRPr="003D7AD1">
        <w:rPr>
          <w:rFonts w:hint="eastAsia"/>
          <w:sz w:val="16"/>
        </w:rPr>
        <w:t>16,000.</w:t>
      </w:r>
      <w:r w:rsidRPr="003D7AD1">
        <w:rPr>
          <w:sz w:val="16"/>
        </w:rPr>
        <w:t xml:space="preserve"> </w:t>
      </w:r>
      <w:r w:rsidRPr="003D7AD1">
        <w:rPr>
          <w:rFonts w:hint="eastAsia"/>
          <w:sz w:val="16"/>
        </w:rPr>
        <w:t>The possibility</w:t>
      </w:r>
      <w:r w:rsidRPr="003D7AD1">
        <w:rPr>
          <w:sz w:val="16"/>
        </w:rPr>
        <w:t xml:space="preserve"> </w:t>
      </w:r>
      <w:r w:rsidRPr="003D7AD1">
        <w:rPr>
          <w:rFonts w:hint="eastAsia"/>
          <w:sz w:val="16"/>
        </w:rPr>
        <w:t>of</w:t>
      </w:r>
      <w:r w:rsidRPr="003D7AD1">
        <w:rPr>
          <w:sz w:val="16"/>
        </w:rPr>
        <w:t xml:space="preserve"> </w:t>
      </w:r>
      <w:r w:rsidRPr="003D7AD1">
        <w:rPr>
          <w:rFonts w:hint="eastAsia"/>
          <w:sz w:val="16"/>
        </w:rPr>
        <w:t>intervention</w:t>
      </w:r>
      <w:r w:rsidRPr="003D7AD1">
        <w:rPr>
          <w:sz w:val="16"/>
        </w:rPr>
        <w:t xml:space="preserve"> </w:t>
      </w:r>
      <w:r w:rsidRPr="003D7AD1">
        <w:rPr>
          <w:rFonts w:hint="eastAsia"/>
          <w:sz w:val="16"/>
        </w:rPr>
        <w:t>in</w:t>
      </w:r>
      <w:r w:rsidRPr="003D7AD1">
        <w:rPr>
          <w:sz w:val="16"/>
        </w:rPr>
        <w:t xml:space="preserve"> </w:t>
      </w:r>
      <w:r w:rsidRPr="003D7AD1">
        <w:rPr>
          <w:rFonts w:hint="eastAsia"/>
          <w:sz w:val="16"/>
        </w:rPr>
        <w:t>Mexico</w:t>
      </w:r>
      <w:r w:rsidRPr="003D7AD1">
        <w:rPr>
          <w:sz w:val="16"/>
        </w:rPr>
        <w:t xml:space="preserve"> </w:t>
      </w:r>
      <w:r w:rsidRPr="003D7AD1">
        <w:rPr>
          <w:rFonts w:hint="eastAsia"/>
          <w:sz w:val="16"/>
        </w:rPr>
        <w:t>and</w:t>
      </w:r>
      <w:r w:rsidRPr="003D7AD1">
        <w:rPr>
          <w:sz w:val="16"/>
        </w:rPr>
        <w:t xml:space="preserve"> </w:t>
      </w:r>
      <w:r w:rsidRPr="003D7AD1">
        <w:rPr>
          <w:rFonts w:hint="eastAsia"/>
          <w:sz w:val="16"/>
        </w:rPr>
        <w:t>of</w:t>
      </w:r>
      <w:r w:rsidRPr="003D7AD1">
        <w:rPr>
          <w:sz w:val="16"/>
        </w:rPr>
        <w:t xml:space="preserve"> </w:t>
      </w:r>
      <w:r w:rsidRPr="003D7AD1">
        <w:rPr>
          <w:rStyle w:val="StyleUnderline"/>
          <w:rFonts w:hint="eastAsia"/>
        </w:rPr>
        <w:t>intensified</w:t>
      </w:r>
      <w:r w:rsidRPr="003D7AD1">
        <w:rPr>
          <w:rStyle w:val="StyleUnderline"/>
        </w:rPr>
        <w:t xml:space="preserve"> </w:t>
      </w:r>
      <w:r w:rsidRPr="003D7AD1">
        <w:rPr>
          <w:rStyle w:val="StyleUnderline"/>
          <w:rFonts w:hint="eastAsia"/>
        </w:rPr>
        <w:t>warfare</w:t>
      </w:r>
      <w:r w:rsidRPr="003D7AD1">
        <w:rPr>
          <w:rStyle w:val="StyleUnderline"/>
        </w:rPr>
        <w:t xml:space="preserve"> </w:t>
      </w:r>
      <w:r w:rsidRPr="003D7AD1">
        <w:rPr>
          <w:rStyle w:val="StyleUnderline"/>
          <w:rFonts w:hint="eastAsia"/>
        </w:rPr>
        <w:t>with</w:t>
      </w:r>
      <w:r w:rsidRPr="003D7AD1">
        <w:rPr>
          <w:rStyle w:val="StyleUnderline"/>
        </w:rPr>
        <w:t xml:space="preserve"> </w:t>
      </w:r>
      <w:r w:rsidRPr="003D7AD1">
        <w:rPr>
          <w:rStyle w:val="StyleUnderline"/>
          <w:rFonts w:hint="eastAsia"/>
        </w:rPr>
        <w:t>Native</w:t>
      </w:r>
      <w:r w:rsidRPr="003D7AD1">
        <w:rPr>
          <w:rStyle w:val="StyleUnderline"/>
        </w:rPr>
        <w:t xml:space="preserve"> </w:t>
      </w:r>
      <w:r w:rsidRPr="003D7AD1">
        <w:rPr>
          <w:rStyle w:val="StyleUnderline"/>
          <w:rFonts w:hint="eastAsia"/>
        </w:rPr>
        <w:t>Americans</w:t>
      </w:r>
      <w:r w:rsidRPr="003D7AD1">
        <w:rPr>
          <w:rStyle w:val="StyleUnderline"/>
        </w:rPr>
        <w:t xml:space="preserve"> </w:t>
      </w:r>
      <w:r w:rsidRPr="003D7AD1">
        <w:rPr>
          <w:rStyle w:val="StyleUnderline"/>
          <w:rFonts w:hint="eastAsia"/>
        </w:rPr>
        <w:t>as the postwar nation turned westward prompted Congress in 1866 to increase the army's authorized strength to 54,000.</w:t>
      </w:r>
      <w:r w:rsidRPr="003D7AD1">
        <w:rPr>
          <w:rFonts w:hint="eastAsia"/>
          <w:sz w:val="16"/>
        </w:rPr>
        <w:t xml:space="preserve"> Budgetary constraints, recruiting difficulties, and desertion, however, kept the</w:t>
      </w:r>
      <w:r w:rsidRPr="003D7AD1">
        <w:rPr>
          <w:sz w:val="16"/>
        </w:rPr>
        <w:t xml:space="preserve"> </w:t>
      </w:r>
      <w:r w:rsidRPr="003D7AD1">
        <w:rPr>
          <w:rFonts w:hint="eastAsia"/>
          <w:sz w:val="16"/>
        </w:rPr>
        <w:t>size of</w:t>
      </w:r>
      <w:r w:rsidRPr="003D7AD1">
        <w:rPr>
          <w:sz w:val="16"/>
        </w:rPr>
        <w:t xml:space="preserve"> </w:t>
      </w:r>
      <w:r w:rsidRPr="003D7AD1">
        <w:rPr>
          <w:rFonts w:hint="eastAsia"/>
          <w:sz w:val="16"/>
        </w:rPr>
        <w:t>the</w:t>
      </w:r>
      <w:r w:rsidRPr="003D7AD1">
        <w:rPr>
          <w:sz w:val="16"/>
        </w:rPr>
        <w:t xml:space="preserve"> </w:t>
      </w:r>
      <w:r w:rsidRPr="003D7AD1">
        <w:rPr>
          <w:rFonts w:hint="eastAsia"/>
          <w:sz w:val="16"/>
        </w:rPr>
        <w:t>army</w:t>
      </w:r>
      <w:r w:rsidRPr="003D7AD1">
        <w:rPr>
          <w:sz w:val="16"/>
        </w:rPr>
        <w:t xml:space="preserve"> </w:t>
      </w:r>
      <w:r w:rsidRPr="003D7AD1">
        <w:rPr>
          <w:rFonts w:hint="eastAsia"/>
          <w:sz w:val="16"/>
        </w:rPr>
        <w:t>in the</w:t>
      </w:r>
      <w:r w:rsidRPr="003D7AD1">
        <w:rPr>
          <w:sz w:val="16"/>
        </w:rPr>
        <w:t xml:space="preserve"> </w:t>
      </w:r>
      <w:r w:rsidRPr="003D7AD1">
        <w:rPr>
          <w:rFonts w:hint="eastAsia"/>
          <w:sz w:val="16"/>
        </w:rPr>
        <w:t>West</w:t>
      </w:r>
      <w:r w:rsidRPr="003D7AD1">
        <w:rPr>
          <w:sz w:val="16"/>
        </w:rPr>
        <w:t xml:space="preserve"> </w:t>
      </w:r>
      <w:r w:rsidRPr="003D7AD1">
        <w:rPr>
          <w:rFonts w:hint="eastAsia"/>
          <w:sz w:val="16"/>
        </w:rPr>
        <w:t>at</w:t>
      </w:r>
      <w:r w:rsidRPr="003D7AD1">
        <w:rPr>
          <w:sz w:val="16"/>
        </w:rPr>
        <w:t xml:space="preserve"> </w:t>
      </w:r>
      <w:r w:rsidRPr="003D7AD1">
        <w:rPr>
          <w:rFonts w:hint="eastAsia"/>
          <w:sz w:val="16"/>
        </w:rPr>
        <w:t>25,000</w:t>
      </w:r>
      <w:r w:rsidRPr="003D7AD1">
        <w:rPr>
          <w:sz w:val="16"/>
        </w:rPr>
        <w:t xml:space="preserve"> </w:t>
      </w:r>
      <w:r w:rsidRPr="003D7AD1">
        <w:rPr>
          <w:rFonts w:hint="eastAsia"/>
          <w:sz w:val="16"/>
        </w:rPr>
        <w:t>men in</w:t>
      </w:r>
      <w:r w:rsidRPr="003D7AD1">
        <w:rPr>
          <w:sz w:val="16"/>
        </w:rPr>
        <w:t xml:space="preserve"> </w:t>
      </w:r>
      <w:r w:rsidRPr="003D7AD1">
        <w:rPr>
          <w:rFonts w:hint="eastAsia"/>
          <w:sz w:val="16"/>
        </w:rPr>
        <w:t>ten</w:t>
      </w:r>
      <w:r w:rsidRPr="003D7AD1">
        <w:rPr>
          <w:sz w:val="16"/>
        </w:rPr>
        <w:t xml:space="preserve"> </w:t>
      </w:r>
      <w:r w:rsidRPr="003D7AD1">
        <w:rPr>
          <w:rFonts w:hint="eastAsia"/>
          <w:sz w:val="16"/>
        </w:rPr>
        <w:t>cavalry</w:t>
      </w:r>
      <w:r w:rsidRPr="003D7AD1">
        <w:rPr>
          <w:sz w:val="16"/>
        </w:rPr>
        <w:t xml:space="preserve"> </w:t>
      </w:r>
      <w:r w:rsidRPr="003D7AD1">
        <w:rPr>
          <w:rFonts w:hint="eastAsia"/>
          <w:sz w:val="16"/>
        </w:rPr>
        <w:t>regiments</w:t>
      </w:r>
      <w:r w:rsidRPr="003D7AD1">
        <w:rPr>
          <w:sz w:val="16"/>
        </w:rPr>
        <w:t xml:space="preserve"> </w:t>
      </w:r>
      <w:r w:rsidRPr="003D7AD1">
        <w:rPr>
          <w:rFonts w:hint="eastAsia"/>
          <w:sz w:val="16"/>
        </w:rPr>
        <w:t xml:space="preserve">and twenty-five infantry regiments. </w:t>
      </w:r>
      <w:r w:rsidRPr="003D7AD1">
        <w:rPr>
          <w:rStyle w:val="StyleUnderline"/>
          <w:rFonts w:hint="eastAsia"/>
        </w:rPr>
        <w:t>Black soldiers, led by white officers, made up the Ninth and Tenth Cavalry and Twenty-fourth and Twenty-fifth Infantry</w:t>
      </w:r>
      <w:r w:rsidRPr="003D7AD1">
        <w:rPr>
          <w:rFonts w:hint="eastAsia"/>
          <w:sz w:val="16"/>
        </w:rPr>
        <w:t>.</w:t>
      </w:r>
      <w:r w:rsidRPr="003D7AD1">
        <w:rPr>
          <w:rFonts w:hint="eastAsia"/>
          <w:sz w:val="16"/>
        </w:rPr>
        <w:t>°</w:t>
      </w:r>
      <w:r w:rsidRPr="003D7AD1">
        <w:rPr>
          <w:sz w:val="16"/>
        </w:rPr>
        <w:t xml:space="preserve"> Most assignments of the post</w:t>
      </w:r>
      <w:r w:rsidRPr="003D7AD1">
        <w:rPr>
          <w:rFonts w:hint="cs"/>
          <w:sz w:val="16"/>
        </w:rPr>
        <w:t>—</w:t>
      </w:r>
      <w:r w:rsidRPr="003D7AD1">
        <w:rPr>
          <w:sz w:val="16"/>
        </w:rPr>
        <w:t xml:space="preserve">Civil War army related to frontier defense, </w:t>
      </w:r>
      <w:r w:rsidRPr="003D7AD1">
        <w:rPr>
          <w:rStyle w:val="StyleUnderline"/>
        </w:rPr>
        <w:t>so black units, like other regiments, were organized in the East and quickly stationed in western military outposts,</w:t>
      </w:r>
      <w:r w:rsidRPr="003D7AD1">
        <w:rPr>
          <w:sz w:val="16"/>
        </w:rPr>
        <w:t xml:space="preserve"> Unlike white regiments, which expected to be rotated between the frontier and m</w:t>
      </w:r>
      <w:r w:rsidRPr="003D7AD1">
        <w:rPr>
          <w:rFonts w:hint="eastAsia"/>
          <w:sz w:val="16"/>
        </w:rPr>
        <w:t>ore populated areas, all four black units stayed in the West from</w:t>
      </w:r>
      <w:r w:rsidRPr="003D7AD1">
        <w:rPr>
          <w:sz w:val="16"/>
        </w:rPr>
        <w:t xml:space="preserve"> </w:t>
      </w:r>
      <w:r w:rsidRPr="003D7AD1">
        <w:rPr>
          <w:rFonts w:hint="eastAsia"/>
          <w:sz w:val="16"/>
        </w:rPr>
        <w:t xml:space="preserve">1869 until the Spanish-American War. The War Department rationalized that decision by arguing that their presence in eastern states and particularly in the South would prompt racial violence. </w:t>
      </w:r>
      <w:r w:rsidRPr="003D7AD1">
        <w:rPr>
          <w:rFonts w:hint="eastAsia"/>
          <w:sz w:val="16"/>
        </w:rPr>
        <w:t>“</w:t>
      </w:r>
      <w:r w:rsidRPr="003D7AD1">
        <w:rPr>
          <w:rFonts w:hint="eastAsia"/>
          <w:sz w:val="16"/>
        </w:rPr>
        <w:t>How- ever</w:t>
      </w:r>
      <w:r w:rsidRPr="003D7AD1">
        <w:rPr>
          <w:sz w:val="16"/>
        </w:rPr>
        <w:t xml:space="preserve"> </w:t>
      </w:r>
      <w:r w:rsidRPr="003D7AD1">
        <w:rPr>
          <w:rFonts w:hint="eastAsia"/>
          <w:sz w:val="16"/>
        </w:rPr>
        <w:t>senseless</w:t>
      </w:r>
      <w:r w:rsidRPr="003D7AD1">
        <w:rPr>
          <w:sz w:val="16"/>
        </w:rPr>
        <w:t xml:space="preserve"> </w:t>
      </w:r>
      <w:r w:rsidRPr="003D7AD1">
        <w:rPr>
          <w:rFonts w:hint="eastAsia"/>
          <w:sz w:val="16"/>
        </w:rPr>
        <w:t>and</w:t>
      </w:r>
      <w:r w:rsidRPr="003D7AD1">
        <w:rPr>
          <w:sz w:val="16"/>
        </w:rPr>
        <w:t xml:space="preserve"> </w:t>
      </w:r>
      <w:r w:rsidRPr="003D7AD1">
        <w:rPr>
          <w:rFonts w:hint="eastAsia"/>
          <w:sz w:val="16"/>
        </w:rPr>
        <w:t>unreasonable</w:t>
      </w:r>
      <w:r w:rsidRPr="003D7AD1">
        <w:rPr>
          <w:sz w:val="16"/>
        </w:rPr>
        <w:t xml:space="preserve"> </w:t>
      </w:r>
      <w:r w:rsidRPr="003D7AD1">
        <w:rPr>
          <w:rFonts w:hint="eastAsia"/>
          <w:sz w:val="16"/>
        </w:rPr>
        <w:t>it</w:t>
      </w:r>
      <w:r w:rsidRPr="003D7AD1">
        <w:rPr>
          <w:sz w:val="16"/>
        </w:rPr>
        <w:t xml:space="preserve"> </w:t>
      </w:r>
      <w:r w:rsidRPr="003D7AD1">
        <w:rPr>
          <w:rFonts w:hint="eastAsia"/>
          <w:sz w:val="16"/>
        </w:rPr>
        <w:t>may</w:t>
      </w:r>
      <w:r w:rsidRPr="003D7AD1">
        <w:rPr>
          <w:sz w:val="16"/>
        </w:rPr>
        <w:t xml:space="preserve"> </w:t>
      </w:r>
      <w:r w:rsidRPr="003D7AD1">
        <w:rPr>
          <w:rFonts w:hint="eastAsia"/>
          <w:sz w:val="16"/>
        </w:rPr>
        <w:t>be</w:t>
      </w:r>
      <w:r w:rsidRPr="003D7AD1">
        <w:rPr>
          <w:sz w:val="16"/>
        </w:rPr>
        <w:t xml:space="preserve"> </w:t>
      </w:r>
      <w:r w:rsidRPr="003D7AD1">
        <w:rPr>
          <w:rFonts w:hint="eastAsia"/>
          <w:sz w:val="16"/>
        </w:rPr>
        <w:t>regarded,</w:t>
      </w:r>
      <w:r w:rsidRPr="003D7AD1">
        <w:rPr>
          <w:rFonts w:hint="eastAsia"/>
          <w:sz w:val="16"/>
        </w:rPr>
        <w:t>”</w:t>
      </w:r>
      <w:r w:rsidRPr="003D7AD1">
        <w:rPr>
          <w:sz w:val="16"/>
        </w:rPr>
        <w:t xml:space="preserve"> </w:t>
      </w:r>
      <w:r w:rsidRPr="003D7AD1">
        <w:rPr>
          <w:rFonts w:hint="eastAsia"/>
          <w:sz w:val="16"/>
        </w:rPr>
        <w:t>wrote</w:t>
      </w:r>
      <w:r w:rsidRPr="003D7AD1">
        <w:rPr>
          <w:sz w:val="16"/>
        </w:rPr>
        <w:t xml:space="preserve"> </w:t>
      </w:r>
      <w:r w:rsidRPr="003D7AD1">
        <w:rPr>
          <w:rFonts w:hint="eastAsia"/>
          <w:sz w:val="16"/>
        </w:rPr>
        <w:t>General C. C, Augur, commander of the Department of</w:t>
      </w:r>
      <w:r w:rsidRPr="003D7AD1">
        <w:rPr>
          <w:sz w:val="16"/>
        </w:rPr>
        <w:t xml:space="preserve"> </w:t>
      </w:r>
      <w:r w:rsidRPr="003D7AD1">
        <w:rPr>
          <w:rFonts w:hint="eastAsia"/>
          <w:sz w:val="16"/>
        </w:rPr>
        <w:t xml:space="preserve">the South, in 1879, </w:t>
      </w:r>
      <w:r w:rsidRPr="003D7AD1">
        <w:rPr>
          <w:rFonts w:hint="eastAsia"/>
          <w:sz w:val="16"/>
        </w:rPr>
        <w:t>“</w:t>
      </w:r>
      <w:r w:rsidRPr="003D7AD1">
        <w:rPr>
          <w:rFonts w:hint="eastAsia"/>
          <w:sz w:val="16"/>
        </w:rPr>
        <w:t>,..a</w:t>
      </w:r>
      <w:r w:rsidRPr="003D7AD1">
        <w:rPr>
          <w:sz w:val="16"/>
        </w:rPr>
        <w:t xml:space="preserve"> </w:t>
      </w:r>
      <w:r w:rsidRPr="003D7AD1">
        <w:rPr>
          <w:rFonts w:hint="eastAsia"/>
          <w:sz w:val="16"/>
        </w:rPr>
        <w:t>strong prejudice exists at the South against colored troops.</w:t>
      </w:r>
      <w:r w:rsidRPr="003D7AD1">
        <w:rPr>
          <w:rFonts w:hint="eastAsia"/>
          <w:sz w:val="16"/>
        </w:rPr>
        <w:t>”</w:t>
      </w:r>
      <w:r w:rsidRPr="003D7AD1">
        <w:rPr>
          <w:rFonts w:hint="eastAsia"/>
          <w:sz w:val="16"/>
        </w:rPr>
        <w:t xml:space="preserve"> Troop assignment in Texas, the only state that experienced bo</w:t>
      </w:r>
      <w:r w:rsidRPr="003D7AD1">
        <w:rPr>
          <w:sz w:val="16"/>
        </w:rPr>
        <w:t>th Reconstruction-era violence and frontier warfare, illustrated the role of race in determining assignments. By the end of 1865 federal military power in Texas grew to thirty-two thousand troops, including the XXV Corps, twenty thousand African American veterans of the fighting in Virginia. These black troops, sent to the Rio Grande Valley ostensibly to “seal off the Mexican border from refugees and bandits, ”were in fact part of U.S. show of force against Emperor Maximilian’s French troops occupying Mexico. Some discharged black troops, in fact, crossed the Rio Grande to join Mexican resistance leader Benito Juarez. nonethe</w:t>
      </w:r>
      <w:r w:rsidRPr="003D7AD1">
        <w:rPr>
          <w:rFonts w:hint="eastAsia"/>
          <w:sz w:val="16"/>
        </w:rPr>
        <w:t xml:space="preserve">less black troops in Texas epitomized the hated </w:t>
      </w:r>
      <w:r w:rsidRPr="003D7AD1">
        <w:rPr>
          <w:rFonts w:hint="eastAsia"/>
          <w:sz w:val="16"/>
        </w:rPr>
        <w:t>“</w:t>
      </w:r>
      <w:r w:rsidRPr="003D7AD1">
        <w:rPr>
          <w:rFonts w:hint="eastAsia"/>
          <w:sz w:val="16"/>
        </w:rPr>
        <w:t>occupation</w:t>
      </w:r>
      <w:r w:rsidRPr="003D7AD1">
        <w:rPr>
          <w:rFonts w:hint="eastAsia"/>
          <w:sz w:val="16"/>
        </w:rPr>
        <w:t>”</w:t>
      </w:r>
      <w:r w:rsidRPr="003D7AD1">
        <w:rPr>
          <w:rFonts w:hint="eastAsia"/>
          <w:sz w:val="16"/>
        </w:rPr>
        <w:t xml:space="preserve"> of the state, generating animosity with white civilians that lasted</w:t>
      </w:r>
      <w:r w:rsidRPr="003D7AD1">
        <w:rPr>
          <w:sz w:val="16"/>
        </w:rPr>
        <w:t xml:space="preserve"> </w:t>
      </w:r>
      <w:r w:rsidRPr="003D7AD1">
        <w:rPr>
          <w:rFonts w:hint="eastAsia"/>
          <w:sz w:val="16"/>
        </w:rPr>
        <w:t>decades.</w:t>
      </w:r>
      <w:r w:rsidRPr="003D7AD1">
        <w:rPr>
          <w:sz w:val="16"/>
        </w:rPr>
        <w:t xml:space="preserve"> </w:t>
      </w:r>
      <w:r w:rsidRPr="003D7AD1">
        <w:rPr>
          <w:rFonts w:hint="eastAsia"/>
          <w:sz w:val="16"/>
        </w:rPr>
        <w:t>The Bellville</w:t>
      </w:r>
      <w:r w:rsidRPr="003D7AD1">
        <w:rPr>
          <w:sz w:val="16"/>
        </w:rPr>
        <w:t xml:space="preserve"> </w:t>
      </w:r>
      <w:r w:rsidRPr="003D7AD1">
        <w:rPr>
          <w:rFonts w:hint="eastAsia"/>
          <w:sz w:val="16"/>
        </w:rPr>
        <w:t>Countryman,</w:t>
      </w:r>
      <w:r w:rsidRPr="003D7AD1">
        <w:rPr>
          <w:sz w:val="16"/>
        </w:rPr>
        <w:t xml:space="preserve"> </w:t>
      </w:r>
      <w:r w:rsidRPr="003D7AD1">
        <w:rPr>
          <w:rFonts w:hint="eastAsia"/>
          <w:sz w:val="16"/>
        </w:rPr>
        <w:t>for</w:t>
      </w:r>
      <w:r w:rsidRPr="003D7AD1">
        <w:rPr>
          <w:sz w:val="16"/>
        </w:rPr>
        <w:t>-</w:t>
      </w:r>
      <w:r w:rsidRPr="003D7AD1">
        <w:rPr>
          <w:rFonts w:hint="eastAsia"/>
          <w:sz w:val="16"/>
        </w:rPr>
        <w:t>example,</w:t>
      </w:r>
      <w:r w:rsidRPr="003D7AD1">
        <w:rPr>
          <w:sz w:val="16"/>
        </w:rPr>
        <w:t xml:space="preserve"> </w:t>
      </w:r>
      <w:r w:rsidRPr="003D7AD1">
        <w:rPr>
          <w:rFonts w:hint="eastAsia"/>
          <w:sz w:val="16"/>
        </w:rPr>
        <w:t>concluded</w:t>
      </w:r>
      <w:r w:rsidRPr="003D7AD1">
        <w:rPr>
          <w:sz w:val="16"/>
        </w:rPr>
        <w:t xml:space="preserve"> </w:t>
      </w:r>
      <w:r w:rsidRPr="003D7AD1">
        <w:rPr>
          <w:rFonts w:hint="eastAsia"/>
          <w:sz w:val="16"/>
        </w:rPr>
        <w:t xml:space="preserve">that </w:t>
      </w:r>
      <w:r w:rsidRPr="003D7AD1">
        <w:rPr>
          <w:rFonts w:hint="eastAsia"/>
          <w:sz w:val="16"/>
        </w:rPr>
        <w:t>“</w:t>
      </w:r>
      <w:r w:rsidRPr="003D7AD1">
        <w:rPr>
          <w:rFonts w:hint="eastAsia"/>
          <w:sz w:val="16"/>
        </w:rPr>
        <w:t>the idea of a gallant and high</w:t>
      </w:r>
      <w:r w:rsidRPr="003D7AD1">
        <w:rPr>
          <w:sz w:val="16"/>
        </w:rPr>
        <w:t xml:space="preserve"> </w:t>
      </w:r>
      <w:r w:rsidRPr="003D7AD1">
        <w:rPr>
          <w:rFonts w:hint="eastAsia"/>
          <w:sz w:val="16"/>
        </w:rPr>
        <w:t>minded people being ordered and pushed around by an inferior, ignorant race is shocking to the senses.</w:t>
      </w:r>
      <w:r w:rsidRPr="003D7AD1">
        <w:rPr>
          <w:rFonts w:hint="eastAsia"/>
          <w:sz w:val="16"/>
        </w:rPr>
        <w:t>”</w:t>
      </w:r>
      <w:r w:rsidRPr="003D7AD1">
        <w:rPr>
          <w:rFonts w:hint="eastAsia"/>
          <w:sz w:val="16"/>
        </w:rPr>
        <w:t xml:space="preserve"> Opinion evolved into attack in 1866. Two privates from the Eightieth U.S. Colored Infantry ventured into</w:t>
      </w:r>
      <w:r w:rsidRPr="003D7AD1">
        <w:rPr>
          <w:sz w:val="16"/>
        </w:rPr>
        <w:t xml:space="preserve"> </w:t>
      </w:r>
      <w:r w:rsidRPr="003D7AD1">
        <w:rPr>
          <w:rFonts w:hint="eastAsia"/>
          <w:sz w:val="16"/>
        </w:rPr>
        <w:t>Jefferson, Texas, for a drink</w:t>
      </w:r>
      <w:r w:rsidRPr="003D7AD1">
        <w:rPr>
          <w:sz w:val="16"/>
        </w:rPr>
        <w:t xml:space="preserve"> </w:t>
      </w:r>
      <w:r w:rsidRPr="003D7AD1">
        <w:rPr>
          <w:rFonts w:hint="eastAsia"/>
          <w:sz w:val="16"/>
        </w:rPr>
        <w:t>of</w:t>
      </w:r>
      <w:r w:rsidRPr="003D7AD1">
        <w:rPr>
          <w:sz w:val="16"/>
        </w:rPr>
        <w:t xml:space="preserve"> </w:t>
      </w:r>
      <w:r w:rsidRPr="003D7AD1">
        <w:rPr>
          <w:rFonts w:hint="eastAsia"/>
          <w:sz w:val="16"/>
        </w:rPr>
        <w:t>water</w:t>
      </w:r>
      <w:r w:rsidRPr="003D7AD1">
        <w:rPr>
          <w:sz w:val="16"/>
        </w:rPr>
        <w:t xml:space="preserve"> </w:t>
      </w:r>
      <w:r w:rsidRPr="003D7AD1">
        <w:rPr>
          <w:rFonts w:hint="eastAsia"/>
          <w:sz w:val="16"/>
        </w:rPr>
        <w:t>only</w:t>
      </w:r>
      <w:r w:rsidRPr="003D7AD1">
        <w:rPr>
          <w:sz w:val="16"/>
        </w:rPr>
        <w:t xml:space="preserve"> </w:t>
      </w:r>
      <w:r w:rsidRPr="003D7AD1">
        <w:rPr>
          <w:rFonts w:hint="eastAsia"/>
          <w:sz w:val="16"/>
        </w:rPr>
        <w:t>to</w:t>
      </w:r>
      <w:r w:rsidRPr="003D7AD1">
        <w:rPr>
          <w:sz w:val="16"/>
        </w:rPr>
        <w:t xml:space="preserve"> </w:t>
      </w:r>
      <w:r w:rsidRPr="003D7AD1">
        <w:rPr>
          <w:rFonts w:hint="eastAsia"/>
          <w:sz w:val="16"/>
        </w:rPr>
        <w:t>be</w:t>
      </w:r>
      <w:r w:rsidRPr="003D7AD1">
        <w:rPr>
          <w:sz w:val="16"/>
        </w:rPr>
        <w:t xml:space="preserve"> </w:t>
      </w:r>
      <w:r w:rsidRPr="003D7AD1">
        <w:rPr>
          <w:rFonts w:hint="eastAsia"/>
          <w:sz w:val="16"/>
        </w:rPr>
        <w:t>killed</w:t>
      </w:r>
      <w:r w:rsidRPr="003D7AD1">
        <w:rPr>
          <w:sz w:val="16"/>
        </w:rPr>
        <w:t xml:space="preserve"> </w:t>
      </w:r>
      <w:r w:rsidRPr="003D7AD1">
        <w:rPr>
          <w:rFonts w:hint="eastAsia"/>
          <w:sz w:val="16"/>
        </w:rPr>
        <w:t>by</w:t>
      </w:r>
      <w:r w:rsidRPr="003D7AD1">
        <w:rPr>
          <w:sz w:val="16"/>
        </w:rPr>
        <w:t xml:space="preserve"> </w:t>
      </w:r>
      <w:r w:rsidRPr="003D7AD1">
        <w:rPr>
          <w:rFonts w:hint="eastAsia"/>
          <w:sz w:val="16"/>
        </w:rPr>
        <w:t>Deputy</w:t>
      </w:r>
      <w:r w:rsidRPr="003D7AD1">
        <w:rPr>
          <w:sz w:val="16"/>
        </w:rPr>
        <w:t xml:space="preserve"> </w:t>
      </w:r>
      <w:r w:rsidRPr="003D7AD1">
        <w:rPr>
          <w:rFonts w:hint="eastAsia"/>
          <w:sz w:val="16"/>
        </w:rPr>
        <w:t>Town</w:t>
      </w:r>
      <w:r w:rsidRPr="003D7AD1">
        <w:rPr>
          <w:sz w:val="16"/>
        </w:rPr>
        <w:t xml:space="preserve"> </w:t>
      </w:r>
      <w:r w:rsidRPr="003D7AD1">
        <w:rPr>
          <w:rFonts w:hint="eastAsia"/>
          <w:sz w:val="16"/>
        </w:rPr>
        <w:t>Marshal</w:t>
      </w:r>
      <w:r w:rsidRPr="003D7AD1">
        <w:rPr>
          <w:sz w:val="16"/>
        </w:rPr>
        <w:t xml:space="preserve"> </w:t>
      </w:r>
      <w:r w:rsidRPr="003D7AD1">
        <w:rPr>
          <w:rFonts w:hint="eastAsia"/>
          <w:sz w:val="16"/>
        </w:rPr>
        <w:t>Jack</w:t>
      </w:r>
      <w:r w:rsidRPr="003D7AD1">
        <w:rPr>
          <w:sz w:val="16"/>
        </w:rPr>
        <w:t xml:space="preserve"> </w:t>
      </w:r>
      <w:r w:rsidRPr="003D7AD1">
        <w:rPr>
          <w:rFonts w:hint="eastAsia"/>
          <w:sz w:val="16"/>
        </w:rPr>
        <w:t>Phillips as they passed him. Phillips was not arrested by military authorities because,</w:t>
      </w:r>
      <w:r w:rsidRPr="003D7AD1">
        <w:rPr>
          <w:sz w:val="16"/>
        </w:rPr>
        <w:t xml:space="preserve"> </w:t>
      </w:r>
      <w:r w:rsidRPr="003D7AD1">
        <w:rPr>
          <w:rFonts w:hint="eastAsia"/>
          <w:sz w:val="16"/>
        </w:rPr>
        <w:t>as</w:t>
      </w:r>
      <w:r w:rsidRPr="003D7AD1">
        <w:rPr>
          <w:sz w:val="16"/>
        </w:rPr>
        <w:t xml:space="preserve"> </w:t>
      </w:r>
      <w:r w:rsidRPr="003D7AD1">
        <w:rPr>
          <w:rFonts w:hint="eastAsia"/>
          <w:sz w:val="16"/>
        </w:rPr>
        <w:t>General</w:t>
      </w:r>
      <w:r w:rsidRPr="003D7AD1">
        <w:rPr>
          <w:sz w:val="16"/>
        </w:rPr>
        <w:t xml:space="preserve"> </w:t>
      </w:r>
      <w:r w:rsidRPr="003D7AD1">
        <w:rPr>
          <w:rFonts w:hint="eastAsia"/>
          <w:sz w:val="16"/>
        </w:rPr>
        <w:t>Philip</w:t>
      </w:r>
      <w:r w:rsidRPr="003D7AD1">
        <w:rPr>
          <w:sz w:val="16"/>
        </w:rPr>
        <w:t xml:space="preserve"> </w:t>
      </w:r>
      <w:r w:rsidRPr="003D7AD1">
        <w:rPr>
          <w:rFonts w:hint="eastAsia"/>
          <w:sz w:val="16"/>
        </w:rPr>
        <w:t>Shendan,</w:t>
      </w:r>
      <w:r w:rsidRPr="003D7AD1">
        <w:rPr>
          <w:sz w:val="16"/>
        </w:rPr>
        <w:t xml:space="preserve"> </w:t>
      </w:r>
      <w:r w:rsidRPr="003D7AD1">
        <w:rPr>
          <w:rFonts w:hint="eastAsia"/>
          <w:sz w:val="16"/>
        </w:rPr>
        <w:t>military</w:t>
      </w:r>
      <w:r w:rsidRPr="003D7AD1">
        <w:rPr>
          <w:sz w:val="16"/>
        </w:rPr>
        <w:t xml:space="preserve"> </w:t>
      </w:r>
      <w:r w:rsidRPr="003D7AD1">
        <w:rPr>
          <w:rFonts w:hint="eastAsia"/>
          <w:sz w:val="16"/>
        </w:rPr>
        <w:t>commander</w:t>
      </w:r>
      <w:r w:rsidRPr="003D7AD1">
        <w:rPr>
          <w:sz w:val="16"/>
        </w:rPr>
        <w:t xml:space="preserve"> </w:t>
      </w:r>
      <w:r w:rsidRPr="003D7AD1">
        <w:rPr>
          <w:rFonts w:hint="eastAsia"/>
          <w:sz w:val="16"/>
        </w:rPr>
        <w:t>of</w:t>
      </w:r>
      <w:r w:rsidRPr="003D7AD1">
        <w:rPr>
          <w:sz w:val="16"/>
        </w:rPr>
        <w:t xml:space="preserve"> </w:t>
      </w:r>
      <w:r w:rsidRPr="003D7AD1">
        <w:rPr>
          <w:rFonts w:hint="eastAsia"/>
          <w:sz w:val="16"/>
        </w:rPr>
        <w:t>Union forces</w:t>
      </w:r>
      <w:r w:rsidRPr="003D7AD1">
        <w:rPr>
          <w:sz w:val="16"/>
        </w:rPr>
        <w:t xml:space="preserve"> </w:t>
      </w:r>
      <w:r w:rsidRPr="003D7AD1">
        <w:rPr>
          <w:rFonts w:hint="eastAsia"/>
          <w:sz w:val="16"/>
        </w:rPr>
        <w:t>in</w:t>
      </w:r>
      <w:r w:rsidRPr="003D7AD1">
        <w:rPr>
          <w:sz w:val="16"/>
        </w:rPr>
        <w:t xml:space="preserve"> </w:t>
      </w:r>
      <w:r w:rsidRPr="003D7AD1">
        <w:rPr>
          <w:rFonts w:hint="eastAsia"/>
          <w:sz w:val="16"/>
        </w:rPr>
        <w:t>the</w:t>
      </w:r>
      <w:r w:rsidRPr="003D7AD1">
        <w:rPr>
          <w:sz w:val="16"/>
        </w:rPr>
        <w:t xml:space="preserve"> </w:t>
      </w:r>
      <w:r w:rsidRPr="003D7AD1">
        <w:rPr>
          <w:rFonts w:hint="eastAsia"/>
          <w:sz w:val="16"/>
        </w:rPr>
        <w:t>Southwest,</w:t>
      </w:r>
      <w:r w:rsidRPr="003D7AD1">
        <w:rPr>
          <w:sz w:val="16"/>
        </w:rPr>
        <w:t xml:space="preserve"> </w:t>
      </w:r>
      <w:r w:rsidRPr="003D7AD1">
        <w:rPr>
          <w:rFonts w:hint="eastAsia"/>
          <w:sz w:val="16"/>
        </w:rPr>
        <w:t>concluded,</w:t>
      </w:r>
      <w:r w:rsidRPr="003D7AD1">
        <w:rPr>
          <w:rFonts w:hint="eastAsia"/>
          <w:sz w:val="16"/>
        </w:rPr>
        <w:t>“</w:t>
      </w:r>
      <w:r w:rsidRPr="003D7AD1">
        <w:rPr>
          <w:rFonts w:hint="eastAsia"/>
          <w:sz w:val="16"/>
        </w:rPr>
        <w:t>the</w:t>
      </w:r>
      <w:r w:rsidRPr="003D7AD1">
        <w:rPr>
          <w:sz w:val="16"/>
        </w:rPr>
        <w:t xml:space="preserve"> </w:t>
      </w:r>
      <w:r w:rsidRPr="003D7AD1">
        <w:rPr>
          <w:rFonts w:hint="eastAsia"/>
          <w:sz w:val="16"/>
        </w:rPr>
        <w:t>trial</w:t>
      </w:r>
      <w:r w:rsidRPr="003D7AD1">
        <w:rPr>
          <w:sz w:val="16"/>
        </w:rPr>
        <w:t xml:space="preserve"> </w:t>
      </w:r>
      <w:r w:rsidRPr="003D7AD1">
        <w:rPr>
          <w:rFonts w:hint="eastAsia"/>
          <w:sz w:val="16"/>
        </w:rPr>
        <w:t>of</w:t>
      </w:r>
      <w:r w:rsidRPr="003D7AD1">
        <w:rPr>
          <w:sz w:val="16"/>
        </w:rPr>
        <w:t xml:space="preserve"> </w:t>
      </w:r>
      <w:r w:rsidRPr="003D7AD1">
        <w:rPr>
          <w:rFonts w:hint="eastAsia"/>
          <w:sz w:val="16"/>
        </w:rPr>
        <w:t>a</w:t>
      </w:r>
      <w:r w:rsidRPr="003D7AD1">
        <w:rPr>
          <w:sz w:val="16"/>
        </w:rPr>
        <w:t xml:space="preserve"> </w:t>
      </w:r>
      <w:r w:rsidRPr="003D7AD1">
        <w:rPr>
          <w:rFonts w:hint="eastAsia"/>
          <w:sz w:val="16"/>
        </w:rPr>
        <w:t>white</w:t>
      </w:r>
      <w:r w:rsidRPr="003D7AD1">
        <w:rPr>
          <w:sz w:val="16"/>
        </w:rPr>
        <w:t xml:space="preserve"> </w:t>
      </w:r>
      <w:r w:rsidRPr="003D7AD1">
        <w:rPr>
          <w:rFonts w:hint="eastAsia"/>
          <w:sz w:val="16"/>
        </w:rPr>
        <w:t>man</w:t>
      </w:r>
      <w:r w:rsidRPr="003D7AD1">
        <w:rPr>
          <w:sz w:val="16"/>
        </w:rPr>
        <w:t xml:space="preserve"> </w:t>
      </w:r>
      <w:r w:rsidRPr="003D7AD1">
        <w:rPr>
          <w:rFonts w:hint="eastAsia"/>
          <w:sz w:val="16"/>
        </w:rPr>
        <w:t>for</w:t>
      </w:r>
      <w:r w:rsidRPr="003D7AD1">
        <w:rPr>
          <w:sz w:val="16"/>
        </w:rPr>
        <w:t xml:space="preserve"> </w:t>
      </w:r>
      <w:r w:rsidRPr="003D7AD1">
        <w:rPr>
          <w:rFonts w:hint="eastAsia"/>
          <w:sz w:val="16"/>
        </w:rPr>
        <w:t xml:space="preserve">the murder of a freedman in </w:t>
      </w:r>
      <w:r w:rsidRPr="003D7AD1">
        <w:rPr>
          <w:rFonts w:hint="eastAsia"/>
          <w:sz w:val="16"/>
        </w:rPr>
        <w:t>‘</w:t>
      </w:r>
      <w:r w:rsidRPr="003D7AD1">
        <w:rPr>
          <w:rFonts w:hint="eastAsia"/>
          <w:sz w:val="16"/>
        </w:rPr>
        <w:t>Texas would be a farce.</w:t>
      </w:r>
      <w:r w:rsidRPr="003D7AD1">
        <w:rPr>
          <w:rFonts w:hint="eastAsia"/>
          <w:sz w:val="16"/>
        </w:rPr>
        <w:t>”</w:t>
      </w:r>
      <w:r w:rsidRPr="003D7AD1">
        <w:rPr>
          <w:rFonts w:hint="eastAsia"/>
          <w:sz w:val="16"/>
        </w:rPr>
        <w:t xml:space="preserve"> Although African American soldiers comprised nearly half the federal garrison in Texas during Reconstruction, the racial prejudices of white Texans had forced them, by 1869, to be assigned to the west Texas frontier rather than east Texas, where anti</w:t>
      </w:r>
      <w:r w:rsidRPr="003D7AD1">
        <w:rPr>
          <w:sz w:val="16"/>
        </w:rPr>
        <w:t>-</w:t>
      </w:r>
      <w:r w:rsidRPr="003D7AD1">
        <w:rPr>
          <w:rFonts w:hint="eastAsia"/>
          <w:sz w:val="16"/>
        </w:rPr>
        <w:t>black violence reigned.</w:t>
      </w:r>
      <w:r w:rsidRPr="003D7AD1">
        <w:rPr>
          <w:rFonts w:hint="eastAsia"/>
          <w:sz w:val="16"/>
        </w:rPr>
        <w:t>”</w:t>
      </w:r>
    </w:p>
    <w:p w14:paraId="76C92550" w14:textId="218BDE37" w:rsidR="003A0D01" w:rsidRDefault="00BD3970" w:rsidP="00BF564F">
      <w:pPr>
        <w:pStyle w:val="Heading4"/>
      </w:pPr>
      <w:r>
        <w:t>T</w:t>
      </w:r>
      <w:r w:rsidR="004877B7">
        <w:t xml:space="preserve">he targeting of indigenous populations for </w:t>
      </w:r>
      <w:r w:rsidR="00ED5D71">
        <w:t>biowarfar</w:t>
      </w:r>
      <w:r w:rsidR="00ED5D71">
        <w:rPr>
          <w:rFonts w:hint="eastAsia"/>
        </w:rPr>
        <w:t>e</w:t>
      </w:r>
      <w:r w:rsidR="004877B7">
        <w:t xml:space="preserve"> </w:t>
      </w:r>
      <w:r>
        <w:t>is part and parcel of a genocidal modality through a</w:t>
      </w:r>
      <w:r w:rsidR="004877B7">
        <w:t xml:space="preserve"> symbolic exchange between </w:t>
      </w:r>
      <w:r w:rsidR="004877B7">
        <w:rPr>
          <w:rFonts w:hint="eastAsia"/>
        </w:rPr>
        <w:t>indigenous</w:t>
      </w:r>
      <w:r w:rsidR="004877B7">
        <w:t xml:space="preserve"> death and small pox blankets. </w:t>
      </w:r>
      <w:r w:rsidR="00ED5D71">
        <w:rPr>
          <w:rFonts w:hint="eastAsia"/>
        </w:rPr>
        <w:t>T</w:t>
      </w:r>
      <w:r w:rsidR="00ED5D71">
        <w:t xml:space="preserve">hese symbolic exchanges of </w:t>
      </w:r>
      <w:r w:rsidR="00ED5D71">
        <w:rPr>
          <w:rFonts w:hint="eastAsia"/>
        </w:rPr>
        <w:t>foreign</w:t>
      </w:r>
      <w:r w:rsidR="00ED5D71">
        <w:t xml:space="preserve"> military arms </w:t>
      </w:r>
      <w:r w:rsidR="003A0D01">
        <w:t>have shaped the US settler state today.</w:t>
      </w:r>
    </w:p>
    <w:p w14:paraId="79DF6C2F" w14:textId="77777777" w:rsidR="00BF564F" w:rsidRPr="005D670E" w:rsidRDefault="00BF564F" w:rsidP="00BF564F">
      <w:pPr>
        <w:rPr>
          <w:rStyle w:val="Style13ptBold"/>
          <w:b w:val="0"/>
          <w:bCs w:val="0"/>
          <w:sz w:val="16"/>
          <w:szCs w:val="16"/>
        </w:rPr>
      </w:pPr>
      <w:r>
        <w:rPr>
          <w:rStyle w:val="Style13ptBold"/>
        </w:rPr>
        <w:t xml:space="preserve">Pugliese 13— </w:t>
      </w:r>
      <w:r w:rsidRPr="0087044B">
        <w:rPr>
          <w:rStyle w:val="Style13ptBold"/>
          <w:b w:val="0"/>
          <w:sz w:val="16"/>
          <w:szCs w:val="16"/>
        </w:rPr>
        <w:t>Joseph Pugliese</w:t>
      </w:r>
      <w:r>
        <w:rPr>
          <w:rStyle w:val="Style13ptBold"/>
          <w:b w:val="0"/>
          <w:sz w:val="16"/>
          <w:szCs w:val="16"/>
        </w:rPr>
        <w:t xml:space="preserve">, </w:t>
      </w:r>
      <w:r w:rsidRPr="0087044B">
        <w:rPr>
          <w:rStyle w:val="Style13ptBold"/>
          <w:b w:val="0"/>
          <w:sz w:val="16"/>
          <w:szCs w:val="16"/>
        </w:rPr>
        <w:t>Professor, Department of Media, Music, Communication and Cultural Studies</w:t>
      </w:r>
      <w:r>
        <w:rPr>
          <w:rStyle w:val="Style13ptBold"/>
          <w:b w:val="0"/>
          <w:sz w:val="16"/>
          <w:szCs w:val="16"/>
        </w:rPr>
        <w:t xml:space="preserve"> @ </w:t>
      </w:r>
      <w:r w:rsidRPr="0087044B">
        <w:rPr>
          <w:rStyle w:val="Style13ptBold"/>
          <w:b w:val="0"/>
          <w:sz w:val="16"/>
          <w:szCs w:val="16"/>
        </w:rPr>
        <w:t>Macquarie University</w:t>
      </w:r>
      <w:r>
        <w:rPr>
          <w:rStyle w:val="Style13ptBold"/>
          <w:b w:val="0"/>
          <w:sz w:val="16"/>
          <w:szCs w:val="16"/>
        </w:rPr>
        <w:t>, “</w:t>
      </w:r>
      <w:r w:rsidRPr="005D670E">
        <w:rPr>
          <w:rStyle w:val="Style13ptBold"/>
          <w:b w:val="0"/>
          <w:sz w:val="16"/>
          <w:szCs w:val="16"/>
        </w:rPr>
        <w:t>State Violence and the Execution of Law</w:t>
      </w:r>
      <w:r>
        <w:rPr>
          <w:rStyle w:val="Style13ptBold"/>
          <w:b w:val="0"/>
          <w:sz w:val="16"/>
          <w:szCs w:val="16"/>
        </w:rPr>
        <w:t xml:space="preserve">: </w:t>
      </w:r>
      <w:r w:rsidRPr="005D670E">
        <w:rPr>
          <w:rStyle w:val="Style13ptBold"/>
          <w:b w:val="0"/>
          <w:sz w:val="16"/>
          <w:szCs w:val="16"/>
        </w:rPr>
        <w:t>Biopolitical caesurae of torture, black sites, drones</w:t>
      </w:r>
      <w:r>
        <w:rPr>
          <w:rStyle w:val="Style13ptBold"/>
          <w:b w:val="0"/>
          <w:sz w:val="16"/>
          <w:szCs w:val="16"/>
        </w:rPr>
        <w:t>,” “Epidemiologies of State Terror,” Pg. 135-137//AKrish</w:t>
      </w:r>
    </w:p>
    <w:p w14:paraId="767C22DE" w14:textId="5CDEAB62" w:rsidR="00B77382" w:rsidRDefault="00BF564F" w:rsidP="00B77382">
      <w:pPr>
        <w:rPr>
          <w:sz w:val="16"/>
        </w:rPr>
      </w:pPr>
      <w:r w:rsidRPr="006C7124">
        <w:rPr>
          <w:sz w:val="16"/>
        </w:rPr>
        <w:t xml:space="preserve">Shadow archives of US biowarfare and bioterrorism A s I remarked in C hapter 2  in the context of Abu Ghraib, the shadow archive is an historical repository of discursive practices that, although barely discernible because of its shadow status, continues to animate and shape the cultural intelligibility of contemporary practices. </w:t>
      </w:r>
      <w:r w:rsidRPr="00D61E55">
        <w:rPr>
          <w:sz w:val="16"/>
          <w:szCs w:val="16"/>
        </w:rPr>
        <w:t>Haunting this contemporary use of medicine for biopolitical warfare, experimentation, and torture is a dense shadow archive of colonial and racist medicine that has been critical in shaping the biopolitical conﬁguration of the US nation.</w:t>
      </w:r>
      <w:r w:rsidRPr="006C7124">
        <w:rPr>
          <w:sz w:val="16"/>
        </w:rPr>
        <w:t xml:space="preserve"> </w:t>
      </w:r>
      <w:r w:rsidRPr="0026593C">
        <w:rPr>
          <w:rStyle w:val="StyleUnderline"/>
        </w:rPr>
        <w:t>The brutal</w:t>
      </w:r>
      <w:r w:rsidRPr="003D6391">
        <w:rPr>
          <w:rStyle w:val="StyleUnderline"/>
        </w:rPr>
        <w:t xml:space="preserve"> literality of the power of colonial disease to determine who would live and who would die is clearly evidenced in the case of smallpox. The colonial </w:t>
      </w:r>
      <w:r w:rsidRPr="0026593C">
        <w:rPr>
          <w:rStyle w:val="StyleUnderline"/>
          <w:highlight w:val="green"/>
        </w:rPr>
        <w:t>settlers</w:t>
      </w:r>
      <w:r w:rsidRPr="003D6391">
        <w:rPr>
          <w:rStyle w:val="StyleUnderline"/>
        </w:rPr>
        <w:t xml:space="preserve"> of North America </w:t>
      </w:r>
      <w:r w:rsidRPr="0026593C">
        <w:rPr>
          <w:rStyle w:val="StyleUnderline"/>
          <w:highlight w:val="green"/>
        </w:rPr>
        <w:t>deployed smallpox as</w:t>
      </w:r>
      <w:r w:rsidRPr="003D6391">
        <w:rPr>
          <w:rStyle w:val="StyleUnderline"/>
        </w:rPr>
        <w:t xml:space="preserve"> a technique of </w:t>
      </w:r>
      <w:r w:rsidRPr="0026593C">
        <w:rPr>
          <w:rStyle w:val="StyleUnderline"/>
          <w:highlight w:val="green"/>
        </w:rPr>
        <w:t>biowarfare to advance the destruction of Native Americans</w:t>
      </w:r>
      <w:r w:rsidRPr="003D6391">
        <w:rPr>
          <w:rStyle w:val="StyleUnderline"/>
        </w:rPr>
        <w:t xml:space="preserve"> in order </w:t>
      </w:r>
      <w:r w:rsidRPr="0026593C">
        <w:rPr>
          <w:rStyle w:val="StyleUnderline"/>
          <w:highlight w:val="green"/>
        </w:rPr>
        <w:t>to facilitate</w:t>
      </w:r>
      <w:r w:rsidRPr="003D6391">
        <w:rPr>
          <w:rStyle w:val="StyleUnderline"/>
        </w:rPr>
        <w:t xml:space="preserve"> land clearing and </w:t>
      </w:r>
      <w:r w:rsidRPr="0026593C">
        <w:rPr>
          <w:rStyle w:val="StyleUnderline"/>
          <w:highlight w:val="green"/>
        </w:rPr>
        <w:t>white colonization</w:t>
      </w:r>
      <w:r w:rsidRPr="006C7124">
        <w:rPr>
          <w:sz w:val="16"/>
        </w:rPr>
        <w:t>. In their study of the destructive impact of the disease on Native American communities in colonial North America, Kristine Patterson and Thomas Runge note that: ‘</w:t>
      </w:r>
      <w:r w:rsidRPr="0026593C">
        <w:rPr>
          <w:rStyle w:val="StyleUnderline"/>
          <w:highlight w:val="green"/>
        </w:rPr>
        <w:t>Smallpox</w:t>
      </w:r>
      <w:r w:rsidRPr="003D6391">
        <w:rPr>
          <w:rStyle w:val="StyleUnderline"/>
        </w:rPr>
        <w:t xml:space="preserve"> ultimately </w:t>
      </w:r>
      <w:r w:rsidRPr="0026593C">
        <w:rPr>
          <w:rStyle w:val="StyleUnderline"/>
          <w:highlight w:val="green"/>
        </w:rPr>
        <w:t>killed more Native Americans</w:t>
      </w:r>
      <w:r w:rsidRPr="003D6391">
        <w:rPr>
          <w:rStyle w:val="StyleUnderline"/>
        </w:rPr>
        <w:t xml:space="preserve"> in the early centuries </w:t>
      </w:r>
      <w:r w:rsidRPr="0026593C">
        <w:rPr>
          <w:rStyle w:val="StyleUnderline"/>
          <w:highlight w:val="green"/>
        </w:rPr>
        <w:t>than any other disease or conﬂict</w:t>
      </w:r>
      <w:r w:rsidRPr="003D6391">
        <w:rPr>
          <w:rStyle w:val="StyleUnderline"/>
        </w:rPr>
        <w:t>. It was not unusual for half a tribe to be wiped out; on some occasions, the entire tribe was lost.’</w:t>
      </w:r>
      <w:r w:rsidRPr="006C7124">
        <w:rPr>
          <w:sz w:val="16"/>
        </w:rPr>
        <w:t xml:space="preserve">  25   </w:t>
      </w:r>
      <w:r w:rsidRPr="0022670D">
        <w:rPr>
          <w:rStyle w:val="StyleUnderline"/>
        </w:rPr>
        <w:t>Referring to the ﬁrst documented account of the power of smallpox to effect mass extermination, the authors write that: ‘</w:t>
      </w:r>
      <w:r w:rsidRPr="0026593C">
        <w:rPr>
          <w:rStyle w:val="StyleUnderline"/>
          <w:highlight w:val="green"/>
        </w:rPr>
        <w:t>The ﬁrst epidemic occurred in 1616</w:t>
      </w:r>
      <w:r w:rsidRPr="0022670D">
        <w:rPr>
          <w:rStyle w:val="StyleUnderline"/>
        </w:rPr>
        <w:t xml:space="preserve"> along the Massachusetts coast, </w:t>
      </w:r>
      <w:r w:rsidRPr="0026593C">
        <w:rPr>
          <w:rStyle w:val="StyleUnderline"/>
          <w:highlight w:val="green"/>
        </w:rPr>
        <w:t>eliminating</w:t>
      </w:r>
      <w:r w:rsidRPr="0022670D">
        <w:rPr>
          <w:rStyle w:val="StyleUnderline"/>
        </w:rPr>
        <w:t xml:space="preserve"> nearly </w:t>
      </w:r>
      <w:r w:rsidRPr="0026593C">
        <w:rPr>
          <w:rStyle w:val="StyleUnderline"/>
          <w:highlight w:val="green"/>
        </w:rPr>
        <w:t>90% of the Massachusetts tribe of the Algonquin nation</w:t>
      </w:r>
      <w:r w:rsidRPr="0022670D">
        <w:rPr>
          <w:rStyle w:val="StyleUnderline"/>
        </w:rPr>
        <w:t xml:space="preserve">. </w:t>
      </w:r>
      <w:r w:rsidRPr="0026593C">
        <w:rPr>
          <w:rStyle w:val="StyleUnderline"/>
          <w:highlight w:val="green"/>
        </w:rPr>
        <w:t>This was</w:t>
      </w:r>
      <w:r w:rsidRPr="0022670D">
        <w:rPr>
          <w:rStyle w:val="StyleUnderline"/>
        </w:rPr>
        <w:t xml:space="preserve"> later </w:t>
      </w:r>
      <w:r w:rsidRPr="0026593C">
        <w:rPr>
          <w:rStyle w:val="StyleUnderline"/>
          <w:highlight w:val="green"/>
        </w:rPr>
        <w:t>referred to as an act of Divine Providence</w:t>
      </w:r>
      <w:r w:rsidRPr="0022670D">
        <w:rPr>
          <w:rStyle w:val="StyleUnderline"/>
        </w:rPr>
        <w:t xml:space="preserve"> </w:t>
      </w:r>
      <w:r w:rsidRPr="0026593C">
        <w:rPr>
          <w:rStyle w:val="StyleUnderline"/>
          <w:highlight w:val="green"/>
        </w:rPr>
        <w:t>to clear the land for settlers</w:t>
      </w:r>
      <w:r w:rsidRPr="0022670D">
        <w:rPr>
          <w:rStyle w:val="StyleUnderline"/>
        </w:rPr>
        <w:t xml:space="preserve"> that landed at Plymouth in 1620.’  </w:t>
      </w:r>
      <w:r w:rsidRPr="006C7124">
        <w:rPr>
          <w:sz w:val="16"/>
        </w:rPr>
        <w:t xml:space="preserve">26   </w:t>
      </w:r>
      <w:r w:rsidRPr="0026593C">
        <w:rPr>
          <w:rStyle w:val="StyleUnderline"/>
          <w:highlight w:val="green"/>
        </w:rPr>
        <w:t>The</w:t>
      </w:r>
      <w:r w:rsidRPr="003F3091">
        <w:rPr>
          <w:rStyle w:val="StyleUnderline"/>
        </w:rPr>
        <w:t xml:space="preserve"> historical </w:t>
      </w:r>
      <w:r w:rsidRPr="0026593C">
        <w:rPr>
          <w:rStyle w:val="StyleUnderline"/>
          <w:highlight w:val="green"/>
        </w:rPr>
        <w:t>moment that marks the colonial foundation of the white nation is inscribed with an epidemiological case of ethnic cleansing</w:t>
      </w:r>
      <w:r w:rsidRPr="003F3091">
        <w:rPr>
          <w:rStyle w:val="StyleUnderline"/>
        </w:rPr>
        <w:t xml:space="preserve"> that dovetails perfectly with a germinal form of that providential myth </w:t>
      </w:r>
      <w:r w:rsidRPr="0026593C">
        <w:rPr>
          <w:rStyle w:val="StyleUnderline"/>
          <w:highlight w:val="green"/>
        </w:rPr>
        <w:t>that will expand</w:t>
      </w:r>
      <w:r w:rsidRPr="003F3091">
        <w:rPr>
          <w:rStyle w:val="StyleUnderline"/>
        </w:rPr>
        <w:t xml:space="preserve"> exponentially in its latter guise </w:t>
      </w:r>
      <w:r w:rsidRPr="0026593C">
        <w:rPr>
          <w:rStyle w:val="StyleUnderline"/>
          <w:highlight w:val="green"/>
        </w:rPr>
        <w:t>as Manifest Destiny</w:t>
      </w:r>
      <w:r w:rsidRPr="003F3091">
        <w:rPr>
          <w:rStyle w:val="StyleUnderline"/>
        </w:rPr>
        <w:t xml:space="preserve"> – </w:t>
      </w:r>
      <w:r w:rsidRPr="0026593C">
        <w:rPr>
          <w:rStyle w:val="StyleUnderline"/>
          <w:highlight w:val="green"/>
        </w:rPr>
        <w:t>with its</w:t>
      </w:r>
      <w:r w:rsidRPr="003F3091">
        <w:rPr>
          <w:rStyle w:val="StyleUnderline"/>
        </w:rPr>
        <w:t xml:space="preserve"> attendant </w:t>
      </w:r>
      <w:r w:rsidRPr="0026593C">
        <w:rPr>
          <w:rStyle w:val="StyleUnderline"/>
          <w:highlight w:val="green"/>
        </w:rPr>
        <w:t>massive campaign of genocidal expropriation</w:t>
      </w:r>
      <w:r w:rsidRPr="003F3091">
        <w:rPr>
          <w:rStyle w:val="StyleUnderline"/>
        </w:rPr>
        <w:t xml:space="preserve"> of Native American lands</w:t>
      </w:r>
      <w:r w:rsidRPr="006C7124">
        <w:rPr>
          <w:sz w:val="16"/>
        </w:rPr>
        <w:t xml:space="preserve">. As a technique of biowarfare, </w:t>
      </w:r>
      <w:r w:rsidRPr="0026593C">
        <w:rPr>
          <w:rStyle w:val="StyleUnderline"/>
          <w:highlight w:val="green"/>
        </w:rPr>
        <w:t>smallpox operated as a ‘Trojan Horse</w:t>
      </w:r>
      <w:r w:rsidRPr="003F3091">
        <w:rPr>
          <w:rStyle w:val="StyleUnderline"/>
        </w:rPr>
        <w:t xml:space="preserve">,’ </w:t>
      </w:r>
      <w:r w:rsidRPr="006C5219">
        <w:rPr>
          <w:rStyle w:val="StyleUnderline"/>
          <w:highlight w:val="green"/>
        </w:rPr>
        <w:t>entering Native American communities through gifts of blankets and barrels</w:t>
      </w:r>
      <w:r w:rsidRPr="003F3091">
        <w:rPr>
          <w:rStyle w:val="StyleUnderline"/>
        </w:rPr>
        <w:t xml:space="preserve"> inoculated </w:t>
      </w:r>
      <w:r w:rsidRPr="006C5219">
        <w:rPr>
          <w:rStyle w:val="StyleUnderline"/>
          <w:highlight w:val="green"/>
        </w:rPr>
        <w:t>with the disease.</w:t>
      </w:r>
      <w:r w:rsidRPr="006C7124">
        <w:rPr>
          <w:sz w:val="16"/>
        </w:rPr>
        <w:t xml:space="preserve"> In an effort to quash Native American resistance against the conquest of their lands, one military ofﬁcer recommends that: ‘You [Colonel Henry Bouquet] will do well to try and inoculate the Indians by means of blankets, as well as to try every other method tha[t] can serve to extirpate this execrable race.’  27   </w:t>
      </w:r>
      <w:r w:rsidRPr="00E00F1C">
        <w:rPr>
          <w:rStyle w:val="StyleUnderline"/>
        </w:rPr>
        <w:t xml:space="preserve">This campaign of </w:t>
      </w:r>
      <w:r w:rsidRPr="006C5219">
        <w:rPr>
          <w:rStyle w:val="StyleUnderline"/>
          <w:highlight w:val="green"/>
        </w:rPr>
        <w:t>extirpation assumed many forms and</w:t>
      </w:r>
      <w:r w:rsidRPr="00E00F1C">
        <w:rPr>
          <w:rStyle w:val="StyleUnderline"/>
        </w:rPr>
        <w:t xml:space="preserve"> continued well </w:t>
      </w:r>
      <w:r w:rsidRPr="006C5219">
        <w:rPr>
          <w:rStyle w:val="StyleUnderline"/>
          <w:highlight w:val="green"/>
        </w:rPr>
        <w:t>into the twentieth century</w:t>
      </w:r>
      <w:r w:rsidRPr="00E00F1C">
        <w:rPr>
          <w:rStyle w:val="StyleUnderline"/>
        </w:rPr>
        <w:t xml:space="preserve">, </w:t>
      </w:r>
      <w:r w:rsidRPr="006C5219">
        <w:rPr>
          <w:rStyle w:val="StyleUnderline"/>
          <w:highlight w:val="green"/>
        </w:rPr>
        <w:t>with the US</w:t>
      </w:r>
      <w:r w:rsidRPr="00E00F1C">
        <w:rPr>
          <w:rStyle w:val="StyleUnderline"/>
        </w:rPr>
        <w:t xml:space="preserve"> state </w:t>
      </w:r>
      <w:r w:rsidRPr="006C5219">
        <w:rPr>
          <w:rStyle w:val="StyleUnderline"/>
          <w:highlight w:val="green"/>
        </w:rPr>
        <w:t>mobilizing medical personnel in the forced sterilization of Native American women</w:t>
      </w:r>
      <w:r w:rsidRPr="00E00F1C">
        <w:rPr>
          <w:rStyle w:val="StyleUnderline"/>
        </w:rPr>
        <w:t xml:space="preserve">. </w:t>
      </w:r>
      <w:r w:rsidRPr="006C7124">
        <w:rPr>
          <w:sz w:val="16"/>
        </w:rPr>
        <w:t>Native American women, Andrea Smith notes, are ‘threatening because of their ability to reproduce the next generation of peoples who can resist colonization’;  28   consequently</w:t>
      </w:r>
      <w:r w:rsidRPr="00E00F1C">
        <w:rPr>
          <w:rStyle w:val="StyleUnderline"/>
        </w:rPr>
        <w:t xml:space="preserve">, </w:t>
      </w:r>
      <w:r w:rsidRPr="006C5219">
        <w:rPr>
          <w:rStyle w:val="StyleUnderline"/>
          <w:highlight w:val="green"/>
        </w:rPr>
        <w:t>their bodies become the target of biowarfare</w:t>
      </w:r>
      <w:r w:rsidRPr="00E00F1C">
        <w:rPr>
          <w:rStyle w:val="StyleUnderline"/>
        </w:rPr>
        <w:t xml:space="preserve"> practices such as sterilization. Administered by the Bureau of Indian Affairs, sterilization rates as ‘high as 80 percent’ have been documented on some reservations.</w:t>
      </w:r>
      <w:r w:rsidRPr="006C7124">
        <w:rPr>
          <w:sz w:val="16"/>
        </w:rPr>
        <w:t xml:space="preserve">  29   The practice of obtaining informed consent was either entirely disregarded or ‘consent forms were signed while the patient was anesthetized or in the throes of labor.’  30   </w:t>
      </w:r>
      <w:r w:rsidRPr="00D61E55">
        <w:rPr>
          <w:rStyle w:val="StyleUnderline"/>
        </w:rPr>
        <w:t xml:space="preserve">As a technique of biowarfare deployed in order to neuter and extinguish the state’s designated enemies, the threat of </w:t>
      </w:r>
      <w:r w:rsidRPr="009936B6">
        <w:rPr>
          <w:rStyle w:val="StyleUnderline"/>
          <w:highlight w:val="green"/>
        </w:rPr>
        <w:t>sterilization reared its</w:t>
      </w:r>
      <w:r w:rsidRPr="00D61E55">
        <w:rPr>
          <w:rStyle w:val="StyleUnderline"/>
        </w:rPr>
        <w:t xml:space="preserve"> contemporary </w:t>
      </w:r>
      <w:r w:rsidRPr="009936B6">
        <w:rPr>
          <w:rStyle w:val="StyleUnderline"/>
          <w:highlight w:val="green"/>
        </w:rPr>
        <w:t xml:space="preserve">head in </w:t>
      </w:r>
      <w:r w:rsidRPr="009936B6">
        <w:rPr>
          <w:rStyle w:val="StyleUnderline"/>
        </w:rPr>
        <w:t xml:space="preserve">one of </w:t>
      </w:r>
      <w:r w:rsidRPr="009936B6">
        <w:rPr>
          <w:rStyle w:val="StyleUnderline"/>
          <w:highlight w:val="green"/>
        </w:rPr>
        <w:t>the US’s</w:t>
      </w:r>
      <w:r w:rsidRPr="00D61E55">
        <w:rPr>
          <w:rStyle w:val="StyleUnderline"/>
        </w:rPr>
        <w:t xml:space="preserve"> transnational </w:t>
      </w:r>
      <w:r w:rsidRPr="009936B6">
        <w:rPr>
          <w:rStyle w:val="StyleUnderline"/>
          <w:highlight w:val="green"/>
        </w:rPr>
        <w:t>gulags</w:t>
      </w:r>
      <w:r w:rsidRPr="00D61E55">
        <w:rPr>
          <w:rStyle w:val="StyleUnderline"/>
        </w:rPr>
        <w:t>: ‘In January 2004 at a holding facility, an interrogator assigned to a SOF [Special Operations Forces] unit told two detainees that they would be sterilized, then poured the contents of a Chemlight onto one of the detainee’s genitals.</w:t>
      </w:r>
      <w:r w:rsidRPr="006C7124">
        <w:rPr>
          <w:sz w:val="16"/>
        </w:rPr>
        <w:t>’  31   In the annals of US colonial history</w:t>
      </w:r>
      <w:r w:rsidRPr="009936B6">
        <w:rPr>
          <w:sz w:val="16"/>
          <w:highlight w:val="green"/>
        </w:rPr>
        <w:t xml:space="preserve">, </w:t>
      </w:r>
      <w:r w:rsidRPr="009936B6">
        <w:rPr>
          <w:rStyle w:val="StyleUnderline"/>
          <w:highlight w:val="green"/>
        </w:rPr>
        <w:t>medicine has played a pivotal role in</w:t>
      </w:r>
      <w:r w:rsidRPr="00D61E55">
        <w:rPr>
          <w:rStyle w:val="StyleUnderline"/>
        </w:rPr>
        <w:t xml:space="preserve"> the </w:t>
      </w:r>
      <w:r w:rsidRPr="009936B6">
        <w:rPr>
          <w:rStyle w:val="StyleUnderline"/>
          <w:highlight w:val="green"/>
        </w:rPr>
        <w:t>racial typologizing and biopolitical governance</w:t>
      </w:r>
      <w:r w:rsidRPr="00D61E55">
        <w:rPr>
          <w:rStyle w:val="StyleUnderline"/>
        </w:rPr>
        <w:t xml:space="preserve"> of the nation’s subjects</w:t>
      </w:r>
      <w:r w:rsidRPr="006C7124">
        <w:rPr>
          <w:sz w:val="16"/>
        </w:rPr>
        <w:t>. In  Medical Apartheid,  Harriet Washington tracks the involuntary use of African Americans for abusive medical experimentation from colonial times to the contemporary context. ‘[ I ]nvoluntary medical experimentation,’ Washington writes, ‘was the scientiﬁc personiﬁcation of enslavement. Violence, pain, and shame joined as the physicians forced the enslaved body into medical service, not for cure, but for proﬁt.’  32   In the early twentieth century the eugenics movement, founded on the</w:t>
      </w:r>
      <w:r>
        <w:rPr>
          <w:sz w:val="16"/>
        </w:rPr>
        <w:t xml:space="preserve"> </w:t>
      </w:r>
      <w:r w:rsidRPr="006C7124">
        <w:rPr>
          <w:sz w:val="16"/>
        </w:rPr>
        <w:t>notion that personality traits and diseases were biologically innate and thus transferable across generations, established medically inﬂected programs of genetic engineering driven by concepts of race betterment and racial hygiene. These programs were oriented by biopolitical hierarchies that categorized subjects according to the intersecting categories of disability, race, gender and sexuality. As a biopolitical program driven by normative notions of what constituted acceptable life forms, eugenics set in train programs aimed at segregating, institutionalizing and sterilizing ‘defective’ population groups. These programs only stopped at the close of the Second World War, after the horriﬁc disclosures of what had transpired in the Nazi camps and the way in which eugenics had been complicit in the extermination of those categorized as biologically inferior.  33   Regardless of the discreditation of such scientiﬁc disciplines as eugenics, the practice of using racially targeted population groups for medical experimentation continued well into the twentieth century. The infamous Tuskegee Experiments saw African Americans infected with syphilis, with white doctors denying their sick subjects treatment in order to study the often fatal effects of the disease.  34   The Tuskegee Experiments stand as a landmark case of white bioterrorism against black bodies. This particular domestic program of medical experimentation conducted on people of color has been shown to have an international dimension: US researchers, led by the same doctor who conducted the Tuskegee Experiments, deliberately infected ‘female Guatemalan commercial sex workers with gonorrhoea and syphilis and encouraged them to have unprotected sex with soldiers and prison inmates. The subjects were not told what the purpose of the research was nor warned of its potentially fatal consequences.’  35   The US government, under the aegis of the CIA’s MK-ULTRA scientiﬁ</w:t>
      </w:r>
      <w:r>
        <w:rPr>
          <w:sz w:val="16"/>
        </w:rPr>
        <w:t>c</w:t>
      </w:r>
      <w:r w:rsidRPr="006C7124">
        <w:rPr>
          <w:sz w:val="16"/>
        </w:rPr>
        <w:t xml:space="preserve"> co-medical experimentation program, inﬂicted various diseases such as yellow fever and dengue fever on its African American citizens and ‘mounted biological-warfare tests on oat crops in the (predominantly black) Virgin Islands.’  36   </w:t>
      </w:r>
      <w:r w:rsidRPr="00D61E55">
        <w:rPr>
          <w:rStyle w:val="StyleUnderline"/>
        </w:rPr>
        <w:t xml:space="preserve">Situated in both domestic and international contexts, </w:t>
      </w:r>
      <w:r w:rsidRPr="009936B6">
        <w:rPr>
          <w:rStyle w:val="StyleUnderline"/>
          <w:highlight w:val="green"/>
        </w:rPr>
        <w:t>medical experimentation on subjects designated by the US</w:t>
      </w:r>
      <w:r w:rsidRPr="00D61E55">
        <w:rPr>
          <w:rStyle w:val="StyleUnderline"/>
        </w:rPr>
        <w:t xml:space="preserve"> government </w:t>
      </w:r>
      <w:r w:rsidRPr="009936B6">
        <w:rPr>
          <w:rStyle w:val="StyleUnderline"/>
          <w:highlight w:val="green"/>
        </w:rPr>
        <w:t>as biopolitically expendable has worked as a crucial element in</w:t>
      </w:r>
      <w:r w:rsidRPr="00D61E55">
        <w:rPr>
          <w:rStyle w:val="StyleUnderline"/>
        </w:rPr>
        <w:t xml:space="preserve"> the conduct of </w:t>
      </w:r>
      <w:r w:rsidRPr="009936B6">
        <w:rPr>
          <w:rStyle w:val="StyleUnderline"/>
          <w:highlight w:val="green"/>
        </w:rPr>
        <w:t>state-sanctioned campaigns of bioterrorism and biowarfare</w:t>
      </w:r>
      <w:r w:rsidRPr="00D61E55">
        <w:rPr>
          <w:rStyle w:val="StyleUnderline"/>
        </w:rPr>
        <w:t>.</w:t>
      </w:r>
      <w:r w:rsidRPr="006C7124">
        <w:rPr>
          <w:sz w:val="16"/>
        </w:rPr>
        <w:t xml:space="preserve">  </w:t>
      </w:r>
    </w:p>
    <w:p w14:paraId="7142494B" w14:textId="5C090AC4" w:rsidR="00BD3970" w:rsidRPr="00E2167F" w:rsidRDefault="00BD3970" w:rsidP="00BD3970">
      <w:pPr>
        <w:pStyle w:val="Heading4"/>
      </w:pPr>
      <w:r>
        <w:rPr>
          <w:rStyle w:val="StyleUnderline"/>
          <w:sz w:val="26"/>
          <w:u w:val="none"/>
        </w:rPr>
        <w:t>The US settler state</w:t>
      </w:r>
      <w:r w:rsidR="00D950BC">
        <w:rPr>
          <w:rStyle w:val="StyleUnderline"/>
          <w:sz w:val="26"/>
          <w:u w:val="none"/>
        </w:rPr>
        <w:t>’s</w:t>
      </w:r>
      <w:r>
        <w:rPr>
          <w:rStyle w:val="StyleUnderline"/>
          <w:sz w:val="26"/>
          <w:u w:val="none"/>
        </w:rPr>
        <w:t xml:space="preserve"> regulation of arms has led to a proliferation of weapons by individuals and corporations is rooted in the legal and cultural codification of gun ownership that enabled settlers to destroy indigenous communities and later slave patrols that formed the basis of the US policing today</w:t>
      </w:r>
    </w:p>
    <w:p w14:paraId="1702BE08" w14:textId="77777777" w:rsidR="00BD3970" w:rsidRPr="00432425" w:rsidRDefault="00BD3970" w:rsidP="00BD3970">
      <w:pPr>
        <w:rPr>
          <w:rStyle w:val="Style13ptBold"/>
          <w:b w:val="0"/>
          <w:bCs w:val="0"/>
          <w:sz w:val="18"/>
          <w:szCs w:val="18"/>
        </w:rPr>
      </w:pPr>
      <w:r>
        <w:rPr>
          <w:rStyle w:val="Style13ptBold"/>
        </w:rPr>
        <w:t xml:space="preserve">Dunbar-Ortiz 18— </w:t>
      </w:r>
      <w:r w:rsidRPr="00432425">
        <w:rPr>
          <w:rStyle w:val="Style13ptBold"/>
          <w:b w:val="0"/>
          <w:sz w:val="18"/>
          <w:szCs w:val="18"/>
        </w:rPr>
        <w:t>Roxanne Dunbar-Ortiz, Professor @ California State University, Hayward, “Settler Colonialism and the Second Amendment” //AK</w:t>
      </w:r>
      <w:r>
        <w:rPr>
          <w:rStyle w:val="Style13ptBold"/>
          <w:b w:val="0"/>
          <w:sz w:val="18"/>
          <w:szCs w:val="18"/>
        </w:rPr>
        <w:t>rish</w:t>
      </w:r>
    </w:p>
    <w:p w14:paraId="6BA08358" w14:textId="7F7A3994" w:rsidR="004E750B" w:rsidRDefault="00BD3970" w:rsidP="004E750B">
      <w:pPr>
        <w:rPr>
          <w:rStyle w:val="StyleUnderline"/>
        </w:rPr>
      </w:pPr>
      <w:r w:rsidRPr="005F4B93">
        <w:rPr>
          <w:sz w:val="16"/>
        </w:rPr>
        <w:t xml:space="preserve">The Second Amendment thus reflects </w:t>
      </w:r>
      <w:r w:rsidRPr="00B53423">
        <w:rPr>
          <w:rStyle w:val="StyleUnderline"/>
        </w:rPr>
        <w:t xml:space="preserve">this </w:t>
      </w:r>
      <w:r w:rsidRPr="002B5311">
        <w:rPr>
          <w:rStyle w:val="StyleUnderline"/>
        </w:rPr>
        <w:t>dependence on individual</w:t>
      </w:r>
      <w:r w:rsidRPr="002B5311">
        <w:t xml:space="preserve"> </w:t>
      </w:r>
      <w:r w:rsidRPr="002B5311">
        <w:rPr>
          <w:rStyle w:val="StyleUnderline"/>
        </w:rPr>
        <w:t xml:space="preserve">armed men, not just in terms of a right to bear arms, but also as </w:t>
      </w:r>
      <w:r w:rsidRPr="00F32299">
        <w:rPr>
          <w:rStyle w:val="StyleUnderline"/>
          <w:highlight w:val="green"/>
        </w:rPr>
        <w:t>a requirement to bear arms</w:t>
      </w:r>
      <w:r w:rsidRPr="002B5311">
        <w:rPr>
          <w:rStyle w:val="StyleUnderline"/>
        </w:rPr>
        <w:t xml:space="preserve">, which </w:t>
      </w:r>
      <w:r w:rsidRPr="00F32299">
        <w:rPr>
          <w:rStyle w:val="StyleUnderline"/>
          <w:highlight w:val="green"/>
        </w:rPr>
        <w:t>was crucial to the</w:t>
      </w:r>
      <w:r w:rsidRPr="00B53423">
        <w:rPr>
          <w:rStyle w:val="StyleUnderline"/>
        </w:rPr>
        <w:t xml:space="preserve"> integrity of the </w:t>
      </w:r>
      <w:r w:rsidRPr="00F32299">
        <w:rPr>
          <w:rStyle w:val="StyleUnderline"/>
          <w:highlight w:val="green"/>
        </w:rPr>
        <w:t xml:space="preserve">state and </w:t>
      </w:r>
      <w:r w:rsidRPr="002B5311">
        <w:rPr>
          <w:rStyle w:val="StyleUnderline"/>
        </w:rPr>
        <w:t>the</w:t>
      </w:r>
      <w:r w:rsidRPr="00F32299">
        <w:rPr>
          <w:rStyle w:val="StyleUnderline"/>
          <w:highlight w:val="green"/>
        </w:rPr>
        <w:t xml:space="preserve"> conception of security </w:t>
      </w:r>
      <w:r w:rsidRPr="002B5311">
        <w:rPr>
          <w:rStyle w:val="StyleUnderline"/>
        </w:rPr>
        <w:t>achieved</w:t>
      </w:r>
      <w:r w:rsidRPr="00B53423">
        <w:rPr>
          <w:rStyle w:val="StyleUnderline"/>
        </w:rPr>
        <w:t xml:space="preserve"> through a relationship between state and citizen.</w:t>
      </w:r>
      <w:r w:rsidRPr="005F4B93">
        <w:rPr>
          <w:sz w:val="16"/>
        </w:rPr>
        <w:t xml:space="preserve"> In 1783, the British withdrew from the fight to maintain sovereignty over their thirteen colonies, not due to military defeat, but rather in order to redirect their resources to occupy and colonize South Asia. Britain’s transfer of its claim to Indian Country west of the colonies spelled a nightmarish disaster for all Indigenous peoples east of the Mississippi, and ultimately all of North America that would be claimed and occupied by the United States. Britain’s withdrawal in 1783 opened a new chapter of unrestrained racist violence and colonization of the continent. The creation of the U.S. Constitution began in 1785, but the document was not approved by all the states and in effect until 1791. Meanwhile, the interim Continental Congress got to work on a plan for colonization over the mountain range. The Land Ordinance of 1785 established a centralized system for surveying and distributing land, with seized Native lands being auctioned off to the highest bidder. The “Northwest” (referring to the Ohio country) Ordinance of 1787 set forth a colonization procedure for annexation via military occupation, transforming to civilian territorial status under federal control, and, finally, statehood. These were the first laws of the incipient republic, revealing the motive for those desiring independence. It was the blueprint for the taking of the North American continent, with lines of future settlement reaching the Pacific on the maps. The maps contained in the land ordinances, which laid out land in marketable square-mile plots, were not new; they were the products of pre-Revolutionary colonial elites, including George Washington, who as leader of the Virginia militia took armed surveying teams illegally into Ohio country, making him one of the most successful land speculators in the colonies. The wealthiest colonists were all speculators; acquiring land and enslaving people provided the very basis of the economy of the first nation born as a capitalist state, and by 1850, it was the wealthiest economy in the world. In 1801, President Thomas Jefferson aptly described the new settler-state’s intentions for horizontal and vertical continental expansion as an “empire for liberty,” stating: “However our present interests may restrain us within our own limits, it is impossible not to look forward to distant times, when our rapid multiplication will expand itself beyond those limits and cover the whole northern, if not the southern continent, with a people speaking the same language, governed in similar form by similar laws.” </w:t>
      </w:r>
      <w:r w:rsidRPr="00B6234A">
        <w:rPr>
          <w:rStyle w:val="StyleUnderline"/>
        </w:rPr>
        <w:t>This vision of Manifest Destiny</w:t>
      </w:r>
      <w:r w:rsidRPr="002B5311">
        <w:rPr>
          <w:rStyle w:val="StyleUnderline"/>
        </w:rPr>
        <w:t xml:space="preserve"> found form a few years later in the Monroe Doctrine, signaling the intention of annexing or dominating former Spanish colonial territories in the Americas and the Pacific, </w:t>
      </w:r>
      <w:r w:rsidRPr="00B6234A">
        <w:rPr>
          <w:rStyle w:val="StyleUnderline"/>
        </w:rPr>
        <w:t>which would be put into practice during the rest of the century</w:t>
      </w:r>
      <w:r w:rsidRPr="002B5311">
        <w:rPr>
          <w:rStyle w:val="StyleUnderline"/>
        </w:rPr>
        <w:t xml:space="preserve">, </w:t>
      </w:r>
      <w:r w:rsidRPr="00B6234A">
        <w:rPr>
          <w:rStyle w:val="Emphasis"/>
        </w:rPr>
        <w:t>while carrying out brutal wars of extermination and expulsion of Native peoples to complete the continental shape of the United States today</w:t>
      </w:r>
      <w:r w:rsidRPr="00DE020A">
        <w:rPr>
          <w:rStyle w:val="StyleUnderline"/>
        </w:rPr>
        <w:t>.</w:t>
      </w:r>
      <w:r w:rsidRPr="005F4B93">
        <w:rPr>
          <w:sz w:val="16"/>
        </w:rPr>
        <w:t xml:space="preserve"> 4 </w:t>
      </w:r>
      <w:r w:rsidRPr="00DE020A">
        <w:rPr>
          <w:rStyle w:val="StyleUnderline"/>
        </w:rPr>
        <w:t xml:space="preserve">Taking land by force was not an accidental or spontaneous project or the work of a few rogue characters. </w:t>
      </w:r>
      <w:r w:rsidRPr="00F32299">
        <w:rPr>
          <w:rStyle w:val="StyleUnderline"/>
          <w:highlight w:val="green"/>
        </w:rPr>
        <w:t>The violent appropriation of Native land</w:t>
      </w:r>
      <w:r w:rsidRPr="00DE020A">
        <w:rPr>
          <w:rStyle w:val="StyleUnderline"/>
        </w:rPr>
        <w:t xml:space="preserve"> by white settlers </w:t>
      </w:r>
      <w:r w:rsidRPr="00F32299">
        <w:rPr>
          <w:rStyle w:val="StyleUnderline"/>
          <w:highlight w:val="green"/>
        </w:rPr>
        <w:t>was seen as a</w:t>
      </w:r>
      <w:r w:rsidRPr="00DE020A">
        <w:rPr>
          <w:rStyle w:val="StyleUnderline"/>
        </w:rPr>
        <w:t xml:space="preserve">n individual </w:t>
      </w:r>
      <w:r w:rsidRPr="00F32299">
        <w:rPr>
          <w:rStyle w:val="StyleUnderline"/>
          <w:highlight w:val="green"/>
        </w:rPr>
        <w:t>right</w:t>
      </w:r>
      <w:r w:rsidRPr="00DE020A">
        <w:rPr>
          <w:rStyle w:val="StyleUnderline"/>
        </w:rPr>
        <w:t xml:space="preserve"> in the Second Amendment of the U.S. Constitution, second only to freedom of speech</w:t>
      </w:r>
      <w:r w:rsidRPr="005F4B93">
        <w:rPr>
          <w:sz w:val="16"/>
        </w:rPr>
        <w:t xml:space="preserve">. </w:t>
      </w:r>
      <w:r w:rsidRPr="00F32299">
        <w:rPr>
          <w:rStyle w:val="StyleUnderline"/>
          <w:highlight w:val="green"/>
        </w:rPr>
        <w:t>Male</w:t>
      </w:r>
      <w:r w:rsidRPr="00DE020A">
        <w:rPr>
          <w:rStyle w:val="StyleUnderline"/>
        </w:rPr>
        <w:t xml:space="preserve"> colonial </w:t>
      </w:r>
      <w:r w:rsidRPr="00F32299">
        <w:rPr>
          <w:rStyle w:val="StyleUnderline"/>
          <w:highlight w:val="green"/>
        </w:rPr>
        <w:t>settlers</w:t>
      </w:r>
      <w:r w:rsidRPr="00DE020A">
        <w:rPr>
          <w:rStyle w:val="StyleUnderline"/>
        </w:rPr>
        <w:t xml:space="preserve"> had long </w:t>
      </w:r>
      <w:r w:rsidRPr="00F32299">
        <w:rPr>
          <w:rStyle w:val="StyleUnderline"/>
          <w:highlight w:val="green"/>
        </w:rPr>
        <w:t>formed militias for the purpose of raiding</w:t>
      </w:r>
      <w:r w:rsidRPr="00DE020A">
        <w:rPr>
          <w:rStyle w:val="StyleUnderline"/>
        </w:rPr>
        <w:t xml:space="preserve"> and razing </w:t>
      </w:r>
      <w:r w:rsidRPr="00F32299">
        <w:rPr>
          <w:rStyle w:val="StyleUnderline"/>
          <w:highlight w:val="green"/>
        </w:rPr>
        <w:t>Indigenous communities and seizing their lands and resources</w:t>
      </w:r>
      <w:r w:rsidRPr="00DE020A">
        <w:rPr>
          <w:rStyle w:val="StyleUnderline"/>
        </w:rPr>
        <w:t>, and the Native communities fought back</w:t>
      </w:r>
      <w:r w:rsidRPr="005F4B93">
        <w:rPr>
          <w:sz w:val="16"/>
        </w:rPr>
        <w:t xml:space="preserve">. </w:t>
      </w:r>
      <w:r w:rsidRPr="00F32299">
        <w:rPr>
          <w:rStyle w:val="StyleUnderline"/>
          <w:highlight w:val="green"/>
        </w:rPr>
        <w:t>Virginia,</w:t>
      </w:r>
      <w:r w:rsidRPr="005F4B93">
        <w:rPr>
          <w:sz w:val="16"/>
        </w:rPr>
        <w:t xml:space="preserve"> the first colony, </w:t>
      </w:r>
      <w:r w:rsidRPr="00F32299">
        <w:rPr>
          <w:rStyle w:val="StyleUnderline"/>
          <w:highlight w:val="green"/>
        </w:rPr>
        <w:t xml:space="preserve">forbade </w:t>
      </w:r>
      <w:r w:rsidRPr="00B6234A">
        <w:rPr>
          <w:rStyle w:val="StyleUnderline"/>
        </w:rPr>
        <w:t xml:space="preserve">any man to </w:t>
      </w:r>
      <w:r w:rsidRPr="00F32299">
        <w:rPr>
          <w:rStyle w:val="StyleUnderline"/>
          <w:highlight w:val="green"/>
        </w:rPr>
        <w:t>travel unless he was “well armed</w:t>
      </w:r>
      <w:r w:rsidRPr="00DE020A">
        <w:rPr>
          <w:rStyle w:val="StyleUnderline"/>
        </w:rPr>
        <w:t>.”</w:t>
      </w:r>
      <w:r w:rsidRPr="005F4B93">
        <w:rPr>
          <w:sz w:val="16"/>
        </w:rPr>
        <w:t xml:space="preserve"> A few years later, </w:t>
      </w:r>
      <w:r w:rsidRPr="00F32299">
        <w:rPr>
          <w:rStyle w:val="StyleUnderline"/>
          <w:highlight w:val="green"/>
        </w:rPr>
        <w:t>another law required men to take arms with them to work and</w:t>
      </w:r>
      <w:r w:rsidRPr="00DE020A">
        <w:rPr>
          <w:rStyle w:val="StyleUnderline"/>
        </w:rPr>
        <w:t xml:space="preserve"> to attend </w:t>
      </w:r>
      <w:r w:rsidRPr="00F32299">
        <w:rPr>
          <w:rStyle w:val="StyleUnderline"/>
          <w:highlight w:val="green"/>
        </w:rPr>
        <w:t>church or be fined</w:t>
      </w:r>
      <w:r w:rsidRPr="00DE020A">
        <w:rPr>
          <w:rStyle w:val="StyleUnderline"/>
        </w:rPr>
        <w:t>.</w:t>
      </w:r>
      <w:r w:rsidRPr="005F4B93">
        <w:rPr>
          <w:sz w:val="16"/>
        </w:rPr>
        <w:t xml:space="preserve"> In 1658</w:t>
      </w:r>
      <w:r w:rsidRPr="00DE020A">
        <w:rPr>
          <w:rStyle w:val="StyleUnderline"/>
        </w:rPr>
        <w:t xml:space="preserve">, </w:t>
      </w:r>
      <w:r w:rsidRPr="00F32299">
        <w:rPr>
          <w:rStyle w:val="StyleUnderline"/>
          <w:highlight w:val="green"/>
        </w:rPr>
        <w:t>the colony ordered every settler home to have a</w:t>
      </w:r>
      <w:r w:rsidRPr="00DE020A">
        <w:rPr>
          <w:rStyle w:val="StyleUnderline"/>
        </w:rPr>
        <w:t xml:space="preserve"> functioning </w:t>
      </w:r>
      <w:r w:rsidRPr="00F32299">
        <w:rPr>
          <w:rStyle w:val="StyleUnderline"/>
          <w:highlight w:val="green"/>
        </w:rPr>
        <w:t>firearm, and</w:t>
      </w:r>
      <w:r w:rsidRPr="00DE020A">
        <w:rPr>
          <w:rStyle w:val="StyleUnderline"/>
        </w:rPr>
        <w:t xml:space="preserve"> later even </w:t>
      </w:r>
      <w:r w:rsidRPr="00F32299">
        <w:rPr>
          <w:rStyle w:val="StyleUnderline"/>
          <w:highlight w:val="green"/>
        </w:rPr>
        <w:t>provided government loans for those who could not afford</w:t>
      </w:r>
      <w:r w:rsidRPr="00DE020A">
        <w:rPr>
          <w:rStyle w:val="StyleUnderline"/>
        </w:rPr>
        <w:t xml:space="preserve"> to buy </w:t>
      </w:r>
      <w:r w:rsidRPr="00F32299">
        <w:rPr>
          <w:rStyle w:val="StyleUnderline"/>
          <w:highlight w:val="green"/>
        </w:rPr>
        <w:t>a weapon</w:t>
      </w:r>
      <w:r w:rsidRPr="00DE020A">
        <w:rPr>
          <w:rStyle w:val="StyleUnderline"/>
        </w:rPr>
        <w:t>.</w:t>
      </w:r>
      <w:r w:rsidRPr="005F4B93">
        <w:rPr>
          <w:sz w:val="16"/>
        </w:rPr>
        <w:t xml:space="preserve"> Similarly, </w:t>
      </w:r>
      <w:r w:rsidRPr="00F32299">
        <w:rPr>
          <w:rStyle w:val="StyleUnderline"/>
          <w:highlight w:val="green"/>
        </w:rPr>
        <w:t>New England</w:t>
      </w:r>
      <w:r w:rsidRPr="00DE020A">
        <w:rPr>
          <w:rStyle w:val="StyleUnderline"/>
        </w:rPr>
        <w:t xml:space="preserve"> colonial </w:t>
      </w:r>
      <w:r w:rsidRPr="00F32299">
        <w:rPr>
          <w:rStyle w:val="StyleUnderline"/>
          <w:highlight w:val="green"/>
        </w:rPr>
        <w:t>governments made laws</w:t>
      </w:r>
      <w:r w:rsidRPr="00DE020A">
        <w:rPr>
          <w:rStyle w:val="StyleUnderline"/>
        </w:rPr>
        <w:t xml:space="preserve"> such as the 1632 requirement </w:t>
      </w:r>
      <w:r w:rsidRPr="00F32299">
        <w:rPr>
          <w:rStyle w:val="StyleUnderline"/>
          <w:highlight w:val="green"/>
        </w:rPr>
        <w:t>that each person have a</w:t>
      </w:r>
      <w:r w:rsidRPr="00DE020A">
        <w:rPr>
          <w:rStyle w:val="StyleUnderline"/>
        </w:rPr>
        <w:t xml:space="preserve"> functioning </w:t>
      </w:r>
      <w:r w:rsidRPr="00F32299">
        <w:rPr>
          <w:rStyle w:val="StyleUnderline"/>
          <w:highlight w:val="green"/>
        </w:rPr>
        <w:t>firearm plus</w:t>
      </w:r>
      <w:r w:rsidRPr="00DE020A">
        <w:rPr>
          <w:rStyle w:val="StyleUnderline"/>
        </w:rPr>
        <w:t xml:space="preserve"> two pounds of </w:t>
      </w:r>
      <w:r w:rsidRPr="00F32299">
        <w:rPr>
          <w:rStyle w:val="StyleUnderline"/>
          <w:highlight w:val="green"/>
        </w:rPr>
        <w:t>gunpowder and</w:t>
      </w:r>
      <w:r w:rsidRPr="00DE020A">
        <w:rPr>
          <w:rStyle w:val="StyleUnderline"/>
        </w:rPr>
        <w:t xml:space="preserve"> ten pounds of </w:t>
      </w:r>
      <w:r w:rsidRPr="00F32299">
        <w:rPr>
          <w:rStyle w:val="StyleUnderline"/>
          <w:highlight w:val="green"/>
        </w:rPr>
        <w:t>bullets</w:t>
      </w:r>
      <w:r w:rsidRPr="00DE020A">
        <w:rPr>
          <w:rStyle w:val="StyleUnderline"/>
        </w:rPr>
        <w:t>. Householders were fined for missing or defective arms and ammunition.</w:t>
      </w:r>
      <w:r w:rsidRPr="005F4B93">
        <w:rPr>
          <w:sz w:val="16"/>
        </w:rPr>
        <w:t xml:space="preserve"> </w:t>
      </w:r>
      <w:r w:rsidRPr="00F32299">
        <w:rPr>
          <w:rStyle w:val="StyleUnderline"/>
          <w:highlight w:val="green"/>
        </w:rPr>
        <w:t>No man was to appear at a public meeting unarmed</w:t>
      </w:r>
      <w:r w:rsidRPr="00DE020A">
        <w:rPr>
          <w:rStyle w:val="StyleUnderline"/>
        </w:rPr>
        <w:t>.</w:t>
      </w:r>
      <w:r w:rsidRPr="005F4B93">
        <w:rPr>
          <w:sz w:val="16"/>
        </w:rPr>
        <w:t xml:space="preserve">4 These laws stayed on the books of the earliest colonies and were created in new colonies as they were founded. </w:t>
      </w:r>
      <w:r w:rsidRPr="00F32299">
        <w:rPr>
          <w:rStyle w:val="StyleUnderline"/>
          <w:highlight w:val="green"/>
        </w:rPr>
        <w:t>The Second Amendment</w:t>
      </w:r>
      <w:r w:rsidRPr="00F32299">
        <w:rPr>
          <w:sz w:val="16"/>
          <w:highlight w:val="green"/>
        </w:rPr>
        <w:t xml:space="preserve">, </w:t>
      </w:r>
      <w:r w:rsidRPr="005F4B93">
        <w:rPr>
          <w:sz w:val="16"/>
        </w:rPr>
        <w:t>ratified in 1791</w:t>
      </w:r>
      <w:r w:rsidRPr="00F32299">
        <w:rPr>
          <w:sz w:val="16"/>
          <w:highlight w:val="green"/>
        </w:rPr>
        <w:t xml:space="preserve">, </w:t>
      </w:r>
      <w:r w:rsidRPr="00F32299">
        <w:rPr>
          <w:rStyle w:val="StyleUnderline"/>
          <w:highlight w:val="green"/>
        </w:rPr>
        <w:t>enshrined these obligations as</w:t>
      </w:r>
      <w:r w:rsidRPr="00DE020A">
        <w:rPr>
          <w:rStyle w:val="StyleUnderline"/>
        </w:rPr>
        <w:t xml:space="preserve"> constitutional </w:t>
      </w:r>
      <w:r w:rsidRPr="00F32299">
        <w:rPr>
          <w:rStyle w:val="StyleUnderline"/>
          <w:highlight w:val="green"/>
        </w:rPr>
        <w:t>law</w:t>
      </w:r>
      <w:r w:rsidRPr="005F4B93">
        <w:rPr>
          <w:sz w:val="16"/>
        </w:rPr>
        <w:t xml:space="preserve">: “A well regulated Militia, being necessary to the security of a free State, the right of the people to keep and bear Arms, shall not be infringed.” </w:t>
      </w:r>
      <w:r w:rsidRPr="00F32299">
        <w:rPr>
          <w:rStyle w:val="StyleUnderline"/>
          <w:highlight w:val="green"/>
        </w:rPr>
        <w:t>The</w:t>
      </w:r>
      <w:r w:rsidRPr="00DE020A">
        <w:rPr>
          <w:rStyle w:val="StyleUnderline"/>
        </w:rPr>
        <w:t xml:space="preserve"> continuing </w:t>
      </w:r>
      <w:r w:rsidRPr="00F32299">
        <w:rPr>
          <w:rStyle w:val="StyleUnderline"/>
          <w:highlight w:val="green"/>
        </w:rPr>
        <w:t>significance of</w:t>
      </w:r>
      <w:r w:rsidRPr="00DE020A">
        <w:rPr>
          <w:rStyle w:val="StyleUnderline"/>
        </w:rPr>
        <w:t xml:space="preserve"> that </w:t>
      </w:r>
      <w:r w:rsidRPr="00F32299">
        <w:rPr>
          <w:rStyle w:val="StyleUnderline"/>
          <w:highlight w:val="green"/>
        </w:rPr>
        <w:t>“freedom”</w:t>
      </w:r>
      <w:r w:rsidRPr="00DE020A">
        <w:rPr>
          <w:rStyle w:val="StyleUnderline"/>
        </w:rPr>
        <w:t xml:space="preserve"> specified </w:t>
      </w:r>
      <w:r w:rsidRPr="00F32299">
        <w:rPr>
          <w:rStyle w:val="StyleUnderline"/>
          <w:highlight w:val="green"/>
        </w:rPr>
        <w:t>in the Bill of Rights reveals the settler-colonialist cultural roots of the U</w:t>
      </w:r>
      <w:r w:rsidRPr="00041CD1">
        <w:rPr>
          <w:rStyle w:val="StyleUnderline"/>
        </w:rPr>
        <w:t>nited</w:t>
      </w:r>
      <w:r w:rsidRPr="00F32299">
        <w:rPr>
          <w:rStyle w:val="StyleUnderline"/>
          <w:highlight w:val="green"/>
        </w:rPr>
        <w:t xml:space="preserve"> S</w:t>
      </w:r>
      <w:r w:rsidRPr="00041CD1">
        <w:rPr>
          <w:rStyle w:val="StyleUnderline"/>
        </w:rPr>
        <w:t>tates</w:t>
      </w:r>
      <w:r w:rsidRPr="00DE020A">
        <w:rPr>
          <w:rStyle w:val="StyleUnderline"/>
        </w:rPr>
        <w:t xml:space="preserve"> that appear even in the present as a sacred right. </w:t>
      </w:r>
      <w:r w:rsidRPr="00F32299">
        <w:rPr>
          <w:rStyle w:val="StyleUnderline"/>
          <w:highlight w:val="green"/>
        </w:rPr>
        <w:t>Several of the colonies</w:t>
      </w:r>
      <w:r w:rsidRPr="005F4B93">
        <w:rPr>
          <w:sz w:val="16"/>
        </w:rPr>
        <w:t xml:space="preserve"> that declared independence in 1776—Massachusetts, New Hampshire, New Jersey, Pennsylvania, Vermont, and Virginia—</w:t>
      </w:r>
      <w:r w:rsidRPr="00F32299">
        <w:rPr>
          <w:rStyle w:val="StyleUnderline"/>
          <w:highlight w:val="green"/>
        </w:rPr>
        <w:t>had already adopted</w:t>
      </w:r>
      <w:r w:rsidRPr="00DE020A">
        <w:rPr>
          <w:rStyle w:val="StyleUnderline"/>
        </w:rPr>
        <w:t xml:space="preserve"> individual </w:t>
      </w:r>
      <w:r w:rsidRPr="00F32299">
        <w:rPr>
          <w:rStyle w:val="StyleUnderline"/>
          <w:highlight w:val="green"/>
        </w:rPr>
        <w:t>gun rights</w:t>
      </w:r>
      <w:r w:rsidRPr="00DE020A">
        <w:rPr>
          <w:rStyle w:val="StyleUnderline"/>
        </w:rPr>
        <w:t xml:space="preserve"> measures into their state constitutions </w:t>
      </w:r>
      <w:r w:rsidRPr="00F32299">
        <w:rPr>
          <w:rStyle w:val="StyleUnderline"/>
          <w:highlight w:val="green"/>
        </w:rPr>
        <w:t>before the Second Amendment</w:t>
      </w:r>
      <w:r w:rsidRPr="00DE020A">
        <w:rPr>
          <w:rStyle w:val="StyleUnderline"/>
        </w:rPr>
        <w:t xml:space="preserve"> was passed at the federal level.</w:t>
      </w:r>
      <w:r w:rsidRPr="005F4B93">
        <w:rPr>
          <w:sz w:val="16"/>
        </w:rPr>
        <w:t xml:space="preserve"> </w:t>
      </w:r>
      <w:r w:rsidRPr="00F32299">
        <w:rPr>
          <w:rStyle w:val="StyleUnderline"/>
          <w:highlight w:val="green"/>
        </w:rPr>
        <w:t>Settler-militias and armed households were institutionalized for the destruction and control of Native peoples</w:t>
      </w:r>
      <w:r w:rsidRPr="00DE020A">
        <w:rPr>
          <w:rStyle w:val="StyleUnderline"/>
        </w:rPr>
        <w:t>, communities, and nations.</w:t>
      </w:r>
      <w:r w:rsidRPr="005F4B93">
        <w:rPr>
          <w:sz w:val="16"/>
        </w:rPr>
        <w:t xml:space="preserve"> </w:t>
      </w:r>
      <w:r w:rsidRPr="00DE020A">
        <w:rPr>
          <w:rStyle w:val="StyleUnderline"/>
        </w:rPr>
        <w:t>With the expansion of plantation agriculture,</w:t>
      </w:r>
      <w:r w:rsidRPr="005F4B93">
        <w:rPr>
          <w:sz w:val="16"/>
        </w:rPr>
        <w:t xml:space="preserve"> by the late 1600s </w:t>
      </w:r>
      <w:r w:rsidRPr="00F32299">
        <w:rPr>
          <w:rStyle w:val="StyleUnderline"/>
          <w:highlight w:val="green"/>
        </w:rPr>
        <w:t>they were also used as “slave patrols,”</w:t>
      </w:r>
      <w:r w:rsidRPr="00DE020A">
        <w:rPr>
          <w:rStyle w:val="StyleUnderline"/>
        </w:rPr>
        <w:t xml:space="preserve"> </w:t>
      </w:r>
      <w:r w:rsidRPr="00F32299">
        <w:rPr>
          <w:rStyle w:val="StyleUnderline"/>
          <w:highlight w:val="green"/>
        </w:rPr>
        <w:t>forming the basis of the U.S. police culture</w:t>
      </w:r>
      <w:r w:rsidRPr="00DE020A">
        <w:rPr>
          <w:rStyle w:val="StyleUnderline"/>
        </w:rPr>
        <w:t xml:space="preserve"> after enslaving people was illegalized</w:t>
      </w:r>
      <w:r w:rsidRPr="005F4B93">
        <w:rPr>
          <w:sz w:val="16"/>
        </w:rPr>
        <w:t xml:space="preserve">. </w:t>
      </w:r>
      <w:r w:rsidRPr="00F32299">
        <w:rPr>
          <w:rStyle w:val="StyleUnderline"/>
          <w:highlight w:val="green"/>
        </w:rPr>
        <w:t>That is</w:t>
      </w:r>
      <w:r w:rsidRPr="00DE020A">
        <w:rPr>
          <w:rStyle w:val="StyleUnderline"/>
        </w:rPr>
        <w:t xml:space="preserve"> the </w:t>
      </w:r>
      <w:r w:rsidRPr="00F32299">
        <w:rPr>
          <w:rStyle w:val="StyleUnderline"/>
          <w:highlight w:val="green"/>
        </w:rPr>
        <w:t>inseparable other half of the settler-colonial reality</w:t>
      </w:r>
      <w:r w:rsidRPr="00DE020A">
        <w:rPr>
          <w:rStyle w:val="StyleUnderline"/>
        </w:rPr>
        <w:t xml:space="preserve"> that </w:t>
      </w:r>
      <w:r w:rsidRPr="00F32299">
        <w:rPr>
          <w:rStyle w:val="StyleUnderline"/>
          <w:highlight w:val="green"/>
        </w:rPr>
        <w:t>is implicit in the Second Amendment</w:t>
      </w:r>
      <w:r w:rsidRPr="005F4B93">
        <w:rPr>
          <w:sz w:val="16"/>
        </w:rPr>
        <w:t xml:space="preserve">. The first enslaved Africans to be shipped to Britain’s first colony of the eventual thirteen colonies that became the United States took place in 1619, when twenty bonded Africans arrived in Virginia. Most of the labor being used in the first decade of the colony was made up of British and other Europeans who had indentured themselves for varying lengths of time, but African slavery was different. As Howard Zinn points out: “Some historians think those first blacks in Virginia were considered as servants, like the white indentured servants brought from Europe. But the strong probability is that, even if they were listed as ‘servants’ (a more familiar category to the English), they were viewed as being different from white servants, were treated differently, and in fact were slaves.”5 Other scholars have presumed that the British settlers in North America were reluctant to enslave Africans, but that too seems a spurious notion. When the Doctrine of Discovery promulgated by the Vatican in the mid-fifteenth century “legalized” the Portuguese capture and enslavement of the people of West Africa, the trans-Atlantic slave trade took off, first within European markets. Then, in 1492, it reached the Caribbean, and had been in effect for over a century when the Virginia seaboard was wrenched from the Indigenous farmers by English usurpers. From the mid-fifteenth century to the mid-twentieth century, most of the non-European world was colonized under the Doctrine of Discovery, one of the first principles of international law promulgated by Christian European monarchies to legitimize investigating, mapping, and claiming lands belonging to peoples outside Europe. It originated in a papal bull issued in 1455 that permitted the Portuguese monarchy to seize West Africa for enslaving those who lived there. Following Columbus’s infamous exploratory voyage in 1492, sponsored by the king and queen of the infant Spanish state, another papal bull extended similar permission to Spain. 5 Disputes between the Portuguese and Spanish monarchies led to the papal-initiated Treaty of Tordesillas (1494), which, besides dividing the globe equally between the two Iberian empires, clarified that only non-Christian lands fell under the discovery doctrine.6 This doctrine, on which all European states relied, thus originated with the arbitrary and unilateral establishment of the Iberian monarchies’ exclusive rights under Christian canon law to colonize, enslave, and exterminate foreign peoples, and these were later embraced by other European monarchical colonizing projects, such as the British in North America. The only barrier to introducing slavery in Virginia and all the other colonies would have been economic, not ethical. The Southern colonies emerged in territory that had been one of seven original birthplaces of agriculture in the world tens of thousands of years before, developed by the Muskogee and other Indigenous agricultural societies.7 Appropriated by European settlers, these lands would become economies based on enslaved African labor and increasingly on breeding enslaved people for profit, with the Indigenous farmers forced to the peripheries. At the time of U.S. independence, half the population of South Carolina was made up of enslaved Africans, with the other agribusiness colonies having large enslaved populations as well. By the late seventeenth century, onerous slave codes had been developed, which included mandatory slave patrols drawn from the already existing militias. The wealthy slavers of the Southern colonies, particularly those in Virginia, were most incensed by the British Proclamation following the French and Indian War prohibiting expansion over the Appalachian ridge, since their wealth relied on accessing more and more land as they depleted the soils with intensive monocrop production for the market. They defied the Proclamation, taking survey teams into the Ohio country to map the territory for future settlement, which by definition meant the extension and expansion of slavery. By the time he was in his mid-twenties, George Washington was already a notoriously successful slaver and land speculator in unceded Indian lands.8 Washington and the other founders of the United States designed a governmental and economic structure to serve the private property interests of each and all of the primary actors, nearly all of them slavers and land speculators, with the brilliant Alexander Hamilton as the genius of finance. </w:t>
      </w:r>
      <w:r w:rsidRPr="00F32299">
        <w:rPr>
          <w:rStyle w:val="StyleUnderline"/>
          <w:highlight w:val="green"/>
        </w:rPr>
        <w:t>Like the Indian-killing militias that</w:t>
      </w:r>
      <w:r w:rsidRPr="00DE020A">
        <w:rPr>
          <w:rStyle w:val="StyleUnderline"/>
        </w:rPr>
        <w:t xml:space="preserve"> continued and </w:t>
      </w:r>
      <w:r w:rsidRPr="00F32299">
        <w:rPr>
          <w:rStyle w:val="StyleUnderline"/>
          <w:highlight w:val="green"/>
        </w:rPr>
        <w:t>intensified as the U</w:t>
      </w:r>
      <w:r w:rsidRPr="00DE020A">
        <w:rPr>
          <w:rStyle w:val="StyleUnderline"/>
        </w:rPr>
        <w:t xml:space="preserve">nited </w:t>
      </w:r>
      <w:r w:rsidRPr="00F32299">
        <w:rPr>
          <w:rStyle w:val="StyleUnderline"/>
          <w:highlight w:val="green"/>
        </w:rPr>
        <w:t>S</w:t>
      </w:r>
      <w:r w:rsidRPr="00DE020A">
        <w:rPr>
          <w:rStyle w:val="StyleUnderline"/>
        </w:rPr>
        <w:t xml:space="preserve">tates </w:t>
      </w:r>
      <w:r w:rsidRPr="00F32299">
        <w:rPr>
          <w:rStyle w:val="StyleUnderline"/>
          <w:highlight w:val="green"/>
        </w:rPr>
        <w:t>appropriated more land for slavers, slave patrols grew accordingly.</w:t>
      </w:r>
      <w:r w:rsidRPr="00DE020A">
        <w:rPr>
          <w:rStyle w:val="StyleUnderline"/>
        </w:rPr>
        <w:t xml:space="preserve"> The ethnic cleansing of Native Americans complete, slavers—with their reserve of capital and enslaved labor— transformed the Mississippi Valley into the Cotton Kingdom that formed the basis for U.S. capitalism and world trade.</w:t>
      </w:r>
      <w:r w:rsidRPr="005F4B93">
        <w:rPr>
          <w:sz w:val="16"/>
        </w:rPr>
        <w:t xml:space="preserve"> In the words of Harvard historian Walter Johnson: “The extension of slavery into the Mississippi Valley gave an institution that was in decline at the end of the eighteenth century new life in the nineteenth. In 1800, there were around 100,000 slaves living within the boundaries of the present-day states of Mississippi and Louisiana; in 1840, there were more than 250,000; in 1860, more than 750,000.”9 The militaristic-capitalist powerhouse that the United States became by 1840 derived from real estate (which included enslaved Africans, as well as appropriated land). </w:t>
      </w:r>
      <w:r w:rsidRPr="00F32299">
        <w:rPr>
          <w:rStyle w:val="StyleUnderline"/>
          <w:highlight w:val="green"/>
        </w:rPr>
        <w:t>The U</w:t>
      </w:r>
      <w:r w:rsidRPr="00DE020A">
        <w:rPr>
          <w:rStyle w:val="StyleUnderline"/>
        </w:rPr>
        <w:t xml:space="preserve">nited </w:t>
      </w:r>
      <w:r w:rsidRPr="00F32299">
        <w:rPr>
          <w:rStyle w:val="StyleUnderline"/>
          <w:highlight w:val="green"/>
        </w:rPr>
        <w:t>States was founded as</w:t>
      </w:r>
      <w:r w:rsidRPr="00DE020A">
        <w:rPr>
          <w:rStyle w:val="StyleUnderline"/>
        </w:rPr>
        <w:t xml:space="preserve"> a capitalist state and </w:t>
      </w:r>
      <w:r w:rsidRPr="00F32299">
        <w:rPr>
          <w:rStyle w:val="StyleUnderline"/>
          <w:highlight w:val="green"/>
        </w:rPr>
        <w:t>an empire on conquered land</w:t>
      </w:r>
      <w:r w:rsidRPr="00DE020A">
        <w:rPr>
          <w:rStyle w:val="StyleUnderline"/>
        </w:rPr>
        <w:t xml:space="preserve">, </w:t>
      </w:r>
      <w:r w:rsidRPr="00F32299">
        <w:rPr>
          <w:rStyle w:val="StyleUnderline"/>
          <w:highlight w:val="green"/>
        </w:rPr>
        <w:t>with capital in the form of slaves,</w:t>
      </w:r>
      <w:r w:rsidRPr="00DE020A">
        <w:rPr>
          <w:rStyle w:val="StyleUnderline"/>
        </w:rPr>
        <w:t xml:space="preserve"> hence the term chattel slavery; this was exceptional in the world and has remained exceptional</w:t>
      </w:r>
      <w:r w:rsidRPr="00F32299">
        <w:rPr>
          <w:rStyle w:val="StyleUnderline"/>
          <w:highlight w:val="green"/>
        </w:rPr>
        <w:t>. The</w:t>
      </w:r>
      <w:r w:rsidRPr="00DE020A">
        <w:rPr>
          <w:rStyle w:val="StyleUnderline"/>
        </w:rPr>
        <w:t xml:space="preserve"> capitalist </w:t>
      </w:r>
      <w:r w:rsidRPr="00F32299">
        <w:rPr>
          <w:rStyle w:val="StyleUnderline"/>
          <w:highlight w:val="green"/>
        </w:rPr>
        <w:t>firearms industry was among the first successful modern corporations</w:t>
      </w:r>
      <w:r w:rsidRPr="00DE020A">
        <w:rPr>
          <w:rStyle w:val="StyleUnderline"/>
        </w:rPr>
        <w:t xml:space="preserve">. </w:t>
      </w:r>
      <w:r w:rsidRPr="00F32299">
        <w:rPr>
          <w:rStyle w:val="StyleUnderline"/>
          <w:highlight w:val="green"/>
        </w:rPr>
        <w:t>Gun prolif</w:t>
      </w:r>
      <w:r w:rsidRPr="00DE020A">
        <w:rPr>
          <w:rStyle w:val="StyleUnderline"/>
        </w:rPr>
        <w:t xml:space="preserve">eration </w:t>
      </w:r>
      <w:r w:rsidRPr="00F32299">
        <w:rPr>
          <w:rStyle w:val="StyleUnderline"/>
          <w:highlight w:val="green"/>
        </w:rPr>
        <w:t>and gun violence</w:t>
      </w:r>
      <w:r w:rsidRPr="00DE020A">
        <w:rPr>
          <w:rStyle w:val="StyleUnderline"/>
        </w:rPr>
        <w:t xml:space="preserve"> </w:t>
      </w:r>
      <w:r w:rsidRPr="00F32299">
        <w:rPr>
          <w:rStyle w:val="StyleUnderline"/>
          <w:highlight w:val="green"/>
        </w:rPr>
        <w:t>today are among its legacies</w:t>
      </w:r>
      <w:r w:rsidRPr="00DE020A">
        <w:rPr>
          <w:rStyle w:val="StyleUnderline"/>
        </w:rPr>
        <w:t>.</w:t>
      </w:r>
    </w:p>
    <w:p w14:paraId="673C1BCF" w14:textId="67418164" w:rsidR="007420DA" w:rsidRDefault="007420DA" w:rsidP="007420DA">
      <w:pPr>
        <w:pStyle w:val="Heading4"/>
      </w:pPr>
      <w:r>
        <w:t xml:space="preserve">The USFG now acts in more discrete forms </w:t>
      </w:r>
      <w:r w:rsidR="00A831E9">
        <w:t xml:space="preserve">like </w:t>
      </w:r>
      <w:r>
        <w:t xml:space="preserve">the second </w:t>
      </w:r>
      <w:r>
        <w:rPr>
          <w:rFonts w:hint="eastAsia"/>
        </w:rPr>
        <w:t>amendment</w:t>
      </w:r>
      <w:r>
        <w:t xml:space="preserve"> </w:t>
      </w:r>
      <w:r w:rsidR="00A831E9">
        <w:t>which codified the</w:t>
      </w:r>
      <w:r>
        <w:t xml:space="preserve"> weaponization of arms against </w:t>
      </w:r>
      <w:r>
        <w:rPr>
          <w:rFonts w:hint="eastAsia"/>
        </w:rPr>
        <w:t>indigenous</w:t>
      </w:r>
      <w:r>
        <w:t xml:space="preserve"> populations known as </w:t>
      </w:r>
      <w:r>
        <w:rPr>
          <w:rFonts w:hint="eastAsia"/>
        </w:rPr>
        <w:t>“</w:t>
      </w:r>
      <w:r>
        <w:t>SAVAGE WAR</w:t>
      </w:r>
      <w:r>
        <w:rPr>
          <w:rFonts w:hint="eastAsia"/>
        </w:rPr>
        <w:t>”</w:t>
      </w:r>
      <w:r>
        <w:t xml:space="preserve"> justifyin</w:t>
      </w:r>
      <w:r>
        <w:rPr>
          <w:rFonts w:hint="eastAsia"/>
        </w:rPr>
        <w:t>g</w:t>
      </w:r>
      <w:r>
        <w:t xml:space="preserve"> the unlimited and irregular colonial conquests of native land embedded within the US settler state</w:t>
      </w:r>
    </w:p>
    <w:p w14:paraId="0803B5D6" w14:textId="77777777" w:rsidR="007420DA" w:rsidRPr="00A46CF0" w:rsidRDefault="007420DA" w:rsidP="007420DA">
      <w:pPr>
        <w:rPr>
          <w:rStyle w:val="Style13ptBold"/>
        </w:rPr>
      </w:pPr>
      <w:r w:rsidRPr="00A46CF0">
        <w:rPr>
          <w:rStyle w:val="Style13ptBold"/>
        </w:rPr>
        <w:t>Dunbar-Ortiz 18</w:t>
      </w:r>
    </w:p>
    <w:p w14:paraId="116379DC" w14:textId="77777777" w:rsidR="007420DA" w:rsidRDefault="007420DA" w:rsidP="007420DA">
      <w:r w:rsidRPr="00FB26C1">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FB26C1">
        <w:rPr>
          <w:rFonts w:hint="eastAsia"/>
        </w:rPr>
        <w:t>Loaded: A Disarming History of the Second Amendment</w:t>
      </w:r>
      <w:r w:rsidRPr="00FB26C1">
        <w:t>, DMW)</w:t>
      </w:r>
    </w:p>
    <w:p w14:paraId="1F7606E3" w14:textId="77777777" w:rsidR="007420DA" w:rsidRDefault="007420DA" w:rsidP="007420DA">
      <w:pPr>
        <w:pStyle w:val="Heading4"/>
        <w:rPr>
          <w:rStyle w:val="StyleUnderline"/>
        </w:rPr>
      </w:pPr>
      <w:r w:rsidRPr="00A46CF0">
        <w:rPr>
          <w:rStyle w:val="StyleUnderline"/>
        </w:rPr>
        <w:t xml:space="preserve">The violence of settler colonialism stems from the use of </w:t>
      </w:r>
      <w:r w:rsidRPr="00A46CF0">
        <w:rPr>
          <w:rStyle w:val="StyleUnderline"/>
          <w:rFonts w:hint="eastAsia"/>
        </w:rPr>
        <w:t>“</w:t>
      </w:r>
      <w:r w:rsidRPr="00A46CF0">
        <w:rPr>
          <w:rStyle w:val="StyleUnderline"/>
        </w:rPr>
        <w:t>savage war</w:t>
      </w:r>
      <w:r w:rsidRPr="00A46CF0">
        <w:rPr>
          <w:rStyle w:val="StyleUnderline"/>
          <w:rFonts w:hint="eastAsia"/>
        </w:rPr>
        <w:t>”</w:t>
      </w:r>
      <w:r w:rsidRPr="00A46CF0">
        <w:rPr>
          <w:rStyle w:val="StyleUnderline"/>
        </w:rPr>
        <w:t xml:space="preserve"> and is related to the militias of the Second Amendment</w:t>
      </w:r>
      <w:r w:rsidRPr="00A46CF0">
        <w:rPr>
          <w:sz w:val="16"/>
        </w:rPr>
        <w:t xml:space="preserve">. </w:t>
      </w:r>
      <w:r w:rsidRPr="00A46CF0">
        <w:rPr>
          <w:rFonts w:hint="eastAsia"/>
          <w:sz w:val="16"/>
        </w:rPr>
        <w:t>“</w:t>
      </w:r>
      <w:r w:rsidRPr="00A46CF0">
        <w:rPr>
          <w:rStyle w:val="Emphasis"/>
        </w:rPr>
        <w:t>Savage war</w:t>
      </w:r>
      <w:r w:rsidRPr="00A46CF0">
        <w:rPr>
          <w:rFonts w:hint="eastAsia"/>
          <w:sz w:val="16"/>
        </w:rPr>
        <w:t>”</w:t>
      </w:r>
      <w:r w:rsidRPr="00A46CF0">
        <w:rPr>
          <w:rFonts w:hint="cs"/>
          <w:sz w:val="16"/>
        </w:rPr>
        <w:t>—</w:t>
      </w:r>
      <w:r w:rsidRPr="00A46CF0">
        <w:rPr>
          <w:sz w:val="16"/>
        </w:rPr>
        <w:t>also called petite guerre in military annals, and Anglo-America</w:t>
      </w:r>
      <w:r w:rsidRPr="00A46CF0">
        <w:rPr>
          <w:rFonts w:hint="eastAsia"/>
          <w:sz w:val="16"/>
        </w:rPr>
        <w:t>’</w:t>
      </w:r>
      <w:r w:rsidRPr="00A46CF0">
        <w:rPr>
          <w:sz w:val="16"/>
        </w:rPr>
        <w:t xml:space="preserve">s </w:t>
      </w:r>
      <w:r w:rsidRPr="00A46CF0">
        <w:rPr>
          <w:rFonts w:hint="eastAsia"/>
          <w:sz w:val="16"/>
        </w:rPr>
        <w:t>“</w:t>
      </w:r>
      <w:r w:rsidRPr="00A46CF0">
        <w:rPr>
          <w:sz w:val="16"/>
        </w:rPr>
        <w:t>first way of war</w:t>
      </w:r>
      <w:r w:rsidRPr="00A46CF0">
        <w:rPr>
          <w:rFonts w:hint="eastAsia"/>
          <w:sz w:val="16"/>
        </w:rPr>
        <w:t>”</w:t>
      </w:r>
      <w:r w:rsidRPr="00A46CF0">
        <w:rPr>
          <w:sz w:val="16"/>
        </w:rPr>
        <w:t xml:space="preserve"> by military historian John Grenier</w:t>
      </w:r>
      <w:r w:rsidRPr="00A46CF0">
        <w:rPr>
          <w:rFonts w:hint="cs"/>
          <w:sz w:val="16"/>
        </w:rPr>
        <w:t>—</w:t>
      </w:r>
      <w:r w:rsidRPr="00A46CF0">
        <w:rPr>
          <w:sz w:val="16"/>
        </w:rPr>
        <w:t xml:space="preserve">dates to the British colonial period and </w:t>
      </w:r>
      <w:r w:rsidRPr="00A46CF0">
        <w:rPr>
          <w:rStyle w:val="StyleUnderline"/>
        </w:rPr>
        <w:t xml:space="preserve">is </w:t>
      </w:r>
      <w:r w:rsidRPr="00A46CF0">
        <w:rPr>
          <w:rStyle w:val="StyleUnderline"/>
          <w:rFonts w:hint="eastAsia"/>
        </w:rPr>
        <w:t xml:space="preserve">described as a combination of </w:t>
      </w:r>
      <w:r w:rsidRPr="00A46CF0">
        <w:rPr>
          <w:rStyle w:val="StyleUnderline"/>
          <w:rFonts w:hint="eastAsia"/>
        </w:rPr>
        <w:t>“</w:t>
      </w:r>
      <w:r w:rsidRPr="00A46CF0">
        <w:rPr>
          <w:rStyle w:val="StyleUnderline"/>
          <w:rFonts w:hint="eastAsia"/>
        </w:rPr>
        <w:t>unlimited war and irregular war,</w:t>
      </w:r>
      <w:r w:rsidRPr="00A46CF0">
        <w:rPr>
          <w:rStyle w:val="StyleUnderline"/>
          <w:rFonts w:hint="eastAsia"/>
        </w:rPr>
        <w:t>”</w:t>
      </w:r>
      <w:r w:rsidRPr="00A46CF0">
        <w:rPr>
          <w:rStyle w:val="StyleUnderline"/>
          <w:rFonts w:hint="eastAsia"/>
        </w:rPr>
        <w:t xml:space="preserve"> and a military tradition </w:t>
      </w:r>
      <w:r w:rsidRPr="00A46CF0">
        <w:rPr>
          <w:rStyle w:val="StyleUnderline"/>
          <w:rFonts w:hint="eastAsia"/>
        </w:rPr>
        <w:t>“</w:t>
      </w:r>
      <w:r w:rsidRPr="00A46CF0">
        <w:rPr>
          <w:rStyle w:val="StyleUnderline"/>
          <w:rFonts w:hint="eastAsia"/>
        </w:rPr>
        <w:t>that accepted, legitimized, and encouraged attacks upon and the destruction of noncombatants, villages and agricultural resources . . . in shockingly violent campaigns to achieve their goals of conquest</w:t>
      </w:r>
      <w:r w:rsidRPr="00A46CF0">
        <w:rPr>
          <w:rFonts w:hint="eastAsia"/>
          <w:sz w:val="16"/>
        </w:rPr>
        <w:t>.2</w:t>
      </w:r>
      <w:r w:rsidRPr="00A46CF0">
        <w:rPr>
          <w:sz w:val="16"/>
        </w:rPr>
        <w:t xml:space="preserve"> </w:t>
      </w:r>
      <w:r w:rsidRPr="00A46CF0">
        <w:rPr>
          <w:rFonts w:hint="eastAsia"/>
          <w:sz w:val="16"/>
        </w:rPr>
        <w:t xml:space="preserve">When </w:t>
      </w:r>
      <w:r w:rsidRPr="00A46CF0">
        <w:rPr>
          <w:rStyle w:val="StyleUnderline"/>
          <w:rFonts w:hint="eastAsia"/>
        </w:rPr>
        <w:t>compared to other countries that carried out colonial conquests</w:t>
      </w:r>
      <w:r w:rsidRPr="00A46CF0">
        <w:rPr>
          <w:rFonts w:hint="eastAsia"/>
          <w:sz w:val="16"/>
        </w:rPr>
        <w:t xml:space="preserve"> in Africa, Asia, the Caribbean, and South America, the United States was not exceptional in the sheer amount of violence it imposed to achieve sovereignty over the territories it appropriated. The British colonizations of Canada, Australia, and New Zealand were equally genocidal. Extreme violence, particularly against unarmed families and communities, was an inherent aspect of European colonialism, always with genocidal possibilities, and often with genocidal results.</w:t>
      </w:r>
      <w:r w:rsidRPr="00A46CF0">
        <w:rPr>
          <w:sz w:val="16"/>
        </w:rPr>
        <w:t xml:space="preserve"> </w:t>
      </w:r>
      <w:r w:rsidRPr="00A46CF0">
        <w:rPr>
          <w:rFonts w:hint="eastAsia"/>
          <w:sz w:val="16"/>
        </w:rPr>
        <w:t>“</w:t>
      </w:r>
      <w:r w:rsidRPr="00A46CF0">
        <w:rPr>
          <w:rStyle w:val="StyleUnderline"/>
          <w:rFonts w:hint="eastAsia"/>
        </w:rPr>
        <w:t>What distinguishes the U.S. experience is not the amount or type of violence involved, but rather the historical narratives attached to that violence and their political uses</w:t>
      </w:r>
      <w:r w:rsidRPr="00A46CF0">
        <w:rPr>
          <w:rFonts w:hint="eastAsia"/>
          <w:sz w:val="16"/>
        </w:rPr>
        <w:t xml:space="preserve">, even today. From the first settlement, </w:t>
      </w:r>
      <w:r w:rsidRPr="00A46CF0">
        <w:rPr>
          <w:rStyle w:val="StyleUnderline"/>
          <w:rFonts w:hint="eastAsia"/>
        </w:rPr>
        <w:t xml:space="preserve">appropriating land from its stewards became a racialized war, </w:t>
      </w:r>
      <w:r w:rsidRPr="00A46CF0">
        <w:rPr>
          <w:rStyle w:val="StyleUnderline"/>
          <w:rFonts w:hint="eastAsia"/>
        </w:rPr>
        <w:t>“</w:t>
      </w:r>
      <w:r w:rsidRPr="00A46CF0">
        <w:rPr>
          <w:rStyle w:val="StyleUnderline"/>
          <w:rFonts w:hint="eastAsia"/>
        </w:rPr>
        <w:t>civilization</w:t>
      </w:r>
      <w:r w:rsidRPr="00A46CF0">
        <w:rPr>
          <w:rStyle w:val="StyleUnderline"/>
          <w:rFonts w:hint="eastAsia"/>
        </w:rPr>
        <w:t>”</w:t>
      </w:r>
      <w:r w:rsidRPr="00A46CF0">
        <w:rPr>
          <w:rStyle w:val="StyleUnderline"/>
          <w:rFonts w:hint="eastAsia"/>
        </w:rPr>
        <w:t xml:space="preserve"> against </w:t>
      </w:r>
      <w:r w:rsidRPr="00A46CF0">
        <w:rPr>
          <w:rStyle w:val="StyleUnderline"/>
          <w:rFonts w:hint="eastAsia"/>
        </w:rPr>
        <w:t>“</w:t>
      </w:r>
      <w:r w:rsidRPr="00A46CF0">
        <w:rPr>
          <w:rStyle w:val="StyleUnderline"/>
          <w:rFonts w:hint="eastAsia"/>
        </w:rPr>
        <w:t>savagery,</w:t>
      </w:r>
      <w:r w:rsidRPr="00A46CF0">
        <w:rPr>
          <w:rStyle w:val="StyleUnderline"/>
          <w:rFonts w:hint="eastAsia"/>
        </w:rPr>
        <w:t>”</w:t>
      </w:r>
      <w:r w:rsidRPr="00A46CF0">
        <w:rPr>
          <w:rStyle w:val="StyleUnderline"/>
          <w:rFonts w:hint="eastAsia"/>
        </w:rPr>
        <w:t xml:space="preserve"> and thereby was inherently genocidal</w:t>
      </w:r>
      <w:r w:rsidRPr="00A46CF0">
        <w:rPr>
          <w:rFonts w:hint="eastAsia"/>
          <w:sz w:val="16"/>
        </w:rPr>
        <w:t xml:space="preserve">. In the words of historian Richard Slotkin, </w:t>
      </w:r>
      <w:r w:rsidRPr="00A46CF0">
        <w:rPr>
          <w:rStyle w:val="StyleUnderline"/>
          <w:rFonts w:hint="eastAsia"/>
        </w:rPr>
        <w:t>“‘</w:t>
      </w:r>
      <w:r w:rsidRPr="00A46CF0">
        <w:rPr>
          <w:rStyle w:val="StyleUnderline"/>
          <w:rFonts w:hint="eastAsia"/>
        </w:rPr>
        <w:t>Savage war</w:t>
      </w:r>
      <w:r w:rsidRPr="00A46CF0">
        <w:rPr>
          <w:rStyle w:val="StyleUnderline"/>
          <w:rFonts w:hint="eastAsia"/>
        </w:rPr>
        <w:t>’</w:t>
      </w:r>
      <w:r w:rsidRPr="00A46CF0">
        <w:rPr>
          <w:rStyle w:val="StyleUnderline"/>
          <w:rFonts w:hint="eastAsia"/>
        </w:rPr>
        <w:t xml:space="preserve"> was distinguished from </w:t>
      </w:r>
      <w:r w:rsidRPr="00A46CF0">
        <w:rPr>
          <w:rStyle w:val="StyleUnderline"/>
          <w:rFonts w:hint="eastAsia"/>
        </w:rPr>
        <w:t>‘</w:t>
      </w:r>
      <w:r w:rsidRPr="00A46CF0">
        <w:rPr>
          <w:rStyle w:val="StyleUnderline"/>
          <w:rFonts w:hint="eastAsia"/>
        </w:rPr>
        <w:t>civilized warfare</w:t>
      </w:r>
      <w:r w:rsidRPr="00A46CF0">
        <w:rPr>
          <w:rStyle w:val="StyleUnderline"/>
          <w:rFonts w:hint="eastAsia"/>
        </w:rPr>
        <w:t>’</w:t>
      </w:r>
      <w:r w:rsidRPr="00A46CF0">
        <w:rPr>
          <w:rStyle w:val="StyleUnderline"/>
          <w:rFonts w:hint="eastAsia"/>
        </w:rPr>
        <w:t xml:space="preserve"> in its lack of limitations on the extent of violence, and of laws for its application. The doctrine of </w:t>
      </w:r>
      <w:r w:rsidRPr="00A46CF0">
        <w:rPr>
          <w:rStyle w:val="StyleUnderline"/>
          <w:rFonts w:hint="eastAsia"/>
        </w:rPr>
        <w:t>‘</w:t>
      </w:r>
      <w:r w:rsidRPr="00A46CF0">
        <w:rPr>
          <w:rStyle w:val="StyleUnderline"/>
          <w:rFonts w:hint="eastAsia"/>
        </w:rPr>
        <w:t>savage war</w:t>
      </w:r>
      <w:r w:rsidRPr="00A46CF0">
        <w:rPr>
          <w:rStyle w:val="StyleUnderline"/>
          <w:rFonts w:hint="eastAsia"/>
        </w:rPr>
        <w:t>’</w:t>
      </w:r>
      <w:r w:rsidRPr="00A46CF0">
        <w:rPr>
          <w:rStyle w:val="StyleUnderline"/>
          <w:rFonts w:hint="eastAsia"/>
        </w:rPr>
        <w:t xml:space="preserve"> depended on the belief that certain races are inherently disposed to cruel and atrocious violence</w:t>
      </w:r>
      <w:r w:rsidRPr="00A46CF0">
        <w:rPr>
          <w:rFonts w:hint="eastAsia"/>
          <w:sz w:val="16"/>
        </w:rPr>
        <w:t>. Similar assumptions had often operated in the wars of Christian or crusading states against the Muslims in Europe and the Holy Land, and massacre had often enough accompanied such wars.</w:t>
      </w:r>
      <w:r w:rsidRPr="00A46CF0">
        <w:rPr>
          <w:rFonts w:hint="eastAsia"/>
          <w:sz w:val="16"/>
        </w:rPr>
        <w:t>”</w:t>
      </w:r>
      <w:r w:rsidRPr="00A46CF0">
        <w:rPr>
          <w:rFonts w:hint="eastAsia"/>
          <w:sz w:val="16"/>
        </w:rPr>
        <w:t>3</w:t>
      </w:r>
      <w:r w:rsidRPr="00A46CF0">
        <w:rPr>
          <w:rFonts w:hint="eastAsia"/>
          <w:sz w:val="16"/>
        </w:rPr>
        <w:t>”</w:t>
      </w:r>
      <w:r w:rsidRPr="00A46CF0">
        <w:rPr>
          <w:sz w:val="16"/>
        </w:rPr>
        <w:t xml:space="preserve"> </w:t>
      </w:r>
      <w:r w:rsidRPr="00A46CF0">
        <w:rPr>
          <w:rFonts w:hint="eastAsia"/>
          <w:sz w:val="16"/>
        </w:rPr>
        <w:t>“</w:t>
      </w:r>
      <w:r w:rsidRPr="00A46CF0">
        <w:rPr>
          <w:rFonts w:hint="eastAsia"/>
          <w:sz w:val="16"/>
        </w:rPr>
        <w:t>Military historian John Grenier offers an indispensable analysis of the white colonists</w:t>
      </w:r>
      <w:r w:rsidRPr="00A46CF0">
        <w:rPr>
          <w:rFonts w:hint="eastAsia"/>
          <w:sz w:val="16"/>
        </w:rPr>
        <w:t>’</w:t>
      </w:r>
      <w:r w:rsidRPr="00A46CF0">
        <w:rPr>
          <w:rFonts w:hint="eastAsia"/>
          <w:sz w:val="16"/>
        </w:rPr>
        <w:t xml:space="preserve"> warfare against the Indigenous peoples of North America. </w:t>
      </w:r>
      <w:r w:rsidRPr="00A46CF0">
        <w:rPr>
          <w:rStyle w:val="StyleUnderline"/>
          <w:rFonts w:hint="eastAsia"/>
        </w:rPr>
        <w:t>The way of war largely devised and enacted by settlers formed the basis for the founding ideology and colonialist military strategy of the independent United States, and this approach to war is still being practiced almost as a reflex in the twenty-first century.</w:t>
      </w:r>
      <w:r w:rsidRPr="00A46CF0">
        <w:rPr>
          <w:rFonts w:hint="eastAsia"/>
          <w:sz w:val="16"/>
        </w:rPr>
        <w:t>4</w:t>
      </w:r>
      <w:r w:rsidRPr="00A46CF0">
        <w:rPr>
          <w:sz w:val="16"/>
        </w:rPr>
        <w:t xml:space="preserve"> Grenier explains that he began his study after September 11, 2001, </w:t>
      </w:r>
      <w:r w:rsidRPr="00A46CF0">
        <w:rPr>
          <w:rStyle w:val="StyleUnderline"/>
        </w:rPr>
        <w:t>in the wake of the U.S. reversion to irregular warfare</w:t>
      </w:r>
      <w:r w:rsidRPr="00A46CF0">
        <w:rPr>
          <w:rStyle w:val="StyleUnderline"/>
          <w:rFonts w:hint="cs"/>
        </w:rPr>
        <w:t>—</w:t>
      </w:r>
      <w:r w:rsidRPr="00A46CF0">
        <w:rPr>
          <w:rStyle w:val="StyleUnderline"/>
        </w:rPr>
        <w:t>savage warfare</w:t>
      </w:r>
      <w:r w:rsidRPr="00A46CF0">
        <w:rPr>
          <w:rStyle w:val="StyleUnderline"/>
          <w:rFonts w:hint="cs"/>
        </w:rPr>
        <w:t>—</w:t>
      </w:r>
      <w:r w:rsidRPr="00A46CF0">
        <w:rPr>
          <w:rStyle w:val="StyleUnderline"/>
        </w:rPr>
        <w:t>in Afghanistan, then in Iraq</w:t>
      </w:r>
      <w:r w:rsidRPr="00A46CF0">
        <w:rPr>
          <w:sz w:val="16"/>
        </w:rPr>
        <w:t xml:space="preserve">, his goal </w:t>
      </w:r>
      <w:r w:rsidRPr="00A46CF0">
        <w:rPr>
          <w:rStyle w:val="StyleUnderline"/>
        </w:rPr>
        <w:t>to trace the historical roots of U.S. use of unlimited war as an attempt to dest</w:t>
      </w:r>
      <w:r w:rsidRPr="00A46CF0">
        <w:rPr>
          <w:rStyle w:val="StyleUnderline"/>
          <w:rFonts w:hint="eastAsia"/>
        </w:rPr>
        <w:t>roy the collective will of enemy people, or their capacity to resist, employing any means necessary but mainly by attacking civilians and their support systems,</w:t>
      </w:r>
      <w:r w:rsidRPr="00A46CF0">
        <w:rPr>
          <w:rFonts w:hint="eastAsia"/>
          <w:sz w:val="16"/>
        </w:rPr>
        <w:t xml:space="preserve"> such as their food supply. Today called </w:t>
      </w:r>
      <w:r w:rsidRPr="00A46CF0">
        <w:rPr>
          <w:rFonts w:hint="eastAsia"/>
          <w:sz w:val="16"/>
        </w:rPr>
        <w:t>“</w:t>
      </w:r>
      <w:r w:rsidRPr="00A46CF0">
        <w:rPr>
          <w:rStyle w:val="StyleUnderline"/>
          <w:rFonts w:hint="eastAsia"/>
        </w:rPr>
        <w:t>special operations</w:t>
      </w:r>
      <w:r w:rsidRPr="00A46CF0">
        <w:rPr>
          <w:rStyle w:val="StyleUnderline"/>
          <w:rFonts w:hint="eastAsia"/>
        </w:rPr>
        <w:t>”</w:t>
      </w:r>
      <w:r w:rsidRPr="00A46CF0">
        <w:rPr>
          <w:rStyle w:val="StyleUnderline"/>
          <w:rFonts w:hint="eastAsia"/>
        </w:rPr>
        <w:t xml:space="preserve"> or </w:t>
      </w:r>
      <w:r w:rsidRPr="00A46CF0">
        <w:rPr>
          <w:rStyle w:val="StyleUnderline"/>
          <w:rFonts w:hint="eastAsia"/>
        </w:rPr>
        <w:t>“</w:t>
      </w:r>
      <w:r w:rsidRPr="00A46CF0">
        <w:rPr>
          <w:rStyle w:val="StyleUnderline"/>
          <w:rFonts w:hint="eastAsia"/>
        </w:rPr>
        <w:t>low-intensity conflict</w:t>
      </w:r>
      <w:r w:rsidRPr="00A46CF0">
        <w:rPr>
          <w:rFonts w:hint="eastAsia"/>
          <w:sz w:val="16"/>
        </w:rPr>
        <w:t>,</w:t>
      </w:r>
      <w:r w:rsidRPr="00A46CF0">
        <w:rPr>
          <w:rFonts w:hint="eastAsia"/>
          <w:sz w:val="16"/>
        </w:rPr>
        <w:t>”</w:t>
      </w:r>
      <w:r w:rsidRPr="00A46CF0">
        <w:rPr>
          <w:rFonts w:hint="eastAsia"/>
          <w:sz w:val="16"/>
        </w:rPr>
        <w:t xml:space="preserve"> that kind of warfare </w:t>
      </w:r>
      <w:r w:rsidRPr="00A46CF0">
        <w:rPr>
          <w:rStyle w:val="StyleUnderline"/>
          <w:rFonts w:hint="eastAsia"/>
        </w:rPr>
        <w:t>was first used against Indigenous communities by colonial militias in the first British colonies of Virginia and Massachusetts</w:t>
      </w:r>
      <w:r w:rsidRPr="00A46CF0">
        <w:rPr>
          <w:rFonts w:hint="eastAsia"/>
          <w:sz w:val="16"/>
        </w:rPr>
        <w:t xml:space="preserve">. </w:t>
      </w:r>
      <w:r w:rsidRPr="00A46CF0">
        <w:rPr>
          <w:rStyle w:val="StyleUnderline"/>
          <w:rFonts w:hint="eastAsia"/>
        </w:rPr>
        <w:t>Those irregular forces</w:t>
      </w:r>
      <w:r w:rsidRPr="00A46CF0">
        <w:rPr>
          <w:rFonts w:hint="eastAsia"/>
          <w:sz w:val="16"/>
        </w:rPr>
        <w:t xml:space="preserve">, made up of landed settlers, </w:t>
      </w:r>
      <w:r w:rsidRPr="00A46CF0">
        <w:rPr>
          <w:rStyle w:val="StyleUnderline"/>
          <w:rFonts w:hint="eastAsia"/>
        </w:rPr>
        <w:t xml:space="preserve">sought to disrupt every aspect of resistance as well as to obtain intelligence through scouting and taking prisoners. </w:t>
      </w:r>
      <w:r w:rsidRPr="00A46CF0">
        <w:rPr>
          <w:rStyle w:val="StyleUnderline"/>
        </w:rPr>
        <w:t>They did so by destroying Indigenous villages and fields and intimidating and slaughtering unarmed women, children, and elders</w:t>
      </w:r>
      <w:r w:rsidRPr="00A46CF0">
        <w:rPr>
          <w:sz w:val="16"/>
        </w:rPr>
        <w:t xml:space="preserve">.5 </w:t>
      </w:r>
      <w:r w:rsidRPr="00A46CF0">
        <w:rPr>
          <w:rStyle w:val="StyleUnderline"/>
        </w:rPr>
        <w:t>These voluntary fighting crews</w:t>
      </w:r>
      <w:r w:rsidRPr="00A46CF0">
        <w:rPr>
          <w:sz w:val="16"/>
        </w:rPr>
        <w:t xml:space="preserve"> made up of individual civilians</w:t>
      </w:r>
      <w:r w:rsidRPr="00A46CF0">
        <w:rPr>
          <w:rFonts w:hint="cs"/>
          <w:sz w:val="16"/>
        </w:rPr>
        <w:t>—</w:t>
      </w:r>
      <w:r w:rsidRPr="00A46CF0">
        <w:rPr>
          <w:rFonts w:hint="eastAsia"/>
          <w:sz w:val="16"/>
        </w:rPr>
        <w:t>“</w:t>
      </w:r>
      <w:r w:rsidRPr="00A46CF0">
        <w:rPr>
          <w:sz w:val="16"/>
        </w:rPr>
        <w:t>rangers</w:t>
      </w:r>
      <w:r w:rsidRPr="00A46CF0">
        <w:rPr>
          <w:rFonts w:hint="eastAsia"/>
          <w:sz w:val="16"/>
        </w:rPr>
        <w:t>”</w:t>
      </w:r>
      <w:r w:rsidRPr="00A46CF0">
        <w:rPr>
          <w:rFonts w:hint="cs"/>
          <w:sz w:val="16"/>
        </w:rPr>
        <w:t>—</w:t>
      </w:r>
      <w:r w:rsidRPr="00A46CF0">
        <w:rPr>
          <w:rStyle w:val="StyleUnderline"/>
        </w:rPr>
        <w:t>are the groups referenced as militias</w:t>
      </w:r>
      <w:r w:rsidRPr="00A46CF0">
        <w:rPr>
          <w:sz w:val="16"/>
        </w:rPr>
        <w:t>, as they came t</w:t>
      </w:r>
      <w:r w:rsidRPr="00A46CF0">
        <w:rPr>
          <w:rFonts w:hint="eastAsia"/>
          <w:sz w:val="16"/>
        </w:rPr>
        <w:t xml:space="preserve">o be called, </w:t>
      </w:r>
      <w:r w:rsidRPr="00A46CF0">
        <w:rPr>
          <w:rStyle w:val="StyleUnderline"/>
          <w:rFonts w:hint="eastAsia"/>
        </w:rPr>
        <w:t>in the Second Amendment</w:t>
      </w:r>
    </w:p>
    <w:p w14:paraId="027738E4" w14:textId="3711D409" w:rsidR="007030AD" w:rsidRDefault="007030AD" w:rsidP="007030AD">
      <w:pPr>
        <w:pStyle w:val="Heading4"/>
      </w:pPr>
      <w:r>
        <w:t xml:space="preserve">The US empire is a war machine that is structured by the spectre of Indigeneity that creates the ontological grounding for settler imperialism—indigenous peoples </w:t>
      </w:r>
      <w:r w:rsidR="00251B82">
        <w:t>are</w:t>
      </w:r>
      <w:r>
        <w:t xml:space="preserve"> the original enemy combatant that was forced to acquiesce to the needs of whiteness and this relationship is transferred to the relationship between the Global North and the Global South. </w:t>
      </w:r>
    </w:p>
    <w:p w14:paraId="32CE436B" w14:textId="77777777" w:rsidR="007030AD" w:rsidRPr="0071086A" w:rsidRDefault="007030AD" w:rsidP="007030AD">
      <w:pPr>
        <w:rPr>
          <w:rStyle w:val="Style13ptBold"/>
          <w:b w:val="0"/>
          <w:bCs w:val="0"/>
          <w:sz w:val="18"/>
          <w:szCs w:val="18"/>
        </w:rPr>
      </w:pPr>
      <w:bookmarkStart w:id="0" w:name="_Hlk12915451"/>
      <w:r>
        <w:rPr>
          <w:rStyle w:val="Style13ptBold"/>
        </w:rPr>
        <w:t>Byrd 11—</w:t>
      </w:r>
      <w:bookmarkStart w:id="1" w:name="_Hlk12915441"/>
      <w:r w:rsidRPr="0071086A">
        <w:rPr>
          <w:rStyle w:val="Style13ptBold"/>
          <w:b w:val="0"/>
          <w:sz w:val="18"/>
          <w:szCs w:val="18"/>
        </w:rPr>
        <w:t>Jodi Byrd</w:t>
      </w:r>
      <w:r>
        <w:rPr>
          <w:rStyle w:val="Style13ptBold"/>
          <w:b w:val="0"/>
          <w:sz w:val="18"/>
          <w:szCs w:val="18"/>
        </w:rPr>
        <w:t xml:space="preserve">, </w:t>
      </w:r>
      <w:r w:rsidRPr="0071086A">
        <w:rPr>
          <w:rStyle w:val="Style13ptBold"/>
          <w:b w:val="0"/>
          <w:sz w:val="18"/>
          <w:szCs w:val="18"/>
        </w:rPr>
        <w:t>Associate Professor of English,Gender and Women's Studies, and Jewish Culture and Society</w:t>
      </w:r>
      <w:r>
        <w:rPr>
          <w:rStyle w:val="Style13ptBold"/>
          <w:b w:val="0"/>
          <w:sz w:val="18"/>
          <w:szCs w:val="18"/>
        </w:rPr>
        <w:t>, The Transit of Empire, Pg, xix-xx //AKrish</w:t>
      </w:r>
      <w:bookmarkEnd w:id="1"/>
    </w:p>
    <w:bookmarkEnd w:id="0"/>
    <w:p w14:paraId="2DFD2961" w14:textId="77777777" w:rsidR="007030AD" w:rsidRPr="00D75E2A" w:rsidRDefault="007030AD" w:rsidP="007030AD">
      <w:pPr>
        <w:rPr>
          <w:rStyle w:val="StyleUnderline"/>
          <w:sz w:val="16"/>
          <w:u w:val="none"/>
        </w:rPr>
      </w:pPr>
      <w:r w:rsidRPr="00D95AD0">
        <w:rPr>
          <w:sz w:val="16"/>
        </w:rPr>
        <w:t xml:space="preserve">The stakes could not be greater, given that currently </w:t>
      </w:r>
      <w:r w:rsidRPr="00D95AD0">
        <w:rPr>
          <w:rStyle w:val="StyleUnderline"/>
          <w:highlight w:val="green"/>
        </w:rPr>
        <w:t>U.S. empire has manifested</w:t>
      </w:r>
      <w:r w:rsidRPr="00D95AD0">
        <w:rPr>
          <w:rStyle w:val="StyleUnderline"/>
        </w:rPr>
        <w:t xml:space="preserve"> its face to the world </w:t>
      </w:r>
      <w:r w:rsidRPr="00D95AD0">
        <w:rPr>
          <w:rStyle w:val="StyleUnderline"/>
          <w:highlight w:val="green"/>
        </w:rPr>
        <w:t>as a war machine that strips life</w:t>
      </w:r>
      <w:r w:rsidRPr="00D95AD0">
        <w:rPr>
          <w:rStyle w:val="StyleUnderline"/>
        </w:rPr>
        <w:t xml:space="preserve"> even </w:t>
      </w:r>
      <w:r w:rsidRPr="00D95AD0">
        <w:rPr>
          <w:rStyle w:val="StyleUnderline"/>
          <w:highlight w:val="green"/>
        </w:rPr>
        <w:t>as it demands</w:t>
      </w:r>
      <w:r w:rsidRPr="00D95AD0">
        <w:rPr>
          <w:rStyle w:val="StyleUnderline"/>
        </w:rPr>
        <w:t xml:space="preserve"> racialized and gendered </w:t>
      </w:r>
      <w:r w:rsidRPr="00D95AD0">
        <w:rPr>
          <w:rStyle w:val="StyleUnderline"/>
          <w:highlight w:val="green"/>
        </w:rPr>
        <w:t>normativities.</w:t>
      </w:r>
      <w:r w:rsidRPr="00D95AD0">
        <w:rPr>
          <w:sz w:val="16"/>
        </w:rPr>
        <w:t xml:space="preserve"> </w:t>
      </w:r>
      <w:r w:rsidRPr="00D95AD0">
        <w:rPr>
          <w:rStyle w:val="StyleUnderline"/>
        </w:rPr>
        <w:t>The post-9/11 national rhetorics of grief, homeland, pain, terrorism, and security have given rise to what Judith Butler describes as a process through which the Other becomes unreal.</w:t>
      </w:r>
      <w:r w:rsidRPr="00D95AD0">
        <w:rPr>
          <w:sz w:val="16"/>
        </w:rPr>
        <w:t xml:space="preserve"> “T</w:t>
      </w:r>
      <w:r w:rsidRPr="00D95AD0">
        <w:rPr>
          <w:rStyle w:val="StyleUnderline"/>
        </w:rPr>
        <w:t xml:space="preserve">he derealization of the ‘Other,’” Butler writes, “means that it is neither alive nor dead, but interminably spectral. </w:t>
      </w:r>
      <w:r w:rsidRPr="00D95AD0">
        <w:rPr>
          <w:rStyle w:val="StyleUnderline"/>
          <w:highlight w:val="green"/>
        </w:rPr>
        <w:t>The infinite paranoia that imagines</w:t>
      </w:r>
      <w:r w:rsidRPr="00D95AD0">
        <w:rPr>
          <w:rStyle w:val="StyleUnderline"/>
        </w:rPr>
        <w:t xml:space="preserve"> the </w:t>
      </w:r>
      <w:r w:rsidRPr="00D95AD0">
        <w:rPr>
          <w:rStyle w:val="StyleUnderline"/>
          <w:highlight w:val="green"/>
        </w:rPr>
        <w:t>war against terrorism as a war without end will be one that justifies itself endlessly</w:t>
      </w:r>
      <w:r w:rsidRPr="00D95AD0">
        <w:rPr>
          <w:rStyle w:val="StyleUnderline"/>
        </w:rPr>
        <w:t xml:space="preserve"> in relation to the spectral infinity of its enemy, regardless of whether or not there are established grounds to suspect the continuing operation of terror cells with violent aims.”</w:t>
      </w:r>
      <w:r w:rsidRPr="00D95AD0">
        <w:rPr>
          <w:sz w:val="16"/>
        </w:rPr>
        <w:t>⁴ But this process of derealization that Butler marks in the post-</w:t>
      </w:r>
      <w:r w:rsidRPr="00D95AD0">
        <w:rPr>
          <w:rFonts w:ascii="SimSun" w:eastAsia="SimSun" w:hAnsi="SimSun" w:cs="SimSun"/>
          <w:sz w:val="16"/>
        </w:rPr>
        <w:t></w:t>
      </w:r>
      <w:r w:rsidRPr="00D95AD0">
        <w:rPr>
          <w:sz w:val="16"/>
        </w:rPr>
        <w:t>/</w:t>
      </w:r>
      <w:r w:rsidRPr="00D95AD0">
        <w:rPr>
          <w:rFonts w:ascii="SimSun" w:eastAsia="SimSun" w:hAnsi="SimSun" w:cs="SimSun"/>
          <w:sz w:val="16"/>
        </w:rPr>
        <w:t></w:t>
      </w:r>
      <w:r w:rsidRPr="00D95AD0">
        <w:rPr>
          <w:sz w:val="16"/>
        </w:rPr>
        <w:t xml:space="preserve"> grief that swept the United States, one could argue, has been functioning in Atlantic and Pacific “New Worlds” since </w:t>
      </w:r>
      <w:r w:rsidRPr="00D95AD0">
        <w:rPr>
          <w:rFonts w:ascii="SimSun" w:eastAsia="SimSun" w:hAnsi="SimSun" w:cs="SimSun"/>
          <w:sz w:val="16"/>
        </w:rPr>
        <w:t></w:t>
      </w:r>
      <w:r w:rsidRPr="00D95AD0">
        <w:rPr>
          <w:sz w:val="16"/>
        </w:rPr>
        <w:t>. As Geonpul scholar Aileen Moreton-Robinson argues</w:t>
      </w:r>
      <w:r w:rsidRPr="00D95AD0">
        <w:rPr>
          <w:rStyle w:val="StyleUnderline"/>
        </w:rPr>
        <w:t xml:space="preserve">, </w:t>
      </w:r>
      <w:r w:rsidRPr="00D95AD0">
        <w:rPr>
          <w:rStyle w:val="StyleUnderline"/>
          <w:highlight w:val="green"/>
        </w:rPr>
        <w:t>discourses of security are “deployed</w:t>
      </w:r>
      <w:r w:rsidRPr="00D95AD0">
        <w:rPr>
          <w:rStyle w:val="StyleUnderline"/>
        </w:rPr>
        <w:t xml:space="preserve"> in response </w:t>
      </w:r>
      <w:r w:rsidRPr="00D95AD0">
        <w:rPr>
          <w:rStyle w:val="StyleUnderline"/>
          <w:highlight w:val="green"/>
        </w:rPr>
        <w:t>to a perceived threat of invasion and dispossession from Indigenous people,</w:t>
      </w:r>
      <w:r w:rsidRPr="00D95AD0">
        <w:rPr>
          <w:rStyle w:val="StyleUnderline"/>
        </w:rPr>
        <w:t xml:space="preserve">” and in the process, paranoid patriarchal </w:t>
      </w:r>
      <w:r w:rsidRPr="00D95AD0">
        <w:rPr>
          <w:rStyle w:val="StyleUnderline"/>
          <w:highlight w:val="green"/>
        </w:rPr>
        <w:t>white sovereignty manages its anxiety over</w:t>
      </w:r>
      <w:r w:rsidRPr="00D95AD0">
        <w:rPr>
          <w:rStyle w:val="StyleUnderline"/>
        </w:rPr>
        <w:t xml:space="preserve"> dispossession and threat through </w:t>
      </w:r>
      <w:r w:rsidRPr="00D95AD0">
        <w:rPr>
          <w:rStyle w:val="StyleUnderline"/>
          <w:highlight w:val="green"/>
        </w:rPr>
        <w:t>a “pathological relationship to indigenous sovereignty</w:t>
      </w:r>
      <w:r w:rsidRPr="00D95AD0">
        <w:rPr>
          <w:rStyle w:val="StyleUnderline"/>
        </w:rPr>
        <w:t>.</w:t>
      </w:r>
      <w:r w:rsidRPr="00D95AD0">
        <w:rPr>
          <w:sz w:val="16"/>
        </w:rPr>
        <w:t xml:space="preserve">”⁵ In the United States, </w:t>
      </w:r>
      <w:r w:rsidRPr="00D95AD0">
        <w:rPr>
          <w:rStyle w:val="StyleUnderline"/>
          <w:highlight w:val="green"/>
        </w:rPr>
        <w:t>the Indian is the original enemy combatant</w:t>
      </w:r>
      <w:r w:rsidRPr="00D95AD0">
        <w:rPr>
          <w:rStyle w:val="StyleUnderline"/>
        </w:rPr>
        <w:t xml:space="preserve"> who cannot be grieved.</w:t>
      </w:r>
      <w:r w:rsidRPr="00D95AD0">
        <w:rPr>
          <w:sz w:val="16"/>
        </w:rPr>
        <w:t xml:space="preserve"> INTRODUCTION </w:t>
      </w:r>
      <w:r w:rsidRPr="00D95AD0">
        <w:rPr>
          <w:rFonts w:ascii="SimSun" w:eastAsia="SimSun" w:hAnsi="SimSun" w:cs="SimSun"/>
          <w:sz w:val="16"/>
        </w:rPr>
        <w:t></w:t>
      </w:r>
      <w:r w:rsidRPr="00D95AD0">
        <w:rPr>
          <w:sz w:val="16"/>
        </w:rPr>
        <w:t xml:space="preserve"> xix </w:t>
      </w:r>
      <w:r w:rsidRPr="00D95AD0">
        <w:rPr>
          <w:rStyle w:val="StyleUnderline"/>
        </w:rPr>
        <w:t xml:space="preserve">Within dominant discourses of postracial identity that depend on the derealization of the Other, </w:t>
      </w:r>
      <w:r w:rsidRPr="00D95AD0">
        <w:rPr>
          <w:rStyle w:val="StyleUnderline"/>
          <w:highlight w:val="green"/>
        </w:rPr>
        <w:t>desires for</w:t>
      </w:r>
      <w:r w:rsidRPr="00D95AD0">
        <w:rPr>
          <w:rStyle w:val="StyleUnderline"/>
        </w:rPr>
        <w:t xml:space="preserve"> </w:t>
      </w:r>
      <w:r w:rsidRPr="00D95AD0">
        <w:rPr>
          <w:rStyle w:val="StyleUnderline"/>
          <w:highlight w:val="green"/>
        </w:rPr>
        <w:t>amnesty</w:t>
      </w:r>
      <w:r w:rsidRPr="00D95AD0">
        <w:rPr>
          <w:rStyle w:val="StyleUnderline"/>
        </w:rPr>
        <w:t xml:space="preserve"> and security </w:t>
      </w:r>
      <w:r w:rsidRPr="00D95AD0">
        <w:rPr>
          <w:rStyle w:val="StyleUnderline"/>
          <w:highlight w:val="green"/>
        </w:rPr>
        <w:t>from the</w:t>
      </w:r>
      <w:r w:rsidRPr="00D95AD0">
        <w:rPr>
          <w:rStyle w:val="StyleUnderline"/>
        </w:rPr>
        <w:t xml:space="preserve"> contradictory and violent </w:t>
      </w:r>
      <w:r w:rsidRPr="00D95AD0">
        <w:rPr>
          <w:rStyle w:val="StyleUnderline"/>
          <w:highlight w:val="green"/>
        </w:rPr>
        <w:t>occupations of colonialist wars</w:t>
      </w:r>
      <w:r w:rsidRPr="00D95AD0">
        <w:rPr>
          <w:rStyle w:val="StyleUnderline"/>
        </w:rPr>
        <w:t xml:space="preserve"> exist in a world where</w:t>
      </w:r>
      <w:r w:rsidRPr="00D95AD0">
        <w:rPr>
          <w:sz w:val="16"/>
        </w:rPr>
        <w:t>, as Gayatri Chakravorty Spivak points out, “metropolitan multiculturalism—</w:t>
      </w:r>
      <w:r w:rsidRPr="00D95AD0">
        <w:rPr>
          <w:rStyle w:val="StyleUnderline"/>
        </w:rPr>
        <w:t xml:space="preserve">the latter phase of dominant postcolonialism—precomprehends U.S. manifest destiny as transformed asylum for the rest of the world.”⁶ As a result, the Indian is left nowhere and everywhere within the ontological premises through which U.S. empire orients, imagines, and critiques itself. </w:t>
      </w:r>
      <w:r w:rsidRPr="00D95AD0">
        <w:rPr>
          <w:sz w:val="16"/>
        </w:rPr>
        <w:t xml:space="preserve">The Transit of Empire, then, might best be understood as a series of preliminary reflections on how ideas of </w:t>
      </w:r>
      <w:r w:rsidRPr="00034AB7">
        <w:rPr>
          <w:rStyle w:val="StyleUnderline"/>
          <w:highlight w:val="green"/>
        </w:rPr>
        <w:t>Indians</w:t>
      </w:r>
      <w:r w:rsidRPr="00D95AD0">
        <w:rPr>
          <w:rStyle w:val="StyleUnderline"/>
        </w:rPr>
        <w:t xml:space="preserve"> and Indianness </w:t>
      </w:r>
      <w:r w:rsidRPr="00034AB7">
        <w:rPr>
          <w:rStyle w:val="StyleUnderline"/>
          <w:highlight w:val="green"/>
        </w:rPr>
        <w:t>have served as the ontological ground through which</w:t>
      </w:r>
      <w:r w:rsidRPr="00034AB7">
        <w:rPr>
          <w:rStyle w:val="StyleUnderline"/>
        </w:rPr>
        <w:t xml:space="preserve"> U</w:t>
      </w:r>
      <w:r w:rsidRPr="00D95AD0">
        <w:rPr>
          <w:rStyle w:val="StyleUnderline"/>
        </w:rPr>
        <w:t xml:space="preserve">.S. </w:t>
      </w:r>
      <w:r w:rsidRPr="00034AB7">
        <w:rPr>
          <w:rStyle w:val="StyleUnderline"/>
          <w:highlight w:val="green"/>
        </w:rPr>
        <w:t>settler colonialism enacts itself as settler imperialism</w:t>
      </w:r>
      <w:r w:rsidRPr="00D95AD0">
        <w:rPr>
          <w:rStyle w:val="StyleUnderline"/>
        </w:rPr>
        <w:t xml:space="preserve"> at this crucial moment in history when everything appears to be headed towards collapse.</w:t>
      </w:r>
      <w:r w:rsidRPr="00D95AD0">
        <w:rPr>
          <w:sz w:val="16"/>
        </w:rPr>
        <w:t xml:space="preserve"> Transiting Empire As metropolitan multiculturalism and dominant postcolonialism promise the United States as postracial asylum for the world, the diminishing returns of that asylum meet exactly at the point where diaspora collides with settler colonialism. Of particular concern is how to theorize the degrees to which indigenous peoples, settlers, and arrivants—a term I borrow from African Caribbean poet Kamau Brathwaite to signify those people forced into the Americas through the violence of European and Anglo-American colonialism and imperialism around the globe—have functioned within and have resisted the historical project of the colonization of the “New World.” As the administrative colonialisms of European empires dismantled after World War II</w:t>
      </w:r>
      <w:r w:rsidRPr="00D95AD0">
        <w:rPr>
          <w:rStyle w:val="StyleUnderline"/>
        </w:rPr>
        <w:t xml:space="preserve">, the deep settler and arrivant colonialisms continued unabated within the post- and neocolonial </w:t>
      </w:r>
      <w:r w:rsidRPr="00034AB7">
        <w:rPr>
          <w:rStyle w:val="StyleUnderline"/>
          <w:highlight w:val="green"/>
        </w:rPr>
        <w:t>geographies of the global South</w:t>
      </w:r>
      <w:r w:rsidRPr="00D95AD0">
        <w:rPr>
          <w:rStyle w:val="StyleUnderline"/>
        </w:rPr>
        <w:t xml:space="preserve"> that </w:t>
      </w:r>
      <w:r w:rsidRPr="00034AB7">
        <w:rPr>
          <w:rStyle w:val="StyleUnderline"/>
          <w:highlight w:val="green"/>
        </w:rPr>
        <w:t>are</w:t>
      </w:r>
      <w:r w:rsidRPr="00D95AD0">
        <w:rPr>
          <w:rStyle w:val="StyleUnderline"/>
        </w:rPr>
        <w:t xml:space="preserve"> now </w:t>
      </w:r>
      <w:r w:rsidRPr="00034AB7">
        <w:rPr>
          <w:rStyle w:val="StyleUnderline"/>
          <w:highlight w:val="green"/>
        </w:rPr>
        <w:t>reconfigured to bear the brunt of the</w:t>
      </w:r>
      <w:r w:rsidRPr="00D95AD0">
        <w:rPr>
          <w:rStyle w:val="StyleUnderline"/>
        </w:rPr>
        <w:t xml:space="preserve"> economic, environmental, and militaristic </w:t>
      </w:r>
      <w:r w:rsidRPr="00034AB7">
        <w:rPr>
          <w:rStyle w:val="StyleUnderline"/>
          <w:highlight w:val="green"/>
        </w:rPr>
        <w:t>needs of the global North</w:t>
      </w:r>
      <w:r w:rsidRPr="00D95AD0">
        <w:rPr>
          <w:rStyle w:val="StyleUnderline"/>
        </w:rPr>
        <w:t xml:space="preserve">. </w:t>
      </w:r>
      <w:r w:rsidRPr="00034AB7">
        <w:rPr>
          <w:rStyle w:val="StyleUnderline"/>
          <w:highlight w:val="green"/>
        </w:rPr>
        <w:t>The emphasis in international law on nationstate formations predicates that indigenous peoples remain still c</w:t>
      </w:r>
      <w:r w:rsidRPr="00D95AD0">
        <w:rPr>
          <w:rStyle w:val="StyleUnderline"/>
        </w:rPr>
        <w:t>olonized liminally within and beside the established geopolitical and biopolitical borders and institutions of (post)colonial governance as stateless entities.</w:t>
      </w:r>
      <w:r w:rsidRPr="00D95AD0">
        <w:rPr>
          <w:sz w:val="16"/>
        </w:rPr>
        <w:t xml:space="preserve"> As a result, </w:t>
      </w:r>
      <w:r w:rsidRPr="00D95AD0">
        <w:rPr>
          <w:rStyle w:val="StyleUnderline"/>
        </w:rPr>
        <w:t>the breakaway settler colonialisms that produced the global North, particularly the United States, have created internally contradictory quagmires where human rights, equal rights, and recognitions are predicated on the very systems that propagate and maintain the dispossession of indigenous peoples for the common good of the world.</w:t>
      </w:r>
      <w:r w:rsidRPr="00D95AD0">
        <w:rPr>
          <w:sz w:val="16"/>
        </w:rPr>
        <w:t xml:space="preserve"> xx </w:t>
      </w:r>
      <w:r w:rsidRPr="00D95AD0">
        <w:rPr>
          <w:rFonts w:ascii="SimSun" w:eastAsia="SimSun" w:hAnsi="SimSun" w:cs="SimSun"/>
          <w:sz w:val="16"/>
        </w:rPr>
        <w:t></w:t>
      </w:r>
      <w:r w:rsidRPr="00D95AD0">
        <w:rPr>
          <w:sz w:val="16"/>
        </w:rPr>
        <w:t xml:space="preserve"> INTRODUCTION Although critical theory has focused much attention on the role of frontiers and Manifest Destiny in the creation and rise of U.S. empire, American Indians and other indigenous peoples have often been evoked in such theorizations as past tense presences. Indians are typically spectral, implied and felt, but remain as lamentable casualties of national progress who haunt the United States on the cusp of empire </w:t>
      </w:r>
      <w:r w:rsidRPr="00034AB7">
        <w:rPr>
          <w:rStyle w:val="StyleUnderline"/>
          <w:highlight w:val="green"/>
        </w:rPr>
        <w:t>maintain Anglo-American hegemonic mastery</w:t>
      </w:r>
      <w:r w:rsidRPr="00D95AD0">
        <w:rPr>
          <w:rStyle w:val="StyleUnderline"/>
        </w:rPr>
        <w:t xml:space="preserve"> </w:t>
      </w:r>
      <w:r w:rsidRPr="00D95AD0">
        <w:rPr>
          <w:sz w:val="16"/>
        </w:rPr>
        <w:t xml:space="preserve">and are destined to disappear with the frontier itself. Or American Indians are rendered as melancholic citizens dissatisfied with the conditions of inclusion. All too rarely outside American Indian and indigenous studies are American Indians theorized as the field through which U.S. empire became possible at all. Nor is the current multicultural settler colonialism that provides the foundation for U.S. participatory democracy understood as precisely that—the colonization of indigenous peoples and lands by force. As Kahnawake Mohawk scholar Audra Simpson has argued, “the very notion of indigenous nationhood which demarcates identity and seizes tradition in ways that may be antagonistic to the encompassing frame of the state, may be simply unintelligible to the western and/or imperial ear.”⁷ From the Pacific with the illegal overthrow of the kingdom of Hawai‘i to the Caribbean with Guantánamo Bay as a torture center for “enemy combatants,” I argue throughout this book that </w:t>
      </w:r>
      <w:r w:rsidRPr="00034AB7">
        <w:rPr>
          <w:rStyle w:val="StyleUnderline"/>
          <w:highlight w:val="green"/>
        </w:rPr>
        <w:t>U.S.</w:t>
      </w:r>
      <w:r w:rsidRPr="00D95AD0">
        <w:rPr>
          <w:rStyle w:val="StyleUnderline"/>
        </w:rPr>
        <w:t xml:space="preserve"> cultural and political </w:t>
      </w:r>
      <w:r w:rsidRPr="00034AB7">
        <w:rPr>
          <w:rStyle w:val="StyleUnderline"/>
          <w:highlight w:val="green"/>
        </w:rPr>
        <w:t>preoccupations with indigeneity and</w:t>
      </w:r>
      <w:r w:rsidRPr="00D95AD0">
        <w:rPr>
          <w:rStyle w:val="StyleUnderline"/>
        </w:rPr>
        <w:t xml:space="preserve"> the </w:t>
      </w:r>
      <w:r w:rsidRPr="00034AB7">
        <w:rPr>
          <w:rStyle w:val="StyleUnderline"/>
          <w:highlight w:val="green"/>
        </w:rPr>
        <w:t>reproduction of Indianness serve to</w:t>
      </w:r>
      <w:r w:rsidRPr="00D95AD0">
        <w:rPr>
          <w:rStyle w:val="StyleUnderline"/>
        </w:rPr>
        <w:t xml:space="preserve"> facilitate, </w:t>
      </w:r>
      <w:r w:rsidRPr="00034AB7">
        <w:rPr>
          <w:rStyle w:val="StyleUnderline"/>
          <w:highlight w:val="green"/>
        </w:rPr>
        <w:t>justify</w:t>
      </w:r>
      <w:r w:rsidRPr="00D95AD0">
        <w:rPr>
          <w:rStyle w:val="StyleUnderline"/>
        </w:rPr>
        <w:t xml:space="preserve">, and over </w:t>
      </w:r>
      <w:r w:rsidRPr="00034AB7">
        <w:rPr>
          <w:rStyle w:val="StyleUnderline"/>
          <w:highlight w:val="green"/>
        </w:rPr>
        <w:t>the significations of justice, democracy, law, and terror</w:t>
      </w:r>
      <w:r w:rsidRPr="00D95AD0">
        <w:rPr>
          <w:rStyle w:val="StyleUnderline"/>
        </w:rPr>
        <w:t xml:space="preserve">. Through </w:t>
      </w:r>
      <w:r w:rsidRPr="00034AB7">
        <w:rPr>
          <w:rStyle w:val="StyleUnderline"/>
          <w:highlight w:val="green"/>
        </w:rPr>
        <w:t>nineteenth- and</w:t>
      </w:r>
      <w:r w:rsidRPr="00D95AD0">
        <w:rPr>
          <w:rStyle w:val="StyleUnderline"/>
        </w:rPr>
        <w:t xml:space="preserve"> early </w:t>
      </w:r>
      <w:r w:rsidRPr="00034AB7">
        <w:rPr>
          <w:rStyle w:val="StyleUnderline"/>
          <w:highlight w:val="green"/>
        </w:rPr>
        <w:t>twentieth-century logics</w:t>
      </w:r>
      <w:r w:rsidRPr="00D95AD0">
        <w:rPr>
          <w:rStyle w:val="StyleUnderline"/>
        </w:rPr>
        <w:t xml:space="preserve"> </w:t>
      </w:r>
      <w:r w:rsidRPr="00034AB7">
        <w:rPr>
          <w:rStyle w:val="StyleUnderline"/>
          <w:highlight w:val="green"/>
        </w:rPr>
        <w:t>of</w:t>
      </w:r>
      <w:r w:rsidRPr="00D95AD0">
        <w:rPr>
          <w:rStyle w:val="StyleUnderline"/>
        </w:rPr>
        <w:t xml:space="preserve"> territorial rights and </w:t>
      </w:r>
      <w:r w:rsidRPr="00034AB7">
        <w:rPr>
          <w:rStyle w:val="StyleUnderline"/>
          <w:highlight w:val="green"/>
        </w:rPr>
        <w:t>conquest</w:t>
      </w:r>
      <w:r w:rsidRPr="00D95AD0">
        <w:rPr>
          <w:rStyle w:val="StyleUnderline"/>
        </w:rPr>
        <w:t xml:space="preserve"> that </w:t>
      </w:r>
      <w:r w:rsidRPr="00034AB7">
        <w:rPr>
          <w:rStyle w:val="StyleUnderline"/>
          <w:highlight w:val="green"/>
        </w:rPr>
        <w:t>have now morphed into late twentieth- and early</w:t>
      </w:r>
      <w:r w:rsidRPr="00034AB7">
        <w:rPr>
          <w:sz w:val="16"/>
          <w:highlight w:val="green"/>
        </w:rPr>
        <w:t xml:space="preserve"> </w:t>
      </w:r>
      <w:r w:rsidRPr="00034AB7">
        <w:rPr>
          <w:rStyle w:val="StyleUnderline"/>
          <w:highlight w:val="green"/>
        </w:rPr>
        <w:t>twenty-first century logics of civil rights and late capitalism</w:t>
      </w:r>
      <w:r w:rsidRPr="00D95AD0">
        <w:rPr>
          <w:rStyle w:val="StyleUnderline"/>
        </w:rPr>
        <w:t>, the United States has used executive, legislative, and juridical means to make “Indian” those peoples and nations who stand in the way of U.S. military and economic desires.</w:t>
      </w:r>
      <w:r w:rsidRPr="00D95AD0">
        <w:rPr>
          <w:sz w:val="16"/>
        </w:rPr>
        <w:t xml:space="preserve"> Activating the Indian as a foundational concept within poststructuralist, postcolonial, and critical race theories leads to one of the overarching questions of this book: How might the terms of current academic and political debates change if the responsibilities of that very real lived condition of colonialism were prioritized as a condition of possibility?</w:t>
      </w:r>
    </w:p>
    <w:p w14:paraId="77E716DA" w14:textId="13432853" w:rsidR="007030AD" w:rsidRDefault="007030AD" w:rsidP="007030AD">
      <w:pPr>
        <w:pStyle w:val="Heading4"/>
      </w:pPr>
      <w:r>
        <w:t xml:space="preserve">Thus the advocacy: We call for a forensic ecology of </w:t>
      </w:r>
      <w:r w:rsidR="003E65BA">
        <w:t>weapons of indigenous genocide as a site of resistance.</w:t>
      </w:r>
    </w:p>
    <w:p w14:paraId="69A8012C" w14:textId="77777777" w:rsidR="003E65BA" w:rsidRPr="003E65BA" w:rsidRDefault="003E65BA" w:rsidP="003E65BA"/>
    <w:p w14:paraId="7764AE1D" w14:textId="77777777" w:rsidR="007030AD" w:rsidRPr="00F97B04" w:rsidRDefault="007030AD" w:rsidP="007030AD">
      <w:pPr>
        <w:pStyle w:val="Heading4"/>
      </w:pPr>
      <w:r>
        <w:t xml:space="preserve">Forensic ecology is an analysis of state violence through a lens of slow violence that situates itself between the dead and the living, the visual and the linguistic—a “chain of custody” that materializes assemblages of sites, actors, and agents, human and non-human, that coalesce as forensic evidence. </w:t>
      </w:r>
    </w:p>
    <w:p w14:paraId="6C7897BA" w14:textId="77777777" w:rsidR="007030AD" w:rsidRPr="000F3DB9" w:rsidRDefault="007030AD" w:rsidP="007030AD">
      <w:pPr>
        <w:rPr>
          <w:rStyle w:val="Style13ptBold"/>
        </w:rPr>
      </w:pPr>
      <w:r>
        <w:rPr>
          <w:rStyle w:val="Style13ptBold"/>
        </w:rPr>
        <w:t>Pugliese 15—</w:t>
      </w:r>
      <w:r w:rsidRPr="00A31672">
        <w:t xml:space="preserve"> </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//AKrish</w:t>
      </w:r>
    </w:p>
    <w:p w14:paraId="6961AAE3" w14:textId="77777777" w:rsidR="007030AD" w:rsidRDefault="007030AD" w:rsidP="007030AD">
      <w:pPr>
        <w:rPr>
          <w:sz w:val="16"/>
        </w:rPr>
      </w:pPr>
      <w:r w:rsidRPr="00A31672">
        <w:rPr>
          <w:sz w:val="16"/>
        </w:rPr>
        <w:t xml:space="preserve">Forensic Ecologies of Slow Violence In an essay written a number of years ago, ‘“Super Visum Corporis”: Visuality, Race, Narrativity and the Body of Forensic Pathology’, </w:t>
      </w:r>
      <w:r w:rsidRPr="00454580">
        <w:rPr>
          <w:rStyle w:val="StyleUnderline"/>
        </w:rPr>
        <w:t>I examined the intersection of law, visuality and narrativity in the field of forensic pathology. Citing a legally canonical directive to Coroners, that ‘a casual glance at the face of the dead body [is] not sufficient [for a postmortem]. The [body] has to be “examined for marks of violence or evidence of the occasion of death”’</w:t>
      </w:r>
      <w:r w:rsidRPr="00A31672">
        <w:rPr>
          <w:sz w:val="16"/>
        </w:rPr>
        <w:t xml:space="preserve">, </w:t>
      </w:r>
      <w:r w:rsidRPr="00454580">
        <w:rPr>
          <w:rStyle w:val="StyleUnderline"/>
        </w:rPr>
        <w:t>I worked to delineate the techniques of visuality that bring the dead body into visibility and the series of mediations that make it intelligible in terms of forensic evidence</w:t>
      </w:r>
      <w:r w:rsidRPr="00A31672">
        <w:rPr>
          <w:sz w:val="16"/>
        </w:rPr>
        <w:t xml:space="preserve"> (Pugliese 2002, p. 367). </w:t>
      </w:r>
      <w:r w:rsidRPr="00454580">
        <w:rPr>
          <w:rStyle w:val="StyleUnderline"/>
          <w:highlight w:val="green"/>
        </w:rPr>
        <w:t>In the face of the dead body, and in the absence of its living voice</w:t>
      </w:r>
      <w:r w:rsidRPr="00454580">
        <w:rPr>
          <w:rStyle w:val="StyleUnderline"/>
        </w:rPr>
        <w:t xml:space="preserve"> and testimony, </w:t>
      </w:r>
      <w:r w:rsidRPr="00454580">
        <w:rPr>
          <w:rStyle w:val="StyleUnderline"/>
          <w:highlight w:val="green"/>
        </w:rPr>
        <w:t>the forensic pathologist is compelled to act as an intermediary between the dead and</w:t>
      </w:r>
      <w:r w:rsidRPr="00454580">
        <w:rPr>
          <w:rStyle w:val="StyleUnderline"/>
        </w:rPr>
        <w:t xml:space="preserve"> the </w:t>
      </w:r>
      <w:r w:rsidRPr="00454580">
        <w:rPr>
          <w:rStyle w:val="StyleUnderline"/>
          <w:highlight w:val="green"/>
        </w:rPr>
        <w:t>living</w:t>
      </w:r>
      <w:r w:rsidRPr="00454580">
        <w:rPr>
          <w:rStyle w:val="StyleUnderline"/>
        </w:rPr>
        <w:t xml:space="preserve">. </w:t>
      </w:r>
      <w:r w:rsidRPr="00454580">
        <w:rPr>
          <w:rStyle w:val="StyleUnderline"/>
          <w:highlight w:val="green"/>
        </w:rPr>
        <w:t>The forensic pathologist proceeds to mediate between the visual</w:t>
      </w:r>
      <w:r w:rsidRPr="00454580">
        <w:rPr>
          <w:rStyle w:val="StyleUnderline"/>
        </w:rPr>
        <w:t>—what is visible—</w:t>
      </w:r>
      <w:r w:rsidRPr="00454580">
        <w:rPr>
          <w:rStyle w:val="StyleUnderline"/>
          <w:highlight w:val="green"/>
        </w:rPr>
        <w:t>and the linguistic</w:t>
      </w:r>
      <w:r w:rsidRPr="00454580">
        <w:rPr>
          <w:rStyle w:val="StyleUnderline"/>
        </w:rPr>
        <w:t xml:space="preserve">—the telling of the visible— </w:t>
      </w:r>
      <w:r w:rsidRPr="00454580">
        <w:rPr>
          <w:rStyle w:val="StyleUnderline"/>
          <w:highlight w:val="green"/>
        </w:rPr>
        <w:t>labouring to transmute the ‘wordless’</w:t>
      </w:r>
      <w:r w:rsidRPr="00454580">
        <w:rPr>
          <w:rStyle w:val="StyleUnderline"/>
        </w:rPr>
        <w:t xml:space="preserve"> corporeal signs of traumata </w:t>
      </w:r>
      <w:r w:rsidRPr="00454580">
        <w:rPr>
          <w:rStyle w:val="StyleUnderline"/>
          <w:highlight w:val="green"/>
        </w:rPr>
        <w:t>into the evidentiary narrative of the written autopsy report</w:t>
      </w:r>
      <w:r w:rsidRPr="00454580">
        <w:rPr>
          <w:rStyle w:val="StyleUnderline"/>
        </w:rPr>
        <w:t>.</w:t>
      </w:r>
      <w:r w:rsidRPr="00A31672">
        <w:rPr>
          <w:sz w:val="16"/>
        </w:rPr>
        <w:t xml:space="preserve"> In this essay, </w:t>
      </w:r>
      <w:r w:rsidRPr="00454580">
        <w:rPr>
          <w:rStyle w:val="StyleUnderline"/>
          <w:highlight w:val="green"/>
        </w:rPr>
        <w:t>I transpose this</w:t>
      </w:r>
      <w:r w:rsidRPr="00454580">
        <w:rPr>
          <w:rStyle w:val="StyleUnderline"/>
        </w:rPr>
        <w:t xml:space="preserve"> analytical </w:t>
      </w:r>
      <w:r w:rsidRPr="00454580">
        <w:rPr>
          <w:rStyle w:val="StyleUnderline"/>
          <w:highlight w:val="green"/>
        </w:rPr>
        <w:t>model of forensics to sites marked by</w:t>
      </w:r>
      <w:r w:rsidRPr="00454580">
        <w:rPr>
          <w:rStyle w:val="StyleUnderline"/>
        </w:rPr>
        <w:t xml:space="preserve"> the operations of Israeli </w:t>
      </w:r>
      <w:r w:rsidRPr="00454580">
        <w:rPr>
          <w:rStyle w:val="StyleUnderline"/>
          <w:highlight w:val="green"/>
        </w:rPr>
        <w:t>state violence</w:t>
      </w:r>
      <w:r w:rsidRPr="00A31672">
        <w:rPr>
          <w:sz w:val="16"/>
        </w:rPr>
        <w:t xml:space="preserve">. Yet, let me stress, even as I transpose the model of forensics to the context of the Israeli-occupied Palestinian Territories, I refuse to reproduce the discipline’s insistence on deploying a scientistic and objectifying lens in the analysis of its ‘objects’ of inquiry. Rather, </w:t>
      </w:r>
      <w:r w:rsidRPr="00925241">
        <w:rPr>
          <w:rStyle w:val="StyleUnderline"/>
          <w:highlight w:val="green"/>
        </w:rPr>
        <w:t xml:space="preserve">I inscribe </w:t>
      </w:r>
      <w:r w:rsidRPr="00426A9D">
        <w:rPr>
          <w:rStyle w:val="StyleUnderline"/>
          <w:highlight w:val="green"/>
        </w:rPr>
        <w:t>my forensic analyses with the</w:t>
      </w:r>
      <w:r w:rsidRPr="00454580">
        <w:rPr>
          <w:rStyle w:val="StyleUnderline"/>
        </w:rPr>
        <w:t xml:space="preserve"> very elements and </w:t>
      </w:r>
      <w:r w:rsidRPr="00034CE6">
        <w:rPr>
          <w:rStyle w:val="StyleUnderline"/>
          <w:highlight w:val="green"/>
        </w:rPr>
        <w:t>techniques that the discipline outlaws</w:t>
      </w:r>
      <w:r w:rsidRPr="00454580">
        <w:rPr>
          <w:rStyle w:val="StyleUnderline"/>
        </w:rPr>
        <w:t xml:space="preserve"> and disavows: </w:t>
      </w:r>
      <w:r w:rsidRPr="00034CE6">
        <w:rPr>
          <w:rStyle w:val="StyleUnderline"/>
          <w:highlight w:val="green"/>
        </w:rPr>
        <w:t>the</w:t>
      </w:r>
      <w:r w:rsidRPr="00454580">
        <w:rPr>
          <w:rStyle w:val="StyleUnderline"/>
        </w:rPr>
        <w:t xml:space="preserve"> structuring and inescapable </w:t>
      </w:r>
      <w:r w:rsidRPr="00426A9D">
        <w:rPr>
          <w:rStyle w:val="StyleUnderline"/>
          <w:highlight w:val="green"/>
        </w:rPr>
        <w:t>influence of</w:t>
      </w:r>
      <w:r w:rsidRPr="00454580">
        <w:rPr>
          <w:rStyle w:val="StyleUnderline"/>
        </w:rPr>
        <w:t xml:space="preserve"> embodied </w:t>
      </w:r>
      <w:r w:rsidRPr="00426A9D">
        <w:rPr>
          <w:rStyle w:val="StyleUnderline"/>
          <w:highlight w:val="green"/>
        </w:rPr>
        <w:t>affect, tropology and narrativity.</w:t>
      </w:r>
      <w:r w:rsidRPr="00A31672">
        <w:rPr>
          <w:sz w:val="16"/>
        </w:rPr>
        <w:t xml:space="preserve"> </w:t>
      </w:r>
      <w:r w:rsidRPr="00426A9D">
        <w:rPr>
          <w:rStyle w:val="StyleUnderline"/>
          <w:highlight w:val="green"/>
        </w:rPr>
        <w:t>My analysis</w:t>
      </w:r>
      <w:r w:rsidRPr="00426A9D">
        <w:rPr>
          <w:rStyle w:val="StyleUnderline"/>
        </w:rPr>
        <w:t xml:space="preserve"> of forensic ecologies </w:t>
      </w:r>
      <w:r w:rsidRPr="00426A9D">
        <w:rPr>
          <w:rStyle w:val="StyleUnderline"/>
          <w:highlight w:val="green"/>
        </w:rPr>
        <w:t>can be seen</w:t>
      </w:r>
      <w:r w:rsidRPr="00426A9D">
        <w:rPr>
          <w:rStyle w:val="StyleUnderline"/>
        </w:rPr>
        <w:t xml:space="preserve">, for example, </w:t>
      </w:r>
      <w:r w:rsidRPr="00F97B04">
        <w:rPr>
          <w:rStyle w:val="StyleUnderline"/>
          <w:highlight w:val="green"/>
        </w:rPr>
        <w:t>as</w:t>
      </w:r>
      <w:r w:rsidRPr="00426A9D">
        <w:rPr>
          <w:rStyle w:val="StyleUnderline"/>
        </w:rPr>
        <w:t xml:space="preserve"> enacting the forensic pathologist’s equivalent of </w:t>
      </w:r>
      <w:r w:rsidRPr="00F97B04">
        <w:rPr>
          <w:rStyle w:val="StyleUnderline"/>
          <w:highlight w:val="green"/>
        </w:rPr>
        <w:t>attempting to constitute a ‘chain of custody</w:t>
      </w:r>
      <w:r w:rsidRPr="00426A9D">
        <w:rPr>
          <w:rStyle w:val="StyleUnderline"/>
        </w:rPr>
        <w:t xml:space="preserve">’ precisely </w:t>
      </w:r>
      <w:r w:rsidRPr="00F97B04">
        <w:rPr>
          <w:rStyle w:val="StyleUnderline"/>
          <w:highlight w:val="green"/>
        </w:rPr>
        <w:t>by materialising</w:t>
      </w:r>
      <w:r w:rsidRPr="00426A9D">
        <w:rPr>
          <w:rStyle w:val="StyleUnderline"/>
        </w:rPr>
        <w:t xml:space="preserve"> the discipline’s disavowed </w:t>
      </w:r>
      <w:r w:rsidRPr="00F97B04">
        <w:rPr>
          <w:rStyle w:val="StyleUnderline"/>
          <w:highlight w:val="green"/>
        </w:rPr>
        <w:t>narratological assemblage</w:t>
      </w:r>
      <w:r w:rsidRPr="00426A9D">
        <w:rPr>
          <w:rStyle w:val="StyleUnderline"/>
        </w:rPr>
        <w:t xml:space="preserve"> of trace evidence;</w:t>
      </w:r>
      <w:r w:rsidRPr="00A31672">
        <w:rPr>
          <w:sz w:val="16"/>
        </w:rPr>
        <w:t xml:space="preserve"> simultaneously, </w:t>
      </w:r>
      <w:r w:rsidRPr="00F97B04">
        <w:rPr>
          <w:rStyle w:val="StyleUnderline"/>
          <w:highlight w:val="green"/>
        </w:rPr>
        <w:t>my forensic analysis</w:t>
      </w:r>
      <w:r w:rsidRPr="00426A9D">
        <w:rPr>
          <w:rStyle w:val="StyleUnderline"/>
        </w:rPr>
        <w:t xml:space="preserve"> also </w:t>
      </w:r>
      <w:r w:rsidRPr="00F97B04">
        <w:rPr>
          <w:rStyle w:val="StyleUnderline"/>
          <w:highlight w:val="green"/>
        </w:rPr>
        <w:t>works to bring to the fore the disavowed</w:t>
      </w:r>
      <w:r w:rsidRPr="00426A9D">
        <w:rPr>
          <w:rStyle w:val="StyleUnderline"/>
        </w:rPr>
        <w:t xml:space="preserve">, because embodied, affects that ineluctably ‘contaminate’ the production of this same trace evidence; </w:t>
      </w:r>
      <w:r w:rsidRPr="00F97B04">
        <w:rPr>
          <w:rStyle w:val="StyleUnderline"/>
          <w:highlight w:val="green"/>
        </w:rPr>
        <w:t>these embodied affects</w:t>
      </w:r>
      <w:r w:rsidRPr="00426A9D">
        <w:rPr>
          <w:rStyle w:val="StyleUnderline"/>
        </w:rPr>
        <w:t xml:space="preserve">, I contend, </w:t>
      </w:r>
      <w:r w:rsidRPr="00F97B04">
        <w:rPr>
          <w:rStyle w:val="StyleUnderline"/>
          <w:highlight w:val="green"/>
        </w:rPr>
        <w:t>cannot be</w:t>
      </w:r>
      <w:r w:rsidRPr="00426A9D">
        <w:rPr>
          <w:rStyle w:val="StyleUnderline"/>
        </w:rPr>
        <w:t xml:space="preserve"> wholly </w:t>
      </w:r>
      <w:r w:rsidRPr="00F97B04">
        <w:rPr>
          <w:rStyle w:val="StyleUnderline"/>
          <w:highlight w:val="green"/>
        </w:rPr>
        <w:t>eliminated from the operations of any</w:t>
      </w:r>
      <w:r w:rsidRPr="00426A9D">
        <w:rPr>
          <w:rStyle w:val="StyleUnderline"/>
        </w:rPr>
        <w:t xml:space="preserve"> rational or objective </w:t>
      </w:r>
      <w:r w:rsidRPr="00F97B04">
        <w:rPr>
          <w:rStyle w:val="StyleUnderline"/>
          <w:highlight w:val="green"/>
        </w:rPr>
        <w:t>analysis.</w:t>
      </w:r>
      <w:r w:rsidRPr="00A31672">
        <w:rPr>
          <w:sz w:val="16"/>
          <w:highlight w:val="green"/>
        </w:rPr>
        <w:t xml:space="preserve"> </w:t>
      </w:r>
      <w:r w:rsidRPr="00F97B04">
        <w:rPr>
          <w:rStyle w:val="StyleUnderline"/>
          <w:highlight w:val="green"/>
        </w:rPr>
        <w:t>A chain of custody is</w:t>
      </w:r>
      <w:r w:rsidRPr="00A31672">
        <w:rPr>
          <w:sz w:val="16"/>
        </w:rPr>
        <w:t xml:space="preserve">, then, </w:t>
      </w:r>
      <w:r w:rsidRPr="00426A9D">
        <w:rPr>
          <w:rStyle w:val="StyleUnderline"/>
        </w:rPr>
        <w:t xml:space="preserve">narratologically </w:t>
      </w:r>
      <w:r w:rsidRPr="00F97B04">
        <w:rPr>
          <w:rStyle w:val="StyleUnderline"/>
          <w:highlight w:val="green"/>
        </w:rPr>
        <w:t>constituted by a narrator,</w:t>
      </w:r>
      <w:r w:rsidRPr="00426A9D">
        <w:rPr>
          <w:rStyle w:val="StyleUnderline"/>
        </w:rPr>
        <w:t xml:space="preserve"> spatio-temporal markers, effaced yet constitutive rhetorical elements </w:t>
      </w:r>
      <w:r w:rsidRPr="00F97B04">
        <w:rPr>
          <w:rStyle w:val="StyleUnderline"/>
          <w:highlight w:val="green"/>
        </w:rPr>
        <w:t>and the</w:t>
      </w:r>
      <w:r w:rsidRPr="00426A9D">
        <w:rPr>
          <w:rStyle w:val="StyleUnderline"/>
        </w:rPr>
        <w:t xml:space="preserve"> complex </w:t>
      </w:r>
      <w:r w:rsidRPr="00F97B04">
        <w:rPr>
          <w:rStyle w:val="StyleUnderline"/>
          <w:highlight w:val="green"/>
        </w:rPr>
        <w:t>interplay between sites, actors and agents that enable an entity</w:t>
      </w:r>
      <w:r w:rsidRPr="00426A9D">
        <w:rPr>
          <w:rStyle w:val="StyleUnderline"/>
        </w:rPr>
        <w:t xml:space="preserve"> </w:t>
      </w:r>
      <w:r w:rsidRPr="00A31672">
        <w:rPr>
          <w:sz w:val="16"/>
        </w:rPr>
        <w:t xml:space="preserve">(for example, as I discuss below, a deflated child’s football, remnant of a drone strike) </w:t>
      </w:r>
      <w:r w:rsidRPr="00F97B04">
        <w:rPr>
          <w:rStyle w:val="StyleUnderline"/>
          <w:highlight w:val="green"/>
        </w:rPr>
        <w:t>to become intelligible</w:t>
      </w:r>
      <w:r w:rsidRPr="00426A9D">
        <w:rPr>
          <w:rStyle w:val="StyleUnderline"/>
        </w:rPr>
        <w:t xml:space="preserve"> precisely </w:t>
      </w:r>
      <w:r w:rsidRPr="00F97B04">
        <w:rPr>
          <w:rStyle w:val="StyleUnderline"/>
          <w:highlight w:val="green"/>
        </w:rPr>
        <w:t>as a form of forensic evidence</w:t>
      </w:r>
      <w:r w:rsidRPr="00A31672">
        <w:rPr>
          <w:sz w:val="16"/>
        </w:rPr>
        <w:t xml:space="preserve"> (Pugliese 2002, p. 371). The concept of forensic ecologies builds on Eyal Weizman’s (2011, p. 10) work on Forensic Architecture. In his theorisation of Forensic Architecture, Weizman brings into focus ‘the work of expert witnesses who present structural analysis in a legal context. Their practice combines the principles of property surveying, structural engineering, the physics of blast forces, and the chemistry of composite materials. In that sense, Forensic Architecture is the archaeology of the very recent past, but it must also be a form of assembling the future’. Forensic Architecture is now playing a critical role in uncovering and evidencing the secretive yet devastating role of drone strikes (Garkavenko 2014). </w:t>
      </w:r>
      <w:r w:rsidRPr="00F97B04">
        <w:rPr>
          <w:rStyle w:val="StyleUnderline"/>
          <w:highlight w:val="green"/>
        </w:rPr>
        <w:t>I want to expand</w:t>
      </w:r>
      <w:r w:rsidRPr="00F97B04">
        <w:rPr>
          <w:rStyle w:val="StyleUnderline"/>
        </w:rPr>
        <w:t xml:space="preserve"> Weizman’s concept beyond architecture, and the attendant borderlands that continues to inform </w:t>
      </w:r>
      <w:r w:rsidRPr="00F97B04">
        <w:rPr>
          <w:rStyle w:val="StyleUnderline"/>
          <w:highlight w:val="green"/>
        </w:rPr>
        <w:t>his analytical model, in order to encompass the larger ecologies</w:t>
      </w:r>
      <w:r w:rsidRPr="00F97B04">
        <w:rPr>
          <w:rStyle w:val="StyleUnderline"/>
        </w:rPr>
        <w:t xml:space="preserve"> within which buildings (or their ruins) are situated, and </w:t>
      </w:r>
      <w:r w:rsidRPr="00F97B04">
        <w:rPr>
          <w:rStyle w:val="StyleUnderline"/>
          <w:highlight w:val="green"/>
        </w:rPr>
        <w:t>to move the discussion to the larger assemblage of non-human entities</w:t>
      </w:r>
      <w:r w:rsidRPr="00F97B04">
        <w:rPr>
          <w:rStyle w:val="StyleUnderline"/>
        </w:rPr>
        <w:t xml:space="preserve"> </w:t>
      </w:r>
      <w:r w:rsidRPr="00F97B04">
        <w:rPr>
          <w:rStyle w:val="StyleUnderline"/>
          <w:highlight w:val="green"/>
        </w:rPr>
        <w:t>that</w:t>
      </w:r>
      <w:r w:rsidRPr="00F97B04">
        <w:rPr>
          <w:rStyle w:val="StyleUnderline"/>
        </w:rPr>
        <w:t xml:space="preserve"> at any time </w:t>
      </w:r>
      <w:r w:rsidRPr="00F97B04">
        <w:rPr>
          <w:rStyle w:val="StyleUnderline"/>
          <w:highlight w:val="green"/>
        </w:rPr>
        <w:t>constitute a</w:t>
      </w:r>
      <w:r w:rsidRPr="00F97B04">
        <w:rPr>
          <w:rStyle w:val="StyleUnderline"/>
        </w:rPr>
        <w:t xml:space="preserve"> particular </w:t>
      </w:r>
      <w:r w:rsidRPr="00F97B04">
        <w:rPr>
          <w:rStyle w:val="StyleUnderline"/>
          <w:highlight w:val="green"/>
        </w:rPr>
        <w:t>forensic ecology that has been subjected to</w:t>
      </w:r>
      <w:r w:rsidRPr="00F97B04">
        <w:rPr>
          <w:rStyle w:val="StyleUnderline"/>
        </w:rPr>
        <w:t xml:space="preserve"> the exercise of </w:t>
      </w:r>
      <w:r w:rsidRPr="00F97B04">
        <w:rPr>
          <w:rStyle w:val="StyleUnderline"/>
          <w:highlight w:val="green"/>
        </w:rPr>
        <w:t>state violence.</w:t>
      </w:r>
      <w:r w:rsidRPr="00A31672">
        <w:rPr>
          <w:sz w:val="16"/>
        </w:rPr>
        <w:t xml:space="preserve"> </w:t>
      </w:r>
      <w:r w:rsidRPr="00F97B04">
        <w:rPr>
          <w:rStyle w:val="StyleUnderline"/>
          <w:highlight w:val="green"/>
        </w:rPr>
        <w:t>Forensic ecologies are what emerge after the</w:t>
      </w:r>
      <w:r w:rsidRPr="00F97B04">
        <w:rPr>
          <w:rStyle w:val="StyleUnderline"/>
        </w:rPr>
        <w:t xml:space="preserve"> traumatic </w:t>
      </w:r>
      <w:r w:rsidRPr="00F97B04">
        <w:rPr>
          <w:rStyle w:val="StyleUnderline"/>
          <w:highlight w:val="green"/>
        </w:rPr>
        <w:t>impact of explosive violence</w:t>
      </w:r>
      <w:r w:rsidRPr="00A31672">
        <w:rPr>
          <w:sz w:val="16"/>
        </w:rPr>
        <w:t>—for example, a drone missile strike in an agricultural field</w:t>
      </w:r>
      <w:r w:rsidRPr="00F97B04">
        <w:rPr>
          <w:rStyle w:val="StyleUnderline"/>
        </w:rPr>
        <w:t xml:space="preserve">. </w:t>
      </w:r>
      <w:r w:rsidRPr="00F97B04">
        <w:rPr>
          <w:rStyle w:val="StyleUnderline"/>
          <w:highlight w:val="green"/>
        </w:rPr>
        <w:t>In the wake of this blast</w:t>
      </w:r>
      <w:r w:rsidRPr="00F97B04">
        <w:rPr>
          <w:rStyle w:val="StyleUnderline"/>
        </w:rPr>
        <w:t xml:space="preserve"> of explosive violence, </w:t>
      </w:r>
      <w:r w:rsidRPr="00F97B04">
        <w:rPr>
          <w:rStyle w:val="StyleUnderline"/>
          <w:highlight w:val="green"/>
        </w:rPr>
        <w:t>the</w:t>
      </w:r>
      <w:r w:rsidRPr="00F97B04">
        <w:rPr>
          <w:rStyle w:val="StyleUnderline"/>
        </w:rPr>
        <w:t xml:space="preserve"> field and its </w:t>
      </w:r>
      <w:r w:rsidRPr="00F97B04">
        <w:rPr>
          <w:rStyle w:val="StyleUnderline"/>
          <w:highlight w:val="green"/>
        </w:rPr>
        <w:t>larger ecology begin to seep</w:t>
      </w:r>
      <w:r w:rsidRPr="00A31672">
        <w:rPr>
          <w:sz w:val="16"/>
        </w:rPr>
        <w:t xml:space="preserve"> what Rob Nixon (2011, p. 199) terms ‘</w:t>
      </w:r>
      <w:r w:rsidRPr="00F97B04">
        <w:rPr>
          <w:rStyle w:val="StyleUnderline"/>
          <w:highlight w:val="green"/>
        </w:rPr>
        <w:t>slow violence’</w:t>
      </w:r>
      <w:r w:rsidRPr="00F97B04">
        <w:rPr>
          <w:rStyle w:val="StyleUnderline"/>
        </w:rPr>
        <w:t>. Slow violence</w:t>
      </w:r>
      <w:r w:rsidRPr="00A31672">
        <w:rPr>
          <w:sz w:val="16"/>
        </w:rPr>
        <w:t xml:space="preserve">, writes Nixon (2011, p. 199), </w:t>
      </w:r>
      <w:r w:rsidRPr="00F97B04">
        <w:rPr>
          <w:rStyle w:val="StyleUnderline"/>
        </w:rPr>
        <w:t xml:space="preserve">is </w:t>
      </w:r>
      <w:r w:rsidRPr="00F97B04">
        <w:rPr>
          <w:rStyle w:val="StyleUnderline"/>
          <w:highlight w:val="green"/>
        </w:rPr>
        <w:t>what inscribes ‘ecologies of the Aftermath’</w:t>
      </w:r>
      <w:r w:rsidRPr="00F97B04">
        <w:rPr>
          <w:rStyle w:val="StyleUnderline"/>
        </w:rPr>
        <w:t>: it is ‘</w:t>
      </w:r>
      <w:r w:rsidRPr="00F97B04">
        <w:rPr>
          <w:rStyle w:val="StyleUnderline"/>
          <w:highlight w:val="green"/>
        </w:rPr>
        <w:t>a violence that is dispersed across time and space</w:t>
      </w:r>
      <w:r w:rsidRPr="00F97B04">
        <w:rPr>
          <w:rStyle w:val="StyleUnderline"/>
        </w:rPr>
        <w:t xml:space="preserve">, </w:t>
      </w:r>
      <w:r w:rsidRPr="00F97B04">
        <w:rPr>
          <w:rStyle w:val="StyleUnderline"/>
          <w:highlight w:val="green"/>
        </w:rPr>
        <w:t>an attritional violence</w:t>
      </w:r>
      <w:r w:rsidRPr="00F97B04">
        <w:rPr>
          <w:rStyle w:val="StyleUnderline"/>
        </w:rPr>
        <w:t xml:space="preserve"> that is typically not viewed as violence at all.</w:t>
      </w:r>
      <w:r w:rsidRPr="00A31672">
        <w:rPr>
          <w:sz w:val="16"/>
        </w:rPr>
        <w:t xml:space="preserve"> </w:t>
      </w:r>
      <w:r w:rsidRPr="00F97B04">
        <w:rPr>
          <w:rStyle w:val="StyleUnderline"/>
          <w:highlight w:val="green"/>
        </w:rPr>
        <w:t>Violence is</w:t>
      </w:r>
      <w:r w:rsidRPr="00F97B04">
        <w:rPr>
          <w:rStyle w:val="StyleUnderline"/>
        </w:rPr>
        <w:t xml:space="preserve"> customarily </w:t>
      </w:r>
      <w:r w:rsidRPr="00F97B04">
        <w:rPr>
          <w:rStyle w:val="StyleUnderline"/>
          <w:highlight w:val="green"/>
        </w:rPr>
        <w:t>conceived as an event</w:t>
      </w:r>
      <w:r w:rsidRPr="00F97B04">
        <w:rPr>
          <w:rStyle w:val="StyleUnderline"/>
        </w:rPr>
        <w:t xml:space="preserve"> or action </w:t>
      </w:r>
      <w:r w:rsidRPr="00F97B04">
        <w:rPr>
          <w:rStyle w:val="StyleUnderline"/>
          <w:highlight w:val="green"/>
        </w:rPr>
        <w:t>that is immediate in time, explosive and spectacular</w:t>
      </w:r>
      <w:r w:rsidRPr="00F97B04">
        <w:rPr>
          <w:rStyle w:val="StyleUnderline"/>
        </w:rPr>
        <w:t xml:space="preserve"> in space, and as </w:t>
      </w:r>
      <w:r w:rsidRPr="00F97B04">
        <w:rPr>
          <w:rStyle w:val="StyleUnderline"/>
          <w:highlight w:val="green"/>
        </w:rPr>
        <w:t>erupting into</w:t>
      </w:r>
      <w:r w:rsidRPr="00F97B04">
        <w:rPr>
          <w:rStyle w:val="StyleUnderline"/>
        </w:rPr>
        <w:t xml:space="preserve"> instant </w:t>
      </w:r>
      <w:r w:rsidRPr="00F97B04">
        <w:rPr>
          <w:rStyle w:val="StyleUnderline"/>
          <w:highlight w:val="green"/>
        </w:rPr>
        <w:t>sensational visibility’</w:t>
      </w:r>
      <w:r w:rsidRPr="00A31672">
        <w:rPr>
          <w:sz w:val="16"/>
        </w:rPr>
        <w:t xml:space="preserve">. </w:t>
      </w:r>
      <w:r w:rsidRPr="00F97B04">
        <w:rPr>
          <w:rStyle w:val="StyleUnderline"/>
          <w:highlight w:val="green"/>
        </w:rPr>
        <w:t>It is</w:t>
      </w:r>
      <w:r w:rsidRPr="00F97B04">
        <w:rPr>
          <w:rStyle w:val="StyleUnderline"/>
        </w:rPr>
        <w:t xml:space="preserve"> explosive or </w:t>
      </w:r>
      <w:r w:rsidRPr="00F97B04">
        <w:rPr>
          <w:rStyle w:val="StyleUnderline"/>
          <w:highlight w:val="green"/>
        </w:rPr>
        <w:t>fast violence that grabs our attention</w:t>
      </w:r>
      <w:r w:rsidRPr="00F97B04">
        <w:rPr>
          <w:rStyle w:val="StyleUnderline"/>
        </w:rPr>
        <w:t xml:space="preserve"> and that works to signify as violence as such</w:t>
      </w:r>
      <w:r w:rsidRPr="00A31672">
        <w:rPr>
          <w:sz w:val="16"/>
        </w:rPr>
        <w:t>. Nixon (2011, p. 2) calls for a focus on precisely what escapes these doxic understandings of violence: ‘</w:t>
      </w:r>
      <w:r w:rsidRPr="00F97B04">
        <w:rPr>
          <w:rStyle w:val="StyleUnderline"/>
          <w:highlight w:val="green"/>
        </w:rPr>
        <w:t>We need</w:t>
      </w:r>
      <w:r w:rsidRPr="00F97B04">
        <w:rPr>
          <w:rStyle w:val="StyleUnderline"/>
        </w:rPr>
        <w:t xml:space="preserve"> … </w:t>
      </w:r>
      <w:r w:rsidRPr="00F97B04">
        <w:rPr>
          <w:rStyle w:val="StyleUnderline"/>
          <w:highlight w:val="green"/>
        </w:rPr>
        <w:t>to engage a different kind of violence</w:t>
      </w:r>
      <w:r w:rsidRPr="00F97B04">
        <w:rPr>
          <w:rStyle w:val="StyleUnderline"/>
        </w:rPr>
        <w:t xml:space="preserve">, </w:t>
      </w:r>
      <w:r w:rsidRPr="00F97B04">
        <w:rPr>
          <w:rStyle w:val="StyleUnderline"/>
          <w:highlight w:val="green"/>
        </w:rPr>
        <w:t>a violence that is</w:t>
      </w:r>
      <w:r w:rsidRPr="00F97B04">
        <w:rPr>
          <w:rStyle w:val="StyleUnderline"/>
        </w:rPr>
        <w:t xml:space="preserve"> neither spectacular nor instantaneous, but rather </w:t>
      </w:r>
      <w:r w:rsidRPr="00F97B04">
        <w:rPr>
          <w:rStyle w:val="StyleUnderline"/>
          <w:highlight w:val="green"/>
        </w:rPr>
        <w:t>incremental</w:t>
      </w:r>
      <w:r w:rsidRPr="00F97B04">
        <w:rPr>
          <w:rStyle w:val="StyleUnderline"/>
        </w:rPr>
        <w:t xml:space="preserve"> and accretive, </w:t>
      </w:r>
      <w:r w:rsidRPr="00F97B04">
        <w:rPr>
          <w:rStyle w:val="StyleUnderline"/>
          <w:highlight w:val="green"/>
        </w:rPr>
        <w:t>its</w:t>
      </w:r>
      <w:r w:rsidRPr="00F97B04">
        <w:rPr>
          <w:rStyle w:val="StyleUnderline"/>
        </w:rPr>
        <w:t xml:space="preserve"> calamitous </w:t>
      </w:r>
      <w:r w:rsidRPr="00F97B04">
        <w:rPr>
          <w:rStyle w:val="StyleUnderline"/>
          <w:highlight w:val="green"/>
        </w:rPr>
        <w:t>repercussions playing out across</w:t>
      </w:r>
      <w:r w:rsidRPr="00F97B04">
        <w:rPr>
          <w:rStyle w:val="StyleUnderline"/>
        </w:rPr>
        <w:t xml:space="preserve"> a range of </w:t>
      </w:r>
      <w:r w:rsidRPr="00F97B04">
        <w:rPr>
          <w:rStyle w:val="StyleUnderline"/>
          <w:highlight w:val="green"/>
        </w:rPr>
        <w:t>temporal scales</w:t>
      </w:r>
      <w:r w:rsidRPr="00A31672">
        <w:rPr>
          <w:sz w:val="16"/>
          <w:highlight w:val="green"/>
        </w:rPr>
        <w:t>’</w:t>
      </w:r>
      <w:r w:rsidRPr="00A31672">
        <w:rPr>
          <w:sz w:val="16"/>
        </w:rPr>
        <w:t>. In what follows, I work to track the unfolding of slow violence as it continues to ramify across the forensic ecologies of Gaza and occupied East Jerusalem.</w:t>
      </w:r>
    </w:p>
    <w:p w14:paraId="4CB86D8C" w14:textId="77777777" w:rsidR="00256C03" w:rsidRPr="00505EAA" w:rsidRDefault="00256C03" w:rsidP="00256C03">
      <w:pPr>
        <w:pStyle w:val="Heading4"/>
        <w:rPr>
          <w:rStyle w:val="Style13ptBold"/>
          <w:b/>
        </w:rPr>
      </w:pPr>
      <w:r w:rsidRPr="00505EAA">
        <w:rPr>
          <w:rStyle w:val="Style13ptBold"/>
          <w:b/>
        </w:rPr>
        <w:t xml:space="preserve">A Forensic ecology allow us to search for forensic ruins that are </w:t>
      </w:r>
      <w:r w:rsidRPr="00505EAA">
        <w:rPr>
          <w:rStyle w:val="Style13ptBold"/>
          <w:rFonts w:hint="eastAsia"/>
          <w:b/>
        </w:rPr>
        <w:t>elliptical</w:t>
      </w:r>
      <w:r w:rsidRPr="00505EAA">
        <w:rPr>
          <w:rStyle w:val="Style13ptBold"/>
          <w:b/>
        </w:rPr>
        <w:t xml:space="preserve"> blueprints for decolonization</w:t>
      </w:r>
    </w:p>
    <w:p w14:paraId="5A4F5F89" w14:textId="77777777" w:rsidR="00256C03" w:rsidRPr="00C042C8" w:rsidRDefault="00256C03" w:rsidP="00256C03">
      <w:pPr>
        <w:widowControl w:val="0"/>
        <w:autoSpaceDE w:val="0"/>
        <w:autoSpaceDN w:val="0"/>
        <w:adjustRightInd w:val="0"/>
        <w:spacing w:after="240" w:line="300" w:lineRule="atLeast"/>
        <w:rPr>
          <w:rStyle w:val="Style13ptBold"/>
        </w:rPr>
      </w:pPr>
      <w:r w:rsidRPr="00C042C8">
        <w:rPr>
          <w:rStyle w:val="Style13ptBold"/>
        </w:rPr>
        <w:t>Pugliese  15</w:t>
      </w:r>
    </w:p>
    <w:p w14:paraId="3210F625" w14:textId="77777777" w:rsidR="00256C03" w:rsidRDefault="00256C03" w:rsidP="00256C03">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2BB1528B" w14:textId="06A001C7" w:rsidR="00256C03" w:rsidRPr="00256C03" w:rsidRDefault="00256C03" w:rsidP="00256C03">
      <w:pPr>
        <w:widowControl w:val="0"/>
        <w:autoSpaceDE w:val="0"/>
        <w:autoSpaceDN w:val="0"/>
        <w:adjustRightInd w:val="0"/>
        <w:spacing w:after="240" w:line="300" w:lineRule="atLeast"/>
        <w:rPr>
          <w:rFonts w:ascii="Times" w:hAnsi="Times" w:cs="Times"/>
          <w:color w:val="000000"/>
          <w:sz w:val="16"/>
        </w:rPr>
      </w:pPr>
      <w:r w:rsidRPr="004949FD">
        <w:rPr>
          <w:sz w:val="16"/>
        </w:rPr>
        <w:t>Elliptical Blueprints for the Future In</w:t>
      </w:r>
      <w:r w:rsidRPr="004949FD">
        <w:rPr>
          <w:rFonts w:ascii="Arial" w:hAnsi="Arial" w:cs="Arial"/>
          <w:color w:val="000000"/>
          <w:sz w:val="16"/>
          <w:szCs w:val="26"/>
        </w:rPr>
        <w:t xml:space="preserve"> the wake of the geographies of dispossession that this essay has chronicled, I want to end on a note of tenuous hope. </w:t>
      </w:r>
      <w:r w:rsidRPr="00C042C8">
        <w:rPr>
          <w:rStyle w:val="StyleUnderline"/>
        </w:rPr>
        <w:t xml:space="preserve">The forensic ecologies </w:t>
      </w:r>
      <w:r w:rsidRPr="004949FD">
        <w:rPr>
          <w:rFonts w:ascii="Arial" w:hAnsi="Arial" w:cs="Arial"/>
          <w:color w:val="000000"/>
          <w:sz w:val="16"/>
          <w:szCs w:val="26"/>
        </w:rPr>
        <w:t xml:space="preserve">that I have documented evidence the enormity of the loss that Palestinians </w:t>
      </w:r>
      <w:r w:rsidRPr="00C042C8">
        <w:rPr>
          <w:rStyle w:val="StyleUnderline"/>
        </w:rPr>
        <w:t>have endured in the face of the colonising and expropriative violence</w:t>
      </w:r>
      <w:r w:rsidRPr="004949FD">
        <w:rPr>
          <w:rFonts w:ascii="Arial" w:hAnsi="Arial" w:cs="Arial"/>
          <w:color w:val="000000"/>
          <w:sz w:val="16"/>
          <w:szCs w:val="26"/>
        </w:rPr>
        <w:t xml:space="preserve"> of the Israeli state. </w:t>
      </w:r>
      <w:r w:rsidRPr="00C042C8">
        <w:rPr>
          <w:rStyle w:val="StyleUnderline"/>
        </w:rPr>
        <w:t>Yet these ecologies of loss also signify otherwise: their forensic remainders</w:t>
      </w:r>
      <w:r w:rsidRPr="004949FD">
        <w:rPr>
          <w:rFonts w:ascii="Arial" w:hAnsi="Arial" w:cs="Arial"/>
          <w:color w:val="000000"/>
          <w:sz w:val="16"/>
          <w:szCs w:val="26"/>
        </w:rPr>
        <w:t>—rubble, a child’s punctured football, a lemon tree—</w:t>
      </w:r>
      <w:r w:rsidRPr="00C042C8">
        <w:rPr>
          <w:rStyle w:val="StyleUnderline"/>
        </w:rPr>
        <w:t>emerge from the context of ruins as elliptical blueprints that memorialise, materially and affectively, what must be restituted and made whole again in the time to come</w:t>
      </w:r>
      <w:r w:rsidRPr="004949FD">
        <w:rPr>
          <w:rFonts w:ascii="Arial" w:hAnsi="Arial" w:cs="Arial"/>
          <w:color w:val="000000"/>
          <w:sz w:val="16"/>
          <w:szCs w:val="26"/>
        </w:rPr>
        <w:t xml:space="preserve">. I qualify </w:t>
      </w:r>
      <w:r w:rsidRPr="00C042C8">
        <w:rPr>
          <w:rStyle w:val="StyleUnderline"/>
        </w:rPr>
        <w:t>these forensic remainders as elliptical blueprints</w:t>
      </w:r>
      <w:r w:rsidRPr="004949FD">
        <w:rPr>
          <w:rFonts w:ascii="Arial" w:hAnsi="Arial" w:cs="Arial"/>
          <w:color w:val="000000"/>
          <w:sz w:val="16"/>
          <w:szCs w:val="26"/>
        </w:rPr>
        <w:t xml:space="preserve"> </w:t>
      </w:r>
      <w:r w:rsidRPr="00C042C8">
        <w:rPr>
          <w:rStyle w:val="StyleUnderline"/>
        </w:rPr>
        <w:t>for the future because their wholeness has been shattered by the violence</w:t>
      </w:r>
      <w:r w:rsidRPr="004949FD">
        <w:rPr>
          <w:rFonts w:ascii="Arial" w:hAnsi="Arial" w:cs="Arial"/>
          <w:color w:val="000000"/>
          <w:sz w:val="16"/>
          <w:szCs w:val="26"/>
        </w:rPr>
        <w:t xml:space="preserve"> of Israeli military, police and settler assault. </w:t>
      </w:r>
      <w:r w:rsidRPr="00C042C8">
        <w:rPr>
          <w:rStyle w:val="StyleUnderline"/>
        </w:rPr>
        <w:t>Their fragile presence is figured by gaps and absence</w:t>
      </w:r>
      <w:r w:rsidRPr="004949FD">
        <w:rPr>
          <w:rFonts w:ascii="Arial" w:hAnsi="Arial" w:cs="Arial"/>
          <w:color w:val="000000"/>
          <w:sz w:val="16"/>
          <w:szCs w:val="26"/>
        </w:rPr>
        <w:t>. Their lacunae are what must be filled by the Palestinian survivor’s memory. Hala retraces the elisions of her enforced dispossession and displacement through her keening memory and its rootedness in her beloved lemon tree. She reconstructs a history and an inheritance otherwise denied her. Her patrimony takes the shape of a lemon tree laden with an abundance of golden fruit. It beckons from her past and it projects her into a future that is enabled by the very presence of her tree: ‘You see’, she says, ‘[we] visit the lemon tree a lot, and even apologize that we are not close to her, and ask her to take care of the house’ (quoted in Shalhoub-Kevorkian 2014, p. 15)—</w:t>
      </w:r>
      <w:r w:rsidRPr="004949FD">
        <w:rPr>
          <w:rFonts w:ascii="Arial" w:hAnsi="Arial" w:cs="Arial"/>
          <w:i/>
          <w:iCs/>
          <w:color w:val="000000"/>
          <w:sz w:val="16"/>
          <w:szCs w:val="26"/>
        </w:rPr>
        <w:t>in anticipation of their return</w:t>
      </w:r>
      <w:r w:rsidRPr="004949FD">
        <w:rPr>
          <w:rFonts w:ascii="Arial" w:hAnsi="Arial" w:cs="Arial"/>
          <w:color w:val="000000"/>
          <w:sz w:val="16"/>
          <w:szCs w:val="26"/>
        </w:rPr>
        <w:t xml:space="preserve">. Even in their fractured and broken state, </w:t>
      </w:r>
      <w:r w:rsidRPr="00C042C8">
        <w:rPr>
          <w:rStyle w:val="StyleUnderline"/>
        </w:rPr>
        <w:t xml:space="preserve">these forensic remainders enunciate a material refusal </w:t>
      </w:r>
      <w:r w:rsidRPr="004949FD">
        <w:rPr>
          <w:sz w:val="16"/>
        </w:rPr>
        <w:t>to sanction the Israeli state’s politics of Palestinian obliteration</w:t>
      </w:r>
      <w:r w:rsidRPr="004949FD">
        <w:rPr>
          <w:rFonts w:ascii="Arial" w:hAnsi="Arial" w:cs="Arial"/>
          <w:color w:val="000000"/>
          <w:sz w:val="16"/>
          <w:szCs w:val="26"/>
        </w:rPr>
        <w:t xml:space="preserve">. </w:t>
      </w:r>
      <w:r w:rsidRPr="004949FD">
        <w:rPr>
          <w:rStyle w:val="StyleUnderline"/>
        </w:rPr>
        <w:t>The materiality of this refusal articulates a cultural politics of obdurate survivance and immanence-as-resistance</w:t>
      </w:r>
      <w:r w:rsidRPr="004949FD">
        <w:rPr>
          <w:rFonts w:ascii="Arial" w:hAnsi="Arial" w:cs="Arial"/>
          <w:color w:val="000000"/>
          <w:sz w:val="16"/>
          <w:szCs w:val="26"/>
        </w:rPr>
        <w:t xml:space="preserve">: rubble, a child’s football or a lemon tree signify perduration that outlives all attempts at eradication. In the face of the Israeli state’s violent practices of occupation, erasure and colonial resignification of Palestinian land, homes and places, these </w:t>
      </w:r>
      <w:r w:rsidRPr="004949FD">
        <w:rPr>
          <w:rStyle w:val="StyleUnderline"/>
        </w:rPr>
        <w:t>forensic remainders stand as disconsolate but enduring mnemonic signs that gesture toward</w:t>
      </w:r>
      <w:r w:rsidRPr="004949FD">
        <w:rPr>
          <w:rFonts w:ascii="Arial" w:hAnsi="Arial" w:cs="Arial"/>
          <w:color w:val="000000"/>
          <w:sz w:val="16"/>
          <w:szCs w:val="26"/>
        </w:rPr>
        <w:t xml:space="preserve"> a projected Palestinian future of </w:t>
      </w:r>
      <w:r w:rsidRPr="004949FD">
        <w:rPr>
          <w:rStyle w:val="StyleUnderline"/>
        </w:rPr>
        <w:t>emancipation and reclamation</w:t>
      </w:r>
      <w:r w:rsidRPr="004949FD">
        <w:rPr>
          <w:rFonts w:ascii="Arial" w:hAnsi="Arial" w:cs="Arial"/>
          <w:color w:val="000000"/>
          <w:sz w:val="16"/>
          <w:szCs w:val="26"/>
        </w:rPr>
        <w:t xml:space="preserve">. </w:t>
      </w:r>
      <w:r w:rsidRPr="004949FD">
        <w:rPr>
          <w:rStyle w:val="StyleUnderline"/>
        </w:rPr>
        <w:t xml:space="preserve">Emerging from an archaeology of ruins, they adumbrate what is otherwise negated by the colonising apparatus </w:t>
      </w:r>
      <w:r w:rsidRPr="004949FD">
        <w:rPr>
          <w:rFonts w:ascii="Arial" w:hAnsi="Arial" w:cs="Arial"/>
          <w:color w:val="000000"/>
          <w:sz w:val="16"/>
          <w:szCs w:val="26"/>
        </w:rPr>
        <w:t xml:space="preserve">of the Israeli state: </w:t>
      </w:r>
      <w:r w:rsidRPr="004949FD">
        <w:rPr>
          <w:rStyle w:val="StyleUnderline"/>
        </w:rPr>
        <w:t>they are evidentiary traces of what has been, what survives and what must be restituted</w:t>
      </w:r>
      <w:r w:rsidRPr="004949FD">
        <w:rPr>
          <w:rFonts w:ascii="Arial" w:hAnsi="Arial" w:cs="Arial"/>
          <w:color w:val="000000"/>
          <w:sz w:val="16"/>
          <w:szCs w:val="26"/>
        </w:rPr>
        <w:t xml:space="preserve"> to the Palestinian people. </w:t>
      </w:r>
    </w:p>
    <w:p w14:paraId="62E5AB17" w14:textId="77777777" w:rsidR="007030AD" w:rsidRDefault="007030AD" w:rsidP="007030AD">
      <w:pPr>
        <w:pStyle w:val="Heading4"/>
      </w:pPr>
      <w:r>
        <w:t>Theorizing suffering through a reorientation of our view of human-nonhuman relations is key to an ethical confrontation with the assemblage that surrounds suffering.</w:t>
      </w:r>
    </w:p>
    <w:p w14:paraId="1FE18F63" w14:textId="77777777" w:rsidR="007030AD" w:rsidRPr="00CB456D" w:rsidRDefault="007030AD" w:rsidP="007030AD">
      <w:pPr>
        <w:rPr>
          <w:b/>
          <w:bCs/>
          <w:sz w:val="26"/>
        </w:rPr>
      </w:pPr>
      <w:r>
        <w:rPr>
          <w:rStyle w:val="Style13ptBold"/>
        </w:rPr>
        <w:t>Pugliese 15—</w:t>
      </w:r>
      <w:r w:rsidRPr="00A31672">
        <w:t xml:space="preserve"> </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//AKrish</w:t>
      </w:r>
    </w:p>
    <w:p w14:paraId="2B469060" w14:textId="77777777" w:rsidR="007030AD" w:rsidRDefault="007030AD" w:rsidP="007030AD">
      <w:pPr>
        <w:rPr>
          <w:rStyle w:val="StyleUnderline"/>
        </w:rPr>
      </w:pPr>
      <w:r w:rsidRPr="005D670E">
        <w:rPr>
          <w:rStyle w:val="StyleUnderline"/>
          <w:highlight w:val="green"/>
        </w:rPr>
        <w:t>In attempting to theorise a communal and ecological understanding of</w:t>
      </w:r>
      <w:r w:rsidRPr="005D670E">
        <w:rPr>
          <w:rStyle w:val="StyleUnderline"/>
        </w:rPr>
        <w:t xml:space="preserve"> the experience of </w:t>
      </w:r>
      <w:r w:rsidRPr="005D670E">
        <w:rPr>
          <w:rStyle w:val="StyleUnderline"/>
          <w:highlight w:val="green"/>
        </w:rPr>
        <w:t>suffering</w:t>
      </w:r>
      <w:r w:rsidRPr="005D670E">
        <w:rPr>
          <w:sz w:val="16"/>
        </w:rPr>
        <w:t xml:space="preserve"> that challenges anthropocentric circumscriptions, </w:t>
      </w:r>
      <w:r w:rsidRPr="00334DDD">
        <w:rPr>
          <w:rStyle w:val="StyleUnderline"/>
        </w:rPr>
        <w:t xml:space="preserve">I want to underscore </w:t>
      </w:r>
      <w:r w:rsidRPr="005D670E">
        <w:rPr>
          <w:rStyle w:val="StyleUnderline"/>
          <w:highlight w:val="green"/>
        </w:rPr>
        <w:t>the critical necessity to articulate a different order of entities</w:t>
      </w:r>
      <w:r w:rsidRPr="00334DDD">
        <w:rPr>
          <w:rStyle w:val="StyleUnderline"/>
        </w:rPr>
        <w:t xml:space="preserve"> that evidences not a binarised subject/object world, but </w:t>
      </w:r>
      <w:r w:rsidRPr="005D670E">
        <w:rPr>
          <w:rStyle w:val="StyleUnderline"/>
          <w:highlight w:val="green"/>
        </w:rPr>
        <w:t>a world of</w:t>
      </w:r>
      <w:r w:rsidRPr="00334DDD">
        <w:rPr>
          <w:rStyle w:val="StyleUnderline"/>
        </w:rPr>
        <w:t xml:space="preserve"> differentially but still </w:t>
      </w:r>
      <w:r w:rsidRPr="005D670E">
        <w:rPr>
          <w:rStyle w:val="StyleUnderline"/>
          <w:highlight w:val="green"/>
        </w:rPr>
        <w:t>mutually constitutive actors</w:t>
      </w:r>
      <w:r w:rsidRPr="00334DDD">
        <w:rPr>
          <w:rStyle w:val="StyleUnderline"/>
        </w:rPr>
        <w:t>.</w:t>
      </w:r>
      <w:r w:rsidRPr="005D670E">
        <w:rPr>
          <w:sz w:val="16"/>
        </w:rPr>
        <w:t xml:space="preserve"> I use ‘actor’ here in Bruno Latour’s (2004, p. 226) extended sense: ‘things might authorize, allow, afford, encourage, permit, suggest, influence, block, render possible, forbid and so on, in addition to “determining” and serving as a backdrop to human action’. </w:t>
      </w:r>
      <w:r w:rsidRPr="005D670E">
        <w:rPr>
          <w:rStyle w:val="StyleUnderline"/>
        </w:rPr>
        <w:t>Complicating and attenuating reductive conceptualisations of cause and effect, Latour (2004, p. 226) advocates agency in non-human objects and things: ‘</w:t>
      </w:r>
      <w:r w:rsidRPr="0037752F">
        <w:rPr>
          <w:rStyle w:val="StyleUnderline"/>
          <w:highlight w:val="green"/>
        </w:rPr>
        <w:t>anything that modifies a state of affairs</w:t>
      </w:r>
      <w:r w:rsidRPr="005D670E">
        <w:rPr>
          <w:rStyle w:val="StyleUnderline"/>
        </w:rPr>
        <w:t xml:space="preserve"> by making a difference </w:t>
      </w:r>
      <w:r w:rsidRPr="0037752F">
        <w:rPr>
          <w:rStyle w:val="StyleUnderline"/>
          <w:highlight w:val="green"/>
        </w:rPr>
        <w:t>is an actor’</w:t>
      </w:r>
      <w:r w:rsidRPr="005D670E">
        <w:rPr>
          <w:sz w:val="16"/>
        </w:rPr>
        <w:t>. Latour here can be seen to be part of that larger theoretical formation that has come to be known as ‘</w:t>
      </w:r>
      <w:r w:rsidRPr="00334DDD">
        <w:rPr>
          <w:rStyle w:val="StyleUnderline"/>
        </w:rPr>
        <w:t>thing theory’, a theory that, in a nutshell, acknowledges and valorises the agency of non-human entities in the world and argues ‘that things too are vital players in the world’</w:t>
      </w:r>
      <w:r w:rsidRPr="005D670E">
        <w:rPr>
          <w:sz w:val="16"/>
        </w:rPr>
        <w:t xml:space="preserve"> (Bennett 2004, p. 349). Even as I affirm the importance of ‘thing theory’ in marking humans’ acknowledgement of the agency of non-human entities in the world, </w:t>
      </w:r>
      <w:r w:rsidRPr="00334DDD">
        <w:rPr>
          <w:rStyle w:val="StyleUnderline"/>
        </w:rPr>
        <w:t>I am troubled by the very title of the theory as, precisely, oriented by the thing. The use of the problematic term ‘thing’ brings into critical focus the hegemonic hold of Euro-anthropocentric language-thought and the manner in which it works insistently to undermine, through its objectifying lexicon, the very possibility of speaking and thinking otherwise about the world.</w:t>
      </w:r>
      <w:r w:rsidRPr="005D670E">
        <w:rPr>
          <w:sz w:val="16"/>
        </w:rPr>
        <w:t xml:space="preserve"> I mark this hegemonic hold precisely because it continues to inscribe my own language-thought even as I attempt to unsettle its grip: as will be seen in what follows, my essay is marked by the very inadequation of my language to an aspired deanthroprocentrising thought. </w:t>
      </w:r>
      <w:r w:rsidRPr="005D670E">
        <w:rPr>
          <w:rStyle w:val="StyleUnderline"/>
        </w:rPr>
        <w:t>And I qualify this linguistic-conceptual regime of anthropocentrism as Eurocentric precisely because other nonEuropean peoples mobilise different cosmologies that do not reproduce this dichotomous subject/object, human/non-human understanding of the world. Even as she fails to interrogate the problematic term ‘thing’, that names her reconceptualisation of the relation between different entities, Jane Bennett proceeds to offer an evocative way of thinking through this relation.</w:t>
      </w:r>
      <w:r w:rsidRPr="005D670E">
        <w:rPr>
          <w:sz w:val="16"/>
        </w:rPr>
        <w:t xml:space="preserve"> She writes of </w:t>
      </w:r>
      <w:r w:rsidRPr="0037752F">
        <w:rPr>
          <w:rStyle w:val="StyleUnderline"/>
          <w:highlight w:val="green"/>
        </w:rPr>
        <w:t>the ‘autopoetic flow’ that enables</w:t>
      </w:r>
      <w:r w:rsidRPr="005D670E">
        <w:rPr>
          <w:rStyle w:val="StyleUnderline"/>
        </w:rPr>
        <w:t xml:space="preserve"> a ‘wide variety of </w:t>
      </w:r>
      <w:r w:rsidRPr="0037752F">
        <w:rPr>
          <w:rStyle w:val="StyleUnderline"/>
          <w:highlight w:val="green"/>
        </w:rPr>
        <w:t>mobile configurations’: This is</w:t>
      </w:r>
      <w:r w:rsidRPr="005D670E">
        <w:rPr>
          <w:rStyle w:val="StyleUnderline"/>
        </w:rPr>
        <w:t xml:space="preserve"> not </w:t>
      </w:r>
      <w:r w:rsidRPr="0037752F">
        <w:rPr>
          <w:rStyle w:val="StyleUnderline"/>
          <w:highlight w:val="green"/>
        </w:rPr>
        <w:t>a world</w:t>
      </w:r>
      <w:r w:rsidRPr="005D670E">
        <w:rPr>
          <w:rStyle w:val="StyleUnderline"/>
        </w:rPr>
        <w:t xml:space="preserve">, in the first instance, of subjects and objects, but </w:t>
      </w:r>
      <w:r w:rsidRPr="0037752F">
        <w:rPr>
          <w:rStyle w:val="StyleUnderline"/>
          <w:highlight w:val="green"/>
        </w:rPr>
        <w:t>of various materialities</w:t>
      </w:r>
      <w:r w:rsidRPr="005D670E">
        <w:rPr>
          <w:rStyle w:val="StyleUnderline"/>
        </w:rPr>
        <w:t xml:space="preserve"> constantly </w:t>
      </w:r>
      <w:r w:rsidRPr="0037752F">
        <w:rPr>
          <w:rStyle w:val="StyleUnderline"/>
          <w:highlight w:val="green"/>
        </w:rPr>
        <w:t>engaged in a network of relations.</w:t>
      </w:r>
      <w:r w:rsidRPr="005D670E">
        <w:rPr>
          <w:rStyle w:val="StyleUnderline"/>
        </w:rPr>
        <w:t xml:space="preserve"> It is a world populated less by individuals than by groupings or compositions that shift over time.</w:t>
      </w:r>
      <w:r w:rsidRPr="005D670E">
        <w:rPr>
          <w:sz w:val="16"/>
        </w:rPr>
        <w:t xml:space="preserve"> (Bennett 2004, p. 354) In the course of this essay, </w:t>
      </w:r>
      <w:r w:rsidRPr="005D670E">
        <w:rPr>
          <w:rStyle w:val="StyleUnderline"/>
        </w:rPr>
        <w:t>I attempt to materialise the complex autopoetic flow between various entities in order to bring into focus affective relations that challenge the circumscriptions of anthropocentric thought</w:t>
      </w:r>
      <w:r w:rsidRPr="005D670E">
        <w:rPr>
          <w:sz w:val="16"/>
        </w:rPr>
        <w:t xml:space="preserve">. I draw on the term ‘entity’, in contradistinction to ‘thing’, as, by definition, it works to encompass the plenitude of materialities that exist in the world without reproducing the subject/object position of the term ‘thing’. In the term ‘entity’, the subject that is being referred to remains indeterminate in its specificity and it cannot be immediately categorised in the hierarchical taxonomies of anthropocentric thought that position human, animal, vegetable, mineral and so on in a categorical descending order. In my conceptualisation of the panoply of nonhuman entities in the world as also, in Latour’s sense, actors in the world, I no doubt will be charged with indulging in flagrant acts of anthropomorphism. I am not sure what it means to write outside the inescapable frames of rhetoric and its constitutive repertoire of tropes—metaphor, prosopopoeia or personification and so on—except, of course, by lapsing into catachrestic forms that found their very facticity and literality on the denegated bodies of dead metaphors. Standing at the juncture of tropology and catachresis, I can only avow one thing: that outside the frames of anthropocentric and anthropomorphising language there still reside entities which are not reducible to the same. I do not come to this knowledge through an act of faith. It is what is conveyed to me experientially through my daily engagement with the entities that comprise my world. Even as they are rendered intelligible through my assimilating language, my discursive configurations and repertoire of tropes, they persist in remaining other to my epistemologies and ontologies and, in Levinasian terms, they continue to signify otherwise—even as we stand in relations of proximity. </w:t>
      </w:r>
      <w:r w:rsidRPr="0037752F">
        <w:rPr>
          <w:rStyle w:val="StyleUnderline"/>
          <w:highlight w:val="green"/>
        </w:rPr>
        <w:t>The</w:t>
      </w:r>
      <w:r w:rsidRPr="005D670E">
        <w:rPr>
          <w:rStyle w:val="StyleUnderline"/>
        </w:rPr>
        <w:t xml:space="preserve"> ethical </w:t>
      </w:r>
      <w:r w:rsidRPr="0037752F">
        <w:rPr>
          <w:rStyle w:val="StyleUnderline"/>
          <w:highlight w:val="green"/>
        </w:rPr>
        <w:t>reorienting of human-nonhuman relations</w:t>
      </w:r>
      <w:r w:rsidRPr="005D670E">
        <w:rPr>
          <w:rStyle w:val="StyleUnderline"/>
        </w:rPr>
        <w:t xml:space="preserve"> that Bennett and others call for is not predicated on collapsing the difference between the two. Rather, ‘It </w:t>
      </w:r>
      <w:r w:rsidRPr="0037752F">
        <w:rPr>
          <w:rStyle w:val="StyleUnderline"/>
          <w:highlight w:val="green"/>
        </w:rPr>
        <w:t>emphasizes the shared material basis, the kinship</w:t>
      </w:r>
      <w:r w:rsidRPr="005D670E">
        <w:rPr>
          <w:rStyle w:val="StyleUnderline"/>
        </w:rPr>
        <w:t xml:space="preserve">, of all things, </w:t>
      </w:r>
      <w:r w:rsidRPr="0037752F">
        <w:rPr>
          <w:rStyle w:val="StyleUnderline"/>
          <w:highlight w:val="green"/>
        </w:rPr>
        <w:t>regardless of</w:t>
      </w:r>
      <w:r w:rsidRPr="005D670E">
        <w:rPr>
          <w:rStyle w:val="StyleUnderline"/>
        </w:rPr>
        <w:t xml:space="preserve"> their </w:t>
      </w:r>
      <w:r w:rsidRPr="0037752F">
        <w:rPr>
          <w:rStyle w:val="StyleUnderline"/>
          <w:highlight w:val="green"/>
        </w:rPr>
        <w:t>status</w:t>
      </w:r>
      <w:r w:rsidRPr="005D670E">
        <w:rPr>
          <w:rStyle w:val="StyleUnderline"/>
        </w:rPr>
        <w:t xml:space="preserve"> as human, animal, vegetable, or mineral’ (Bennett 2004, p. 359). </w:t>
      </w:r>
      <w:r w:rsidRPr="0037752F">
        <w:rPr>
          <w:rStyle w:val="StyleUnderline"/>
          <w:highlight w:val="green"/>
        </w:rPr>
        <w:t>This is the sort of worldview that</w:t>
      </w:r>
      <w:r w:rsidRPr="005D670E">
        <w:rPr>
          <w:rStyle w:val="StyleUnderline"/>
        </w:rPr>
        <w:t xml:space="preserve">, as I mentioned above, </w:t>
      </w:r>
      <w:r w:rsidRPr="0037752F">
        <w:rPr>
          <w:rStyle w:val="StyleUnderline"/>
          <w:highlight w:val="green"/>
        </w:rPr>
        <w:t>has been so clearly articulated by a number of the world’s Indigenous cultures</w:t>
      </w:r>
      <w:r w:rsidRPr="005D670E">
        <w:rPr>
          <w:rStyle w:val="StyleUnderline"/>
        </w:rPr>
        <w:t>, including Aboriginal, Native American and Hawaiian.i</w:t>
      </w:r>
      <w:r w:rsidRPr="005D670E">
        <w:rPr>
          <w:sz w:val="16"/>
        </w:rPr>
        <w:t xml:space="preserve"> Critically, Bennett (2004, pp. 359, 354) </w:t>
      </w:r>
      <w:r w:rsidRPr="0037752F">
        <w:rPr>
          <w:rStyle w:val="StyleUnderline"/>
          <w:highlight w:val="green"/>
        </w:rPr>
        <w:t>orients her reconceptualisation of the relation between</w:t>
      </w:r>
      <w:r w:rsidRPr="005D670E">
        <w:rPr>
          <w:rStyle w:val="StyleUnderline"/>
        </w:rPr>
        <w:t xml:space="preserve"> the </w:t>
      </w:r>
      <w:r w:rsidRPr="0037752F">
        <w:rPr>
          <w:rStyle w:val="StyleUnderline"/>
          <w:highlight w:val="green"/>
        </w:rPr>
        <w:t>different entities</w:t>
      </w:r>
      <w:r w:rsidRPr="005D670E">
        <w:rPr>
          <w:rStyle w:val="StyleUnderline"/>
        </w:rPr>
        <w:t xml:space="preserve"> in the world </w:t>
      </w:r>
      <w:r w:rsidRPr="0037752F">
        <w:rPr>
          <w:rStyle w:val="StyleUnderline"/>
          <w:highlight w:val="green"/>
        </w:rPr>
        <w:t>by an ‘ecological ethos’, as she ‘advocate[s] the cultivation of an enhanced sense of</w:t>
      </w:r>
      <w:r w:rsidRPr="005D670E">
        <w:rPr>
          <w:rStyle w:val="StyleUnderline"/>
        </w:rPr>
        <w:t xml:space="preserve"> the extent to </w:t>
      </w:r>
      <w:r w:rsidRPr="0037752F">
        <w:rPr>
          <w:rStyle w:val="StyleUnderline"/>
          <w:highlight w:val="green"/>
        </w:rPr>
        <w:t>which all things are spun together in a dense web’</w:t>
      </w:r>
      <w:r w:rsidRPr="005D670E">
        <w:rPr>
          <w:rStyle w:val="StyleUnderline"/>
        </w:rPr>
        <w:t>, warning of the ‘self-destructive character of human actions that are reckless with regard to the other nodes in the web’.</w:t>
      </w:r>
      <w:r w:rsidRPr="005D670E">
        <w:rPr>
          <w:sz w:val="16"/>
        </w:rPr>
        <w:t xml:space="preserve"> In the course of this essay, I work to materialise these other nodes in the web as what also get destroyed in the wake of Israel’s militiarised assaults on the Palestinian Territories. </w:t>
      </w:r>
      <w:r w:rsidRPr="005D670E">
        <w:rPr>
          <w:rStyle w:val="StyleUnderline"/>
        </w:rPr>
        <w:t xml:space="preserve">And </w:t>
      </w:r>
      <w:r w:rsidRPr="00A14A35">
        <w:rPr>
          <w:rStyle w:val="StyleUnderline"/>
          <w:highlight w:val="green"/>
        </w:rPr>
        <w:t>I mobilise the term ‘ecology’</w:t>
      </w:r>
      <w:r w:rsidRPr="005D670E">
        <w:rPr>
          <w:rStyle w:val="StyleUnderline"/>
        </w:rPr>
        <w:t xml:space="preserve"> in order, in Bennett’s (2004, p. 365) words, ‘</w:t>
      </w:r>
      <w:r w:rsidRPr="00A14A35">
        <w:rPr>
          <w:rStyle w:val="StyleUnderline"/>
          <w:highlight w:val="green"/>
        </w:rPr>
        <w:t>to draw attention to its</w:t>
      </w:r>
      <w:r w:rsidRPr="005D670E">
        <w:rPr>
          <w:rStyle w:val="StyleUnderline"/>
        </w:rPr>
        <w:t xml:space="preserve"> necessary </w:t>
      </w:r>
      <w:r w:rsidRPr="00A14A35">
        <w:rPr>
          <w:rStyle w:val="StyleUnderline"/>
          <w:highlight w:val="green"/>
        </w:rPr>
        <w:t>implication in</w:t>
      </w:r>
      <w:r w:rsidRPr="005D670E">
        <w:rPr>
          <w:rStyle w:val="StyleUnderline"/>
        </w:rPr>
        <w:t xml:space="preserve"> a network of </w:t>
      </w:r>
      <w:r w:rsidRPr="00A14A35">
        <w:rPr>
          <w:rStyle w:val="StyleUnderline"/>
          <w:highlight w:val="green"/>
        </w:rPr>
        <w:t>relations’</w:t>
      </w:r>
      <w:r w:rsidRPr="005D670E">
        <w:rPr>
          <w:rStyle w:val="StyleUnderline"/>
        </w:rPr>
        <w:t xml:space="preserve"> and thus </w:t>
      </w:r>
      <w:r w:rsidRPr="00A14A35">
        <w:rPr>
          <w:rStyle w:val="StyleUnderline"/>
          <w:highlight w:val="green"/>
        </w:rPr>
        <w:t>to contribute to an ‘ecological ethos</w:t>
      </w:r>
      <w:r w:rsidRPr="00A14A35">
        <w:rPr>
          <w:sz w:val="16"/>
          <w:highlight w:val="green"/>
        </w:rPr>
        <w:t>’</w:t>
      </w:r>
      <w:r w:rsidRPr="005D670E">
        <w:rPr>
          <w:sz w:val="16"/>
        </w:rPr>
        <w:t xml:space="preserve">. In other words, </w:t>
      </w:r>
      <w:r w:rsidRPr="002E4FB6">
        <w:rPr>
          <w:rStyle w:val="StyleUnderline"/>
        </w:rPr>
        <w:t>I deploy the term ‘ecology’ in order to gesture to an interlinked and networked assemblage of heterogeneous actors and relations that are mutually constitutive within situated formations</w:t>
      </w:r>
      <w:r w:rsidRPr="005D670E">
        <w:rPr>
          <w:sz w:val="16"/>
        </w:rPr>
        <w:t xml:space="preserve">. Furthermore, as I discuss below, </w:t>
      </w:r>
      <w:r w:rsidRPr="002E4FB6">
        <w:rPr>
          <w:rStyle w:val="StyleUnderline"/>
        </w:rPr>
        <w:t>I condition the concept of ‘ecology’ with the term ‘forensic’ as my focus will be on geopolitical sites that have violently experienced both the force and contravention of law and that work to evidence the impact of this violence.</w:t>
      </w:r>
    </w:p>
    <w:p w14:paraId="31156A79" w14:textId="77777777" w:rsidR="007030AD" w:rsidRDefault="007030AD" w:rsidP="007030AD">
      <w:pPr>
        <w:pStyle w:val="Heading4"/>
      </w:pPr>
      <w:r>
        <w:t>Settler society erases violent settler conquests from American imaginary in order to naturalize the settler—an analysis of settler colonialism is key to rupture dominant settler ideologies</w:t>
      </w:r>
    </w:p>
    <w:p w14:paraId="1DA27C26" w14:textId="77777777" w:rsidR="007030AD" w:rsidRPr="00326C41" w:rsidRDefault="007030AD" w:rsidP="007030AD">
      <w:pPr>
        <w:rPr>
          <w:rStyle w:val="Style13ptBold"/>
          <w:b w:val="0"/>
          <w:bCs w:val="0"/>
          <w:sz w:val="16"/>
          <w:szCs w:val="16"/>
        </w:rPr>
      </w:pPr>
      <w:r>
        <w:rPr>
          <w:rStyle w:val="Style13ptBold"/>
        </w:rPr>
        <w:t>Rana 15—</w:t>
      </w:r>
      <w:r w:rsidRPr="00326C41">
        <w:rPr>
          <w:rStyle w:val="Style13ptBold"/>
          <w:b w:val="0"/>
          <w:sz w:val="16"/>
          <w:szCs w:val="16"/>
        </w:rPr>
        <w:t>Aziz Rana</w:t>
      </w:r>
      <w:r>
        <w:rPr>
          <w:rStyle w:val="Style13ptBold"/>
          <w:b w:val="0"/>
          <w:sz w:val="16"/>
          <w:szCs w:val="16"/>
        </w:rPr>
        <w:t>, Professor of Law @ Cornell University, “</w:t>
      </w:r>
      <w:r w:rsidRPr="00326C41">
        <w:rPr>
          <w:rStyle w:val="Style13ptBold"/>
          <w:b w:val="0"/>
          <w:sz w:val="16"/>
          <w:szCs w:val="16"/>
        </w:rPr>
        <w:t>Colonialism and Constitutional Memory</w:t>
      </w:r>
      <w:r>
        <w:rPr>
          <w:rStyle w:val="Style13ptBold"/>
          <w:b w:val="0"/>
          <w:sz w:val="16"/>
          <w:szCs w:val="16"/>
        </w:rPr>
        <w:t xml:space="preserve">,” </w:t>
      </w:r>
      <w:r w:rsidRPr="00326C41">
        <w:rPr>
          <w:rStyle w:val="Style13ptBold"/>
          <w:b w:val="0"/>
          <w:sz w:val="16"/>
          <w:szCs w:val="16"/>
        </w:rPr>
        <w:t>Volume 5</w:t>
      </w:r>
      <w:r>
        <w:rPr>
          <w:rStyle w:val="Style13ptBold"/>
          <w:b w:val="0"/>
          <w:sz w:val="16"/>
          <w:szCs w:val="16"/>
        </w:rPr>
        <w:t xml:space="preserve"> </w:t>
      </w:r>
      <w:r w:rsidRPr="00326C41">
        <w:rPr>
          <w:rStyle w:val="Style13ptBold"/>
          <w:b w:val="0"/>
          <w:sz w:val="16"/>
          <w:szCs w:val="16"/>
        </w:rPr>
        <w:t>Issue 2 “Law As . . .” III, Glossolalia: Toward a Minor</w:t>
      </w:r>
      <w:r>
        <w:rPr>
          <w:rStyle w:val="Style13ptBold"/>
          <w:b w:val="0"/>
          <w:sz w:val="16"/>
          <w:szCs w:val="16"/>
        </w:rPr>
        <w:t xml:space="preserve"> </w:t>
      </w:r>
      <w:r w:rsidRPr="00326C41">
        <w:rPr>
          <w:rStyle w:val="Style13ptBold"/>
          <w:b w:val="0"/>
          <w:sz w:val="16"/>
          <w:szCs w:val="16"/>
        </w:rPr>
        <w:t>(Historical) Jurisprudence</w:t>
      </w:r>
      <w:r>
        <w:rPr>
          <w:rStyle w:val="Style13ptBold"/>
          <w:b w:val="0"/>
          <w:sz w:val="16"/>
          <w:szCs w:val="16"/>
        </w:rPr>
        <w:t xml:space="preserve">, </w:t>
      </w:r>
      <w:r w:rsidRPr="00326C41">
        <w:rPr>
          <w:rStyle w:val="Style13ptBold"/>
          <w:b w:val="0"/>
          <w:sz w:val="16"/>
          <w:szCs w:val="16"/>
        </w:rPr>
        <w:t>6-2015</w:t>
      </w:r>
      <w:r>
        <w:rPr>
          <w:rStyle w:val="Style13ptBold"/>
          <w:b w:val="0"/>
          <w:sz w:val="16"/>
          <w:szCs w:val="16"/>
        </w:rPr>
        <w:t xml:space="preserve"> //AKrish</w:t>
      </w:r>
    </w:p>
    <w:p w14:paraId="7D818F9F" w14:textId="77777777" w:rsidR="007030AD" w:rsidRDefault="007030AD" w:rsidP="007030AD">
      <w:pPr>
        <w:rPr>
          <w:rStyle w:val="StyleUnderline"/>
        </w:rPr>
      </w:pPr>
      <w:r w:rsidRPr="00CE1B3B">
        <w:rPr>
          <w:sz w:val="16"/>
        </w:rPr>
        <w:t>Ultimately, what is especially remarkable about the contemporary framing of</w:t>
      </w:r>
      <w:r>
        <w:rPr>
          <w:sz w:val="16"/>
        </w:rPr>
        <w:t xml:space="preserve"> </w:t>
      </w:r>
      <w:r w:rsidRPr="00326C41">
        <w:rPr>
          <w:rStyle w:val="StyleUnderline"/>
          <w:highlight w:val="green"/>
        </w:rPr>
        <w:t>the U</w:t>
      </w:r>
      <w:r w:rsidRPr="002977A6">
        <w:rPr>
          <w:rStyle w:val="StyleUnderline"/>
        </w:rPr>
        <w:t xml:space="preserve">nited </w:t>
      </w:r>
      <w:r w:rsidRPr="00326C41">
        <w:rPr>
          <w:rStyle w:val="StyleUnderline"/>
          <w:highlight w:val="green"/>
        </w:rPr>
        <w:t>S</w:t>
      </w:r>
      <w:r w:rsidRPr="002977A6">
        <w:rPr>
          <w:rStyle w:val="StyleUnderline"/>
        </w:rPr>
        <w:t xml:space="preserve">tates as a civic polity is how it </w:t>
      </w:r>
      <w:r w:rsidRPr="00326C41">
        <w:rPr>
          <w:rStyle w:val="StyleUnderline"/>
          <w:highlight w:val="green"/>
        </w:rPr>
        <w:t>erases</w:t>
      </w:r>
      <w:r w:rsidRPr="002977A6">
        <w:rPr>
          <w:rStyle w:val="StyleUnderline"/>
        </w:rPr>
        <w:t xml:space="preserve">, almost entirely, </w:t>
      </w:r>
      <w:r w:rsidRPr="00326C41">
        <w:rPr>
          <w:rStyle w:val="StyleUnderline"/>
          <w:highlight w:val="green"/>
        </w:rPr>
        <w:t>the colonial structure of the American past.</w:t>
      </w:r>
      <w:r w:rsidRPr="002977A6">
        <w:rPr>
          <w:rStyle w:val="StyleUnderline"/>
        </w:rPr>
        <w:t xml:space="preserve"> According to the civic imagination, to the extent that the United States bears any meaningful relationship to European histories of empire, it is not as a sustained experiment in settler colonization.</w:t>
      </w:r>
      <w:r w:rsidRPr="00CE1B3B">
        <w:rPr>
          <w:sz w:val="16"/>
        </w:rPr>
        <w:t xml:space="preserve"> Rather, </w:t>
      </w:r>
      <w:r w:rsidRPr="002977A6">
        <w:rPr>
          <w:rStyle w:val="StyleUnderline"/>
        </w:rPr>
        <w:t>the country from its birth has been anti-imperial, conceived as an assault on an entire “system of social hierarchy</w:t>
      </w:r>
      <w:r w:rsidRPr="00CE1B3B">
        <w:rPr>
          <w:sz w:val="16"/>
        </w:rPr>
        <w:t xml:space="preserve">.”20 Indeed, for Seymour Martin Lipset, </w:t>
      </w:r>
      <w:r w:rsidRPr="002977A6">
        <w:rPr>
          <w:rStyle w:val="StyleUnderline"/>
        </w:rPr>
        <w:t>the very essence of American exceptionalism is its status as the first postcolonial society as opposed to a continuation of European colonialism</w:t>
      </w:r>
      <w:r w:rsidRPr="00CE1B3B">
        <w:rPr>
          <w:sz w:val="16"/>
        </w:rPr>
        <w:t>: “</w:t>
      </w:r>
      <w:r w:rsidRPr="002977A6">
        <w:rPr>
          <w:rStyle w:val="StyleUnderline"/>
        </w:rPr>
        <w:t>The United States is exceptional in . . . being ‘the first new nation,’ the first colony, other than Iceland, to become independent</w:t>
      </w:r>
      <w:r w:rsidRPr="00CE1B3B">
        <w:rPr>
          <w:sz w:val="16"/>
        </w:rPr>
        <w:t>.”21 If anything, under this civic framing, the American</w:t>
      </w:r>
      <w:r>
        <w:rPr>
          <w:sz w:val="16"/>
        </w:rPr>
        <w:t xml:space="preserve"> </w:t>
      </w:r>
      <w:r w:rsidRPr="00CE1B3B">
        <w:rPr>
          <w:sz w:val="16"/>
        </w:rPr>
        <w:t>experience—whatever the problems of inequality—has more in common with the</w:t>
      </w:r>
      <w:r>
        <w:rPr>
          <w:sz w:val="16"/>
        </w:rPr>
        <w:t xml:space="preserve"> </w:t>
      </w:r>
      <w:r w:rsidRPr="00CE1B3B">
        <w:rPr>
          <w:sz w:val="16"/>
        </w:rPr>
        <w:t>independence projects of indigenous societies than it does with English settler</w:t>
      </w:r>
      <w:r>
        <w:rPr>
          <w:sz w:val="16"/>
        </w:rPr>
        <w:t xml:space="preserve"> </w:t>
      </w:r>
      <w:r w:rsidRPr="00CE1B3B">
        <w:rPr>
          <w:sz w:val="16"/>
        </w:rPr>
        <w:t>experiments in South Africa, Australia, or New Zealand.</w:t>
      </w:r>
      <w:r>
        <w:rPr>
          <w:sz w:val="16"/>
        </w:rPr>
        <w:t xml:space="preserve"> </w:t>
      </w:r>
      <w:r w:rsidRPr="00CE1B3B">
        <w:rPr>
          <w:sz w:val="16"/>
        </w:rPr>
        <w:t>How does a community reconstruct the meaning of its own past—to such an</w:t>
      </w:r>
      <w:r>
        <w:rPr>
          <w:sz w:val="16"/>
        </w:rPr>
        <w:t xml:space="preserve"> </w:t>
      </w:r>
      <w:r w:rsidRPr="00CE1B3B">
        <w:rPr>
          <w:sz w:val="16"/>
        </w:rPr>
        <w:t>extent that defining historical attributes no longer resonate at all with collective</w:t>
      </w:r>
      <w:r>
        <w:rPr>
          <w:sz w:val="16"/>
        </w:rPr>
        <w:t xml:space="preserve"> </w:t>
      </w:r>
      <w:r w:rsidRPr="00CE1B3B">
        <w:rPr>
          <w:sz w:val="16"/>
        </w:rPr>
        <w:t>self-perceptions—and what are the long-term consequences of such a</w:t>
      </w:r>
      <w:r>
        <w:rPr>
          <w:sz w:val="16"/>
        </w:rPr>
        <w:t xml:space="preserve"> </w:t>
      </w:r>
      <w:r w:rsidRPr="00CE1B3B">
        <w:rPr>
          <w:sz w:val="16"/>
        </w:rPr>
        <w:t>reconstruction? Over the following pages, I offer a sketch of the process by which</w:t>
      </w:r>
      <w:r>
        <w:rPr>
          <w:sz w:val="16"/>
        </w:rPr>
        <w:t xml:space="preserve"> </w:t>
      </w:r>
      <w:r w:rsidRPr="00CE1B3B">
        <w:rPr>
          <w:sz w:val="16"/>
        </w:rPr>
        <w:t>white Americans came to think of themselves in civic rather than settler terms,</w:t>
      </w:r>
      <w:r>
        <w:rPr>
          <w:sz w:val="16"/>
        </w:rPr>
        <w:t xml:space="preserve"> </w:t>
      </w:r>
      <w:r w:rsidRPr="00CE1B3B">
        <w:rPr>
          <w:sz w:val="16"/>
        </w:rPr>
        <w:t>and then turn to a consideration of what this shift has meant for issues of racial</w:t>
      </w:r>
      <w:r>
        <w:rPr>
          <w:sz w:val="16"/>
        </w:rPr>
        <w:t xml:space="preserve"> </w:t>
      </w:r>
      <w:r w:rsidRPr="00CE1B3B">
        <w:rPr>
          <w:sz w:val="16"/>
        </w:rPr>
        <w:t>equality and native self-determination. I begin in Part I by contending that the</w:t>
      </w:r>
      <w:r>
        <w:rPr>
          <w:sz w:val="16"/>
        </w:rPr>
        <w:t xml:space="preserve"> </w:t>
      </w:r>
      <w:r w:rsidRPr="00CE1B3B">
        <w:rPr>
          <w:sz w:val="16"/>
        </w:rPr>
        <w:t>initial move toward a sustained civic identity occurred not at the founding,</w:t>
      </w:r>
      <w:r>
        <w:rPr>
          <w:sz w:val="16"/>
        </w:rPr>
        <w:t xml:space="preserve"> </w:t>
      </w:r>
      <w:r w:rsidRPr="00CE1B3B">
        <w:rPr>
          <w:sz w:val="16"/>
        </w:rPr>
        <w:t xml:space="preserve">Reconstruction, or even the more recent civil rights period. Rather, </w:t>
      </w:r>
      <w:r w:rsidRPr="00326C41">
        <w:rPr>
          <w:rStyle w:val="StyleUnderline"/>
          <w:highlight w:val="green"/>
        </w:rPr>
        <w:t>civic identity as</w:t>
      </w:r>
      <w:r w:rsidRPr="002977A6">
        <w:rPr>
          <w:rStyle w:val="StyleUnderline"/>
        </w:rPr>
        <w:t xml:space="preserve"> a growing </w:t>
      </w:r>
      <w:r w:rsidRPr="00326C41">
        <w:rPr>
          <w:rStyle w:val="StyleUnderline"/>
          <w:highlight w:val="green"/>
        </w:rPr>
        <w:t>public sentiment developed out of a sense of ideological uncertainty that enveloped the U</w:t>
      </w:r>
      <w:r w:rsidRPr="002977A6">
        <w:rPr>
          <w:rStyle w:val="StyleUnderline"/>
        </w:rPr>
        <w:t xml:space="preserve">nited </w:t>
      </w:r>
      <w:r w:rsidRPr="00326C41">
        <w:rPr>
          <w:rStyle w:val="StyleUnderline"/>
          <w:highlight w:val="green"/>
        </w:rPr>
        <w:t>S</w:t>
      </w:r>
      <w:r w:rsidRPr="002977A6">
        <w:rPr>
          <w:rStyle w:val="StyleUnderline"/>
        </w:rPr>
        <w:t xml:space="preserve">tates </w:t>
      </w:r>
      <w:r w:rsidRPr="00326C41">
        <w:rPr>
          <w:rStyle w:val="StyleUnderline"/>
          <w:highlight w:val="green"/>
        </w:rPr>
        <w:t>in the early twentieth century.</w:t>
      </w:r>
      <w:r w:rsidRPr="002977A6">
        <w:rPr>
          <w:rStyle w:val="StyleUnderline"/>
        </w:rPr>
        <w:t xml:space="preserve"> In particular, </w:t>
      </w:r>
      <w:r w:rsidRPr="00326C41">
        <w:rPr>
          <w:rStyle w:val="StyleUnderline"/>
          <w:highlight w:val="green"/>
        </w:rPr>
        <w:t>the closing of the frontier and the country’s emergence onto the global stage</w:t>
      </w:r>
      <w:r w:rsidRPr="002977A6">
        <w:rPr>
          <w:rStyle w:val="StyleUnderline"/>
        </w:rPr>
        <w:t xml:space="preserve"> with the Spanish-American War </w:t>
      </w:r>
      <w:r w:rsidRPr="00326C41">
        <w:rPr>
          <w:rStyle w:val="StyleUnderline"/>
          <w:highlight w:val="green"/>
        </w:rPr>
        <w:t>raised</w:t>
      </w:r>
      <w:r w:rsidRPr="002977A6">
        <w:rPr>
          <w:rStyle w:val="StyleUnderline"/>
        </w:rPr>
        <w:t xml:space="preserve"> basic </w:t>
      </w:r>
      <w:r w:rsidRPr="00326C41">
        <w:rPr>
          <w:rStyle w:val="StyleUnderline"/>
          <w:highlight w:val="green"/>
        </w:rPr>
        <w:t>questions about the future of</w:t>
      </w:r>
      <w:r w:rsidRPr="002977A6">
        <w:rPr>
          <w:rStyle w:val="StyleUnderline"/>
        </w:rPr>
        <w:t xml:space="preserve"> colonial </w:t>
      </w:r>
      <w:r w:rsidRPr="00326C41">
        <w:rPr>
          <w:rStyle w:val="StyleUnderline"/>
          <w:highlight w:val="green"/>
        </w:rPr>
        <w:t>settlement as well as the meaning of American power</w:t>
      </w:r>
      <w:r w:rsidRPr="002977A6">
        <w:rPr>
          <w:rStyle w:val="StyleUnderline"/>
        </w:rPr>
        <w:t xml:space="preserve"> in the world</w:t>
      </w:r>
      <w:r w:rsidRPr="00CE1B3B">
        <w:rPr>
          <w:sz w:val="16"/>
        </w:rPr>
        <w:t>. In this context,</w:t>
      </w:r>
      <w:r>
        <w:rPr>
          <w:sz w:val="16"/>
        </w:rPr>
        <w:t xml:space="preserve"> </w:t>
      </w:r>
      <w:r w:rsidRPr="002977A6">
        <w:rPr>
          <w:rStyle w:val="StyleUnderline"/>
        </w:rPr>
        <w:t xml:space="preserve">many </w:t>
      </w:r>
      <w:r w:rsidRPr="00326C41">
        <w:rPr>
          <w:rStyle w:val="StyleUnderline"/>
          <w:highlight w:val="green"/>
        </w:rPr>
        <w:t>white Americans began</w:t>
      </w:r>
      <w:r w:rsidRPr="002977A6">
        <w:rPr>
          <w:rStyle w:val="StyleUnderline"/>
        </w:rPr>
        <w:t xml:space="preserve"> to rally around a specific reading of the Constitution as the moment at which universally accessible Enlightenment principles first took historic root, thus </w:t>
      </w:r>
      <w:r w:rsidRPr="00326C41">
        <w:rPr>
          <w:rStyle w:val="StyleUnderline"/>
          <w:highlight w:val="green"/>
        </w:rPr>
        <w:t>presenting the country in</w:t>
      </w:r>
      <w:r w:rsidRPr="002977A6">
        <w:rPr>
          <w:rStyle w:val="StyleUnderline"/>
        </w:rPr>
        <w:t xml:space="preserve"> explicitly </w:t>
      </w:r>
      <w:r w:rsidRPr="00326C41">
        <w:rPr>
          <w:rStyle w:val="StyleUnderline"/>
          <w:highlight w:val="green"/>
        </w:rPr>
        <w:t>exceptionalist terms</w:t>
      </w:r>
      <w:r w:rsidRPr="002977A6">
        <w:rPr>
          <w:rStyle w:val="StyleUnderline"/>
        </w:rPr>
        <w:t>.</w:t>
      </w:r>
      <w:r w:rsidRPr="00CE1B3B">
        <w:rPr>
          <w:sz w:val="16"/>
        </w:rPr>
        <w:t xml:space="preserve"> </w:t>
      </w:r>
      <w:r w:rsidRPr="002977A6">
        <w:rPr>
          <w:rStyle w:val="StyleUnderline"/>
        </w:rPr>
        <w:t>This view separated European imperialism on the one hand from American global influence on the other, with the latter depicted as benign tutelage fundamentally in keeping with the basic interests of nonwhite peoples.</w:t>
      </w:r>
      <w:r w:rsidRPr="00CE1B3B">
        <w:rPr>
          <w:sz w:val="16"/>
        </w:rPr>
        <w:t xml:space="preserve"> Such civic arguments,</w:t>
      </w:r>
      <w:r>
        <w:rPr>
          <w:sz w:val="16"/>
        </w:rPr>
        <w:t xml:space="preserve"> </w:t>
      </w:r>
      <w:r w:rsidRPr="00CE1B3B">
        <w:rPr>
          <w:sz w:val="16"/>
        </w:rPr>
        <w:t>structured around the symbol of the Constitution, steadily reimagined the country</w:t>
      </w:r>
      <w:r>
        <w:rPr>
          <w:sz w:val="16"/>
        </w:rPr>
        <w:t xml:space="preserve"> </w:t>
      </w:r>
      <w:r w:rsidRPr="00CE1B3B">
        <w:rPr>
          <w:sz w:val="16"/>
        </w:rPr>
        <w:t xml:space="preserve">in more inclusive terms. But </w:t>
      </w:r>
      <w:r w:rsidRPr="00326C41">
        <w:rPr>
          <w:rStyle w:val="StyleUnderline"/>
          <w:highlight w:val="green"/>
        </w:rPr>
        <w:t>they</w:t>
      </w:r>
      <w:r w:rsidRPr="002977A6">
        <w:rPr>
          <w:rStyle w:val="StyleUnderline"/>
        </w:rPr>
        <w:t xml:space="preserve"> also </w:t>
      </w:r>
      <w:r w:rsidRPr="00326C41">
        <w:rPr>
          <w:rStyle w:val="StyleUnderline"/>
          <w:highlight w:val="green"/>
        </w:rPr>
        <w:t>provided an ideological framework that allowed</w:t>
      </w:r>
      <w:r w:rsidRPr="002977A6">
        <w:rPr>
          <w:rStyle w:val="StyleUnderline"/>
        </w:rPr>
        <w:t xml:space="preserve"> classically </w:t>
      </w:r>
      <w:r w:rsidRPr="00326C41">
        <w:rPr>
          <w:rStyle w:val="StyleUnderline"/>
          <w:highlight w:val="green"/>
        </w:rPr>
        <w:t>privileged American insiders to preserve</w:t>
      </w:r>
      <w:r w:rsidRPr="002977A6">
        <w:rPr>
          <w:rStyle w:val="StyleUnderline"/>
        </w:rPr>
        <w:t xml:space="preserve"> nonetheless </w:t>
      </w:r>
      <w:r w:rsidRPr="00326C41">
        <w:rPr>
          <w:rStyle w:val="StyleUnderline"/>
          <w:highlight w:val="green"/>
        </w:rPr>
        <w:t>the basic institutional structures of the polity</w:t>
      </w:r>
      <w:r w:rsidRPr="002977A6">
        <w:rPr>
          <w:rStyle w:val="StyleUnderline"/>
        </w:rPr>
        <w:t xml:space="preserve">—those of </w:t>
      </w:r>
      <w:r w:rsidRPr="00326C41">
        <w:rPr>
          <w:rStyle w:val="StyleUnderline"/>
          <w:highlight w:val="green"/>
        </w:rPr>
        <w:t>a</w:t>
      </w:r>
      <w:r w:rsidRPr="002977A6">
        <w:rPr>
          <w:rStyle w:val="StyleUnderline"/>
        </w:rPr>
        <w:t xml:space="preserve">n increasingly </w:t>
      </w:r>
      <w:r w:rsidRPr="00326C41">
        <w:rPr>
          <w:rStyle w:val="StyleUnderline"/>
          <w:highlight w:val="green"/>
        </w:rPr>
        <w:t>completed settler project—</w:t>
      </w:r>
      <w:r w:rsidRPr="002977A6">
        <w:rPr>
          <w:rStyle w:val="StyleUnderline"/>
        </w:rPr>
        <w:t>while at the same time asserting greater authority abroad.</w:t>
      </w:r>
      <w:r>
        <w:rPr>
          <w:sz w:val="16"/>
        </w:rPr>
        <w:t xml:space="preserve"> </w:t>
      </w:r>
      <w:r w:rsidRPr="00CE1B3B">
        <w:rPr>
          <w:sz w:val="16"/>
        </w:rPr>
        <w:t>Part II then argues that although such civic self-conception has brought with</w:t>
      </w:r>
      <w:r>
        <w:rPr>
          <w:sz w:val="16"/>
        </w:rPr>
        <w:t xml:space="preserve"> </w:t>
      </w:r>
      <w:r w:rsidRPr="00CE1B3B">
        <w:rPr>
          <w:sz w:val="16"/>
        </w:rPr>
        <w:t>it profound social improvements that cannot be underestimated, it has also come</w:t>
      </w:r>
      <w:r>
        <w:rPr>
          <w:sz w:val="16"/>
        </w:rPr>
        <w:t xml:space="preserve"> </w:t>
      </w:r>
      <w:r w:rsidRPr="00CE1B3B">
        <w:rPr>
          <w:sz w:val="16"/>
        </w:rPr>
        <w:t>at a significant cost</w:t>
      </w:r>
      <w:r w:rsidRPr="00326C41">
        <w:rPr>
          <w:sz w:val="16"/>
          <w:highlight w:val="green"/>
        </w:rPr>
        <w:t xml:space="preserve">. </w:t>
      </w:r>
      <w:r w:rsidRPr="00326C41">
        <w:rPr>
          <w:rStyle w:val="StyleUnderline"/>
          <w:highlight w:val="green"/>
        </w:rPr>
        <w:t>The country’s identitarian shift from settler to civic nation</w:t>
      </w:r>
      <w:r w:rsidRPr="00326C41">
        <w:rPr>
          <w:rStyle w:val="StyleUnderline"/>
        </w:rPr>
        <w:t xml:space="preserve"> has</w:t>
      </w:r>
      <w:r w:rsidRPr="002977A6">
        <w:rPr>
          <w:rStyle w:val="StyleUnderline"/>
        </w:rPr>
        <w:t xml:space="preserve"> </w:t>
      </w:r>
      <w:r w:rsidRPr="00326C41">
        <w:rPr>
          <w:rStyle w:val="StyleUnderline"/>
          <w:highlight w:val="green"/>
        </w:rPr>
        <w:t>meant that Americans have never</w:t>
      </w:r>
      <w:r w:rsidRPr="002977A6">
        <w:rPr>
          <w:rStyle w:val="StyleUnderline"/>
        </w:rPr>
        <w:t xml:space="preserve"> properly </w:t>
      </w:r>
      <w:r w:rsidRPr="00326C41">
        <w:rPr>
          <w:rStyle w:val="StyleUnderline"/>
          <w:highlight w:val="green"/>
        </w:rPr>
        <w:t>confronted the county’s colonial infrastructure or</w:t>
      </w:r>
      <w:r w:rsidRPr="002977A6">
        <w:rPr>
          <w:rStyle w:val="StyleUnderline"/>
        </w:rPr>
        <w:t xml:space="preserve"> the living legacy of </w:t>
      </w:r>
      <w:r w:rsidRPr="00326C41">
        <w:rPr>
          <w:rStyle w:val="StyleUnderline"/>
          <w:highlight w:val="green"/>
        </w:rPr>
        <w:t>its settler history</w:t>
      </w:r>
      <w:r w:rsidRPr="002977A6">
        <w:rPr>
          <w:rStyle w:val="StyleUnderline"/>
        </w:rPr>
        <w:t>.</w:t>
      </w:r>
      <w:r w:rsidRPr="00CE1B3B">
        <w:rPr>
          <w:sz w:val="16"/>
        </w:rPr>
        <w:t xml:space="preserve"> As a consequence</w:t>
      </w:r>
      <w:r w:rsidRPr="002977A6">
        <w:rPr>
          <w:rStyle w:val="StyleUnderline"/>
        </w:rPr>
        <w:t xml:space="preserve">, </w:t>
      </w:r>
      <w:r w:rsidRPr="00326C41">
        <w:rPr>
          <w:rStyle w:val="StyleUnderline"/>
          <w:highlight w:val="green"/>
        </w:rPr>
        <w:t>today’s vision of the country as</w:t>
      </w:r>
      <w:r w:rsidRPr="002977A6">
        <w:rPr>
          <w:rStyle w:val="StyleUnderline"/>
        </w:rPr>
        <w:t xml:space="preserve"> intrinsically—if incompletely—</w:t>
      </w:r>
      <w:r w:rsidRPr="00326C41">
        <w:rPr>
          <w:rStyle w:val="StyleUnderline"/>
          <w:highlight w:val="green"/>
        </w:rPr>
        <w:t>liberal</w:t>
      </w:r>
      <w:r w:rsidRPr="002977A6">
        <w:rPr>
          <w:rStyle w:val="StyleUnderline"/>
        </w:rPr>
        <w:t xml:space="preserve"> systematically </w:t>
      </w:r>
      <w:r w:rsidRPr="00326C41">
        <w:rPr>
          <w:rStyle w:val="StyleUnderline"/>
          <w:highlight w:val="green"/>
        </w:rPr>
        <w:t>deemphasizes</w:t>
      </w:r>
      <w:r w:rsidRPr="002977A6">
        <w:rPr>
          <w:rStyle w:val="StyleUnderline"/>
        </w:rPr>
        <w:t xml:space="preserve"> those forms of </w:t>
      </w:r>
      <w:r w:rsidRPr="00326C41">
        <w:rPr>
          <w:rStyle w:val="StyleUnderline"/>
          <w:highlight w:val="green"/>
        </w:rPr>
        <w:t>economic and political subordination that continue to mark the experience of</w:t>
      </w:r>
      <w:r w:rsidRPr="002977A6">
        <w:rPr>
          <w:rStyle w:val="StyleUnderline"/>
        </w:rPr>
        <w:t xml:space="preserve"> historically </w:t>
      </w:r>
      <w:r w:rsidRPr="00326C41">
        <w:rPr>
          <w:rStyle w:val="StyleUnderline"/>
          <w:highlight w:val="green"/>
        </w:rPr>
        <w:t>marginalized communities.</w:t>
      </w:r>
      <w:r w:rsidRPr="002977A6">
        <w:rPr>
          <w:rStyle w:val="StyleUnderline"/>
        </w:rPr>
        <w:t xml:space="preserve"> In effect, the two narratives of national identity—settler and civic—should not be thought of as establishing fundamentally distinct legal and political periods. Rather, </w:t>
      </w:r>
      <w:r w:rsidRPr="00326C41">
        <w:rPr>
          <w:rStyle w:val="StyleUnderline"/>
          <w:highlight w:val="green"/>
        </w:rPr>
        <w:t>the lack of a</w:t>
      </w:r>
      <w:r w:rsidRPr="002977A6">
        <w:rPr>
          <w:rStyle w:val="StyleUnderline"/>
        </w:rPr>
        <w:t xml:space="preserve"> proper </w:t>
      </w:r>
      <w:r w:rsidRPr="00326C41">
        <w:rPr>
          <w:rStyle w:val="StyleUnderline"/>
          <w:highlight w:val="green"/>
        </w:rPr>
        <w:t>reckoning with the past has meant</w:t>
      </w:r>
      <w:r w:rsidRPr="002977A6">
        <w:rPr>
          <w:rStyle w:val="StyleUnderline"/>
        </w:rPr>
        <w:t xml:space="preserve"> that </w:t>
      </w:r>
      <w:r w:rsidRPr="00326C41">
        <w:rPr>
          <w:rStyle w:val="StyleUnderline"/>
          <w:highlight w:val="green"/>
        </w:rPr>
        <w:t>prevailing civic ideologies remain</w:t>
      </w:r>
      <w:r w:rsidRPr="002977A6">
        <w:rPr>
          <w:rStyle w:val="StyleUnderline"/>
        </w:rPr>
        <w:t xml:space="preserve"> institutionally and conceptually </w:t>
      </w:r>
      <w:r w:rsidRPr="00326C41">
        <w:rPr>
          <w:rStyle w:val="StyleUnderline"/>
          <w:highlight w:val="green"/>
        </w:rPr>
        <w:t>interlinked with settler ones;</w:t>
      </w:r>
      <w:r w:rsidRPr="002977A6">
        <w:rPr>
          <w:rStyle w:val="StyleUnderline"/>
        </w:rPr>
        <w:t xml:space="preserve"> thus, the two eras of national identity fold into one another instead of marking a clear chronological divide or break in political time. </w:t>
      </w:r>
      <w:r w:rsidRPr="002977A6">
        <w:rPr>
          <w:rStyle w:val="StyleUnderline"/>
        </w:rPr>
        <w:cr/>
      </w:r>
    </w:p>
    <w:p w14:paraId="53362C33" w14:textId="51BBD632" w:rsidR="007030AD" w:rsidRPr="003E02D3" w:rsidRDefault="007030AD" w:rsidP="00903471">
      <w:pPr>
        <w:pStyle w:val="Heading2"/>
      </w:pPr>
      <w:r>
        <w:t xml:space="preserve">CASE 2ac Blocks </w:t>
      </w:r>
    </w:p>
    <w:p w14:paraId="4B940D2C" w14:textId="78EBC230" w:rsidR="00903471" w:rsidRPr="00903471" w:rsidRDefault="00903471" w:rsidP="00903471">
      <w:pPr>
        <w:keepNext/>
        <w:keepLines/>
        <w:pageBreakBefore/>
        <w:spacing w:before="40" w:after="0"/>
        <w:jc w:val="center"/>
        <w:outlineLvl w:val="2"/>
        <w:rPr>
          <w:rFonts w:eastAsia="Times New Roman" w:cs="Times New Roman"/>
          <w:b/>
          <w:sz w:val="32"/>
          <w:szCs w:val="24"/>
          <w:u w:val="single"/>
        </w:rPr>
      </w:pPr>
      <w:bookmarkStart w:id="2" w:name="_Hlk13320480"/>
      <w:r w:rsidRPr="00903471">
        <w:rPr>
          <w:rFonts w:eastAsia="Times New Roman" w:cs="Times New Roman"/>
          <w:b/>
          <w:sz w:val="32"/>
          <w:szCs w:val="24"/>
          <w:u w:val="single"/>
        </w:rPr>
        <w:t>A</w:t>
      </w:r>
      <w:r>
        <w:rPr>
          <w:rFonts w:eastAsia="Times New Roman" w:cs="Times New Roman"/>
          <w:b/>
          <w:sz w:val="32"/>
          <w:szCs w:val="24"/>
          <w:u w:val="single"/>
        </w:rPr>
        <w:t>T</w:t>
      </w:r>
      <w:r w:rsidRPr="00903471">
        <w:rPr>
          <w:rFonts w:eastAsia="Times New Roman" w:cs="Times New Roman"/>
          <w:b/>
          <w:sz w:val="32"/>
          <w:szCs w:val="24"/>
          <w:u w:val="single"/>
        </w:rPr>
        <w:t xml:space="preserve"> speaking for others/ur a settler</w:t>
      </w:r>
    </w:p>
    <w:p w14:paraId="09CA3F48" w14:textId="77777777" w:rsidR="00903471" w:rsidRPr="00903471" w:rsidRDefault="00903471" w:rsidP="00903471">
      <w:pPr>
        <w:keepNext/>
        <w:keepLines/>
        <w:spacing w:before="40" w:after="0"/>
        <w:outlineLvl w:val="3"/>
        <w:rPr>
          <w:rFonts w:eastAsia="MS Gothic" w:cs="Times New Roman"/>
          <w:b/>
          <w:iCs/>
          <w:sz w:val="26"/>
        </w:rPr>
      </w:pPr>
      <w:r w:rsidRPr="00903471">
        <w:rPr>
          <w:rFonts w:eastAsia="MS Gothic" w:cs="Times New Roman"/>
          <w:b/>
          <w:iCs/>
          <w:sz w:val="26"/>
        </w:rPr>
        <w:t xml:space="preserve">Speaking for others creates empathy that snowballs - It’s not a violent relationship because you are basing your commitment on something you have an ethical responsibility to do given your structural position of privilege  </w:t>
      </w:r>
    </w:p>
    <w:p w14:paraId="2EEA6F05" w14:textId="77777777" w:rsidR="00903471" w:rsidRPr="00903471" w:rsidRDefault="00903471" w:rsidP="00903471">
      <w:pPr>
        <w:rPr>
          <w:rFonts w:eastAsia="Cambria" w:cs="Cambria"/>
        </w:rPr>
      </w:pPr>
      <w:r w:rsidRPr="00903471">
        <w:rPr>
          <w:rFonts w:eastAsia="Cambria" w:cs="Cambria"/>
          <w:b/>
          <w:bCs/>
          <w:sz w:val="26"/>
        </w:rPr>
        <w:t>Zembylas 13</w:t>
      </w:r>
    </w:p>
    <w:p w14:paraId="72B1DFB1" w14:textId="41C23018" w:rsidR="00903471" w:rsidRPr="00903471" w:rsidRDefault="00903471" w:rsidP="00903471">
      <w:pPr>
        <w:rPr>
          <w:rFonts w:eastAsia="Cambria" w:cs="Times New Roman"/>
          <w:sz w:val="16"/>
          <w:szCs w:val="16"/>
        </w:rPr>
      </w:pPr>
      <w:r w:rsidRPr="00903471">
        <w:rPr>
          <w:rFonts w:eastAsia="Cambria" w:cs="Cambria"/>
          <w:sz w:val="16"/>
          <w:szCs w:val="16"/>
        </w:rPr>
        <w:t>Michalinos Zembylas, November 20</w:t>
      </w:r>
      <w:r w:rsidRPr="00903471">
        <w:rPr>
          <w:rFonts w:eastAsia="Cambria" w:cs="Cambria"/>
          <w:sz w:val="16"/>
          <w:szCs w:val="16"/>
          <w:vertAlign w:val="superscript"/>
        </w:rPr>
        <w:t>th</w:t>
      </w:r>
      <w:r w:rsidRPr="00903471">
        <w:rPr>
          <w:rFonts w:eastAsia="Cambria" w:cs="Cambria"/>
          <w:sz w:val="16"/>
          <w:szCs w:val="16"/>
        </w:rPr>
        <w:t xml:space="preserve"> 2013, assistant professor of education at the Open University of Cyprus, “The “Crisis of Pity” and the Radicalization of Solidarity: Toward Critical Pedagogies of Compassion,” Educational Studies: A Journal of the American Educational Studies Association Volume 49 Issue 6, p. 504-521 </w:t>
      </w:r>
      <w:r>
        <w:rPr>
          <w:rFonts w:eastAsia="Cambria" w:cs="Cambria"/>
          <w:sz w:val="16"/>
          <w:szCs w:val="16"/>
        </w:rPr>
        <w:t>//jazmyn</w:t>
      </w:r>
    </w:p>
    <w:p w14:paraId="2CDF7114" w14:textId="77777777" w:rsidR="00903471" w:rsidRPr="00903471" w:rsidRDefault="00903471" w:rsidP="00903471">
      <w:pPr>
        <w:rPr>
          <w:rFonts w:eastAsia="Calibri" w:cs="Times New Roman"/>
          <w:b/>
          <w:iCs/>
          <w:u w:val="single"/>
        </w:rPr>
      </w:pPr>
      <w:r w:rsidRPr="00903471">
        <w:rPr>
          <w:rFonts w:eastAsia="Cambria" w:cs="Cambria"/>
          <w:sz w:val="14"/>
        </w:rPr>
        <w:t xml:space="preserve">Furthermore, as noted in the previous section of the article, </w:t>
      </w:r>
      <w:r w:rsidRPr="00903471">
        <w:rPr>
          <w:rFonts w:eastAsia="Calibri" w:cs="Times New Roman"/>
          <w:u w:val="single"/>
        </w:rPr>
        <w:t>attentiveness to common human vulnerability is an important component of critical pedagogies of compassion</w:t>
      </w:r>
      <w:r w:rsidRPr="00903471">
        <w:rPr>
          <w:rFonts w:eastAsia="Calibri" w:cs="Times New Roman"/>
          <w:b/>
          <w:iCs/>
          <w:u w:val="single"/>
        </w:rPr>
        <w:t>. Students are enabled to establish and maintain this attentiveness, when they begin to question and challenge arguments based on binaries like us/them, citizen/foreigner, friends/enemies, and good/evil, a stereotyping of groups considered to be more or less grievable</w:t>
      </w:r>
      <w:r w:rsidRPr="00903471">
        <w:rPr>
          <w:rFonts w:eastAsia="Cambria" w:cs="Cambria"/>
          <w:sz w:val="14"/>
        </w:rPr>
        <w:t xml:space="preserve"> (see Butler 2004). For example, students will learn compassion when they start asking </w:t>
      </w:r>
      <w:r w:rsidRPr="00903471">
        <w:rPr>
          <w:rFonts w:eastAsia="Cambria" w:cs="Cambria"/>
          <w:iCs/>
          <w:sz w:val="14"/>
        </w:rPr>
        <w:t>critical questions</w:t>
      </w:r>
      <w:r w:rsidRPr="00903471">
        <w:rPr>
          <w:rFonts w:eastAsia="Cambria" w:cs="Cambria"/>
          <w:sz w:val="14"/>
        </w:rPr>
        <w:t xml:space="preserve"> and </w:t>
      </w:r>
      <w:r w:rsidRPr="00903471">
        <w:rPr>
          <w:rFonts w:eastAsia="Cambria" w:cs="Cambria"/>
          <w:iCs/>
          <w:sz w:val="14"/>
        </w:rPr>
        <w:t>gradually engage in actions that challenge</w:t>
      </w:r>
      <w:r w:rsidRPr="00903471">
        <w:rPr>
          <w:rFonts w:eastAsia="Cambria" w:cs="Cambria"/>
          <w:sz w:val="14"/>
        </w:rPr>
        <w:t xml:space="preserve"> the </w:t>
      </w:r>
      <w:r w:rsidRPr="00903471">
        <w:rPr>
          <w:rFonts w:eastAsia="Cambria" w:cs="Cambria"/>
          <w:iCs/>
          <w:sz w:val="14"/>
        </w:rPr>
        <w:t>taken-for-granted policy</w:t>
      </w:r>
      <w:r w:rsidRPr="00903471">
        <w:rPr>
          <w:rFonts w:eastAsia="Cambria" w:cs="Cambria"/>
          <w:sz w:val="14"/>
        </w:rPr>
        <w:t xml:space="preserve"> in many countries of keeping asylum seekers in remote detention camps. These questions could include the following: Do asylum seekers have equal rights or not? Is each and every human being viewed as an individual with a history and identity that require respect? If yes, what can be done to show solidarity to the suffering of these fellow human beings? Once again, it is important to start with small actions of solidarity such as sending gifts, writing protest letters, and volunteering for nongovernmental organizations that offer practical or legal help to asylum seekers (Porter 2006). Clearly, writing letters does not truly alleviate suffering in any obvious manner, but it is a step toward helping; these are smaller gestures that may help lead students to becoming </w:t>
      </w:r>
      <w:r w:rsidRPr="00903471">
        <w:rPr>
          <w:rFonts w:eastAsia="Cambria" w:cs="Cambria"/>
          <w:iCs/>
          <w:sz w:val="14"/>
        </w:rPr>
        <w:t>critical thinkers</w:t>
      </w:r>
      <w:r w:rsidRPr="00903471">
        <w:rPr>
          <w:rFonts w:eastAsia="Cambria" w:cs="Cambria"/>
          <w:sz w:val="14"/>
        </w:rPr>
        <w:t xml:space="preserve"> who continue </w:t>
      </w:r>
      <w:r w:rsidRPr="00903471">
        <w:rPr>
          <w:rFonts w:eastAsia="Cambria" w:cs="Cambria"/>
          <w:iCs/>
          <w:sz w:val="14"/>
        </w:rPr>
        <w:t>to take action throughout their lives</w:t>
      </w:r>
      <w:r w:rsidRPr="00903471">
        <w:rPr>
          <w:rFonts w:eastAsia="Cambria" w:cs="Cambria"/>
          <w:sz w:val="14"/>
        </w:rPr>
        <w:t xml:space="preserve">. Solidarity </w:t>
      </w:r>
      <w:r w:rsidRPr="00903471">
        <w:rPr>
          <w:rFonts w:eastAsia="Cambria" w:cs="Cambria"/>
          <w:iCs/>
          <w:sz w:val="14"/>
        </w:rPr>
        <w:t>does not become radicalized</w:t>
      </w:r>
      <w:r w:rsidRPr="00903471">
        <w:rPr>
          <w:rFonts w:eastAsia="Cambria" w:cs="Cambria"/>
          <w:sz w:val="14"/>
        </w:rPr>
        <w:t xml:space="preserve"> from one day to the next; </w:t>
      </w:r>
      <w:r w:rsidRPr="00903471">
        <w:rPr>
          <w:rFonts w:eastAsia="Calibri" w:cs="Times New Roman"/>
          <w:highlight w:val="green"/>
          <w:u w:val="single"/>
        </w:rPr>
        <w:t>the</w:t>
      </w:r>
      <w:r w:rsidRPr="00903471">
        <w:rPr>
          <w:rFonts w:eastAsia="Calibri" w:cs="Times New Roman"/>
          <w:u w:val="single"/>
        </w:rPr>
        <w:t xml:space="preserve"> </w:t>
      </w:r>
      <w:r w:rsidRPr="00903471">
        <w:rPr>
          <w:rFonts w:eastAsia="Calibri" w:cs="Times New Roman"/>
          <w:highlight w:val="green"/>
          <w:u w:val="single"/>
        </w:rPr>
        <w:t>intensification of solidarity comes gradually based on empathy</w:t>
      </w:r>
      <w:r w:rsidRPr="00903471">
        <w:rPr>
          <w:rFonts w:eastAsia="Calibri" w:cs="Times New Roman"/>
          <w:u w:val="single"/>
        </w:rPr>
        <w:t>, a community of engaged citizens and the constant interrogation of various modes of action and engagement for their effectiveness to fight injustice and subordination</w:t>
      </w:r>
      <w:r w:rsidRPr="00903471">
        <w:rPr>
          <w:rFonts w:eastAsia="Cambria" w:cs="Cambria"/>
          <w:sz w:val="14"/>
        </w:rPr>
        <w:t xml:space="preserve"> (see Barber 1984). </w:t>
      </w:r>
      <w:r w:rsidRPr="00903471">
        <w:rPr>
          <w:rFonts w:eastAsia="Calibri" w:cs="Times New Roman"/>
          <w:b/>
          <w:iCs/>
          <w:highlight w:val="green"/>
          <w:u w:val="single"/>
        </w:rPr>
        <w:t>Critical compassion is</w:t>
      </w:r>
      <w:r w:rsidRPr="00903471">
        <w:rPr>
          <w:rFonts w:eastAsia="Calibri" w:cs="Times New Roman"/>
          <w:b/>
          <w:iCs/>
          <w:u w:val="single"/>
        </w:rPr>
        <w:t xml:space="preserve"> even further </w:t>
      </w:r>
      <w:r w:rsidRPr="00903471">
        <w:rPr>
          <w:rFonts w:eastAsia="Calibri" w:cs="Times New Roman"/>
          <w:b/>
          <w:iCs/>
          <w:highlight w:val="green"/>
          <w:u w:val="single"/>
        </w:rPr>
        <w:t>cultivated</w:t>
      </w:r>
      <w:r w:rsidRPr="00903471">
        <w:rPr>
          <w:rFonts w:eastAsia="Calibri" w:cs="Times New Roman"/>
          <w:b/>
          <w:iCs/>
          <w:u w:val="single"/>
        </w:rPr>
        <w:t xml:space="preserve">, </w:t>
      </w:r>
      <w:r w:rsidRPr="00903471">
        <w:rPr>
          <w:rFonts w:eastAsia="Calibri" w:cs="Times New Roman"/>
          <w:b/>
          <w:iCs/>
          <w:highlight w:val="green"/>
          <w:u w:val="single"/>
        </w:rPr>
        <w:t>if students begin to understand the conditions</w:t>
      </w:r>
      <w:r w:rsidRPr="00903471">
        <w:rPr>
          <w:rFonts w:eastAsia="Calibri" w:cs="Times New Roman"/>
          <w:b/>
          <w:iCs/>
          <w:u w:val="single"/>
        </w:rPr>
        <w:t xml:space="preserve"> (structural inequalities, poverty, globalization etc.) </w:t>
      </w:r>
      <w:r w:rsidRPr="00903471">
        <w:rPr>
          <w:rFonts w:eastAsia="Calibri" w:cs="Times New Roman"/>
          <w:b/>
          <w:iCs/>
          <w:highlight w:val="green"/>
          <w:u w:val="single"/>
        </w:rPr>
        <w:t>that give rise to suffering and acknowledge some</w:t>
      </w:r>
      <w:r w:rsidRPr="00903471">
        <w:rPr>
          <w:rFonts w:eastAsia="Calibri" w:cs="Times New Roman"/>
          <w:b/>
          <w:iCs/>
          <w:u w:val="single"/>
        </w:rPr>
        <w:t xml:space="preserve"> sort of human </w:t>
      </w:r>
      <w:r w:rsidRPr="00903471">
        <w:rPr>
          <w:rFonts w:eastAsia="Calibri" w:cs="Times New Roman"/>
          <w:b/>
          <w:iCs/>
          <w:highlight w:val="green"/>
          <w:u w:val="single"/>
        </w:rPr>
        <w:t>connection</w:t>
      </w:r>
      <w:r w:rsidRPr="00903471">
        <w:rPr>
          <w:rFonts w:eastAsia="Calibri" w:cs="Times New Roman"/>
          <w:b/>
          <w:iCs/>
          <w:u w:val="single"/>
        </w:rPr>
        <w:t xml:space="preserve"> between themselves and others, specifically what it might mean for one to encounter vulnerabilities that students themselves might experience.</w:t>
      </w:r>
      <w:r w:rsidRPr="00903471">
        <w:rPr>
          <w:rFonts w:eastAsia="Cambria" w:cs="Cambria"/>
          <w:sz w:val="14"/>
        </w:rPr>
        <w:t xml:space="preserve"> But mere understanding is not enough; </w:t>
      </w:r>
      <w:r w:rsidRPr="00903471">
        <w:rPr>
          <w:rFonts w:eastAsia="Calibri" w:cs="Times New Roman"/>
          <w:b/>
          <w:iCs/>
          <w:highlight w:val="green"/>
          <w:u w:val="single"/>
        </w:rPr>
        <w:t>students will become more susceptible to affective transformation, when they enact compassionate action early on in their lives</w:t>
      </w:r>
      <w:r w:rsidRPr="00903471">
        <w:rPr>
          <w:rFonts w:eastAsia="Calibri" w:cs="Times New Roman"/>
          <w:b/>
          <w:iCs/>
          <w:u w:val="single"/>
        </w:rPr>
        <w:t xml:space="preserve"> </w:t>
      </w:r>
      <w:r w:rsidRPr="00903471">
        <w:rPr>
          <w:rFonts w:eastAsia="Cambria" w:cs="Cambria"/>
          <w:sz w:val="14"/>
        </w:rPr>
        <w:t xml:space="preserve">(e.g., from kindergarten) </w:t>
      </w:r>
      <w:r w:rsidRPr="00903471">
        <w:rPr>
          <w:rFonts w:eastAsia="Calibri" w:cs="Times New Roman"/>
          <w:u w:val="single"/>
        </w:rPr>
        <w:t>such as becoming more patient and tolerant with peers who do not grasp a difficult concept in language or mathematics</w:t>
      </w:r>
      <w:r w:rsidRPr="00903471">
        <w:rPr>
          <w:rFonts w:eastAsia="Cambria" w:cs="Cambria"/>
          <w:sz w:val="14"/>
        </w:rPr>
        <w:t xml:space="preserve">. </w:t>
      </w:r>
      <w:r w:rsidRPr="00903471">
        <w:rPr>
          <w:rFonts w:eastAsia="Calibri" w:cs="Times New Roman"/>
          <w:b/>
          <w:iCs/>
          <w:u w:val="single"/>
        </w:rPr>
        <w:t>As they grow up, children are offered opportunities to enact more complex manifestations of compassion that include action to alleviate the suffering of people who experience difficult times</w:t>
      </w:r>
      <w:r w:rsidRPr="00903471">
        <w:rPr>
          <w:rFonts w:eastAsia="Cambria" w:cs="Cambria"/>
          <w:sz w:val="14"/>
        </w:rPr>
        <w:t xml:space="preserve">, such as the asylum seekers enclosed in a detention camp. Thus, Nussbaum's suggestion that </w:t>
      </w:r>
      <w:r w:rsidRPr="00903471">
        <w:rPr>
          <w:rFonts w:eastAsia="Calibri" w:cs="Times New Roman"/>
          <w:b/>
          <w:iCs/>
          <w:u w:val="single"/>
        </w:rPr>
        <w:t>a student “must take the person's ill as affecting her own flourishing [and] must make herself vulnerable in the person of another”</w:t>
      </w:r>
      <w:r w:rsidRPr="00903471">
        <w:rPr>
          <w:rFonts w:eastAsia="Cambria" w:cs="Cambria"/>
          <w:sz w:val="14"/>
        </w:rPr>
        <w:t xml:space="preserve"> (2001, 317</w:t>
      </w:r>
      <w:r w:rsidRPr="00903471">
        <w:rPr>
          <w:rFonts w:eastAsia="Calibri" w:cs="Times New Roman"/>
          <w:u w:val="single"/>
        </w:rPr>
        <w:t>) is just the beginning. What needs to follow the acknowledgment of common humanity and vulnerability is taking action that dismisses essentialized categories of victims and benefactors and highlights, instead the impact of solidarity on reducing everyday inequalities.</w:t>
      </w:r>
      <w:r w:rsidRPr="00903471">
        <w:rPr>
          <w:rFonts w:eastAsia="Cambria" w:cs="Cambria"/>
          <w:sz w:val="14"/>
        </w:rPr>
        <w:t xml:space="preserve"> </w:t>
      </w:r>
      <w:r w:rsidRPr="00903471">
        <w:rPr>
          <w:rFonts w:eastAsia="Calibri" w:cs="Times New Roman"/>
          <w:b/>
          <w:iCs/>
          <w:u w:val="single"/>
        </w:rPr>
        <w:t>Recognizing the emotional complexities of structural inequalities is necessary but not sufficient; what distinguishes critical pedagogies of compassion is that they push students to go beyond that and engage in actions that show solidarity and altruism in practice. Taking a step back to reflect once again on what makes critical pedagogies of compassion distinct and valuable, one has to acknowledge the multiple ways in which compassion is assigned differently as it relates to issues of identity and structures of inequality</w:t>
      </w:r>
      <w:r w:rsidRPr="00903471">
        <w:rPr>
          <w:rFonts w:eastAsia="Cambria" w:cs="Cambria"/>
          <w:sz w:val="14"/>
        </w:rPr>
        <w:t>. 10 Although there has not been any explicit research examining the ways in which identities of students and of sufferers come into play in the politics of compassion, it has been acknowledged in the literature that people of color and poor people are more often blamed for trauma and tragedy that occurs in their life (see Berlant 2004). Pity for these groups is often informed by this blaming and consequently structural inequalities are obscured. Blame develops as a result of performance, power, and othering; that is, blame is ideological and, therefore it is important to interrogate the emotional ideologies in which blaming is grounded</w:t>
      </w:r>
      <w:r w:rsidRPr="00903471">
        <w:rPr>
          <w:rFonts w:eastAsia="Calibri" w:cs="Times New Roman"/>
          <w:u w:val="single"/>
        </w:rPr>
        <w:t>. Critical pedagogues, then, need to address a number of provocative issues to reach their students and move them beyond deficit perspectives and cultural narcissism</w:t>
      </w:r>
      <w:r w:rsidRPr="00903471">
        <w:rPr>
          <w:rFonts w:eastAsia="Cambria" w:cs="Cambria"/>
          <w:sz w:val="14"/>
        </w:rPr>
        <w:t xml:space="preserve"> (e.g., see Nieto and Bode 2012</w:t>
      </w:r>
      <w:r w:rsidRPr="00903471">
        <w:rPr>
          <w:rFonts w:eastAsia="Calibri" w:cs="Times New Roman"/>
          <w:u w:val="single"/>
        </w:rPr>
        <w:t>). These issues concern the roots and consequences of blaming individuals, rather than structural inequalities and the ways in which vulnerability is assigned or read differently by/for people</w:t>
      </w:r>
      <w:r w:rsidRPr="00903471">
        <w:rPr>
          <w:rFonts w:eastAsia="Cambria" w:cs="Cambria"/>
          <w:sz w:val="14"/>
        </w:rPr>
        <w:t xml:space="preserve">. Some individuals and groups are clearly more vulnerable than others due to societal structural inequalities and this is something that needs to be constantly kept in mind. For example, two people can experience chronic illness. The person without health care will be vulnerable in a way that is different from someone who has health insurance. </w:t>
      </w:r>
      <w:r w:rsidRPr="00903471">
        <w:rPr>
          <w:rFonts w:eastAsia="Calibri" w:cs="Times New Roman"/>
          <w:b/>
          <w:iCs/>
          <w:u w:val="single"/>
        </w:rPr>
        <w:t xml:space="preserve">By suggesting that it is important for students to engage in action, what is meant is that they need to work actively to address structural inequality—which is the foundation of much suffering. </w:t>
      </w:r>
      <w:r w:rsidRPr="00903471">
        <w:rPr>
          <w:rFonts w:eastAsia="Calibri" w:cs="Times New Roman"/>
          <w:b/>
          <w:iCs/>
          <w:highlight w:val="green"/>
          <w:u w:val="single"/>
        </w:rPr>
        <w:t>Recognizing</w:t>
      </w:r>
      <w:r w:rsidRPr="00903471">
        <w:rPr>
          <w:rFonts w:eastAsia="Calibri" w:cs="Times New Roman"/>
          <w:b/>
          <w:iCs/>
          <w:u w:val="single"/>
        </w:rPr>
        <w:t xml:space="preserve">, therefore, </w:t>
      </w:r>
      <w:r w:rsidRPr="00903471">
        <w:rPr>
          <w:rFonts w:eastAsia="Calibri" w:cs="Times New Roman"/>
          <w:b/>
          <w:iCs/>
          <w:highlight w:val="green"/>
          <w:u w:val="single"/>
        </w:rPr>
        <w:t>that compassion is assigned differently as it relates to</w:t>
      </w:r>
      <w:r w:rsidRPr="00903471">
        <w:rPr>
          <w:rFonts w:eastAsia="Calibri" w:cs="Times New Roman"/>
          <w:b/>
          <w:iCs/>
          <w:u w:val="single"/>
        </w:rPr>
        <w:t xml:space="preserve"> issues of identity and structures of </w:t>
      </w:r>
      <w:r w:rsidRPr="00903471">
        <w:rPr>
          <w:rFonts w:eastAsia="Calibri" w:cs="Times New Roman"/>
          <w:b/>
          <w:iCs/>
          <w:highlight w:val="green"/>
          <w:u w:val="single"/>
        </w:rPr>
        <w:t>inequality</w:t>
      </w:r>
      <w:r w:rsidRPr="00903471">
        <w:rPr>
          <w:rFonts w:eastAsia="Calibri" w:cs="Times New Roman"/>
          <w:b/>
          <w:iCs/>
          <w:u w:val="single"/>
        </w:rPr>
        <w:t xml:space="preserve"> and interrogating why this is so, </w:t>
      </w:r>
      <w:r w:rsidRPr="00903471">
        <w:rPr>
          <w:rFonts w:eastAsia="Calibri" w:cs="Times New Roman"/>
          <w:b/>
          <w:iCs/>
          <w:highlight w:val="green"/>
          <w:u w:val="single"/>
        </w:rPr>
        <w:t>is a valuable component of critical pedagogies of compassion</w:t>
      </w:r>
      <w:r w:rsidRPr="00903471">
        <w:rPr>
          <w:rFonts w:eastAsia="Calibri" w:cs="Times New Roman"/>
          <w:b/>
          <w:iCs/>
          <w:u w:val="single"/>
        </w:rPr>
        <w:t>. The recognition of the multiple ways in which compassion is assigned differently is clearly relevant to the issue of the simultaneous identification and disidentification with the suffering of the other</w:t>
      </w:r>
      <w:r w:rsidRPr="00903471">
        <w:rPr>
          <w:rFonts w:eastAsia="Cambria" w:cs="Cambria"/>
          <w:sz w:val="14"/>
        </w:rPr>
        <w:t xml:space="preserve"> that has been raised earlier</w:t>
      </w:r>
      <w:r w:rsidRPr="00903471">
        <w:rPr>
          <w:rFonts w:eastAsia="Calibri" w:cs="Times New Roman"/>
          <w:b/>
          <w:iCs/>
          <w:u w:val="single"/>
        </w:rPr>
        <w:t xml:space="preserve">. </w:t>
      </w:r>
      <w:r w:rsidRPr="00903471">
        <w:rPr>
          <w:rFonts w:eastAsia="Calibri" w:cs="Times New Roman"/>
          <w:b/>
          <w:iCs/>
          <w:highlight w:val="green"/>
          <w:u w:val="single"/>
        </w:rPr>
        <w:t>Although students</w:t>
      </w:r>
      <w:r w:rsidRPr="00903471">
        <w:rPr>
          <w:rFonts w:eastAsia="Calibri" w:cs="Times New Roman"/>
          <w:b/>
          <w:iCs/>
          <w:u w:val="single"/>
        </w:rPr>
        <w:t xml:space="preserve"> (</w:t>
      </w:r>
      <w:r w:rsidRPr="00903471">
        <w:rPr>
          <w:rFonts w:eastAsia="Calibri" w:cs="Times New Roman"/>
          <w:b/>
          <w:iCs/>
          <w:highlight w:val="green"/>
          <w:u w:val="single"/>
        </w:rPr>
        <w:t>especially those who are privileged</w:t>
      </w:r>
      <w:r w:rsidRPr="00903471">
        <w:rPr>
          <w:rFonts w:eastAsia="Calibri" w:cs="Times New Roman"/>
          <w:b/>
          <w:iCs/>
          <w:u w:val="single"/>
        </w:rPr>
        <w:t xml:space="preserve">) </w:t>
      </w:r>
      <w:r w:rsidRPr="00903471">
        <w:rPr>
          <w:rFonts w:eastAsia="Calibri" w:cs="Times New Roman"/>
          <w:b/>
          <w:iCs/>
          <w:highlight w:val="green"/>
          <w:u w:val="single"/>
        </w:rPr>
        <w:t>become knowledgeable about other people's lives</w:t>
      </w:r>
      <w:r w:rsidRPr="00903471">
        <w:rPr>
          <w:rFonts w:eastAsia="Calibri" w:cs="Times New Roman"/>
          <w:b/>
          <w:iCs/>
          <w:u w:val="single"/>
        </w:rPr>
        <w:t>—</w:t>
      </w:r>
      <w:r w:rsidRPr="00903471">
        <w:rPr>
          <w:rFonts w:eastAsia="Calibri" w:cs="Times New Roman"/>
          <w:b/>
          <w:iCs/>
          <w:highlight w:val="green"/>
          <w:u w:val="single"/>
        </w:rPr>
        <w:t>including issues they have not had to endure</w:t>
      </w:r>
      <w:r w:rsidRPr="00903471">
        <w:rPr>
          <w:rFonts w:eastAsia="Calibri" w:cs="Times New Roman"/>
          <w:b/>
          <w:iCs/>
          <w:u w:val="single"/>
        </w:rPr>
        <w:t>, such as sexual slavery, seeking asylum, starvation, torture, or having a missile hit a marketplace (Porter 2006)—</w:t>
      </w:r>
      <w:r w:rsidRPr="00903471">
        <w:rPr>
          <w:rFonts w:eastAsia="Calibri" w:cs="Times New Roman"/>
          <w:b/>
          <w:iCs/>
          <w:highlight w:val="green"/>
          <w:u w:val="single"/>
        </w:rPr>
        <w:t>they also become mindful of how it is impossible to claim that they fully know and feel  others’</w:t>
      </w:r>
      <w:r w:rsidRPr="00903471">
        <w:rPr>
          <w:rFonts w:eastAsia="Calibri" w:cs="Times New Roman"/>
          <w:b/>
          <w:iCs/>
          <w:u w:val="single"/>
        </w:rPr>
        <w:t xml:space="preserve"> </w:t>
      </w:r>
      <w:r w:rsidRPr="00903471">
        <w:rPr>
          <w:rFonts w:eastAsia="Calibri" w:cs="Times New Roman"/>
          <w:b/>
          <w:iCs/>
          <w:highlight w:val="green"/>
          <w:u w:val="single"/>
        </w:rPr>
        <w:t>pain.</w:t>
      </w:r>
      <w:r w:rsidRPr="00903471">
        <w:rPr>
          <w:rFonts w:eastAsia="Calibri" w:cs="Times New Roman"/>
          <w:b/>
          <w:iCs/>
          <w:u w:val="single"/>
        </w:rPr>
        <w:t xml:space="preserve"> Attentiveness to the issue of simultaneous identification and disidentification with the suffering of the other involves cultivating in students the ability to acknowledge the symmetries and asymmetries of suffering.</w:t>
      </w:r>
      <w:r w:rsidRPr="00903471">
        <w:rPr>
          <w:rFonts w:eastAsia="Cambria" w:cs="Cambria"/>
          <w:sz w:val="14"/>
        </w:rPr>
        <w:t xml:space="preserve"> For example, this means that there are limitations to how far a privileged individual in a western society can actually participate in the suffering of a poor underprivileged individual living in the favellas of Brazil or the shanty towns of South Africa. </w:t>
      </w:r>
      <w:r w:rsidRPr="00903471">
        <w:rPr>
          <w:rFonts w:eastAsia="Cambria" w:cs="Cambria"/>
          <w:iCs/>
          <w:sz w:val="14"/>
        </w:rPr>
        <w:t>However</w:t>
      </w:r>
      <w:r w:rsidRPr="00903471">
        <w:rPr>
          <w:rFonts w:eastAsia="Cambria" w:cs="Cambria"/>
          <w:sz w:val="14"/>
        </w:rPr>
        <w:t xml:space="preserve">, </w:t>
      </w:r>
      <w:r w:rsidRPr="00903471">
        <w:rPr>
          <w:rFonts w:eastAsia="Calibri" w:cs="Times New Roman"/>
          <w:highlight w:val="green"/>
          <w:u w:val="single"/>
        </w:rPr>
        <w:t>the purpose of critical pedagogies of compassion</w:t>
      </w:r>
      <w:r w:rsidRPr="00903471">
        <w:rPr>
          <w:rFonts w:eastAsia="Calibri" w:cs="Times New Roman"/>
          <w:u w:val="single"/>
        </w:rPr>
        <w:t>—</w:t>
      </w:r>
      <w:r w:rsidRPr="00903471">
        <w:rPr>
          <w:rFonts w:eastAsia="Calibri" w:cs="Times New Roman"/>
          <w:highlight w:val="green"/>
          <w:u w:val="single"/>
        </w:rPr>
        <w:t>even if full identification with the other's suffering is impossible</w:t>
      </w:r>
      <w:r w:rsidRPr="00903471">
        <w:rPr>
          <w:rFonts w:eastAsia="Calibri" w:cs="Times New Roman"/>
          <w:u w:val="single"/>
        </w:rPr>
        <w:t>—</w:t>
      </w:r>
      <w:r w:rsidRPr="00903471">
        <w:rPr>
          <w:rFonts w:eastAsia="Calibri" w:cs="Times New Roman"/>
          <w:highlight w:val="green"/>
          <w:u w:val="single"/>
        </w:rPr>
        <w:t>is to create pedagogical spaces</w:t>
      </w:r>
      <w:r w:rsidRPr="00903471">
        <w:rPr>
          <w:rFonts w:eastAsia="Calibri" w:cs="Times New Roman"/>
          <w:u w:val="single"/>
        </w:rPr>
        <w:t xml:space="preserve"> </w:t>
      </w:r>
      <w:r w:rsidRPr="00903471">
        <w:rPr>
          <w:rFonts w:eastAsia="Calibri" w:cs="Times New Roman"/>
          <w:highlight w:val="green"/>
          <w:u w:val="single"/>
        </w:rPr>
        <w:t>in</w:t>
      </w:r>
      <w:r w:rsidRPr="00903471">
        <w:rPr>
          <w:rFonts w:eastAsia="Calibri" w:cs="Times New Roman"/>
          <w:u w:val="single"/>
        </w:rPr>
        <w:t xml:space="preserve"> </w:t>
      </w:r>
      <w:r w:rsidRPr="00903471">
        <w:rPr>
          <w:rFonts w:eastAsia="Calibri" w:cs="Times New Roman"/>
          <w:highlight w:val="green"/>
          <w:u w:val="single"/>
        </w:rPr>
        <w:t>which</w:t>
      </w:r>
      <w:r w:rsidRPr="00903471">
        <w:rPr>
          <w:rFonts w:eastAsia="Calibri" w:cs="Times New Roman"/>
          <w:u w:val="single"/>
        </w:rPr>
        <w:t xml:space="preserve"> teachers and </w:t>
      </w:r>
      <w:r w:rsidRPr="00903471">
        <w:rPr>
          <w:rFonts w:eastAsia="Calibri" w:cs="Times New Roman"/>
          <w:highlight w:val="green"/>
          <w:u w:val="single"/>
        </w:rPr>
        <w:t>students</w:t>
      </w:r>
      <w:r w:rsidRPr="00903471">
        <w:rPr>
          <w:rFonts w:eastAsia="Calibri" w:cs="Times New Roman"/>
          <w:u w:val="single"/>
        </w:rPr>
        <w:t xml:space="preserve"> </w:t>
      </w:r>
      <w:r w:rsidRPr="00903471">
        <w:rPr>
          <w:rFonts w:eastAsia="Calibri" w:cs="Times New Roman"/>
          <w:highlight w:val="green"/>
          <w:u w:val="single"/>
        </w:rPr>
        <w:t>in privileged societies</w:t>
      </w:r>
      <w:r w:rsidRPr="00903471">
        <w:rPr>
          <w:rFonts w:eastAsia="Calibri" w:cs="Times New Roman"/>
          <w:u w:val="single"/>
        </w:rPr>
        <w:t xml:space="preserve"> </w:t>
      </w:r>
      <w:r w:rsidRPr="00903471">
        <w:rPr>
          <w:rFonts w:eastAsia="Calibri" w:cs="Times New Roman"/>
          <w:highlight w:val="green"/>
          <w:u w:val="single"/>
        </w:rPr>
        <w:t>can take</w:t>
      </w:r>
      <w:r w:rsidRPr="00903471">
        <w:rPr>
          <w:rFonts w:eastAsia="Calibri" w:cs="Times New Roman"/>
          <w:u w:val="single"/>
        </w:rPr>
        <w:t xml:space="preserve"> some </w:t>
      </w:r>
      <w:r w:rsidRPr="00903471">
        <w:rPr>
          <w:rFonts w:eastAsia="Calibri" w:cs="Times New Roman"/>
          <w:highlight w:val="green"/>
          <w:u w:val="single"/>
        </w:rPr>
        <w:t>action</w:t>
      </w:r>
      <w:r w:rsidRPr="00903471">
        <w:rPr>
          <w:rFonts w:eastAsia="Calibri" w:cs="Times New Roman"/>
          <w:u w:val="single"/>
        </w:rPr>
        <w:t xml:space="preserve"> and offer an alternative option over that of pity and sentimentality. 11 These spaces include analyzing, for example, how particular ideologies (e.g., nationalism, racism) are accompanied by certain emotional investments that might prevent identification with the other-sufferer or encourage identification only with certain other-sufferers who are perceived as similar</w:t>
      </w:r>
      <w:r w:rsidRPr="00903471">
        <w:rPr>
          <w:rFonts w:eastAsia="Cambria" w:cs="Cambria"/>
          <w:sz w:val="14"/>
        </w:rPr>
        <w:t xml:space="preserve">. </w:t>
      </w:r>
      <w:r w:rsidRPr="00903471">
        <w:rPr>
          <w:rFonts w:eastAsia="Cambria" w:cs="Cambria"/>
          <w:iCs/>
          <w:sz w:val="14"/>
        </w:rPr>
        <w:t>It is important</w:t>
      </w:r>
      <w:r w:rsidRPr="00903471">
        <w:rPr>
          <w:rFonts w:eastAsia="Cambria" w:cs="Cambria"/>
          <w:sz w:val="14"/>
        </w:rPr>
        <w:t xml:space="preserve">, therefore, </w:t>
      </w:r>
      <w:r w:rsidRPr="00903471">
        <w:rPr>
          <w:rFonts w:eastAsia="Cambria" w:cs="Cambria"/>
          <w:iCs/>
          <w:sz w:val="14"/>
        </w:rPr>
        <w:t>to reiterate</w:t>
      </w:r>
      <w:r w:rsidRPr="00903471">
        <w:rPr>
          <w:rFonts w:eastAsia="Cambria" w:cs="Cambria"/>
          <w:sz w:val="14"/>
        </w:rPr>
        <w:t xml:space="preserve"> that </w:t>
      </w:r>
      <w:r w:rsidRPr="00903471">
        <w:rPr>
          <w:rFonts w:eastAsia="Cambria" w:cs="Cambria"/>
          <w:iCs/>
          <w:sz w:val="14"/>
        </w:rPr>
        <w:t>stories of suffering</w:t>
      </w:r>
      <w:r w:rsidRPr="00903471">
        <w:rPr>
          <w:rFonts w:eastAsia="Cambria" w:cs="Cambria"/>
          <w:sz w:val="14"/>
        </w:rPr>
        <w:t xml:space="preserve"> must, indeed, be heard in schools; </w:t>
      </w:r>
      <w:r w:rsidRPr="00903471">
        <w:rPr>
          <w:rFonts w:eastAsia="Cambria" w:cs="Times New Roman"/>
          <w:sz w:val="14"/>
        </w:rPr>
        <w:t>however, the</w:t>
      </w:r>
      <w:r w:rsidRPr="00903471">
        <w:rPr>
          <w:rFonts w:eastAsia="Cambria" w:cs="Cambria"/>
          <w:sz w:val="14"/>
        </w:rPr>
        <w:t xml:space="preserve"> conditions </w:t>
      </w:r>
      <w:r w:rsidRPr="00903471">
        <w:rPr>
          <w:rFonts w:eastAsia="Cambria" w:cs="Times New Roman"/>
          <w:sz w:val="14"/>
        </w:rPr>
        <w:t>of hearing</w:t>
      </w:r>
      <w:r w:rsidRPr="00903471">
        <w:rPr>
          <w:rFonts w:eastAsia="Cambria" w:cs="Cambria"/>
          <w:sz w:val="14"/>
        </w:rPr>
        <w:t xml:space="preserve"> them must also be interrogated so that the possibilities for compassion fatigue, desensitization and self-victimization are minimized as much as possible. This is undoubtedly a daunting task for teachers; it's not easy to create learning environments in which students learn to hear the other's suffering and respond to this suffering with compassion and care. Possible responses can easily lead to emotions of pity for those who suffer or feelings of apathy and indifference. These feelings disengage students from the mode of care and compassionate action. However, attentiveness to the different ideas suggested here provides responses to some of the emotional challenges that have been identified. Although this attention is critically important, it is also helpful to keep in mind that this approach is far from universal</w:t>
      </w:r>
      <w:r w:rsidRPr="00903471">
        <w:rPr>
          <w:rFonts w:eastAsia="Calibri" w:cs="Times New Roman"/>
          <w:b/>
          <w:iCs/>
          <w:u w:val="single"/>
        </w:rPr>
        <w:t xml:space="preserve">. </w:t>
      </w:r>
      <w:r w:rsidRPr="00903471">
        <w:rPr>
          <w:rFonts w:eastAsia="Calibri" w:cs="Times New Roman"/>
          <w:b/>
          <w:iCs/>
          <w:highlight w:val="green"/>
          <w:u w:val="single"/>
        </w:rPr>
        <w:t>Teaching</w:t>
      </w:r>
      <w:r w:rsidRPr="00903471">
        <w:rPr>
          <w:rFonts w:eastAsia="Calibri" w:cs="Times New Roman"/>
          <w:b/>
          <w:iCs/>
          <w:u w:val="single"/>
        </w:rPr>
        <w:t xml:space="preserve"> for/</w:t>
      </w:r>
      <w:r w:rsidRPr="00903471">
        <w:rPr>
          <w:rFonts w:eastAsia="Calibri" w:cs="Times New Roman"/>
          <w:b/>
          <w:iCs/>
          <w:highlight w:val="green"/>
          <w:u w:val="single"/>
        </w:rPr>
        <w:t>with compassion in critical, action-oriented ways has the potential to enrich possibilities for solidarity with suffering others</w:t>
      </w:r>
      <w:r w:rsidRPr="00903471">
        <w:rPr>
          <w:rFonts w:eastAsia="Calibri" w:cs="Times New Roman"/>
          <w:b/>
          <w:iCs/>
          <w:u w:val="single"/>
        </w:rPr>
        <w:t xml:space="preserve">; </w:t>
      </w:r>
      <w:r w:rsidRPr="00903471">
        <w:rPr>
          <w:rFonts w:eastAsia="Calibri" w:cs="Times New Roman"/>
          <w:sz w:val="14"/>
        </w:rPr>
        <w:t>yet such practice would necessitate that teachers establish trust in the classroom, develop strong relationships with and among students, and enact compassionate understanding in every possible manner</w:t>
      </w:r>
      <w:r w:rsidRPr="00903471">
        <w:rPr>
          <w:rFonts w:eastAsia="Calibri" w:cs="Times New Roman"/>
          <w:b/>
          <w:iCs/>
          <w:u w:val="single"/>
        </w:rPr>
        <w:t>.</w:t>
      </w:r>
    </w:p>
    <w:bookmarkEnd w:id="2"/>
    <w:p w14:paraId="4DFF05F3" w14:textId="77777777" w:rsidR="00903471" w:rsidRDefault="00903471" w:rsidP="007030AD">
      <w:pPr>
        <w:pStyle w:val="Heading4"/>
        <w:rPr>
          <w:rStyle w:val="Style13ptBold"/>
          <w:b/>
        </w:rPr>
      </w:pPr>
    </w:p>
    <w:p w14:paraId="604A7412" w14:textId="70C844A9" w:rsidR="007030AD" w:rsidRPr="007D590C" w:rsidRDefault="007030AD" w:rsidP="007030AD">
      <w:pPr>
        <w:pStyle w:val="Heading4"/>
        <w:rPr>
          <w:rStyle w:val="Style13ptBold"/>
          <w:b/>
          <w:bCs w:val="0"/>
        </w:rPr>
      </w:pPr>
      <w:r w:rsidRPr="007D590C">
        <w:rPr>
          <w:rStyle w:val="Style13ptBold"/>
          <w:b/>
        </w:rPr>
        <w:t>I</w:t>
      </w:r>
      <w:r w:rsidRPr="007D590C">
        <w:rPr>
          <w:rStyle w:val="Style13ptBold"/>
          <w:rFonts w:hint="eastAsia"/>
          <w:b/>
        </w:rPr>
        <w:t>t</w:t>
      </w:r>
      <w:r w:rsidRPr="007D590C">
        <w:rPr>
          <w:rStyle w:val="Style13ptBold"/>
          <w:b/>
        </w:rPr>
        <w:t xml:space="preserve">s important for us to interrogate our relation to native and people as non-black racialized students </w:t>
      </w:r>
      <w:r w:rsidRPr="007D590C">
        <w:rPr>
          <w:rStyle w:val="Style13ptBold"/>
          <w:b/>
          <w:bCs w:val="0"/>
        </w:rPr>
        <w:t xml:space="preserve">to work towards rethinking our investments in black freedom and native </w:t>
      </w:r>
      <w:r w:rsidRPr="007D590C">
        <w:t>sovereignty</w:t>
      </w:r>
    </w:p>
    <w:p w14:paraId="2353C4B0" w14:textId="77777777" w:rsidR="007030AD" w:rsidRPr="008326ED" w:rsidRDefault="007030AD" w:rsidP="007030AD">
      <w:pPr>
        <w:rPr>
          <w:rStyle w:val="Style13ptBold"/>
        </w:rPr>
      </w:pPr>
      <w:r w:rsidRPr="008326ED">
        <w:rPr>
          <w:rStyle w:val="Style13ptBold"/>
        </w:rPr>
        <w:t>King 15</w:t>
      </w:r>
    </w:p>
    <w:p w14:paraId="5FAD47DC" w14:textId="77777777" w:rsidR="007030AD" w:rsidRPr="007D590C" w:rsidRDefault="007030AD" w:rsidP="007030AD">
      <w:pPr>
        <w:rPr>
          <w:sz w:val="16"/>
        </w:rPr>
      </w:pPr>
      <w:r>
        <w:rPr>
          <w:sz w:val="16"/>
        </w:rPr>
        <w:t>(Tiffany King,</w:t>
      </w:r>
      <w:r w:rsidRPr="008326ED">
        <w:rPr>
          <w:rFonts w:hint="eastAsia"/>
        </w:rPr>
        <w:t xml:space="preserve"> </w:t>
      </w:r>
      <w:r w:rsidRPr="008326ED">
        <w:rPr>
          <w:rFonts w:hint="eastAsia"/>
          <w:sz w:val="16"/>
        </w:rPr>
        <w:t>an Assistant Professor of Women</w:t>
      </w:r>
      <w:r w:rsidRPr="008326ED">
        <w:rPr>
          <w:rFonts w:hint="eastAsia"/>
          <w:sz w:val="16"/>
        </w:rPr>
        <w:t>’</w:t>
      </w:r>
      <w:r w:rsidRPr="008326ED">
        <w:rPr>
          <w:rFonts w:hint="eastAsia"/>
          <w:sz w:val="16"/>
        </w:rPr>
        <w:t>s, Gender and Sexuality Studies at Georgia State University</w:t>
      </w:r>
      <w:r>
        <w:rPr>
          <w:sz w:val="16"/>
        </w:rPr>
        <w:t>,</w:t>
      </w:r>
      <w:r>
        <w:rPr>
          <w:rFonts w:hint="eastAsia"/>
          <w:sz w:val="16"/>
        </w:rPr>
        <w:t>”</w:t>
      </w:r>
      <w:r w:rsidRPr="008326ED">
        <w:rPr>
          <w:rFonts w:hint="eastAsia"/>
        </w:rPr>
        <w:t xml:space="preserve"> </w:t>
      </w:r>
      <w:r w:rsidRPr="008326ED">
        <w:rPr>
          <w:rFonts w:hint="eastAsia"/>
          <w:sz w:val="16"/>
        </w:rPr>
        <w:t>Complicities, Connections, &amp; Struggles: Critical Transnational Feminist Analysis of Settler Colonialism</w:t>
      </w:r>
      <w:r>
        <w:rPr>
          <w:rFonts w:hint="eastAsia"/>
          <w:sz w:val="16"/>
        </w:rPr>
        <w:t>”</w:t>
      </w:r>
      <w:r>
        <w:rPr>
          <w:sz w:val="16"/>
        </w:rPr>
        <w:t>, Feral Feminisms, issue 4 2015, DMW)</w:t>
      </w:r>
    </w:p>
    <w:p w14:paraId="15AABE68" w14:textId="77777777" w:rsidR="007030AD" w:rsidRPr="007D590C" w:rsidRDefault="007030AD" w:rsidP="007030AD">
      <w:pPr>
        <w:widowControl w:val="0"/>
        <w:autoSpaceDE w:val="0"/>
        <w:autoSpaceDN w:val="0"/>
        <w:adjustRightInd w:val="0"/>
        <w:spacing w:after="240" w:line="280" w:lineRule="atLeast"/>
        <w:rPr>
          <w:rStyle w:val="StyleUnderline"/>
        </w:rPr>
      </w:pPr>
      <w:r w:rsidRPr="008326ED">
        <w:rPr>
          <w:rStyle w:val="StyleUnderline"/>
        </w:rPr>
        <w:t>I really want people to engage the work.</w:t>
      </w:r>
      <w:r w:rsidRPr="007D590C">
        <w:rPr>
          <w:rFonts w:ascii="Georgia" w:hAnsi="Georgia" w:cs="Georgia"/>
          <w:color w:val="0E0F14"/>
          <w:sz w:val="16"/>
        </w:rPr>
        <w:t xml:space="preserve"> Often </w:t>
      </w:r>
      <w:r w:rsidRPr="008326ED">
        <w:rPr>
          <w:rStyle w:val="StyleUnderline"/>
        </w:rPr>
        <w:t xml:space="preserve">when people talk about the kind of transformation that they experience </w:t>
      </w:r>
      <w:r w:rsidRPr="007D590C">
        <w:rPr>
          <w:rStyle w:val="StyleUnderline"/>
        </w:rPr>
        <w:t>from committing to work that is about staying in relationship with or being ethical to one another,</w:t>
      </w:r>
      <w:r w:rsidRPr="007D590C">
        <w:rPr>
          <w:rFonts w:ascii="Georgia" w:hAnsi="Georgia" w:cs="Georgia"/>
          <w:color w:val="0E0F14"/>
          <w:sz w:val="16"/>
        </w:rPr>
        <w:t xml:space="preserve"> </w:t>
      </w:r>
      <w:r w:rsidRPr="007D590C">
        <w:rPr>
          <w:rStyle w:val="StyleUnderline"/>
        </w:rPr>
        <w:t>it is dismissed as corny and apolitical. This is particularly true when Black, Native, and Women of Colour use language like “sacred” and “decolonial.”</w:t>
      </w:r>
      <w:r w:rsidRPr="007D590C">
        <w:rPr>
          <w:rFonts w:ascii="Georgia" w:hAnsi="Georgia" w:cs="Georgia"/>
          <w:color w:val="0E0F14"/>
          <w:sz w:val="16"/>
        </w:rPr>
        <w:t xml:space="preserve"> People tend to roll their eyes or be really condescending. It tends to be brushed off as touchy-feely work that is provisional to true political work. Our struggle to confront hard questions like, “how have and how do our respective struggles to survive the horrors of genocide and anti-Black racism fuck one another up?” was demanding. I can’t express what hard work this was</w:t>
      </w:r>
      <w:r w:rsidRPr="007D590C">
        <w:rPr>
          <w:rStyle w:val="StyleUnderline"/>
        </w:rPr>
        <w:t>. We had to think about the ways that surviving genocide and slavery/anti-Black racism (Conquest) set up some impossible terms for Black and Native peoples</w:t>
      </w:r>
      <w:r w:rsidRPr="007D590C">
        <w:rPr>
          <w:rFonts w:ascii="Georgia" w:hAnsi="Georgia" w:cs="Georgia"/>
          <w:color w:val="0E0F14"/>
          <w:sz w:val="16"/>
        </w:rPr>
        <w:t xml:space="preserve"> on Turtle Island. </w:t>
      </w:r>
      <w:r w:rsidRPr="007D590C">
        <w:rPr>
          <w:rStyle w:val="StyleUnderline"/>
        </w:rPr>
        <w:t>Terms that often required a kind of “either I/we die or you/y’all die” kind of thinking and living. We struggled to find ways to imagine and live our lives outside of that dynamic.</w:t>
      </w:r>
      <w:r w:rsidRPr="007D590C">
        <w:rPr>
          <w:rFonts w:ascii="Georgia" w:hAnsi="Georgia" w:cs="Georgia"/>
          <w:color w:val="0E0F14"/>
          <w:sz w:val="16"/>
        </w:rPr>
        <w:t xml:space="preserve"> We worked really hard with one another in ways that took a considerable toll on us emotionally, psychologically, and spiritually. </w:t>
      </w:r>
      <w:r w:rsidRPr="007D590C">
        <w:rPr>
          <w:rStyle w:val="StyleUnderline"/>
        </w:rPr>
        <w:t>This kind of work exceeds that of coalitional politics</w:t>
      </w:r>
      <w:r w:rsidRPr="007D590C">
        <w:rPr>
          <w:rFonts w:ascii="Georgia" w:hAnsi="Georgia" w:cs="Georgia"/>
          <w:color w:val="0E0F14"/>
          <w:sz w:val="16"/>
        </w:rPr>
        <w:t xml:space="preserve">. And I don’t want it to be easily reduced to that. </w:t>
      </w:r>
      <w:r w:rsidRPr="007D590C">
        <w:rPr>
          <w:rStyle w:val="StyleUnderline"/>
        </w:rPr>
        <w:t>We often found ourselves at an impasse and could not move forward. This work required that we rethink and question our own investments in and desires for traditional notions of Black freedom and Native sovereignty. The kind of work that requires an unsettling of the self and the way one thinks pushed me to rethink traditional ways of theorizing anti Black racism and Black life. I think this is the legacy of that work.</w:t>
      </w:r>
      <w:r>
        <w:rPr>
          <w:rStyle w:val="StyleUnderline"/>
        </w:rPr>
        <w:t xml:space="preserve"> </w:t>
      </w:r>
      <w:r w:rsidRPr="007D590C">
        <w:rPr>
          <w:rFonts w:ascii="Times New Roman" w:hAnsi="Times New Roman" w:cs="Times New Roman"/>
          <w:color w:val="000000"/>
          <w:sz w:val="16"/>
          <w:szCs w:val="26"/>
        </w:rPr>
        <w:t xml:space="preserve">FF: </w:t>
      </w:r>
      <w:r w:rsidRPr="007D590C">
        <w:rPr>
          <w:rFonts w:ascii="Georgia" w:hAnsi="Georgia" w:cs="Georgia"/>
          <w:color w:val="0E0F14"/>
          <w:sz w:val="16"/>
        </w:rPr>
        <w:t xml:space="preserve">What would you like to tell racialized students working through questions of white-settler colonialism, connections, and complicity to remember as we continue to do this work? </w:t>
      </w:r>
      <w:r w:rsidRPr="007D590C">
        <w:rPr>
          <w:rFonts w:ascii="Times New Roman" w:hAnsi="Times New Roman" w:cs="Times New Roman"/>
          <w:color w:val="000000"/>
          <w:sz w:val="16"/>
          <w:szCs w:val="26"/>
        </w:rPr>
        <w:t xml:space="preserve">TK: </w:t>
      </w:r>
      <w:r w:rsidRPr="007D590C">
        <w:rPr>
          <w:rFonts w:ascii="Georgia" w:hAnsi="Georgia" w:cs="Georgia"/>
          <w:color w:val="0E0F14"/>
          <w:sz w:val="16"/>
        </w:rPr>
        <w:t xml:space="preserve">I think that </w:t>
      </w:r>
      <w:r w:rsidRPr="007D590C">
        <w:rPr>
          <w:rStyle w:val="StyleUnderline"/>
        </w:rPr>
        <w:t>we should always be struggling for analytic precision</w:t>
      </w:r>
      <w:r w:rsidRPr="007D590C">
        <w:rPr>
          <w:rFonts w:ascii="Georgia" w:hAnsi="Georgia" w:cs="Georgia"/>
          <w:color w:val="0E0F14"/>
          <w:sz w:val="16"/>
        </w:rPr>
        <w:t xml:space="preserve">. It’s easy to rely on the terms and language that have currency and legitimacy in academia. For instance, it was important for me and other Black folks in Canada and the U.S. to push back against the discourse of “settler.” This resistance to the term is motivated by a number of different things. </w:t>
      </w:r>
      <w:r w:rsidRPr="007D590C">
        <w:rPr>
          <w:rStyle w:val="StyleUnderline"/>
        </w:rPr>
        <w:t>First,</w:t>
      </w:r>
      <w:r w:rsidRPr="007D590C">
        <w:rPr>
          <w:rFonts w:ascii="Georgia" w:hAnsi="Georgia" w:cs="Georgia"/>
          <w:color w:val="0E0F14"/>
          <w:sz w:val="16"/>
        </w:rPr>
        <w:t xml:space="preserve"> on a very gut and visceral level </w:t>
      </w:r>
      <w:r w:rsidRPr="007D590C">
        <w:rPr>
          <w:rStyle w:val="StyleUnderline"/>
        </w:rPr>
        <w:t>it is a resistance to a very sloppy conflation that discursively makes white settlers’ and Black people’s relationship to Native people an equivalent one</w:t>
      </w:r>
      <w:r w:rsidRPr="007D590C">
        <w:rPr>
          <w:rFonts w:ascii="Georgia" w:hAnsi="Georgia" w:cs="Georgia"/>
          <w:color w:val="0E0F14"/>
          <w:sz w:val="16"/>
        </w:rPr>
        <w:t xml:space="preserve">. </w:t>
      </w:r>
      <w:r w:rsidRPr="007D590C">
        <w:rPr>
          <w:rStyle w:val="StyleUnderline"/>
        </w:rPr>
        <w:t>White settlers and Black people are not ontological/structural equivalents in this hemisphere</w:t>
      </w:r>
      <w:r w:rsidRPr="007D590C">
        <w:rPr>
          <w:rFonts w:ascii="Georgia" w:hAnsi="Georgia" w:cs="Georgia"/>
          <w:color w:val="0E0F14"/>
          <w:sz w:val="16"/>
        </w:rPr>
        <w:t xml:space="preserve">. </w:t>
      </w:r>
      <w:r w:rsidRPr="007D590C">
        <w:rPr>
          <w:sz w:val="16"/>
        </w:rPr>
        <w:t>Secondly</w:t>
      </w:r>
      <w:r w:rsidRPr="007D590C">
        <w:rPr>
          <w:rFonts w:ascii="Georgia" w:hAnsi="Georgia" w:cs="Georgia"/>
          <w:color w:val="0E0F14"/>
          <w:sz w:val="16"/>
        </w:rPr>
        <w:t xml:space="preserve">, my own need to find new and more precise vocabulary is motivated by a sincere desire to think about how Black life and political projects may bump up against and conflict with Native people’s work to end genocide and white-settler colonialism. As a Black person committed to Black liberation, I am also deeply invested in Native life and liberation. These dual commitments in my work can also be tracked in Black intellectual and political thought in this hemisphere. My commitment to both of these projects demands that I be very specific about how Black and Native life is entangled in this hemisphere. Being analytically precise honours both of these struggles and forces us to “do” our politics better. Black people can’t use political and analytical models developed by white settlers. </w:t>
      </w:r>
      <w:r w:rsidRPr="007D590C">
        <w:rPr>
          <w:rStyle w:val="StyleUnderline"/>
        </w:rPr>
        <w:t>I think that non-Black racialized students also need to attend to the historical specificity of the ways that their own relationship with Native peoples, the land, and white settlers has been and continues to be structured</w:t>
      </w:r>
      <w:r w:rsidRPr="007D590C">
        <w:rPr>
          <w:rFonts w:ascii="Georgia" w:hAnsi="Georgia" w:cs="Georgia"/>
          <w:color w:val="0E0F14"/>
          <w:sz w:val="16"/>
        </w:rPr>
        <w:t>. “</w:t>
      </w:r>
      <w:r w:rsidRPr="007D590C">
        <w:rPr>
          <w:rStyle w:val="StyleUnderline"/>
        </w:rPr>
        <w:t>Settler” may not always be the best term to do this complicated and important intellectual and political work. I would encourage racialized students to begin to develop new language to describe and analyze their relationship to Native people, Black people, white settlers, and the land</w:t>
      </w:r>
      <w:r w:rsidRPr="007D590C">
        <w:rPr>
          <w:rFonts w:ascii="Georgia" w:hAnsi="Georgia" w:cs="Georgia"/>
          <w:color w:val="0E0F14"/>
          <w:sz w:val="16"/>
        </w:rPr>
        <w:t xml:space="preserve">. Settler-colonial studies as a disciplinary formation has historically been preoccupied with theorizing whiteness and its relationship to Native people. This is an important project but </w:t>
      </w:r>
      <w:r w:rsidRPr="007D590C">
        <w:rPr>
          <w:rStyle w:val="StyleUnderline"/>
        </w:rPr>
        <w:t>I am not convinced that it is capricious and flexible enough to be extended to racialized people. We can always use new language</w:t>
      </w:r>
      <w:r w:rsidRPr="007D590C">
        <w:rPr>
          <w:rFonts w:ascii="Georgia" w:hAnsi="Georgia" w:cs="Georgia"/>
          <w:color w:val="0E0F14"/>
          <w:sz w:val="16"/>
        </w:rPr>
        <w:t xml:space="preserve">. </w:t>
      </w:r>
      <w:r w:rsidRPr="007D590C">
        <w:rPr>
          <w:rStyle w:val="StyleUnderline"/>
        </w:rPr>
        <w:t>This is</w:t>
      </w:r>
      <w:r>
        <w:rPr>
          <w:rStyle w:val="StyleUnderline"/>
        </w:rPr>
        <w:t xml:space="preserve"> </w:t>
      </w:r>
      <w:r w:rsidRPr="007D590C">
        <w:rPr>
          <w:rStyle w:val="StyleUnderline"/>
          <w:rFonts w:hint="eastAsia"/>
        </w:rPr>
        <w:t>something that I am continually working out in my own process of writing my book manuscript. I need to struggle for even more precision and stretch my tongue to speak in new and relevant ways.</w:t>
      </w:r>
    </w:p>
    <w:p w14:paraId="52575C72" w14:textId="77777777" w:rsidR="007030AD" w:rsidRPr="003E02D3" w:rsidRDefault="007030AD" w:rsidP="007030AD"/>
    <w:p w14:paraId="4FCFE1C6" w14:textId="77777777" w:rsidR="007030AD" w:rsidRDefault="007030AD" w:rsidP="007030AD">
      <w:pPr>
        <w:pStyle w:val="Heading2"/>
      </w:pPr>
      <w:r>
        <w:t xml:space="preserve">FW 2ac blocks </w:t>
      </w:r>
    </w:p>
    <w:p w14:paraId="75154A8F" w14:textId="77777777" w:rsidR="007030AD" w:rsidRDefault="007030AD" w:rsidP="007030AD">
      <w:pPr>
        <w:pStyle w:val="Heading3"/>
      </w:pPr>
      <w:r>
        <w:t>WE Meet</w:t>
      </w:r>
    </w:p>
    <w:p w14:paraId="4CDA43CA" w14:textId="77777777" w:rsidR="007030AD" w:rsidRPr="00D950BC" w:rsidRDefault="007030AD" w:rsidP="007030AD">
      <w:pPr>
        <w:pStyle w:val="Heading4"/>
        <w:numPr>
          <w:ilvl w:val="0"/>
          <w:numId w:val="15"/>
        </w:numPr>
        <w:rPr>
          <w:sz w:val="22"/>
        </w:rPr>
      </w:pPr>
      <w:r w:rsidRPr="00D950BC">
        <w:rPr>
          <w:sz w:val="22"/>
        </w:rPr>
        <w:t>ACTOR</w:t>
      </w:r>
    </w:p>
    <w:p w14:paraId="6C676F53" w14:textId="77777777" w:rsidR="007030AD" w:rsidRPr="00D950BC" w:rsidRDefault="007030AD" w:rsidP="007030AD">
      <w:pPr>
        <w:pStyle w:val="ListParagraph"/>
        <w:numPr>
          <w:ilvl w:val="1"/>
          <w:numId w:val="15"/>
        </w:numPr>
        <w:rPr>
          <w:b/>
        </w:rPr>
      </w:pPr>
      <w:r w:rsidRPr="00D950BC">
        <w:rPr>
          <w:b/>
        </w:rPr>
        <w:t>All we have done is redefined the agent of actor in the resolution to be the people. WE think the aff is still reasonably topical since we meet all other parts of the resolution and have only interrogated a term under the stasis of the resolution.</w:t>
      </w:r>
    </w:p>
    <w:p w14:paraId="426D51EA" w14:textId="5EAB5C4A" w:rsidR="00D950BC" w:rsidRPr="00D950BC" w:rsidRDefault="00D950BC" w:rsidP="00D950BC">
      <w:pPr>
        <w:pStyle w:val="ListParagraph"/>
        <w:numPr>
          <w:ilvl w:val="0"/>
          <w:numId w:val="15"/>
        </w:numPr>
        <w:rPr>
          <w:b/>
        </w:rPr>
      </w:pPr>
      <w:r w:rsidRPr="00D950BC">
        <w:rPr>
          <w:b/>
        </w:rPr>
        <w:t>Reduce</w:t>
      </w:r>
    </w:p>
    <w:p w14:paraId="0C113E50" w14:textId="2B6244E5" w:rsidR="00D950BC" w:rsidRPr="009144D1" w:rsidRDefault="00D950BC" w:rsidP="009144D1">
      <w:pPr>
        <w:pStyle w:val="ListParagraph"/>
        <w:numPr>
          <w:ilvl w:val="1"/>
          <w:numId w:val="15"/>
        </w:numPr>
        <w:rPr>
          <w:b/>
        </w:rPr>
      </w:pPr>
      <w:r w:rsidRPr="00D950BC">
        <w:rPr>
          <w:b/>
        </w:rPr>
        <w:t xml:space="preserve">Our analysis of arms through a forensic ecology is a reduction in the symbolic exchange of arms to indigenous peoples and the global south. This means WE meet Foreign Military Sales. </w:t>
      </w:r>
      <w:r w:rsidRPr="00D950BC">
        <w:rPr>
          <w:rFonts w:hint="eastAsia"/>
          <w:b/>
        </w:rPr>
        <w:t>W</w:t>
      </w:r>
      <w:r w:rsidRPr="00D950BC">
        <w:rPr>
          <w:b/>
        </w:rPr>
        <w:t xml:space="preserve">e are interrogating the arm sales to </w:t>
      </w:r>
      <w:r>
        <w:rPr>
          <w:b/>
        </w:rPr>
        <w:t xml:space="preserve">sovereign indigenous nations </w:t>
      </w:r>
      <w:r w:rsidRPr="00D950BC">
        <w:rPr>
          <w:b/>
        </w:rPr>
        <w:t>through a forensic ecology.  Our aff is an analysis of sold weapons to native populations.</w:t>
      </w:r>
    </w:p>
    <w:p w14:paraId="3622FFCD" w14:textId="77777777" w:rsidR="007030AD" w:rsidRDefault="007030AD" w:rsidP="007030AD">
      <w:pPr>
        <w:pStyle w:val="Heading3"/>
      </w:pPr>
      <w:r>
        <w:t>COUNTER INTERP</w:t>
      </w:r>
    </w:p>
    <w:p w14:paraId="098CD8CA" w14:textId="666D3185" w:rsidR="007030AD" w:rsidRDefault="007030AD" w:rsidP="007030AD">
      <w:pPr>
        <w:pStyle w:val="Heading4"/>
      </w:pPr>
      <w:r>
        <w:t xml:space="preserve">Counter Interp: The aff must be able to undergo a forensic ecology of the </w:t>
      </w:r>
      <w:r>
        <w:rPr>
          <w:rFonts w:hint="eastAsia"/>
        </w:rPr>
        <w:t>resolution</w:t>
      </w:r>
      <w:r>
        <w:t xml:space="preserve"> in which analyze the USFG and its historical roots in the people inorder to </w:t>
      </w:r>
      <w:r>
        <w:rPr>
          <w:rFonts w:hint="eastAsia"/>
        </w:rPr>
        <w:t>address</w:t>
      </w:r>
      <w:r>
        <w:t xml:space="preserve"> colonial violence against indigenous populations.</w:t>
      </w:r>
    </w:p>
    <w:p w14:paraId="7B658456" w14:textId="77777777" w:rsidR="007030AD" w:rsidRPr="00BD0D44" w:rsidRDefault="007030AD" w:rsidP="007030AD">
      <w:pPr>
        <w:pStyle w:val="Heading4"/>
      </w:pPr>
      <w:r>
        <w:t>The United States federal government is a contestable assemblage of geographic, ethnic, moral, and technological protocols</w:t>
      </w:r>
    </w:p>
    <w:p w14:paraId="0092D7F9" w14:textId="77777777" w:rsidR="007030AD" w:rsidRDefault="007030AD" w:rsidP="007030AD">
      <w:r w:rsidRPr="0006022A">
        <w:rPr>
          <w:rStyle w:val="Style13ptBold"/>
        </w:rPr>
        <w:t>Muller 15</w:t>
      </w:r>
      <w:r>
        <w:t xml:space="preserve"> [Martin, Swiss National Science Foundation Professor in the Department of Geography and Sustainability at the University of Lausanne, “Assemblages and Actor-networks: Rethinking Socio-material Power, Politics and Space,” Geography Compass 9/1, p. 32//</w:t>
      </w:r>
      <w:r w:rsidRPr="00787EBD">
        <w:t xml:space="preserve"> https://onlinelibrary.wiley.com/doi/pdf/10.1111/gec3.12192</w:t>
      </w:r>
      <w:r>
        <w:t>]</w:t>
      </w:r>
    </w:p>
    <w:p w14:paraId="1C742155" w14:textId="77777777" w:rsidR="007030AD" w:rsidRDefault="007030AD" w:rsidP="007030AD">
      <w:pPr>
        <w:rPr>
          <w:rStyle w:val="StyleUnderline"/>
        </w:rPr>
      </w:pPr>
      <w:r w:rsidRPr="00F5071C">
        <w:rPr>
          <w:sz w:val="16"/>
        </w:rPr>
        <w:t xml:space="preserve">Particular attention has gone to that most central organisation of all for political geographers: the state. Instead of conceiving the state as a unified actor, for Deleuze and Guattari, </w:t>
      </w:r>
      <w:r w:rsidRPr="00F5071C">
        <w:rPr>
          <w:rStyle w:val="StyleUnderline"/>
          <w:highlight w:val="green"/>
        </w:rPr>
        <w:t>the state is an assemblage</w:t>
      </w:r>
      <w:r w:rsidRPr="00F5071C">
        <w:rPr>
          <w:sz w:val="16"/>
        </w:rPr>
        <w:t xml:space="preserve"> – ‘a phenomenon of intraconsistency. </w:t>
      </w:r>
      <w:r w:rsidRPr="00F5071C">
        <w:rPr>
          <w:rStyle w:val="StyleUnderline"/>
          <w:highlight w:val="green"/>
        </w:rPr>
        <w:t>It makes points resonate together</w:t>
      </w:r>
      <w:r w:rsidRPr="00BD0D44">
        <w:rPr>
          <w:rStyle w:val="StyleUnderline"/>
        </w:rPr>
        <w:t>,</w:t>
      </w:r>
      <w:r w:rsidRPr="00F5071C">
        <w:rPr>
          <w:sz w:val="16"/>
        </w:rPr>
        <w:t xml:space="preserve"> … very diverse points of order, </w:t>
      </w:r>
      <w:r w:rsidRPr="00F5071C">
        <w:rPr>
          <w:rStyle w:val="StyleUnderline"/>
          <w:highlight w:val="green"/>
        </w:rPr>
        <w:t>geographic, ethnic, linguistic, moral, economic, technological particularities</w:t>
      </w:r>
      <w:r w:rsidRPr="00BD0D44">
        <w:rPr>
          <w:rStyle w:val="StyleUnderline"/>
        </w:rPr>
        <w:t>’</w:t>
      </w:r>
      <w:r w:rsidRPr="00F5071C">
        <w:rPr>
          <w:sz w:val="16"/>
        </w:rPr>
        <w:t xml:space="preserve"> (Deleuze and Guattari 1987, 433). Thus, </w:t>
      </w:r>
      <w:r w:rsidRPr="00F5071C">
        <w:rPr>
          <w:rStyle w:val="StyleUnderline"/>
          <w:highlight w:val="green"/>
        </w:rPr>
        <w:t>the state becomes an effect</w:t>
      </w:r>
      <w:r w:rsidRPr="00BD0D44">
        <w:rPr>
          <w:rStyle w:val="StyleUnderline"/>
        </w:rPr>
        <w:t xml:space="preserve"> rather than the origin of power</w:t>
      </w:r>
      <w:r w:rsidRPr="00F5071C">
        <w:rPr>
          <w:sz w:val="16"/>
        </w:rPr>
        <w:t xml:space="preserve"> (Mitchell 1999). </w:t>
      </w:r>
      <w:r w:rsidRPr="00BD0D44">
        <w:rPr>
          <w:rStyle w:val="StyleUnderline"/>
        </w:rPr>
        <w:t xml:space="preserve">An increasing number of </w:t>
      </w:r>
      <w:r w:rsidRPr="00C61A72">
        <w:rPr>
          <w:rStyle w:val="StyleUnderline"/>
          <w:highlight w:val="green"/>
        </w:rPr>
        <w:t>scholars have</w:t>
      </w:r>
      <w:r w:rsidRPr="00F5071C">
        <w:rPr>
          <w:sz w:val="16"/>
        </w:rPr>
        <w:t xml:space="preserve">, over the past years, </w:t>
      </w:r>
      <w:r w:rsidRPr="00C61A72">
        <w:rPr>
          <w:rStyle w:val="StyleUnderline"/>
          <w:highlight w:val="green"/>
        </w:rPr>
        <w:t>joined</w:t>
      </w:r>
      <w:r w:rsidRPr="00F5071C">
        <w:rPr>
          <w:sz w:val="16"/>
        </w:rPr>
        <w:t xml:space="preserve"> the chorus </w:t>
      </w:r>
      <w:r w:rsidRPr="00C61A72">
        <w:rPr>
          <w:rStyle w:val="StyleUnderline"/>
          <w:highlight w:val="green"/>
        </w:rPr>
        <w:t>in</w:t>
      </w:r>
      <w:r w:rsidRPr="00F5071C">
        <w:rPr>
          <w:sz w:val="16"/>
        </w:rPr>
        <w:t xml:space="preserve"> calling for </w:t>
      </w:r>
      <w:r w:rsidRPr="00C61A72">
        <w:rPr>
          <w:rStyle w:val="StyleUnderline"/>
          <w:highlight w:val="green"/>
        </w:rPr>
        <w:t>seeing the state as an assemblage</w:t>
      </w:r>
      <w:r w:rsidRPr="00BD0D44">
        <w:rPr>
          <w:rStyle w:val="StyleUnderline"/>
        </w:rPr>
        <w:t xml:space="preserve"> of heterogeneous elements </w:t>
      </w:r>
      <w:r w:rsidRPr="00C61A72">
        <w:rPr>
          <w:rStyle w:val="StyleUnderline"/>
          <w:highlight w:val="green"/>
        </w:rPr>
        <w:t>and reconstructing the</w:t>
      </w:r>
      <w:r w:rsidRPr="00BD0D44">
        <w:rPr>
          <w:rStyle w:val="StyleUnderline"/>
        </w:rPr>
        <w:t xml:space="preserve"> socio-material </w:t>
      </w:r>
      <w:r w:rsidRPr="00C61A72">
        <w:rPr>
          <w:rStyle w:val="StyleUnderline"/>
          <w:highlight w:val="green"/>
        </w:rPr>
        <w:t>basis of its functioning</w:t>
      </w:r>
      <w:r w:rsidRPr="00F5071C">
        <w:rPr>
          <w:sz w:val="16"/>
        </w:rPr>
        <w:t xml:space="preserve"> (Dittmer 2013a; Mountz 2004; Painter 2006; Passoth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C61A72">
        <w:rPr>
          <w:rStyle w:val="StyleUnderline"/>
        </w:rPr>
        <w:t>state power neither exists a priori nor is it evenly distributed</w:t>
      </w:r>
      <w:r w:rsidRPr="00BD0D44">
        <w:rPr>
          <w:rStyle w:val="StyleUnderline"/>
        </w:rPr>
        <w:t xml:space="preserve"> in space: </w:t>
      </w:r>
      <w:r w:rsidRPr="00C61A72">
        <w:rPr>
          <w:rStyle w:val="StyleUnderline"/>
        </w:rPr>
        <w:t>it runs up against obstacles, works better in some places</w:t>
      </w:r>
      <w:r w:rsidRPr="00BD0D44">
        <w:rPr>
          <w:rStyle w:val="StyleUnderline"/>
        </w:rPr>
        <w:t xml:space="preserve"> than in others, is more contested here and is less contested there.</w:t>
      </w:r>
    </w:p>
    <w:p w14:paraId="2E2F845C" w14:textId="77777777" w:rsidR="007030AD" w:rsidRPr="00CD5CCD" w:rsidRDefault="007030AD" w:rsidP="007030AD"/>
    <w:p w14:paraId="6FF59187" w14:textId="77777777" w:rsidR="007030AD" w:rsidRDefault="007030AD" w:rsidP="007030AD">
      <w:pPr>
        <w:pStyle w:val="Heading3"/>
      </w:pPr>
      <w:r>
        <w:t>PREFER</w:t>
      </w:r>
    </w:p>
    <w:p w14:paraId="3ADCD0E8" w14:textId="7F28A2FF" w:rsidR="007030AD" w:rsidRDefault="007030AD" w:rsidP="007030AD">
      <w:pPr>
        <w:pStyle w:val="Heading4"/>
        <w:numPr>
          <w:ilvl w:val="0"/>
          <w:numId w:val="17"/>
        </w:numPr>
      </w:pPr>
      <w:r>
        <w:t xml:space="preserve">Radical aff choice da- the aff get unlimited prep time. </w:t>
      </w:r>
      <w:r>
        <w:rPr>
          <w:rFonts w:hint="eastAsia"/>
        </w:rPr>
        <w:t>P</w:t>
      </w:r>
      <w:r>
        <w:t xml:space="preserve">redictability </w:t>
      </w:r>
      <w:r>
        <w:rPr>
          <w:rFonts w:hint="eastAsia"/>
        </w:rPr>
        <w:t>can</w:t>
      </w:r>
      <w:r w:rsidR="00D950BC">
        <w:t>’</w:t>
      </w:r>
      <w:r>
        <w:rPr>
          <w:rFonts w:hint="eastAsia"/>
        </w:rPr>
        <w:t>t</w:t>
      </w:r>
      <w:r>
        <w:t xml:space="preserve"> be at the expense of aff creativity. </w:t>
      </w:r>
      <w:r>
        <w:rPr>
          <w:rFonts w:hint="eastAsia"/>
        </w:rPr>
        <w:t>O</w:t>
      </w:r>
      <w:r>
        <w:t xml:space="preserve">nly our interpretation is key to innovation in debate under the stasis of the resolution. </w:t>
      </w:r>
      <w:r>
        <w:rPr>
          <w:rFonts w:hint="eastAsia"/>
        </w:rPr>
        <w:t>T</w:t>
      </w:r>
      <w:r>
        <w:t>he only thing that is predictable is that the aff is a change from the squo.</w:t>
      </w:r>
    </w:p>
    <w:p w14:paraId="78120054" w14:textId="5AD001A9" w:rsidR="007030AD" w:rsidRPr="00433DD0" w:rsidRDefault="007030AD" w:rsidP="00D950BC">
      <w:pPr>
        <w:pStyle w:val="Heading4"/>
        <w:numPr>
          <w:ilvl w:val="0"/>
          <w:numId w:val="17"/>
        </w:numPr>
      </w:pPr>
      <w:r w:rsidRPr="00F60500">
        <w:t xml:space="preserve">Sequencing DA: any attempt to use the federal government to reduce restrictions on legal immigration will always be settler-colonialist. United States action is predicated off of the eradication of the native and will always reproduce harm to the native. Refusing to coexist with the settler nation is a pre-requisite to anything that is considered “meaningful change” because then the eradication of the native wont occur. </w:t>
      </w:r>
      <w:r>
        <w:rPr>
          <w:rFonts w:hint="eastAsia"/>
        </w:rPr>
        <w:tab/>
      </w:r>
    </w:p>
    <w:p w14:paraId="1D2BA424" w14:textId="4CEC93DB" w:rsidR="009144D1" w:rsidRDefault="007030AD" w:rsidP="009144D1">
      <w:pPr>
        <w:pStyle w:val="ListParagraph"/>
        <w:numPr>
          <w:ilvl w:val="0"/>
          <w:numId w:val="17"/>
        </w:numPr>
        <w:rPr>
          <w:b/>
          <w:sz w:val="26"/>
          <w:szCs w:val="26"/>
        </w:rPr>
      </w:pPr>
      <w:r w:rsidRPr="009144D1">
        <w:rPr>
          <w:b/>
          <w:sz w:val="26"/>
          <w:szCs w:val="26"/>
        </w:rPr>
        <w:t xml:space="preserve">Logic of elimination Da: FW is based in the logic of </w:t>
      </w:r>
      <w:r w:rsidRPr="009144D1">
        <w:rPr>
          <w:rFonts w:hint="eastAsia"/>
          <w:b/>
          <w:sz w:val="26"/>
          <w:szCs w:val="26"/>
        </w:rPr>
        <w:t>eliminate</w:t>
      </w:r>
      <w:r w:rsidRPr="009144D1">
        <w:rPr>
          <w:b/>
          <w:sz w:val="26"/>
          <w:szCs w:val="26"/>
        </w:rPr>
        <w:t xml:space="preserve"> in which they  police the topic and attempt to remove certain affs from the topic deeming them devious and un-topical.  </w:t>
      </w:r>
      <w:r w:rsidRPr="009144D1">
        <w:rPr>
          <w:rFonts w:hint="eastAsia"/>
          <w:b/>
          <w:sz w:val="26"/>
          <w:szCs w:val="26"/>
        </w:rPr>
        <w:t>W</w:t>
      </w:r>
      <w:r w:rsidRPr="009144D1">
        <w:rPr>
          <w:b/>
          <w:sz w:val="26"/>
          <w:szCs w:val="26"/>
        </w:rPr>
        <w:t xml:space="preserve">e think this is the same </w:t>
      </w:r>
      <w:r w:rsidRPr="009144D1">
        <w:rPr>
          <w:rFonts w:hint="eastAsia"/>
          <w:b/>
          <w:sz w:val="26"/>
          <w:szCs w:val="26"/>
        </w:rPr>
        <w:t>justification</w:t>
      </w:r>
      <w:r w:rsidRPr="009144D1">
        <w:rPr>
          <w:b/>
          <w:sz w:val="26"/>
          <w:szCs w:val="26"/>
        </w:rPr>
        <w:t xml:space="preserve"> for genocide of indigenous populations.</w:t>
      </w:r>
    </w:p>
    <w:p w14:paraId="7C7707FA" w14:textId="5902BEF5" w:rsidR="009144D1" w:rsidRPr="009144D1" w:rsidRDefault="009144D1" w:rsidP="009144D1">
      <w:pPr>
        <w:pStyle w:val="ListParagraph"/>
        <w:numPr>
          <w:ilvl w:val="0"/>
          <w:numId w:val="17"/>
        </w:numPr>
        <w:rPr>
          <w:b/>
          <w:sz w:val="26"/>
          <w:szCs w:val="26"/>
        </w:rPr>
      </w:pPr>
      <w:r>
        <w:rPr>
          <w:b/>
          <w:sz w:val="26"/>
          <w:szCs w:val="26"/>
        </w:rPr>
        <w:t xml:space="preserve">Acolyte DA—Framework’s insistence on debaters acquiescing to the government fails to challenge genocidal structures and settler sovereignty, giving the monopoly of violence to the state. </w:t>
      </w:r>
    </w:p>
    <w:p w14:paraId="5B241D87" w14:textId="77777777" w:rsidR="007030AD" w:rsidRDefault="007030AD" w:rsidP="007030AD">
      <w:pPr>
        <w:pStyle w:val="Heading3"/>
      </w:pPr>
      <w:r>
        <w:t>THEIR INTERPs bad</w:t>
      </w:r>
    </w:p>
    <w:p w14:paraId="138DA1A2" w14:textId="77777777" w:rsidR="007030AD" w:rsidRDefault="007030AD" w:rsidP="007030AD">
      <w:pPr>
        <w:pStyle w:val="Heading4"/>
        <w:numPr>
          <w:ilvl w:val="0"/>
          <w:numId w:val="13"/>
        </w:numPr>
        <w:tabs>
          <w:tab w:val="center" w:pos="11680"/>
        </w:tabs>
      </w:pPr>
      <w:r>
        <w:t xml:space="preserve">Savage War DA: The Negatives interpretation is based in the notion of </w:t>
      </w:r>
      <w:r>
        <w:rPr>
          <w:rFonts w:hint="eastAsia"/>
        </w:rPr>
        <w:t>S</w:t>
      </w:r>
      <w:r>
        <w:t xml:space="preserve">avage war that aims to destroy our collective will and resistance to policy </w:t>
      </w:r>
      <w:r>
        <w:rPr>
          <w:rFonts w:hint="eastAsia"/>
        </w:rPr>
        <w:t>debate</w:t>
      </w:r>
      <w:r>
        <w:t xml:space="preserve"> through the innovation in K debate. The Negs interpretation is a strategy that is exported outside of this round to the debate community as a Weapon utilized against indigenous arguments, the death of minority participation in debate, and the end of k debate.</w:t>
      </w:r>
    </w:p>
    <w:p w14:paraId="3B7E724F" w14:textId="77777777" w:rsidR="007030AD" w:rsidRPr="00873201" w:rsidRDefault="007030AD" w:rsidP="007030AD"/>
    <w:p w14:paraId="7CF40BD9" w14:textId="77777777" w:rsidR="007030AD" w:rsidRPr="00277D89" w:rsidRDefault="007030AD" w:rsidP="007030AD">
      <w:pPr>
        <w:pStyle w:val="Heading4"/>
        <w:numPr>
          <w:ilvl w:val="0"/>
          <w:numId w:val="13"/>
        </w:numPr>
        <w:rPr>
          <w:rStyle w:val="Style13ptBold"/>
          <w:b/>
        </w:rPr>
      </w:pPr>
      <w:r>
        <w:rPr>
          <w:rStyle w:val="Style13ptBold"/>
          <w:b/>
        </w:rPr>
        <w:t xml:space="preserve">Protectionism da: THE NEGS attempt to </w:t>
      </w:r>
      <w:r>
        <w:rPr>
          <w:rStyle w:val="Style13ptBold"/>
          <w:rFonts w:hint="eastAsia"/>
          <w:b/>
        </w:rPr>
        <w:t>“</w:t>
      </w:r>
      <w:r>
        <w:rPr>
          <w:rStyle w:val="Style13ptBold"/>
          <w:b/>
        </w:rPr>
        <w:t>protect</w:t>
      </w:r>
      <w:r>
        <w:rPr>
          <w:rStyle w:val="Style13ptBold"/>
          <w:rFonts w:hint="eastAsia"/>
          <w:b/>
        </w:rPr>
        <w:t>”</w:t>
      </w:r>
      <w:r>
        <w:rPr>
          <w:rStyle w:val="Style13ptBold"/>
          <w:b/>
        </w:rPr>
        <w:t xml:space="preserve"> their model of debate with their standards is the same logic that the USFG weaponized against indigenous populations</w:t>
      </w:r>
    </w:p>
    <w:p w14:paraId="0676FA42" w14:textId="47E08647" w:rsidR="009144D1" w:rsidRDefault="007030AD" w:rsidP="009144D1">
      <w:pPr>
        <w:rPr>
          <w:rStyle w:val="Style13ptBold"/>
        </w:rPr>
      </w:pPr>
      <w:r>
        <w:rPr>
          <w:rStyle w:val="Style13ptBold"/>
        </w:rPr>
        <w:t>Edmonds and J</w:t>
      </w:r>
      <w:r w:rsidRPr="000339BB">
        <w:rPr>
          <w:rStyle w:val="Style13ptBold"/>
        </w:rPr>
        <w:t>ohnston</w:t>
      </w:r>
      <w:r>
        <w:rPr>
          <w:rStyle w:val="Style13ptBold"/>
        </w:rPr>
        <w:t xml:space="preserve"> 16</w:t>
      </w:r>
    </w:p>
    <w:p w14:paraId="3A2232CE" w14:textId="77777777" w:rsidR="007030AD" w:rsidRPr="00E47547" w:rsidRDefault="007030AD" w:rsidP="007030AD">
      <w:r w:rsidRPr="00E47547">
        <w:t>(Penelope Edmonds is an ARC future fellow and Associate Professor of</w:t>
      </w:r>
      <w:r>
        <w:t xml:space="preserve"> </w:t>
      </w:r>
      <w:r w:rsidRPr="009144D1">
        <w:t>History</w:t>
      </w:r>
      <w:r w:rsidRPr="00E47547">
        <w:t xml:space="preserve"> and Classics at Tasmania University and Anna Johnston a ARC Future Fellow and Associate Professor of English at University of Queensland, 2016, Journal of Colonialism and Colonial History,</w:t>
      </w:r>
      <w:r>
        <w:t xml:space="preserve"> “</w:t>
      </w:r>
      <w:r w:rsidRPr="00534B8F">
        <w:t>Humanitarianism, Protection, and Colonial Violence</w:t>
      </w:r>
      <w:r>
        <w:t xml:space="preserve">”, </w:t>
      </w:r>
      <w:r w:rsidRPr="00E47547">
        <w:t xml:space="preserve"> </w:t>
      </w:r>
      <w:hyperlink r:id="rId9" w:history="1">
        <w:r w:rsidRPr="00E47547">
          <w:t>https://muse.jhu.edu/article/613279</w:t>
        </w:r>
      </w:hyperlink>
      <w:r w:rsidRPr="00E47547">
        <w:t>, DMW)</w:t>
      </w:r>
    </w:p>
    <w:p w14:paraId="4D03E84B" w14:textId="5F5769A7" w:rsidR="007030AD" w:rsidRDefault="007030AD" w:rsidP="007030AD">
      <w:pPr>
        <w:shd w:val="clear" w:color="auto" w:fill="FFFFFF"/>
        <w:spacing w:before="240"/>
        <w:ind w:left="360" w:firstLine="240"/>
        <w:rPr>
          <w:rFonts w:ascii="Helvetica" w:hAnsi="Helvetica"/>
          <w:color w:val="0A0A0A"/>
          <w:sz w:val="16"/>
        </w:rPr>
      </w:pPr>
      <w:r w:rsidRPr="000339BB">
        <w:rPr>
          <w:rFonts w:ascii="Helvetica" w:hAnsi="Helvetica"/>
          <w:color w:val="0A0A0A"/>
          <w:sz w:val="16"/>
        </w:rPr>
        <w:t xml:space="preserve">Just as every act of violence has a history, so too </w:t>
      </w:r>
      <w:r w:rsidRPr="000339BB">
        <w:rPr>
          <w:rStyle w:val="StyleUnderline"/>
        </w:rPr>
        <w:t>humanitarian reactions against colonial violence must be understood as emerging through a complex genealogy of political and ethical thought,</w:t>
      </w:r>
      <w:r w:rsidRPr="000339BB">
        <w:rPr>
          <w:rFonts w:ascii="Helvetica" w:hAnsi="Helvetica"/>
          <w:color w:val="0A0A0A"/>
          <w:sz w:val="16"/>
        </w:rPr>
        <w:t xml:space="preserve"> a trajectory which itself must be historicised. Nonviolence, both as a term and as an activist approach and moral philosophy of anticolonial and later civil rights action, most popularly emerges in the early twentieth with Mohandas K. Gandhi’s use of the “ancient but powerful idea of</w:t>
      </w:r>
      <w:r w:rsidRPr="00277D89">
        <w:rPr>
          <w:rFonts w:ascii="Helvetica" w:hAnsi="Helvetica"/>
          <w:color w:val="0A0A0A"/>
          <w:sz w:val="16"/>
        </w:rPr>
        <w:t xml:space="preserve"> </w:t>
      </w:r>
      <w:r w:rsidRPr="00277D89">
        <w:rPr>
          <w:rFonts w:ascii="Helvetica" w:hAnsi="Helvetica"/>
          <w:i/>
          <w:iCs/>
          <w:color w:val="0A0A0A"/>
          <w:sz w:val="16"/>
        </w:rPr>
        <w:t>ahimsa</w:t>
      </w:r>
      <w:r w:rsidRPr="000339BB">
        <w:rPr>
          <w:rFonts w:ascii="Helvetica" w:hAnsi="Helvetica"/>
          <w:color w:val="0A0A0A"/>
          <w:sz w:val="16"/>
        </w:rPr>
        <w:t>, or nonviolence, and made it familiar throughout the world. Martin Luther King, Jr. followed in his footsteps.”</w:t>
      </w:r>
      <w:hyperlink r:id="rId10" w:anchor="f48" w:history="1">
        <w:r w:rsidRPr="00277D89">
          <w:rPr>
            <w:rFonts w:ascii="Helvetica" w:hAnsi="Helvetica"/>
            <w:color w:val="284F84"/>
            <w:sz w:val="16"/>
            <w:szCs w:val="18"/>
            <w:vertAlign w:val="superscript"/>
          </w:rPr>
          <w:t>48</w:t>
        </w:r>
      </w:hyperlink>
      <w:r w:rsidRPr="00277D89">
        <w:rPr>
          <w:rFonts w:ascii="Helvetica" w:hAnsi="Helvetica"/>
          <w:color w:val="0A0A0A"/>
          <w:sz w:val="16"/>
        </w:rPr>
        <w:t xml:space="preserve"> </w:t>
      </w:r>
      <w:r w:rsidRPr="000339BB">
        <w:rPr>
          <w:rFonts w:ascii="Helvetica" w:hAnsi="Helvetica"/>
          <w:color w:val="0A0A0A"/>
          <w:sz w:val="16"/>
        </w:rPr>
        <w:t>A long history traces various forms of nonviolence, especially in the West, the elaboration of which is outside the scope of this introductory essay.</w:t>
      </w:r>
      <w:hyperlink r:id="rId11" w:anchor="f49" w:history="1">
        <w:r w:rsidRPr="00277D89">
          <w:rPr>
            <w:rFonts w:ascii="Helvetica" w:hAnsi="Helvetica"/>
            <w:color w:val="284F84"/>
            <w:sz w:val="16"/>
            <w:szCs w:val="18"/>
            <w:vertAlign w:val="superscript"/>
          </w:rPr>
          <w:t>49</w:t>
        </w:r>
      </w:hyperlink>
      <w:r w:rsidRPr="00277D89">
        <w:rPr>
          <w:rFonts w:ascii="Helvetica" w:hAnsi="Helvetica"/>
          <w:color w:val="0A0A0A"/>
          <w:sz w:val="16"/>
        </w:rPr>
        <w:t xml:space="preserve"> </w:t>
      </w:r>
      <w:r w:rsidRPr="000339BB">
        <w:rPr>
          <w:rFonts w:ascii="Helvetica" w:hAnsi="Helvetica"/>
          <w:color w:val="0A0A0A"/>
          <w:sz w:val="16"/>
        </w:rPr>
        <w:t>Of pertinence here, however, is that during the early nineteenth century, humanitarians and activists against violence mobilised antecedent ideas, especially via potent and affective Biblical tenets, not only of dishonour, shame and national sin and redemption, but also of pacification, conciliation, amelioration and protection.</w:t>
      </w:r>
      <w:hyperlink r:id="rId12" w:anchor="f50" w:history="1">
        <w:r w:rsidRPr="00277D89">
          <w:rPr>
            <w:rFonts w:ascii="Helvetica" w:hAnsi="Helvetica"/>
            <w:color w:val="284F84"/>
            <w:sz w:val="16"/>
            <w:szCs w:val="18"/>
            <w:vertAlign w:val="superscript"/>
          </w:rPr>
          <w:t>50</w:t>
        </w:r>
      </w:hyperlink>
      <w:r w:rsidRPr="00277D89">
        <w:rPr>
          <w:rFonts w:ascii="Helvetica" w:hAnsi="Helvetica"/>
          <w:color w:val="0A0A0A"/>
          <w:sz w:val="16"/>
        </w:rPr>
        <w:t xml:space="preserve"> </w:t>
      </w:r>
      <w:r w:rsidRPr="000339BB">
        <w:rPr>
          <w:rFonts w:ascii="Helvetica" w:hAnsi="Helvetica"/>
          <w:color w:val="0A0A0A"/>
          <w:sz w:val="16"/>
        </w:rPr>
        <w:t xml:space="preserve">The positive connotations of many of these terms—pacification, conciliation, amelioration and protection—supported well-intentioned nineteenth-century actors, even if subsequently humanitarian terminology has faced critique and revision, especially in settler cultures. The loaded language of nonviolence serves to remind us of its provocative role in challenging the ethics of imperial expansion, and also </w:t>
      </w:r>
      <w:r w:rsidRPr="00406511">
        <w:rPr>
          <w:rStyle w:val="StyleUnderline"/>
        </w:rPr>
        <w:t>the ways in which humanitarian efforts to combat the ill effects of colonialism upon Indigenous people have themselves become contentious. Humanitarians on the frontier advocated nonviolent means in order to stabilise precarious and highly dangerous social conditions,</w:t>
      </w:r>
      <w:r w:rsidRPr="000339BB">
        <w:rPr>
          <w:rFonts w:ascii="Helvetica" w:hAnsi="Helvetica"/>
          <w:color w:val="0A0A0A"/>
          <w:sz w:val="16"/>
        </w:rPr>
        <w:t xml:space="preserve"> and Elizabeth Elbourne’s paper in this collection </w:t>
      </w:r>
      <w:r w:rsidRPr="00406511">
        <w:rPr>
          <w:rStyle w:val="StyleUnderline"/>
        </w:rPr>
        <w:t>raises the “impossibility” of nonviolence in confrontational colonial zones, where Indigenous men</w:t>
      </w:r>
      <w:r w:rsidRPr="000339BB">
        <w:rPr>
          <w:rFonts w:ascii="Helvetica" w:hAnsi="Helvetica"/>
          <w:color w:val="0A0A0A"/>
          <w:sz w:val="16"/>
        </w:rPr>
        <w:t xml:space="preserve">, especially, </w:t>
      </w:r>
      <w:r w:rsidRPr="00406511">
        <w:rPr>
          <w:rStyle w:val="StyleUnderline"/>
        </w:rPr>
        <w:t>were inevitably drawn into messy violent relations involving multiple foes and allies.</w:t>
      </w:r>
      <w:r w:rsidRPr="000339BB">
        <w:rPr>
          <w:rFonts w:ascii="Helvetica" w:hAnsi="Helvetica"/>
          <w:color w:val="0A0A0A"/>
          <w:sz w:val="16"/>
        </w:rPr>
        <w:t xml:space="preserve"> In such ways, </w:t>
      </w:r>
      <w:r w:rsidRPr="00406511">
        <w:rPr>
          <w:rStyle w:val="StyleUnderline"/>
        </w:rPr>
        <w:t>the utopian ideals of activists could themselves be seen as forms of intervention that effectively sought to “pacify” Indigenous people in ways that rendered them more easily subjected to governance and more vulnerable to both physical and cultural damage.</w:t>
      </w:r>
      <w:r>
        <w:rPr>
          <w:rStyle w:val="StyleUnderline"/>
        </w:rPr>
        <w:t xml:space="preserve"> </w:t>
      </w:r>
      <w:r w:rsidRPr="000339BB">
        <w:rPr>
          <w:rFonts w:ascii="Helvetica" w:hAnsi="Helvetica"/>
          <w:color w:val="0A0A0A"/>
          <w:sz w:val="16"/>
        </w:rPr>
        <w:t>“</w:t>
      </w:r>
      <w:r w:rsidRPr="00406511">
        <w:rPr>
          <w:rStyle w:val="StyleUnderline"/>
        </w:rPr>
        <w:t>Protection,” key to the nineteenth-century humanitarian vocabulary</w:t>
      </w:r>
      <w:r w:rsidRPr="000339BB">
        <w:rPr>
          <w:rFonts w:ascii="Helvetica" w:hAnsi="Helvetica"/>
          <w:color w:val="0A0A0A"/>
          <w:sz w:val="16"/>
        </w:rPr>
        <w:t xml:space="preserve">, has diverse meanings that change over time. This is particularly so in settler colonies, where </w:t>
      </w:r>
      <w:r w:rsidRPr="00406511">
        <w:rPr>
          <w:rStyle w:val="StyleUnderline"/>
        </w:rPr>
        <w:t>the rhetoric of protection was increasingly harnessed to the demands of the settler state, and was frequently used to remove, incarcerate, and delimit the rights of Indigenous peoples.</w:t>
      </w:r>
      <w:r w:rsidRPr="000339BB">
        <w:rPr>
          <w:rFonts w:ascii="Helvetica" w:hAnsi="Helvetica"/>
          <w:color w:val="0A0A0A"/>
          <w:sz w:val="16"/>
        </w:rPr>
        <w:t xml:space="preserve"> Ironically, for Indigenous people seeking self-governance, </w:t>
      </w:r>
      <w:r w:rsidRPr="00277D89">
        <w:rPr>
          <w:rStyle w:val="StyleUnderline"/>
        </w:rPr>
        <w:t>the language of rights often defaulted on to protection. Strategies of protection could too easily turn to regulation, surveillance and the spatial incarceration of Aboriginal peoples</w:t>
      </w:r>
      <w:r w:rsidRPr="000339BB">
        <w:rPr>
          <w:rFonts w:ascii="Helvetica" w:hAnsi="Helvetica"/>
          <w:color w:val="0A0A0A"/>
          <w:sz w:val="16"/>
        </w:rPr>
        <w:t xml:space="preserve">. Indeed, scholars have more recently illuminated the ways in which </w:t>
      </w:r>
      <w:r w:rsidRPr="00277D89">
        <w:rPr>
          <w:rStyle w:val="StyleUnderline"/>
        </w:rPr>
        <w:t>strategies for a benevolent empire were ultimately tied to securing the colonial order and the central goal of colonial state building.</w:t>
      </w:r>
      <w:r w:rsidRPr="000339BB">
        <w:rPr>
          <w:rFonts w:ascii="Helvetica" w:hAnsi="Helvetica"/>
          <w:color w:val="0A0A0A"/>
          <w:sz w:val="16"/>
        </w:rPr>
        <w:t xml:space="preserve"> As Amanda Nettelbeck’s essay in this volume shows, the rhetoric of protection and civilisation, along with ideas of reparation, offered Australian settler colonialism a benign face.</w:t>
      </w:r>
      <w:hyperlink r:id="rId13" w:anchor="f51" w:history="1">
        <w:r w:rsidRPr="00277D89">
          <w:rPr>
            <w:rFonts w:ascii="Helvetica" w:hAnsi="Helvetica"/>
            <w:color w:val="284F84"/>
            <w:sz w:val="16"/>
            <w:szCs w:val="18"/>
            <w:vertAlign w:val="superscript"/>
          </w:rPr>
          <w:t>51</w:t>
        </w:r>
      </w:hyperlink>
      <w:r w:rsidRPr="00277D89">
        <w:rPr>
          <w:rFonts w:ascii="Helvetica" w:hAnsi="Helvetica"/>
          <w:color w:val="0A0A0A"/>
          <w:sz w:val="16"/>
        </w:rPr>
        <w:t xml:space="preserve"> </w:t>
      </w:r>
      <w:r w:rsidRPr="000339BB">
        <w:rPr>
          <w:rFonts w:ascii="Helvetica" w:hAnsi="Helvetica"/>
          <w:color w:val="0A0A0A"/>
          <w:sz w:val="16"/>
        </w:rPr>
        <w:t xml:space="preserve">Despite this, </w:t>
      </w:r>
      <w:r w:rsidRPr="00277D89">
        <w:rPr>
          <w:rStyle w:val="StyleUnderline"/>
        </w:rPr>
        <w:t>Aboriginal people enlisted the humanitarian agendas and rhetoric of protection in encounters with representatives of the British Crown to further their own goals and to make claims on the state</w:t>
      </w:r>
      <w:r w:rsidRPr="000339BB">
        <w:rPr>
          <w:rFonts w:ascii="Helvetica" w:hAnsi="Helvetica"/>
          <w:color w:val="0A0A0A"/>
          <w:sz w:val="16"/>
        </w:rPr>
        <w:t>.</w:t>
      </w:r>
      <w:r w:rsidRPr="00277D89">
        <w:rPr>
          <w:rFonts w:ascii="Helvetica" w:hAnsi="Helvetica"/>
          <w:color w:val="0A0A0A"/>
          <w:sz w:val="16"/>
        </w:rPr>
        <w:t xml:space="preserve"> </w:t>
      </w:r>
      <w:r w:rsidRPr="000339BB">
        <w:rPr>
          <w:rFonts w:ascii="Helvetica" w:hAnsi="Helvetica"/>
          <w:color w:val="0A0A0A"/>
          <w:sz w:val="16"/>
        </w:rPr>
        <w:t>Protection also played out distinctively in India. Vinita Damodaran traces a protectionist discourse that emerged between 1830 and 1930 in relation to tribal peoples and areas: comparisons between tribal, Dalit, and Indigenous groups in settler cultures has proved compelling for a range of postcolonial scholars. Damodaran’s analysis of the mountainous region of Orissa—a rural, heavily forested area populated mostly by Indigenous (</w:t>
      </w:r>
      <w:r w:rsidRPr="00277D89">
        <w:rPr>
          <w:rFonts w:ascii="Helvetica" w:hAnsi="Helvetica"/>
          <w:i/>
          <w:iCs/>
          <w:color w:val="0A0A0A"/>
          <w:sz w:val="16"/>
        </w:rPr>
        <w:t>adivasi</w:t>
      </w:r>
      <w:r w:rsidRPr="000339BB">
        <w:rPr>
          <w:rFonts w:ascii="Helvetica" w:hAnsi="Helvetica"/>
          <w:color w:val="0A0A0A"/>
          <w:sz w:val="16"/>
        </w:rPr>
        <w:t>) people—reveals how Raj officials intervened to reinstate customary law. Ironically, the “noble savage” discourse of the eighteenth century allowed a humanitarian discourse to emerge about the position of tribes and their custom in the mid-nineteenth century.</w:t>
      </w:r>
      <w:hyperlink r:id="rId14" w:anchor="f52" w:history="1">
        <w:r w:rsidRPr="00277D89">
          <w:rPr>
            <w:rFonts w:ascii="Helvetica" w:hAnsi="Helvetica"/>
            <w:color w:val="284F84"/>
            <w:sz w:val="16"/>
            <w:szCs w:val="18"/>
            <w:vertAlign w:val="superscript"/>
          </w:rPr>
          <w:t>52</w:t>
        </w:r>
      </w:hyperlink>
      <w:r w:rsidRPr="000339BB">
        <w:rPr>
          <w:rFonts w:ascii="Helvetica" w:hAnsi="Helvetica"/>
          <w:color w:val="0A0A0A"/>
          <w:sz w:val="16"/>
        </w:rPr>
        <w:t>Traditional land tenure systems, which accounted for both sedentary and shifting cultivation, had been eroded by the moneylending landlords (</w:t>
      </w:r>
      <w:r w:rsidRPr="00277D89">
        <w:rPr>
          <w:rFonts w:ascii="Helvetica" w:hAnsi="Helvetica"/>
          <w:i/>
          <w:iCs/>
          <w:color w:val="0A0A0A"/>
          <w:sz w:val="16"/>
        </w:rPr>
        <w:t>zamindars</w:t>
      </w:r>
      <w:r w:rsidRPr="00277D89">
        <w:rPr>
          <w:rFonts w:ascii="Helvetica" w:hAnsi="Helvetica"/>
          <w:color w:val="0A0A0A"/>
          <w:sz w:val="16"/>
        </w:rPr>
        <w:t xml:space="preserve"> </w:t>
      </w:r>
      <w:r w:rsidRPr="000339BB">
        <w:rPr>
          <w:rFonts w:ascii="Helvetica" w:hAnsi="Helvetica"/>
          <w:color w:val="0A0A0A"/>
          <w:sz w:val="16"/>
        </w:rPr>
        <w:t>and</w:t>
      </w:r>
      <w:r w:rsidRPr="00277D89">
        <w:rPr>
          <w:rFonts w:ascii="Helvetica" w:hAnsi="Helvetica"/>
          <w:color w:val="0A0A0A"/>
          <w:sz w:val="16"/>
        </w:rPr>
        <w:t xml:space="preserve"> </w:t>
      </w:r>
      <w:r w:rsidRPr="00277D89">
        <w:rPr>
          <w:rFonts w:ascii="Helvetica" w:hAnsi="Helvetica"/>
          <w:i/>
          <w:iCs/>
          <w:color w:val="0A0A0A"/>
          <w:sz w:val="16"/>
        </w:rPr>
        <w:t>mahajans</w:t>
      </w:r>
      <w:r w:rsidRPr="000339BB">
        <w:rPr>
          <w:rFonts w:ascii="Helvetica" w:hAnsi="Helvetica"/>
          <w:color w:val="0A0A0A"/>
          <w:sz w:val="16"/>
        </w:rPr>
        <w:t>). Early British involvement in India colluded in the displacement and marginalisation of tribal communities, yet fierce and irreconcilable hostility to Raj models of governance forced a recognition of tribal rights and the limits of colonial power. Administrators, missionaries, and ethnologists used the language of humanitarianism to argue, successfully, for the importance of forest rights (for ritual and other practices) after early 1850s rebellions: “Often misjudged, but sometimes appropriate, the efforts to protect these customary rights helped to institutionalize the fact of tribal autonomy.”</w:t>
      </w:r>
      <w:hyperlink r:id="rId15" w:anchor="f53" w:history="1">
        <w:r w:rsidRPr="00277D89">
          <w:rPr>
            <w:rFonts w:ascii="Helvetica" w:hAnsi="Helvetica"/>
            <w:color w:val="284F84"/>
            <w:sz w:val="16"/>
            <w:szCs w:val="18"/>
            <w:vertAlign w:val="superscript"/>
          </w:rPr>
          <w:t>53</w:t>
        </w:r>
      </w:hyperlink>
      <w:r w:rsidRPr="00277D89">
        <w:rPr>
          <w:rFonts w:ascii="Helvetica" w:hAnsi="Helvetica"/>
          <w:color w:val="0A0A0A"/>
          <w:sz w:val="16"/>
        </w:rPr>
        <w:t xml:space="preserve"> </w:t>
      </w:r>
      <w:r w:rsidRPr="000339BB">
        <w:rPr>
          <w:rFonts w:ascii="Helvetica" w:hAnsi="Helvetica"/>
          <w:color w:val="0A0A0A"/>
          <w:sz w:val="16"/>
        </w:rPr>
        <w:t>Damodaran argues that more sophisticated readings of colonial ethnography are necessary in order to trace both the complex strands of imperial thought and the variety of agents involved in colonial projects.</w:t>
      </w:r>
    </w:p>
    <w:p w14:paraId="568D6CC1" w14:textId="52CAC960" w:rsidR="009144D1" w:rsidRDefault="009144D1" w:rsidP="009144D1">
      <w:pPr>
        <w:pStyle w:val="Heading4"/>
        <w:numPr>
          <w:ilvl w:val="0"/>
          <w:numId w:val="13"/>
        </w:numPr>
      </w:pPr>
      <w:r>
        <w:t>Appeals to liberal principles such as framework is an investment in settler memory that furthers logics of indigenous dispossession—ruptures in this mode of thought like the aff are key to end the replication of genocide</w:t>
      </w:r>
    </w:p>
    <w:p w14:paraId="0A920866" w14:textId="77777777" w:rsidR="009144D1" w:rsidRDefault="009144D1" w:rsidP="009144D1">
      <w:pPr>
        <w:rPr>
          <w:rStyle w:val="Style13ptBold"/>
          <w:b w:val="0"/>
          <w:bCs w:val="0"/>
          <w:sz w:val="16"/>
          <w:szCs w:val="16"/>
        </w:rPr>
      </w:pPr>
      <w:r>
        <w:rPr>
          <w:rStyle w:val="Style13ptBold"/>
        </w:rPr>
        <w:t>Bruyneel 15—</w:t>
      </w:r>
      <w:r w:rsidRPr="00323C7E">
        <w:t xml:space="preserve"> </w:t>
      </w:r>
      <w:r w:rsidRPr="00323C7E">
        <w:rPr>
          <w:rStyle w:val="Style13ptBold"/>
          <w:b w:val="0"/>
          <w:bCs w:val="0"/>
          <w:sz w:val="16"/>
          <w:szCs w:val="16"/>
        </w:rPr>
        <w:t>Kevin Bruyneel</w:t>
      </w:r>
      <w:r>
        <w:rPr>
          <w:rStyle w:val="Style13ptBold"/>
          <w:b w:val="0"/>
          <w:bCs w:val="0"/>
          <w:sz w:val="16"/>
          <w:szCs w:val="16"/>
        </w:rPr>
        <w:t xml:space="preserve">, </w:t>
      </w:r>
      <w:r w:rsidRPr="00323C7E">
        <w:rPr>
          <w:rStyle w:val="Style13ptBold"/>
          <w:b w:val="0"/>
          <w:bCs w:val="0"/>
          <w:sz w:val="16"/>
          <w:szCs w:val="16"/>
        </w:rPr>
        <w:t>Professor of Politics at Babson College</w:t>
      </w:r>
      <w:r>
        <w:rPr>
          <w:rStyle w:val="Style13ptBold"/>
          <w:b w:val="0"/>
          <w:bCs w:val="0"/>
          <w:sz w:val="16"/>
          <w:szCs w:val="16"/>
        </w:rPr>
        <w:t>, “</w:t>
      </w:r>
      <w:r w:rsidRPr="00323C7E">
        <w:rPr>
          <w:rStyle w:val="Style13ptBold"/>
          <w:b w:val="0"/>
          <w:bCs w:val="0"/>
          <w:sz w:val="16"/>
          <w:szCs w:val="16"/>
        </w:rPr>
        <w:t>Codename Geronimo: settler</w:t>
      </w:r>
      <w:r>
        <w:rPr>
          <w:rStyle w:val="Style13ptBold"/>
          <w:b w:val="0"/>
          <w:bCs w:val="0"/>
          <w:sz w:val="16"/>
          <w:szCs w:val="16"/>
        </w:rPr>
        <w:t xml:space="preserve"> </w:t>
      </w:r>
      <w:r w:rsidRPr="00323C7E">
        <w:rPr>
          <w:rStyle w:val="Style13ptBold"/>
          <w:b w:val="0"/>
          <w:bCs w:val="0"/>
          <w:sz w:val="16"/>
          <w:szCs w:val="16"/>
        </w:rPr>
        <w:t>memory and the production of American statism,</w:t>
      </w:r>
      <w:r>
        <w:rPr>
          <w:rStyle w:val="Style13ptBold"/>
          <w:b w:val="0"/>
          <w:bCs w:val="0"/>
          <w:sz w:val="16"/>
          <w:szCs w:val="16"/>
        </w:rPr>
        <w:t>”</w:t>
      </w:r>
      <w:r w:rsidRPr="00323C7E">
        <w:rPr>
          <w:rStyle w:val="Style13ptBold"/>
          <w:b w:val="0"/>
          <w:bCs w:val="0"/>
          <w:sz w:val="16"/>
          <w:szCs w:val="16"/>
        </w:rPr>
        <w:t xml:space="preserve"> Settler Colonial Studies, DOI:10.1080/2201473X.2015.1090528</w:t>
      </w:r>
    </w:p>
    <w:p w14:paraId="1F58F431" w14:textId="77777777" w:rsidR="009144D1" w:rsidRPr="00323C7E" w:rsidRDefault="009144D1" w:rsidP="009144D1">
      <w:pPr>
        <w:pStyle w:val="ListParagraph"/>
        <w:numPr>
          <w:ilvl w:val="0"/>
          <w:numId w:val="36"/>
        </w:numPr>
        <w:rPr>
          <w:rStyle w:val="Style13ptBold"/>
          <w:b w:val="0"/>
          <w:bCs w:val="0"/>
          <w:sz w:val="16"/>
          <w:szCs w:val="16"/>
        </w:rPr>
      </w:pPr>
      <w:r>
        <w:rPr>
          <w:rStyle w:val="Style13ptBold"/>
          <w:b w:val="0"/>
          <w:bCs w:val="0"/>
          <w:sz w:val="16"/>
          <w:szCs w:val="16"/>
        </w:rPr>
        <w:t>Can recut as a solvency advocate</w:t>
      </w:r>
    </w:p>
    <w:p w14:paraId="377D21FB" w14:textId="489C544C" w:rsidR="009144D1" w:rsidRDefault="009144D1" w:rsidP="009144D1">
      <w:pPr>
        <w:rPr>
          <w:sz w:val="14"/>
        </w:rPr>
      </w:pPr>
      <w:r w:rsidRPr="00A57920">
        <w:rPr>
          <w:sz w:val="14"/>
        </w:rPr>
        <w:t xml:space="preserve">In moving swiftly from the so-called War on Terror, to the US-Dakota War and its aftermath, to the US Civil War and its notable moments my introductory narrative intentionally blurs the boundaries between past and present, between colonialist and imperialist state violence, and between the mutually constitutive practices of liberal nationalism and colonial settlement in US political development. To blur boundaries is not to imply that they do not exist, as there are important distinctions and definitions worth maintaining here. Rather, the aim is to draw attention to the intimate, constitutive relationship among these categories so as to see, for example, </w:t>
      </w:r>
      <w:r w:rsidRPr="00A57920">
        <w:rPr>
          <w:rStyle w:val="StyleUnderline"/>
          <w:highlight w:val="green"/>
        </w:rPr>
        <w:t>the</w:t>
      </w:r>
      <w:r w:rsidRPr="00453285">
        <w:rPr>
          <w:rStyle w:val="StyleUnderline"/>
        </w:rPr>
        <w:t xml:space="preserve"> active </w:t>
      </w:r>
      <w:r w:rsidRPr="00A57920">
        <w:rPr>
          <w:rStyle w:val="StyleUnderline"/>
          <w:highlight w:val="green"/>
        </w:rPr>
        <w:t>settler logic at the core of American collective memory</w:t>
      </w:r>
      <w:r w:rsidRPr="00453285">
        <w:rPr>
          <w:rStyle w:val="StyleUnderline"/>
        </w:rPr>
        <w:t xml:space="preserve"> that habitually justifies </w:t>
      </w:r>
      <w:r w:rsidRPr="00A57920">
        <w:rPr>
          <w:rStyle w:val="StyleUnderline"/>
          <w:highlight w:val="green"/>
        </w:rPr>
        <w:t>and authorizes US imperialist violence</w:t>
      </w:r>
      <w:r w:rsidRPr="00453285">
        <w:rPr>
          <w:rStyle w:val="StyleUnderline"/>
        </w:rPr>
        <w:t xml:space="preserve"> in the contemporary period, </w:t>
      </w:r>
      <w:r w:rsidRPr="00A57920">
        <w:rPr>
          <w:rStyle w:val="StyleUnderline"/>
          <w:highlight w:val="green"/>
        </w:rPr>
        <w:t>just as these imperialist actions</w:t>
      </w:r>
      <w:r w:rsidRPr="00453285">
        <w:rPr>
          <w:rStyle w:val="StyleUnderline"/>
        </w:rPr>
        <w:t xml:space="preserve"> and their justifications </w:t>
      </w:r>
      <w:r w:rsidRPr="00A57920">
        <w:rPr>
          <w:rStyle w:val="StyleUnderline"/>
          <w:highlight w:val="green"/>
        </w:rPr>
        <w:t>reinforce</w:t>
      </w:r>
      <w:r w:rsidRPr="00453285">
        <w:rPr>
          <w:rStyle w:val="StyleUnderline"/>
        </w:rPr>
        <w:t xml:space="preserve"> the liberal </w:t>
      </w:r>
      <w:r w:rsidRPr="00A57920">
        <w:rPr>
          <w:rStyle w:val="StyleUnderline"/>
          <w:highlight w:val="green"/>
        </w:rPr>
        <w:t>legitimation of persistent settler</w:t>
      </w:r>
      <w:r w:rsidRPr="00453285">
        <w:rPr>
          <w:rStyle w:val="StyleUnderline"/>
        </w:rPr>
        <w:t xml:space="preserve"> </w:t>
      </w:r>
      <w:r w:rsidRPr="00A57920">
        <w:rPr>
          <w:rStyle w:val="StyleUnderline"/>
          <w:highlight w:val="green"/>
        </w:rPr>
        <w:t>dispossession, violence, and incarceration</w:t>
      </w:r>
      <w:r w:rsidRPr="00453285">
        <w:rPr>
          <w:rStyle w:val="StyleUnderline"/>
        </w:rPr>
        <w:t>. It is not a mere matter of political incorrectness that name of Geronimo, the legendary Chiricahua Apache leader, became military code for identifying Bin Laden. Nor is it just a coincidence that the Emancipation Proclamation was signed only six days after the mass execution of the Dakota 38</w:t>
      </w:r>
      <w:r w:rsidRPr="00A57920">
        <w:rPr>
          <w:sz w:val="14"/>
        </w:rPr>
        <w:t xml:space="preserve">. And it is not a case of amnesia that leads President Obama to ask the nation to remember the actions of President Lincoln as it concerns liberating enslaved Black Americans while staying silent on Lincoln’s role in the execution of the Dakota 38, let alone even mentioning these men at all. </w:t>
      </w:r>
      <w:r w:rsidRPr="00453285">
        <w:rPr>
          <w:rStyle w:val="StyleUnderline"/>
        </w:rPr>
        <w:t>What links these all is that they are different forms of evidence of the important relationship between settler memory and statism in the development and maintenance of US liberal colonialism.</w:t>
      </w:r>
      <w:r w:rsidRPr="00A57920">
        <w:rPr>
          <w:sz w:val="14"/>
        </w:rPr>
        <w:t xml:space="preserve"> </w:t>
      </w:r>
      <w:r w:rsidRPr="00A57920">
        <w:rPr>
          <w:rStyle w:val="StyleUnderline"/>
          <w:highlight w:val="green"/>
        </w:rPr>
        <w:t>Settler memory refers to</w:t>
      </w:r>
      <w:r w:rsidRPr="00453285">
        <w:rPr>
          <w:rStyle w:val="StyleUnderline"/>
        </w:rPr>
        <w:t xml:space="preserve"> the </w:t>
      </w:r>
      <w:r w:rsidRPr="00A57920">
        <w:rPr>
          <w:rStyle w:val="StyleUnderline"/>
          <w:highlight w:val="green"/>
        </w:rPr>
        <w:t>mnemonics</w:t>
      </w:r>
      <w:r w:rsidRPr="00453285">
        <w:rPr>
          <w:rStyle w:val="StyleUnderline"/>
        </w:rPr>
        <w:t xml:space="preserve"> – that is, </w:t>
      </w:r>
      <w:r w:rsidRPr="00A57920">
        <w:rPr>
          <w:rStyle w:val="StyleUnderline"/>
          <w:highlight w:val="green"/>
        </w:rPr>
        <w:t>the</w:t>
      </w:r>
      <w:r w:rsidRPr="00453285">
        <w:rPr>
          <w:rStyle w:val="StyleUnderline"/>
        </w:rPr>
        <w:t xml:space="preserve"> functions, </w:t>
      </w:r>
      <w:r w:rsidRPr="00A57920">
        <w:rPr>
          <w:rStyle w:val="StyleUnderline"/>
          <w:highlight w:val="green"/>
        </w:rPr>
        <w:t>practices, and products of memory</w:t>
      </w:r>
      <w:r w:rsidRPr="00453285">
        <w:rPr>
          <w:rStyle w:val="StyleUnderline"/>
        </w:rPr>
        <w:t xml:space="preserve"> – </w:t>
      </w:r>
      <w:r w:rsidRPr="00A57920">
        <w:rPr>
          <w:rStyle w:val="StyleUnderline"/>
          <w:highlight w:val="green"/>
        </w:rPr>
        <w:t>of colonialist dispossession and settlement that shape settler subjectivity and governmentality</w:t>
      </w:r>
      <w:r w:rsidRPr="00453285">
        <w:rPr>
          <w:rStyle w:val="StyleUnderline"/>
        </w:rPr>
        <w:t xml:space="preserve"> in liberal colonial contexts such as the USA.</w:t>
      </w:r>
      <w:r w:rsidRPr="00A57920">
        <w:rPr>
          <w:sz w:val="14"/>
        </w:rPr>
        <w:t xml:space="preserve"> By ‘liberal colonial’ I mean </w:t>
      </w:r>
      <w:r w:rsidRPr="00453285">
        <w:rPr>
          <w:rStyle w:val="StyleUnderline"/>
        </w:rPr>
        <w:t>polities comprised of institutions, norms, and practices that reflect a compatible encounter between liberal-democracy and colonialism in the political development and contemporary formations of nations such as the USA.</w:t>
      </w:r>
      <w:r w:rsidRPr="00A57920">
        <w:rPr>
          <w:sz w:val="14"/>
        </w:rPr>
        <w:t xml:space="preserve"> In short, </w:t>
      </w:r>
      <w:r w:rsidRPr="00A57920">
        <w:rPr>
          <w:rStyle w:val="StyleUnderline"/>
          <w:highlight w:val="green"/>
        </w:rPr>
        <w:t>liberal-democracy and settler colonialism</w:t>
      </w:r>
      <w:r w:rsidRPr="00453285">
        <w:rPr>
          <w:rStyle w:val="StyleUnderline"/>
        </w:rPr>
        <w:t xml:space="preserve"> are not mutually exclusive or contradictory. In contexts such as the USA they </w:t>
      </w:r>
      <w:r w:rsidRPr="00A57920">
        <w:rPr>
          <w:rStyle w:val="StyleUnderline"/>
          <w:highlight w:val="green"/>
        </w:rPr>
        <w:t>are mutually reinforcing</w:t>
      </w:r>
      <w:r w:rsidRPr="00453285">
        <w:rPr>
          <w:rStyle w:val="StyleUnderline"/>
        </w:rPr>
        <w:t xml:space="preserve">; </w:t>
      </w:r>
      <w:r w:rsidRPr="00A57920">
        <w:rPr>
          <w:rStyle w:val="StyleUnderline"/>
          <w:highlight w:val="green"/>
        </w:rPr>
        <w:t>liberal democracy legitimates settler dispossessions while these</w:t>
      </w:r>
      <w:r w:rsidRPr="00453285">
        <w:rPr>
          <w:rStyle w:val="StyleUnderline"/>
        </w:rPr>
        <w:t xml:space="preserve"> very </w:t>
      </w:r>
      <w:r w:rsidRPr="00A57920">
        <w:rPr>
          <w:rStyle w:val="StyleUnderline"/>
          <w:highlight w:val="green"/>
        </w:rPr>
        <w:t>dispossessions provide the</w:t>
      </w:r>
      <w:r w:rsidRPr="00453285">
        <w:rPr>
          <w:rStyle w:val="StyleUnderline"/>
        </w:rPr>
        <w:t xml:space="preserve"> territorial and ideological </w:t>
      </w:r>
      <w:r w:rsidRPr="00A57920">
        <w:rPr>
          <w:rStyle w:val="StyleUnderline"/>
          <w:highlight w:val="green"/>
        </w:rPr>
        <w:t>context for liberal democratic political life</w:t>
      </w:r>
      <w:r w:rsidRPr="00A57920">
        <w:rPr>
          <w:sz w:val="14"/>
        </w:rPr>
        <w:t xml:space="preserve">. And in liberal colonial contexts such as the USA, </w:t>
      </w:r>
      <w:r w:rsidRPr="00453285">
        <w:rPr>
          <w:rStyle w:val="StyleUnderline"/>
        </w:rPr>
        <w:t>settler mnemonics – such as codename Geronimo, Black Hawk helicopters, places and teams named after Indigenous peoples, and calendric commemorations such as Columbus Day and Thanksgiving – are so ubiquitous and habitual that they become both simultaneously present and absent in American collective memory. This is settler memory at work, habitually invoking settler colonialism in a manner that blurs the line between past and present, thus further re-inscribing the practices of present day settler violence and dispossession.</w:t>
      </w:r>
      <w:r w:rsidRPr="00A57920">
        <w:rPr>
          <w:sz w:val="14"/>
        </w:rPr>
        <w:t xml:space="preserve"> That is, </w:t>
      </w:r>
      <w:r w:rsidRPr="00453285">
        <w:rPr>
          <w:rStyle w:val="StyleUnderline"/>
        </w:rPr>
        <w:t xml:space="preserve">these </w:t>
      </w:r>
      <w:r w:rsidRPr="00A57920">
        <w:rPr>
          <w:rStyle w:val="StyleUnderline"/>
          <w:highlight w:val="green"/>
        </w:rPr>
        <w:t>settler memories are</w:t>
      </w:r>
      <w:r w:rsidRPr="00453285">
        <w:rPr>
          <w:rStyle w:val="StyleUnderline"/>
        </w:rPr>
        <w:t xml:space="preserve"> both </w:t>
      </w:r>
      <w:r w:rsidRPr="00A57920">
        <w:rPr>
          <w:rStyle w:val="StyleUnderline"/>
          <w:highlight w:val="green"/>
        </w:rPr>
        <w:t>there and not there at the same time</w:t>
      </w:r>
      <w:r w:rsidRPr="00453285">
        <w:rPr>
          <w:rStyle w:val="StyleUnderline"/>
        </w:rPr>
        <w:t xml:space="preserve">, before our eyes but also dispossessed of active political meaning in and by the settler imaginary. This is </w:t>
      </w:r>
      <w:r w:rsidRPr="00A57920">
        <w:rPr>
          <w:rStyle w:val="StyleUnderline"/>
          <w:highlight w:val="green"/>
        </w:rPr>
        <w:t>a cycle that replays dispossession and settlement on a mnemonic loop.</w:t>
      </w:r>
      <w:r w:rsidRPr="00453285">
        <w:rPr>
          <w:rStyle w:val="StyleUnderline"/>
        </w:rPr>
        <w:t xml:space="preserve"> </w:t>
      </w:r>
      <w:r w:rsidRPr="00A57920">
        <w:rPr>
          <w:sz w:val="14"/>
          <w:szCs w:val="16"/>
        </w:rPr>
        <w:t>Political efforts to challenge the meaning of, for example, codename Geronimo, Columbus Day, or the Washington football team’s name seek to intervene and upset this mnemonic loop so as to unsettle this memory and refuse this ongoing dispossession</w:t>
      </w:r>
      <w:r w:rsidRPr="00453285">
        <w:rPr>
          <w:rStyle w:val="StyleUnderline"/>
        </w:rPr>
        <w:t>.</w:t>
      </w:r>
      <w:r w:rsidRPr="00A57920">
        <w:rPr>
          <w:sz w:val="14"/>
        </w:rPr>
        <w:t xml:space="preserve"> During political conflicts over these settler designations we see </w:t>
      </w:r>
      <w:r w:rsidRPr="00453285">
        <w:rPr>
          <w:rStyle w:val="StyleUnderline"/>
        </w:rPr>
        <w:t xml:space="preserve">that </w:t>
      </w:r>
      <w:r w:rsidRPr="00A57920">
        <w:rPr>
          <w:rStyle w:val="StyleUnderline"/>
          <w:highlight w:val="green"/>
        </w:rPr>
        <w:t>settler memory</w:t>
      </w:r>
      <w:r w:rsidRPr="00453285">
        <w:rPr>
          <w:rStyle w:val="StyleUnderline"/>
        </w:rPr>
        <w:t xml:space="preserve"> is not a forgetting of colonialism and settlement. This is not a condition of collective amnesia in which nations conveniently forget those aspect of the past that do not shed a positive light on the nation.</w:t>
      </w:r>
      <w:r w:rsidRPr="00A57920">
        <w:rPr>
          <w:sz w:val="14"/>
        </w:rPr>
        <w:t xml:space="preserve">6 In contrast to the amnesia diagnosis, I argue that </w:t>
      </w:r>
      <w:r w:rsidRPr="00453285">
        <w:rPr>
          <w:rStyle w:val="StyleUnderline"/>
        </w:rPr>
        <w:t xml:space="preserve">the problem with America’s relationship with its past is not a matter of forgetting, but rather </w:t>
      </w:r>
      <w:r w:rsidRPr="00A57920">
        <w:rPr>
          <w:rStyle w:val="StyleUnderline"/>
          <w:highlight w:val="green"/>
        </w:rPr>
        <w:t>is the manner in which the nation remembers its past, as facts and myths</w:t>
      </w:r>
      <w:r w:rsidRPr="00453285">
        <w:rPr>
          <w:rStyle w:val="StyleUnderline"/>
        </w:rPr>
        <w:t xml:space="preserve">, </w:t>
      </w:r>
      <w:r w:rsidRPr="00A57920">
        <w:rPr>
          <w:rStyle w:val="StyleUnderline"/>
          <w:highlight w:val="green"/>
        </w:rPr>
        <w:t>and the</w:t>
      </w:r>
      <w:r w:rsidRPr="00453285">
        <w:rPr>
          <w:rStyle w:val="StyleUnderline"/>
        </w:rPr>
        <w:t xml:space="preserve"> important </w:t>
      </w:r>
      <w:r w:rsidRPr="00A57920">
        <w:rPr>
          <w:rStyle w:val="StyleUnderline"/>
          <w:highlight w:val="green"/>
        </w:rPr>
        <w:t xml:space="preserve">role of </w:t>
      </w:r>
      <w:r w:rsidRPr="00A57920">
        <w:rPr>
          <w:rStyle w:val="StyleUnderline"/>
        </w:rPr>
        <w:t xml:space="preserve">this </w:t>
      </w:r>
      <w:r w:rsidRPr="00A57920">
        <w:rPr>
          <w:rStyle w:val="StyleUnderline"/>
          <w:highlight w:val="green"/>
        </w:rPr>
        <w:t xml:space="preserve">remembering in </w:t>
      </w:r>
      <w:r w:rsidRPr="00A57920">
        <w:rPr>
          <w:rStyle w:val="StyleUnderline"/>
        </w:rPr>
        <w:t xml:space="preserve">the re-legitimation of </w:t>
      </w:r>
      <w:r w:rsidRPr="00A57920">
        <w:rPr>
          <w:rStyle w:val="StyleUnderline"/>
          <w:highlight w:val="green"/>
        </w:rPr>
        <w:t>contemporary violence, dispossession, and appropriation</w:t>
      </w:r>
      <w:r w:rsidRPr="00A57920">
        <w:rPr>
          <w:sz w:val="14"/>
        </w:rPr>
        <w:t xml:space="preserve">.7 In this regard, I offer up the concept of settler memory to refer to the way in which </w:t>
      </w:r>
      <w:r w:rsidRPr="00A57920">
        <w:rPr>
          <w:rStyle w:val="StyleUnderline"/>
          <w:highlight w:val="green"/>
        </w:rPr>
        <w:t>a settler society habitually articulates collective knowledge of</w:t>
      </w:r>
      <w:r w:rsidRPr="00453285">
        <w:rPr>
          <w:rStyle w:val="StyleUnderline"/>
        </w:rPr>
        <w:t xml:space="preserve"> the past and present of </w:t>
      </w:r>
      <w:r w:rsidRPr="00A57920">
        <w:rPr>
          <w:rStyle w:val="StyleUnderline"/>
          <w:highlight w:val="green"/>
        </w:rPr>
        <w:t>settler colonial violence and dispossession</w:t>
      </w:r>
      <w:r w:rsidRPr="00453285">
        <w:rPr>
          <w:rStyle w:val="StyleUnderline"/>
        </w:rPr>
        <w:t xml:space="preserve"> </w:t>
      </w:r>
      <w:r w:rsidRPr="00A57920">
        <w:rPr>
          <w:rStyle w:val="StyleUnderline"/>
          <w:highlight w:val="green"/>
        </w:rPr>
        <w:t>and</w:t>
      </w:r>
      <w:r w:rsidRPr="00453285">
        <w:rPr>
          <w:rStyle w:val="StyleUnderline"/>
        </w:rPr>
        <w:t xml:space="preserve"> in the same moment </w:t>
      </w:r>
      <w:r w:rsidRPr="00FB05C4">
        <w:rPr>
          <w:rStyle w:val="StyleUnderline"/>
          <w:highlight w:val="green"/>
        </w:rPr>
        <w:t>disavows the political relevance of this memory</w:t>
      </w:r>
      <w:r w:rsidRPr="00453285">
        <w:rPr>
          <w:rStyle w:val="StyleUnderline"/>
        </w:rPr>
        <w:t xml:space="preserve"> by refusing and absenting the presence of Indigenous people as contemporary agents.</w:t>
      </w:r>
      <w:r w:rsidRPr="00A57920">
        <w:rPr>
          <w:sz w:val="14"/>
        </w:rPr>
        <w:t xml:space="preserve"> Furthermore, </w:t>
      </w:r>
      <w:r w:rsidRPr="00FB05C4">
        <w:rPr>
          <w:rStyle w:val="StyleUnderline"/>
          <w:highlight w:val="green"/>
        </w:rPr>
        <w:t>settler memory is always at work</w:t>
      </w:r>
      <w:r w:rsidRPr="00453285">
        <w:rPr>
          <w:rStyle w:val="StyleUnderline"/>
        </w:rPr>
        <w:t xml:space="preserve"> in this way </w:t>
      </w:r>
      <w:r w:rsidRPr="00FB05C4">
        <w:rPr>
          <w:rStyle w:val="StyleUnderline"/>
          <w:highlight w:val="green"/>
        </w:rPr>
        <w:t>because securing settlement is a persistent American state practice.</w:t>
      </w:r>
      <w:r w:rsidRPr="00A57920">
        <w:rPr>
          <w:sz w:val="14"/>
        </w:rPr>
        <w:t xml:space="preserve"> As such, a contemporary </w:t>
      </w:r>
      <w:r w:rsidRPr="00FB05C4">
        <w:rPr>
          <w:rStyle w:val="StyleUnderline"/>
          <w:highlight w:val="green"/>
        </w:rPr>
        <w:t>anti-colonial politics needs to attend to</w:t>
      </w:r>
      <w:r w:rsidRPr="00453285">
        <w:rPr>
          <w:rStyle w:val="StyleUnderline"/>
        </w:rPr>
        <w:t xml:space="preserve"> the working of </w:t>
      </w:r>
      <w:r w:rsidRPr="00FB05C4">
        <w:rPr>
          <w:rStyle w:val="StyleUnderline"/>
          <w:highlight w:val="green"/>
        </w:rPr>
        <w:t>settler memory as central to</w:t>
      </w:r>
      <w:r w:rsidRPr="00453285">
        <w:rPr>
          <w:rStyle w:val="StyleUnderline"/>
        </w:rPr>
        <w:t xml:space="preserve"> the reproduction of </w:t>
      </w:r>
      <w:r w:rsidRPr="00FB05C4">
        <w:rPr>
          <w:rStyle w:val="StyleUnderline"/>
          <w:highlight w:val="green"/>
        </w:rPr>
        <w:t>settler</w:t>
      </w:r>
      <w:r w:rsidRPr="00453285">
        <w:rPr>
          <w:rStyle w:val="StyleUnderline"/>
        </w:rPr>
        <w:t xml:space="preserve"> ideology and </w:t>
      </w:r>
      <w:r w:rsidRPr="00FB05C4">
        <w:rPr>
          <w:rStyle w:val="StyleUnderline"/>
          <w:highlight w:val="green"/>
        </w:rPr>
        <w:t>hegemony</w:t>
      </w:r>
      <w:r w:rsidRPr="00453285">
        <w:rPr>
          <w:rStyle w:val="StyleUnderline"/>
        </w:rPr>
        <w:t xml:space="preserve"> in our time, including legitimating the status and role of the settler state.</w:t>
      </w:r>
      <w:r w:rsidRPr="00A57920">
        <w:rPr>
          <w:sz w:val="14"/>
        </w:rPr>
        <w:t xml:space="preserve"> I argue that </w:t>
      </w:r>
      <w:r w:rsidRPr="00FB05C4">
        <w:rPr>
          <w:rStyle w:val="StyleUnderline"/>
          <w:highlight w:val="green"/>
        </w:rPr>
        <w:t>American</w:t>
      </w:r>
      <w:r w:rsidRPr="00453285">
        <w:rPr>
          <w:rStyle w:val="StyleUnderline"/>
        </w:rPr>
        <w:t xml:space="preserve"> state practices and </w:t>
      </w:r>
      <w:r w:rsidRPr="00FB05C4">
        <w:rPr>
          <w:rStyle w:val="StyleUnderline"/>
          <w:highlight w:val="green"/>
        </w:rPr>
        <w:t>institutions function and are legitimated</w:t>
      </w:r>
      <w:r w:rsidRPr="00453285">
        <w:rPr>
          <w:rStyle w:val="StyleUnderline"/>
        </w:rPr>
        <w:t xml:space="preserve">, especially in their most warlike functioning, </w:t>
      </w:r>
      <w:r w:rsidRPr="00FB05C4">
        <w:rPr>
          <w:rStyle w:val="StyleUnderline"/>
          <w:highlight w:val="green"/>
        </w:rPr>
        <w:t>through settler memory</w:t>
      </w:r>
      <w:r w:rsidRPr="00453285">
        <w:rPr>
          <w:rStyle w:val="StyleUnderline"/>
        </w:rPr>
        <w:t>. When one accounts for the history and present of American violence toward Indigenous people and dispossession of Indigenous lands it is fair to say that the USA has always been in a warlike state;</w:t>
      </w:r>
      <w:r w:rsidRPr="00A57920">
        <w:rPr>
          <w:sz w:val="14"/>
        </w:rPr>
        <w:t xml:space="preserve"> that this is not a new phenomenon of the post-World War II era. In this regard, </w:t>
      </w:r>
      <w:r w:rsidRPr="00FB05C4">
        <w:rPr>
          <w:rStyle w:val="StyleUnderline"/>
          <w:highlight w:val="green"/>
        </w:rPr>
        <w:t>settler memory as an active practice</w:t>
      </w:r>
      <w:r w:rsidRPr="00453285">
        <w:rPr>
          <w:rStyle w:val="StyleUnderline"/>
        </w:rPr>
        <w:t>, not a reference to dislocated past. Just as an individual cannot act ably without the active function of memory, neither can institutions nor communities such as the American settler state and nation.</w:t>
      </w:r>
      <w:r w:rsidRPr="00A57920">
        <w:rPr>
          <w:sz w:val="14"/>
        </w:rPr>
        <w:t xml:space="preserve"> </w:t>
      </w:r>
      <w:r w:rsidRPr="00A57920">
        <w:rPr>
          <w:rStyle w:val="StyleUnderline"/>
        </w:rPr>
        <w:t xml:space="preserve">States and </w:t>
      </w:r>
      <w:r w:rsidRPr="00FB05C4">
        <w:rPr>
          <w:rStyle w:val="StyleUnderline"/>
          <w:highlight w:val="green"/>
        </w:rPr>
        <w:t>nations are embodied structures that function, develop, and transform through</w:t>
      </w:r>
      <w:r w:rsidRPr="00A57920">
        <w:rPr>
          <w:rStyle w:val="StyleUnderline"/>
        </w:rPr>
        <w:t xml:space="preserve"> the expression of individual and collective </w:t>
      </w:r>
      <w:r w:rsidRPr="00FB05C4">
        <w:rPr>
          <w:rStyle w:val="StyleUnderline"/>
          <w:highlight w:val="green"/>
        </w:rPr>
        <w:t>agency</w:t>
      </w:r>
      <w:r w:rsidRPr="00A57920">
        <w:rPr>
          <w:rStyle w:val="StyleUnderline"/>
        </w:rPr>
        <w:t xml:space="preserve"> over time. </w:t>
      </w:r>
      <w:r w:rsidRPr="00FB05C4">
        <w:rPr>
          <w:rStyle w:val="StyleUnderline"/>
          <w:highlight w:val="green"/>
        </w:rPr>
        <w:t>They do not have a life on their own without people maintaining them</w:t>
      </w:r>
      <w:r w:rsidRPr="00A57920">
        <w:rPr>
          <w:rStyle w:val="StyleUnderline"/>
        </w:rPr>
        <w:t xml:space="preserve">, developing and adapting them, and articulating their power. </w:t>
      </w:r>
      <w:r w:rsidRPr="00FB05C4">
        <w:rPr>
          <w:rStyle w:val="StyleUnderline"/>
          <w:highlight w:val="green"/>
        </w:rPr>
        <w:t>The American effort to legitimate settlement requires persistent articulation,</w:t>
      </w:r>
      <w:r w:rsidRPr="00A57920">
        <w:rPr>
          <w:rStyle w:val="StyleUnderline"/>
        </w:rPr>
        <w:t xml:space="preserve"> especially as it concerns statist power that enforces and naturalizes Indigenous territorial dispossession and Indigenous people’s disempowerment.</w:t>
      </w:r>
      <w:r w:rsidRPr="00A57920">
        <w:rPr>
          <w:sz w:val="14"/>
        </w:rPr>
        <w:t xml:space="preserve"> This essay offers a way to imagine decolonization and unsettlement through a critique of statism by deconstructing it as produced through the intersected practices of memory and settlement. I turn next to explain why memory is an important analytical and site of political intervention here, in particular in its relationship to settler statism. Building upon this discussion, the essay then assesses the case of Codename Geronimo, moving back and forth between historical and contemporary events with a specific focus on how the mnemonic figure of Geronimo offers insight on the mnemonic practices central to the persistence of US liberal colonialism and settler statism</w:t>
      </w:r>
    </w:p>
    <w:p w14:paraId="2EB2F26D" w14:textId="70B4E755" w:rsidR="009144D1" w:rsidRPr="009144D1" w:rsidRDefault="009144D1" w:rsidP="009144D1">
      <w:pPr>
        <w:pStyle w:val="Heading4"/>
        <w:numPr>
          <w:ilvl w:val="0"/>
          <w:numId w:val="13"/>
        </w:numPr>
      </w:pPr>
      <w:r>
        <w:t>Legalism DA—Their investment in legal terms of art such as FMS/DCS are investments in settler colonial sovereignty and structures that continue genocide</w:t>
      </w:r>
    </w:p>
    <w:p w14:paraId="29F36ED2" w14:textId="77777777" w:rsidR="007030AD" w:rsidRDefault="007030AD" w:rsidP="007030AD">
      <w:pPr>
        <w:pStyle w:val="Heading3"/>
      </w:pPr>
      <w:r>
        <w:t>IMPACTS</w:t>
      </w:r>
    </w:p>
    <w:p w14:paraId="7AEF4581" w14:textId="77777777" w:rsidR="007030AD" w:rsidRPr="006A01DF" w:rsidRDefault="007030AD" w:rsidP="007030AD">
      <w:pPr>
        <w:pStyle w:val="Heading4"/>
        <w:numPr>
          <w:ilvl w:val="0"/>
          <w:numId w:val="14"/>
        </w:numPr>
      </w:pPr>
      <w:r>
        <w:t>Turn: Iterative performances of the weapons design masks a world of settler colonial hegemony—this is emblematic of framework’s insistence on the iterative testing on argumentation to produce meaning and effective subject formation in the activity which is inherently interwoven into settler colonial ideology.</w:t>
      </w:r>
    </w:p>
    <w:p w14:paraId="484A5030" w14:textId="77777777" w:rsidR="007030AD" w:rsidRPr="00432425" w:rsidRDefault="007030AD" w:rsidP="007030AD">
      <w:pPr>
        <w:rPr>
          <w:b/>
          <w:bCs/>
          <w:sz w:val="18"/>
          <w:szCs w:val="18"/>
        </w:rPr>
      </w:pPr>
      <w:r>
        <w:rPr>
          <w:rStyle w:val="Style13ptBold"/>
        </w:rPr>
        <w:t>Musleh 18—</w:t>
      </w:r>
      <w:r w:rsidRPr="002E5C97">
        <w:t xml:space="preserve"> </w:t>
      </w:r>
      <w:r w:rsidRPr="00432425">
        <w:rPr>
          <w:rStyle w:val="Style13ptBold"/>
          <w:b w:val="0"/>
          <w:sz w:val="18"/>
          <w:szCs w:val="18"/>
        </w:rPr>
        <w:t>PhD student at the University of Hawaiʻi at Mānoa, “Designing in Real-Time: An Introduction to WeaponsDesign in the Settler-Colonial Present of Palestine,” Design and Culture, 10:1, 33-54, DOI:10.1080/17547075.2018.1430992 (2018) //AK</w:t>
      </w:r>
      <w:r>
        <w:rPr>
          <w:rStyle w:val="Style13ptBold"/>
          <w:b w:val="0"/>
          <w:sz w:val="18"/>
          <w:szCs w:val="18"/>
        </w:rPr>
        <w:t>rish</w:t>
      </w:r>
    </w:p>
    <w:p w14:paraId="65F311AF" w14:textId="77777777" w:rsidR="007030AD" w:rsidRDefault="007030AD" w:rsidP="007030AD">
      <w:pPr>
        <w:rPr>
          <w:rStyle w:val="StyleUnderline"/>
        </w:rPr>
      </w:pPr>
      <w:r w:rsidRPr="00F32299">
        <w:rPr>
          <w:rStyle w:val="StyleUnderline"/>
          <w:highlight w:val="green"/>
        </w:rPr>
        <w:t>Iterated performances of</w:t>
      </w:r>
      <w:r w:rsidRPr="00B336EA">
        <w:rPr>
          <w:rStyle w:val="StyleUnderline"/>
        </w:rPr>
        <w:t xml:space="preserve"> rapid </w:t>
      </w:r>
      <w:r w:rsidRPr="00F32299">
        <w:rPr>
          <w:rStyle w:val="StyleUnderline"/>
          <w:highlight w:val="green"/>
        </w:rPr>
        <w:t>design enact</w:t>
      </w:r>
      <w:r w:rsidRPr="00B336EA">
        <w:rPr>
          <w:rStyle w:val="StyleUnderline"/>
        </w:rPr>
        <w:t xml:space="preserve"> this </w:t>
      </w:r>
      <w:r w:rsidRPr="00F32299">
        <w:rPr>
          <w:rStyle w:val="StyleUnderline"/>
          <w:highlight w:val="green"/>
        </w:rPr>
        <w:t>security theology to produce the world</w:t>
      </w:r>
      <w:r w:rsidRPr="00B336EA">
        <w:rPr>
          <w:rStyle w:val="StyleUnderline"/>
        </w:rPr>
        <w:t xml:space="preserve"> of Zionism </w:t>
      </w:r>
      <w:r w:rsidRPr="00F32299">
        <w:rPr>
          <w:rStyle w:val="StyleUnderline"/>
          <w:highlight w:val="green"/>
        </w:rPr>
        <w:t>in which</w:t>
      </w:r>
      <w:r w:rsidRPr="00B336EA">
        <w:rPr>
          <w:rStyle w:val="StyleUnderline"/>
        </w:rPr>
        <w:t xml:space="preserve"> the </w:t>
      </w:r>
      <w:r w:rsidRPr="00F32299">
        <w:rPr>
          <w:rStyle w:val="StyleUnderline"/>
          <w:highlight w:val="green"/>
        </w:rPr>
        <w:t>operations of the Israeli military</w:t>
      </w:r>
      <w:r w:rsidRPr="00B336EA">
        <w:rPr>
          <w:rStyle w:val="StyleUnderline"/>
        </w:rPr>
        <w:t xml:space="preserve"> industry </w:t>
      </w:r>
      <w:r w:rsidRPr="00F32299">
        <w:rPr>
          <w:rStyle w:val="StyleUnderline"/>
          <w:highlight w:val="green"/>
        </w:rPr>
        <w:t>acquire</w:t>
      </w:r>
      <w:r w:rsidRPr="00B336EA">
        <w:rPr>
          <w:rStyle w:val="StyleUnderline"/>
        </w:rPr>
        <w:t xml:space="preserve"> their </w:t>
      </w:r>
      <w:r w:rsidRPr="00F32299">
        <w:rPr>
          <w:rStyle w:val="StyleUnderline"/>
          <w:highlight w:val="green"/>
        </w:rPr>
        <w:t>meaning.</w:t>
      </w:r>
      <w:r w:rsidRPr="00406335">
        <w:rPr>
          <w:sz w:val="16"/>
        </w:rPr>
        <w:t xml:space="preserve"> </w:t>
      </w:r>
      <w:r w:rsidRPr="00F32299">
        <w:rPr>
          <w:rStyle w:val="StyleUnderline"/>
          <w:highlight w:val="green"/>
        </w:rPr>
        <w:t>These performances become lived reenactments of Israeli weapons designers</w:t>
      </w:r>
      <w:r w:rsidRPr="00B336EA">
        <w:rPr>
          <w:rStyle w:val="StyleUnderline"/>
        </w:rPr>
        <w:t xml:space="preserve"> </w:t>
      </w:r>
      <w:r w:rsidRPr="00406335">
        <w:rPr>
          <w:sz w:val="16"/>
        </w:rPr>
        <w:t>overcoming a desperate</w:t>
      </w:r>
      <w:r w:rsidRPr="00B336EA">
        <w:rPr>
          <w:rStyle w:val="StyleUnderline"/>
        </w:rPr>
        <w:t xml:space="preserve">, </w:t>
      </w:r>
      <w:r w:rsidRPr="00406335">
        <w:rPr>
          <w:sz w:val="16"/>
        </w:rPr>
        <w:t>almost impossible situation and fulfilling the Zionist trajectory from historical weakness to ultimate triumph, embodied in the now combat-proven designer</w:t>
      </w:r>
      <w:r w:rsidRPr="00B336EA">
        <w:rPr>
          <w:rStyle w:val="StyleUnderline"/>
        </w:rPr>
        <w:t>.</w:t>
      </w:r>
      <w:r w:rsidRPr="00406335">
        <w:rPr>
          <w:sz w:val="16"/>
        </w:rPr>
        <w:t xml:space="preserve"> </w:t>
      </w:r>
      <w:r w:rsidRPr="00B336EA">
        <w:rPr>
          <w:rStyle w:val="StyleUnderline"/>
        </w:rPr>
        <w:t xml:space="preserve">In this performance, </w:t>
      </w:r>
      <w:r w:rsidRPr="00F32299">
        <w:rPr>
          <w:rStyle w:val="StyleUnderline"/>
          <w:highlight w:val="green"/>
        </w:rPr>
        <w:t>the weapons “test” becomes the climactic point</w:t>
      </w:r>
      <w:r w:rsidRPr="00B336EA">
        <w:rPr>
          <w:rStyle w:val="StyleUnderline"/>
        </w:rPr>
        <w:t xml:space="preserve">. </w:t>
      </w:r>
      <w:r w:rsidRPr="00F32299">
        <w:rPr>
          <w:rStyle w:val="StyleUnderline"/>
          <w:highlight w:val="green"/>
        </w:rPr>
        <w:t>Each time a “test” establishes a</w:t>
      </w:r>
      <w:r w:rsidRPr="00B336EA">
        <w:rPr>
          <w:rStyle w:val="StyleUnderline"/>
        </w:rPr>
        <w:t xml:space="preserve"> weapon </w:t>
      </w:r>
      <w:r w:rsidRPr="00F32299">
        <w:rPr>
          <w:rStyle w:val="StyleUnderline"/>
          <w:highlight w:val="green"/>
        </w:rPr>
        <w:t>prototype as “combat-proven,” it comes to validate the entire process</w:t>
      </w:r>
      <w:r w:rsidRPr="00B336EA">
        <w:rPr>
          <w:rStyle w:val="StyleUnderline"/>
        </w:rPr>
        <w:t xml:space="preserve"> and system that brought it into being, thus producing Israel as a “battle-proven laboratory”</w:t>
      </w:r>
      <w:r w:rsidRPr="00406335">
        <w:rPr>
          <w:sz w:val="16"/>
        </w:rPr>
        <w:t xml:space="preserve"> (Ettinger 2011). Heeding these performances, one is reminded not to “begin with the state as a universal phenomenon and ask how it acts but instead [inquire] into how various enactments have created what constitutes the mobile, constantly changing phenomenon known as the state” (Shapiro 2015, 21). Keeping in mind this insight,</w:t>
      </w:r>
      <w:r w:rsidRPr="00B336EA">
        <w:rPr>
          <w:rStyle w:val="StyleUnderline"/>
        </w:rPr>
        <w:t xml:space="preserve"> practices of </w:t>
      </w:r>
      <w:r w:rsidRPr="00F32299">
        <w:rPr>
          <w:rStyle w:val="StyleUnderline"/>
          <w:highlight w:val="green"/>
        </w:rPr>
        <w:t>secrity theology produce</w:t>
      </w:r>
      <w:r w:rsidRPr="00B336EA">
        <w:rPr>
          <w:rStyle w:val="StyleUnderline"/>
        </w:rPr>
        <w:t xml:space="preserve"> the image of what</w:t>
      </w:r>
      <w:r w:rsidRPr="00406335">
        <w:rPr>
          <w:sz w:val="16"/>
        </w:rPr>
        <w:t xml:space="preserve"> Edward Said (2003, 166) </w:t>
      </w:r>
      <w:r w:rsidRPr="00B336EA">
        <w:rPr>
          <w:rStyle w:val="StyleUnderline"/>
        </w:rPr>
        <w:t>called the Israeli “survivor state,”</w:t>
      </w:r>
      <w:r w:rsidRPr="00406335">
        <w:rPr>
          <w:sz w:val="16"/>
        </w:rPr>
        <w:t xml:space="preserve"> which, in the words of Feldman (2015, 157), is </w:t>
      </w:r>
      <w:r w:rsidRPr="009E34F1">
        <w:rPr>
          <w:rStyle w:val="StyleUnderline"/>
        </w:rPr>
        <w:t>“</w:t>
      </w:r>
      <w:r w:rsidRPr="00F32299">
        <w:rPr>
          <w:rStyle w:val="StyleUnderline"/>
          <w:highlight w:val="green"/>
        </w:rPr>
        <w:t>a political ark in which citizenship is identical with universal catastrophe</w:t>
      </w:r>
      <w:r w:rsidRPr="009E34F1">
        <w:rPr>
          <w:rStyle w:val="StyleUnderline"/>
        </w:rPr>
        <w:t xml:space="preserve"> past, present, and future; </w:t>
      </w:r>
      <w:r w:rsidRPr="00F32299">
        <w:rPr>
          <w:rStyle w:val="StyleUnderline"/>
          <w:highlight w:val="green"/>
        </w:rPr>
        <w:t>a state that conceives of its existence in the zero-sum game of minimal survival as</w:t>
      </w:r>
      <w:r w:rsidRPr="009E34F1">
        <w:rPr>
          <w:rStyle w:val="StyleUnderline"/>
        </w:rPr>
        <w:t xml:space="preserve"> a political </w:t>
      </w:r>
      <w:r w:rsidRPr="00F32299">
        <w:rPr>
          <w:rStyle w:val="StyleUnderline"/>
          <w:highlight w:val="green"/>
        </w:rPr>
        <w:t>ultimacy</w:t>
      </w:r>
      <w:r w:rsidRPr="009E34F1">
        <w:rPr>
          <w:rStyle w:val="StyleUnderline"/>
        </w:rPr>
        <w:t>.”</w:t>
      </w:r>
      <w:r w:rsidRPr="00406335">
        <w:rPr>
          <w:sz w:val="16"/>
        </w:rPr>
        <w:t xml:space="preserve"> </w:t>
      </w:r>
      <w:r w:rsidRPr="009E34F1">
        <w:rPr>
          <w:rStyle w:val="StyleUnderline"/>
        </w:rPr>
        <w:t>To this sovereign who monopolizes violence and victimhood, “</w:t>
      </w:r>
      <w:r w:rsidRPr="00F32299">
        <w:rPr>
          <w:rStyle w:val="StyleUnderline"/>
          <w:highlight w:val="green"/>
        </w:rPr>
        <w:t xml:space="preserve">the Native </w:t>
      </w:r>
      <w:r w:rsidRPr="00576AC5">
        <w:rPr>
          <w:rStyle w:val="StyleUnderline"/>
        </w:rPr>
        <w:t xml:space="preserve">repressed </w:t>
      </w:r>
      <w:r w:rsidRPr="00F32299">
        <w:rPr>
          <w:rStyle w:val="StyleUnderline"/>
          <w:highlight w:val="green"/>
        </w:rPr>
        <w:t>continues to structure settler-colonial society</w:t>
      </w:r>
      <w:r w:rsidRPr="009E34F1">
        <w:rPr>
          <w:rStyle w:val="StyleUnderline"/>
        </w:rPr>
        <w:t>”</w:t>
      </w:r>
      <w:r w:rsidRPr="00406335">
        <w:rPr>
          <w:sz w:val="16"/>
        </w:rPr>
        <w:t xml:space="preserve"> (Wolfe 2016, 33) </w:t>
      </w:r>
      <w:r w:rsidRPr="00F32299">
        <w:rPr>
          <w:rStyle w:val="StyleUnderline"/>
          <w:highlight w:val="green"/>
        </w:rPr>
        <w:t xml:space="preserve">by undermining the narrative of “progress” </w:t>
      </w:r>
      <w:r w:rsidRPr="002542E6">
        <w:rPr>
          <w:rStyle w:val="StyleUnderline"/>
        </w:rPr>
        <w:t>in</w:t>
      </w:r>
      <w:r w:rsidRPr="009E34F1">
        <w:rPr>
          <w:rStyle w:val="StyleUnderline"/>
        </w:rPr>
        <w:t xml:space="preserve"> which the phantasmagoric completion of settler colonialism is imagined in the disappearance of the Indigenous.</w:t>
      </w:r>
      <w:r w:rsidRPr="00406335">
        <w:rPr>
          <w:sz w:val="16"/>
        </w:rPr>
        <w:t xml:space="preserve">12 </w:t>
      </w:r>
      <w:r w:rsidRPr="006A01DF">
        <w:rPr>
          <w:rStyle w:val="StyleUnderline"/>
        </w:rPr>
        <w:t xml:space="preserve">Israel presents </w:t>
      </w:r>
      <w:r w:rsidRPr="00F32299">
        <w:rPr>
          <w:rStyle w:val="StyleUnderline"/>
          <w:highlight w:val="green"/>
        </w:rPr>
        <w:t>the</w:t>
      </w:r>
      <w:r w:rsidRPr="009E34F1">
        <w:rPr>
          <w:rStyle w:val="StyleUnderline"/>
        </w:rPr>
        <w:t xml:space="preserve"> alternative </w:t>
      </w:r>
      <w:r w:rsidRPr="00F32299">
        <w:rPr>
          <w:rStyle w:val="StyleUnderline"/>
          <w:highlight w:val="green"/>
        </w:rPr>
        <w:t>image of the “survivor state”;</w:t>
      </w:r>
      <w:r>
        <w:rPr>
          <w:rStyle w:val="StyleUnderline"/>
        </w:rPr>
        <w:t>yty</w:t>
      </w:r>
      <w:r w:rsidRPr="009E34F1">
        <w:rPr>
          <w:rStyle w:val="StyleUnderline"/>
        </w:rPr>
        <w:t xml:space="preserve"> </w:t>
      </w:r>
      <w:r w:rsidRPr="006A01DF">
        <w:rPr>
          <w:rStyle w:val="StyleUnderline"/>
        </w:rPr>
        <w:t>its continued existence requires innovation and adaptation on the edge of neoliberal market dynamics of shock and disequilibrium. In this state of “enterprise emergency”</w:t>
      </w:r>
      <w:r w:rsidRPr="00406335">
        <w:rPr>
          <w:sz w:val="16"/>
        </w:rPr>
        <w:t xml:space="preserve"> (Massumi 2015, 52), </w:t>
      </w:r>
      <w:r w:rsidRPr="006A01DF">
        <w:rPr>
          <w:rStyle w:val="StyleUnderline"/>
        </w:rPr>
        <w:t>the nonlinear and iterative design process which structures occupation</w:t>
      </w:r>
      <w:r w:rsidRPr="009E34F1">
        <w:rPr>
          <w:rStyle w:val="StyleUnderline"/>
        </w:rPr>
        <w:t xml:space="preserve"> </w:t>
      </w:r>
      <w:r w:rsidRPr="00F32299">
        <w:rPr>
          <w:rStyle w:val="StyleUnderline"/>
          <w:highlight w:val="green"/>
        </w:rPr>
        <w:t>becomes a performance of</w:t>
      </w:r>
      <w:r w:rsidRPr="009E34F1">
        <w:rPr>
          <w:rStyle w:val="StyleUnderline"/>
        </w:rPr>
        <w:t xml:space="preserve"> an updated vision of </w:t>
      </w:r>
      <w:r w:rsidRPr="00F32299">
        <w:rPr>
          <w:rStyle w:val="StyleUnderline"/>
          <w:highlight w:val="green"/>
        </w:rPr>
        <w:t>Zionism, a belief draped in drones and rainbow flags</w:t>
      </w:r>
      <w:r w:rsidRPr="00406335">
        <w:rPr>
          <w:sz w:val="16"/>
          <w:highlight w:val="green"/>
        </w:rPr>
        <w:t>,</w:t>
      </w:r>
      <w:r w:rsidRPr="00406335">
        <w:rPr>
          <w:sz w:val="16"/>
        </w:rPr>
        <w:t xml:space="preserve"> [which] does not aim at the goals of its origin – a sovereign state and guaranteed safety for the Jewish people – </w:t>
      </w:r>
      <w:r w:rsidRPr="009E34F1">
        <w:rPr>
          <w:rStyle w:val="StyleUnderline"/>
        </w:rPr>
        <w:t xml:space="preserve">but rather becomes an endless iteration of its founding narrative: persecution, trauma, perseverance, and triumph. (Natanel 2016, 27) </w:t>
      </w:r>
      <w:r w:rsidRPr="00F32299">
        <w:rPr>
          <w:rStyle w:val="StyleUnderline"/>
          <w:highlight w:val="green"/>
        </w:rPr>
        <w:t>This performance</w:t>
      </w:r>
      <w:r w:rsidRPr="009E34F1">
        <w:rPr>
          <w:rStyle w:val="StyleUnderline"/>
        </w:rPr>
        <w:t xml:space="preserve">, punctuated by weapons tests, </w:t>
      </w:r>
      <w:r w:rsidRPr="00F32299">
        <w:rPr>
          <w:rStyle w:val="StyleUnderline"/>
          <w:highlight w:val="green"/>
        </w:rPr>
        <w:t>is the Israeli state’s formula for value extraction from Indigenous bodies</w:t>
      </w:r>
      <w:r w:rsidRPr="009E34F1">
        <w:rPr>
          <w:rStyle w:val="StyleUnderline"/>
        </w:rPr>
        <w:t xml:space="preserve"> in Palestine.</w:t>
      </w:r>
    </w:p>
    <w:p w14:paraId="38FA5505" w14:textId="77777777" w:rsidR="007030AD" w:rsidRPr="00DC099E" w:rsidRDefault="007030AD" w:rsidP="007030AD">
      <w:pPr>
        <w:pStyle w:val="Heading4"/>
        <w:numPr>
          <w:ilvl w:val="0"/>
          <w:numId w:val="14"/>
        </w:numPr>
      </w:pPr>
      <w:r>
        <w:t xml:space="preserve">The need for weapons to be “field-tested” and “combat proven” are analogous to framework’s emphasis on argument refinement and liberal subject formation. This process of becoming the ideal subject for the liberal nation state is part and parcel of the erasure of indigenous presence. </w:t>
      </w:r>
    </w:p>
    <w:p w14:paraId="769C709D" w14:textId="77777777" w:rsidR="007030AD" w:rsidRPr="00F56C83" w:rsidRDefault="007030AD" w:rsidP="007030AD">
      <w:pPr>
        <w:rPr>
          <w:b/>
          <w:bCs/>
          <w:sz w:val="18"/>
          <w:szCs w:val="18"/>
        </w:rPr>
      </w:pPr>
      <w:r>
        <w:rPr>
          <w:rStyle w:val="Style13ptBold"/>
        </w:rPr>
        <w:t>Musleh 18—</w:t>
      </w:r>
      <w:r w:rsidRPr="002E5C97">
        <w:t xml:space="preserve"> </w:t>
      </w:r>
      <w:r w:rsidRPr="00F56C83">
        <w:rPr>
          <w:rStyle w:val="Style13ptBold"/>
          <w:b w:val="0"/>
          <w:sz w:val="18"/>
          <w:szCs w:val="18"/>
        </w:rPr>
        <w:t>PhD student at the University of Hawaiʻi at Mānoa, “Designing in Real-Time: An Introduction to WeaponsDesign in the Settler-Colonial Present of Palestine,” Design and Culture, 10:1, 33-54, DOI:10.1080/17547075.2018.1430992 (2018) //AKrish</w:t>
      </w:r>
    </w:p>
    <w:p w14:paraId="6A992208" w14:textId="77777777" w:rsidR="007030AD" w:rsidRPr="00DC099E" w:rsidRDefault="007030AD" w:rsidP="007030AD">
      <w:pPr>
        <w:rPr>
          <w:sz w:val="14"/>
        </w:rPr>
      </w:pPr>
      <w:r w:rsidRPr="002E5C97">
        <w:rPr>
          <w:sz w:val="14"/>
        </w:rPr>
        <w:t xml:space="preserve">In the hands of Israeli export agencies, </w:t>
      </w:r>
      <w:r w:rsidRPr="008953F1">
        <w:rPr>
          <w:rStyle w:val="StyleUnderline"/>
        </w:rPr>
        <w:t xml:space="preserve">this </w:t>
      </w:r>
      <w:r w:rsidRPr="00F32299">
        <w:rPr>
          <w:rStyle w:val="StyleUnderline"/>
          <w:highlight w:val="green"/>
        </w:rPr>
        <w:t>settler-colonial occupation</w:t>
      </w:r>
      <w:r w:rsidRPr="008953F1">
        <w:rPr>
          <w:rStyle w:val="StyleUnderline"/>
        </w:rPr>
        <w:t xml:space="preserve"> </w:t>
      </w:r>
      <w:r w:rsidRPr="00F32299">
        <w:rPr>
          <w:rStyle w:val="StyleUnderline"/>
          <w:highlight w:val="green"/>
        </w:rPr>
        <w:t>is presented as</w:t>
      </w:r>
      <w:r w:rsidRPr="008953F1">
        <w:rPr>
          <w:rStyle w:val="StyleUnderline"/>
        </w:rPr>
        <w:t xml:space="preserve"> a catalogue of “</w:t>
      </w:r>
      <w:r w:rsidRPr="00F32299">
        <w:rPr>
          <w:rStyle w:val="StyleUnderline"/>
          <w:highlight w:val="green"/>
        </w:rPr>
        <w:t>field-tested” and “combat-proven” products and models that</w:t>
      </w:r>
      <w:r w:rsidRPr="002E5C97">
        <w:rPr>
          <w:sz w:val="14"/>
        </w:rPr>
        <w:t xml:space="preserve">, against overwhelming odds, </w:t>
      </w:r>
      <w:r w:rsidRPr="00F32299">
        <w:rPr>
          <w:rStyle w:val="StyleUnderline"/>
          <w:highlight w:val="green"/>
        </w:rPr>
        <w:t>have “evolved</w:t>
      </w:r>
      <w:r w:rsidRPr="008953F1">
        <w:rPr>
          <w:rStyle w:val="StyleUnderline"/>
        </w:rPr>
        <w:t xml:space="preserve"> over three generations” of nation-building </w:t>
      </w:r>
      <w:r w:rsidRPr="00F32299">
        <w:rPr>
          <w:rStyle w:val="StyleUnderline"/>
          <w:highlight w:val="green"/>
        </w:rPr>
        <w:t>to address</w:t>
      </w:r>
      <w:r w:rsidRPr="008953F1">
        <w:rPr>
          <w:rStyle w:val="StyleUnderline"/>
        </w:rPr>
        <w:t xml:space="preserve"> the “</w:t>
      </w:r>
      <w:r w:rsidRPr="00F32299">
        <w:rPr>
          <w:rStyle w:val="StyleUnderline"/>
          <w:highlight w:val="green"/>
        </w:rPr>
        <w:t>unique security requirements</w:t>
      </w:r>
      <w:r w:rsidRPr="008953F1">
        <w:rPr>
          <w:rStyle w:val="StyleUnderline"/>
        </w:rPr>
        <w:t>” of the Israeli state</w:t>
      </w:r>
      <w:r w:rsidRPr="002E5C97">
        <w:rPr>
          <w:sz w:val="14"/>
        </w:rPr>
        <w:t xml:space="preserve"> (IEICI 2012). </w:t>
      </w:r>
      <w:r w:rsidRPr="00DC099E">
        <w:rPr>
          <w:rStyle w:val="StyleUnderline"/>
        </w:rPr>
        <w:t>Every marketing effort emphasizes how these weapons and security devices, with their “domestically developed, matured and tested capabilities</w:t>
      </w:r>
      <w:r w:rsidRPr="00DC099E">
        <w:rPr>
          <w:sz w:val="14"/>
        </w:rPr>
        <w:t xml:space="preserve">” (IEICI 2012), </w:t>
      </w:r>
      <w:r w:rsidRPr="00DC099E">
        <w:rPr>
          <w:rStyle w:val="StyleUnderline"/>
        </w:rPr>
        <w:t>emerge from the “Zionist experience</w:t>
      </w:r>
      <w:r w:rsidRPr="008953F1">
        <w:rPr>
          <w:rStyle w:val="StyleUnderline"/>
        </w:rPr>
        <w:t>”</w:t>
      </w:r>
      <w:r w:rsidRPr="002E5C97">
        <w:rPr>
          <w:sz w:val="14"/>
        </w:rPr>
        <w:t xml:space="preserve"> (Denes 2011, 173) or the</w:t>
      </w:r>
      <w:r>
        <w:rPr>
          <w:sz w:val="14"/>
        </w:rPr>
        <w:t xml:space="preserve"> </w:t>
      </w:r>
      <w:r w:rsidRPr="002E5C97">
        <w:rPr>
          <w:sz w:val="14"/>
        </w:rPr>
        <w:t>“Israeli experience” (Graham 2010). Therefore, the Israeli state is not</w:t>
      </w:r>
      <w:r>
        <w:rPr>
          <w:sz w:val="14"/>
        </w:rPr>
        <w:t xml:space="preserve"> </w:t>
      </w:r>
      <w:r w:rsidRPr="002E5C97">
        <w:rPr>
          <w:sz w:val="14"/>
        </w:rPr>
        <w:t xml:space="preserve">simply selling weapons but is marketing its brand of settler colonialism as an exemplar of twenty-first-century warfare. </w:t>
      </w:r>
      <w:r w:rsidRPr="008953F1">
        <w:rPr>
          <w:rStyle w:val="StyleUnderline"/>
        </w:rPr>
        <w:t xml:space="preserve">Israeli promoters of this “offering” present design as the practice of “wizards” realizing an “indigenous weapons industry” whose story is a “new layer” to the “tale of how a weak and ancient people returned to their homeland, established a state and, against all odds, not only survived but prospered” </w:t>
      </w:r>
      <w:r w:rsidRPr="002E5C97">
        <w:rPr>
          <w:sz w:val="14"/>
        </w:rPr>
        <w:t>(Katz and Bohbot 2017, 26).4</w:t>
      </w:r>
      <w:r>
        <w:rPr>
          <w:sz w:val="14"/>
        </w:rPr>
        <w:t xml:space="preserve"> </w:t>
      </w:r>
      <w:r w:rsidRPr="002E5C97">
        <w:rPr>
          <w:sz w:val="14"/>
        </w:rPr>
        <w:t>Inhabiting Zionism’s universe of reference</w:t>
      </w:r>
      <w:r w:rsidRPr="008953F1">
        <w:rPr>
          <w:rStyle w:val="StyleUnderline"/>
        </w:rPr>
        <w:t xml:space="preserve">, </w:t>
      </w:r>
      <w:r w:rsidRPr="00F32299">
        <w:rPr>
          <w:rStyle w:val="StyleUnderline"/>
          <w:highlight w:val="green"/>
        </w:rPr>
        <w:t>weapons design is imbued with this narrative arc and</w:t>
      </w:r>
      <w:r w:rsidRPr="008953F1">
        <w:rPr>
          <w:rStyle w:val="StyleUnderline"/>
        </w:rPr>
        <w:t xml:space="preserve"> sense of </w:t>
      </w:r>
      <w:r w:rsidRPr="00F32299">
        <w:rPr>
          <w:rStyle w:val="StyleUnderline"/>
          <w:highlight w:val="green"/>
        </w:rPr>
        <w:t>wonder as a process of becoming, conferring</w:t>
      </w:r>
      <w:r w:rsidRPr="008953F1">
        <w:rPr>
          <w:rStyle w:val="StyleUnderline"/>
        </w:rPr>
        <w:t xml:space="preserve"> on </w:t>
      </w:r>
      <w:r w:rsidRPr="00F32299">
        <w:rPr>
          <w:rStyle w:val="StyleUnderline"/>
          <w:highlight w:val="green"/>
        </w:rPr>
        <w:t>it an ontological dimension</w:t>
      </w:r>
      <w:r w:rsidRPr="008953F1">
        <w:rPr>
          <w:rStyle w:val="StyleUnderline"/>
        </w:rPr>
        <w:t>.</w:t>
      </w:r>
      <w:r w:rsidRPr="002E5C97">
        <w:rPr>
          <w:sz w:val="14"/>
        </w:rPr>
        <w:t xml:space="preserve"> Here, </w:t>
      </w:r>
      <w:r w:rsidRPr="008953F1">
        <w:rPr>
          <w:rStyle w:val="StyleUnderline"/>
        </w:rPr>
        <w:t>weapons design is at once the outcome of the “unique” story and circumstances of Israel and the process through which this story of becoming is realized in “return.”</w:t>
      </w:r>
      <w:r w:rsidRPr="002E5C97">
        <w:rPr>
          <w:sz w:val="14"/>
        </w:rPr>
        <w:t xml:space="preserve"> Indeed, to Israel</w:t>
      </w:r>
      <w:r w:rsidRPr="008953F1">
        <w:rPr>
          <w:rStyle w:val="StyleUnderline"/>
        </w:rPr>
        <w:t xml:space="preserve">, </w:t>
      </w:r>
      <w:r w:rsidRPr="00F32299">
        <w:rPr>
          <w:rStyle w:val="StyleUnderline"/>
          <w:highlight w:val="green"/>
        </w:rPr>
        <w:t>weapons design is a practice involved in erasing Indigenous presence</w:t>
      </w:r>
      <w:r w:rsidRPr="00DC099E">
        <w:rPr>
          <w:rStyle w:val="StyleUnderline"/>
        </w:rPr>
        <w:t xml:space="preserve"> from</w:t>
      </w:r>
      <w:r w:rsidRPr="008953F1">
        <w:rPr>
          <w:rStyle w:val="StyleUnderline"/>
        </w:rPr>
        <w:t xml:space="preserve"> the land </w:t>
      </w:r>
      <w:r w:rsidRPr="00F32299">
        <w:rPr>
          <w:rStyle w:val="StyleUnderline"/>
          <w:highlight w:val="green"/>
        </w:rPr>
        <w:t>and indigenizing the settler.</w:t>
      </w:r>
      <w:r w:rsidRPr="008953F1">
        <w:rPr>
          <w:rStyle w:val="StyleUnderline"/>
        </w:rPr>
        <w:t xml:space="preserve"> A whole arsenal of </w:t>
      </w:r>
      <w:r w:rsidRPr="00F32299">
        <w:rPr>
          <w:rStyle w:val="StyleUnderline"/>
          <w:highlight w:val="green"/>
        </w:rPr>
        <w:t>geographical and racial imaginaries</w:t>
      </w:r>
      <w:r w:rsidRPr="008953F1">
        <w:rPr>
          <w:rStyle w:val="StyleUnderline"/>
        </w:rPr>
        <w:t xml:space="preserve">, </w:t>
      </w:r>
      <w:r w:rsidRPr="00F32299">
        <w:rPr>
          <w:rStyle w:val="StyleUnderline"/>
          <w:highlight w:val="green"/>
        </w:rPr>
        <w:t>images of enemy-others, and narrative myths are brought</w:t>
      </w:r>
      <w:r w:rsidRPr="008953F1">
        <w:rPr>
          <w:rStyle w:val="StyleUnderline"/>
        </w:rPr>
        <w:t xml:space="preserve"> to bear </w:t>
      </w:r>
      <w:r w:rsidRPr="00F32299">
        <w:rPr>
          <w:rStyle w:val="StyleUnderline"/>
          <w:highlight w:val="green"/>
        </w:rPr>
        <w:t>on the design process,</w:t>
      </w:r>
      <w:r w:rsidRPr="008953F1">
        <w:rPr>
          <w:rStyle w:val="StyleUnderline"/>
        </w:rPr>
        <w:t xml:space="preserve"> including “research,” “prototyping,” “testing,” and so on, whereby these practices come to index experiences of weakness and ultimate historical triumph concordant with the Zionist story.</w:t>
      </w:r>
      <w:r w:rsidRPr="002E5C97">
        <w:rPr>
          <w:sz w:val="14"/>
        </w:rPr>
        <w:t xml:space="preserve"> For example, Israel boasts the fastest R&amp;D-totests cycles in comparison with other military industries (Denes 2011,</w:t>
      </w:r>
      <w:r>
        <w:rPr>
          <w:sz w:val="14"/>
        </w:rPr>
        <w:t xml:space="preserve"> </w:t>
      </w:r>
      <w:r w:rsidRPr="002E5C97">
        <w:rPr>
          <w:sz w:val="14"/>
        </w:rPr>
        <w:t>179). This capability is often portrayed as a response to being uniquely</w:t>
      </w:r>
      <w:r>
        <w:rPr>
          <w:sz w:val="14"/>
        </w:rPr>
        <w:t xml:space="preserve"> </w:t>
      </w:r>
      <w:r w:rsidRPr="002E5C97">
        <w:rPr>
          <w:sz w:val="14"/>
        </w:rPr>
        <w:t>imperiled whether because of being “surrounded by millions of Arabs”</w:t>
      </w:r>
      <w:r>
        <w:rPr>
          <w:sz w:val="14"/>
        </w:rPr>
        <w:t xml:space="preserve"> </w:t>
      </w:r>
      <w:r w:rsidRPr="002E5C97">
        <w:rPr>
          <w:sz w:val="14"/>
        </w:rPr>
        <w:t>or having to constantly “fight for survival” as an ontological condition</w:t>
      </w:r>
      <w:r>
        <w:rPr>
          <w:sz w:val="14"/>
        </w:rPr>
        <w:t xml:space="preserve"> </w:t>
      </w:r>
      <w:r w:rsidRPr="002E5C97">
        <w:rPr>
          <w:sz w:val="14"/>
        </w:rPr>
        <w:t>of the national content of the Israeli state.5</w:t>
      </w:r>
      <w:r>
        <w:rPr>
          <w:sz w:val="14"/>
        </w:rPr>
        <w:t xml:space="preserve"> </w:t>
      </w:r>
      <w:r w:rsidRPr="002E5C97">
        <w:rPr>
          <w:sz w:val="14"/>
        </w:rPr>
        <w:t>“</w:t>
      </w:r>
      <w:r w:rsidRPr="00F32299">
        <w:rPr>
          <w:rStyle w:val="StyleUnderline"/>
          <w:highlight w:val="green"/>
        </w:rPr>
        <w:t>Testing</w:t>
      </w:r>
      <w:r w:rsidRPr="008953F1">
        <w:rPr>
          <w:rStyle w:val="StyleUnderline"/>
        </w:rPr>
        <w:t xml:space="preserve"> in real-time” </w:t>
      </w:r>
      <w:r w:rsidRPr="00F32299">
        <w:rPr>
          <w:rStyle w:val="StyleUnderline"/>
          <w:highlight w:val="green"/>
        </w:rPr>
        <w:t>(on Palestinians) is promoted as one of Israel’s main “capabilities,” a rapid iterative design process which</w:t>
      </w:r>
      <w:r w:rsidRPr="008953F1">
        <w:rPr>
          <w:rStyle w:val="StyleUnderline"/>
        </w:rPr>
        <w:t xml:space="preserve"> simultaneously </w:t>
      </w:r>
      <w:r w:rsidRPr="00F32299">
        <w:rPr>
          <w:rStyle w:val="StyleUnderline"/>
          <w:highlight w:val="green"/>
        </w:rPr>
        <w:t>ensures “competitive advantage” in the</w:t>
      </w:r>
      <w:r w:rsidRPr="008953F1">
        <w:rPr>
          <w:rStyle w:val="StyleUnderline"/>
        </w:rPr>
        <w:t xml:space="preserve"> global </w:t>
      </w:r>
      <w:r w:rsidRPr="00F32299">
        <w:rPr>
          <w:rStyle w:val="StyleUnderline"/>
          <w:highlight w:val="green"/>
        </w:rPr>
        <w:t>market and</w:t>
      </w:r>
      <w:r w:rsidRPr="008953F1">
        <w:rPr>
          <w:rStyle w:val="StyleUnderline"/>
        </w:rPr>
        <w:t xml:space="preserve"> the “</w:t>
      </w:r>
      <w:r w:rsidRPr="00F32299">
        <w:rPr>
          <w:rStyle w:val="StyleUnderline"/>
          <w:highlight w:val="green"/>
        </w:rPr>
        <w:t>survival” of the settler-state</w:t>
      </w:r>
      <w:r w:rsidRPr="002E5C97">
        <w:rPr>
          <w:sz w:val="14"/>
        </w:rPr>
        <w:t>.</w:t>
      </w:r>
      <w:r>
        <w:rPr>
          <w:sz w:val="14"/>
        </w:rPr>
        <w:t xml:space="preserve"> </w:t>
      </w:r>
      <w:r w:rsidRPr="002E5C97">
        <w:rPr>
          <w:sz w:val="14"/>
        </w:rPr>
        <w:t>The “Zionist experience” extends from the “unique” design capabilities of the state to its product. As Klein (2007) notes, “Israel has learned</w:t>
      </w:r>
      <w:r>
        <w:rPr>
          <w:sz w:val="14"/>
        </w:rPr>
        <w:t xml:space="preserve"> </w:t>
      </w:r>
      <w:r w:rsidRPr="002E5C97">
        <w:rPr>
          <w:sz w:val="14"/>
        </w:rPr>
        <w:t>to turn endless war into a brand asset, pitching its uprooting, occupation and containment of the Palestinian people as a half-century head</w:t>
      </w:r>
      <w:r>
        <w:rPr>
          <w:sz w:val="14"/>
        </w:rPr>
        <w:t xml:space="preserve"> </w:t>
      </w:r>
      <w:r w:rsidRPr="002E5C97">
        <w:rPr>
          <w:sz w:val="14"/>
        </w:rPr>
        <w:t xml:space="preserve">start in the ‘global war on terror’.” In this pitch, </w:t>
      </w:r>
      <w:r w:rsidRPr="00F32299">
        <w:rPr>
          <w:rStyle w:val="StyleUnderline"/>
          <w:highlight w:val="green"/>
        </w:rPr>
        <w:t>occupation is</w:t>
      </w:r>
      <w:r w:rsidRPr="008953F1">
        <w:rPr>
          <w:rStyle w:val="StyleUnderline"/>
        </w:rPr>
        <w:t xml:space="preserve"> not an obstacle to peace but </w:t>
      </w:r>
      <w:r w:rsidRPr="00F32299">
        <w:rPr>
          <w:rStyle w:val="StyleUnderline"/>
          <w:highlight w:val="green"/>
        </w:rPr>
        <w:t>an accomplishment resulting from</w:t>
      </w:r>
      <w:r w:rsidRPr="008953F1">
        <w:rPr>
          <w:rStyle w:val="StyleUnderline"/>
        </w:rPr>
        <w:t xml:space="preserve"> a prolonged experience of </w:t>
      </w:r>
      <w:r w:rsidRPr="00F32299">
        <w:rPr>
          <w:rStyle w:val="StyleUnderline"/>
          <w:highlight w:val="green"/>
        </w:rPr>
        <w:t>domination</w:t>
      </w:r>
      <w:r w:rsidRPr="008953F1">
        <w:rPr>
          <w:rStyle w:val="StyleUnderline"/>
        </w:rPr>
        <w:t>.</w:t>
      </w:r>
      <w:r w:rsidRPr="002E5C97">
        <w:rPr>
          <w:sz w:val="14"/>
        </w:rPr>
        <w:t xml:space="preserve"> The outcome, Jeff Halper (2015, 71) notes,</w:t>
      </w:r>
      <w:r>
        <w:rPr>
          <w:sz w:val="14"/>
        </w:rPr>
        <w:t xml:space="preserve"> </w:t>
      </w:r>
      <w:r w:rsidRPr="002E5C97">
        <w:rPr>
          <w:sz w:val="14"/>
        </w:rPr>
        <w:t>is a model applicable to other situations all over the world: “a global</w:t>
      </w:r>
      <w:r>
        <w:rPr>
          <w:sz w:val="14"/>
        </w:rPr>
        <w:t xml:space="preserve"> </w:t>
      </w:r>
      <w:r w:rsidRPr="002E5C97">
        <w:rPr>
          <w:sz w:val="14"/>
        </w:rPr>
        <w:t>Matrix of Control arising from [Israel’s] occupation.” For example, with</w:t>
      </w:r>
      <w:r>
        <w:rPr>
          <w:sz w:val="14"/>
        </w:rPr>
        <w:t xml:space="preserve"> </w:t>
      </w:r>
      <w:r w:rsidRPr="002E5C97">
        <w:rPr>
          <w:sz w:val="14"/>
        </w:rPr>
        <w:t>the intensification of the so-called refugee problem in Europe, Israel</w:t>
      </w:r>
      <w:r>
        <w:rPr>
          <w:sz w:val="14"/>
        </w:rPr>
        <w:t xml:space="preserve"> </w:t>
      </w:r>
      <w:r w:rsidRPr="002E5C97">
        <w:rPr>
          <w:sz w:val="14"/>
        </w:rPr>
        <w:t>promoted its “border wars” to keep Palestinian refugees from returning</w:t>
      </w:r>
      <w:r>
        <w:rPr>
          <w:sz w:val="14"/>
        </w:rPr>
        <w:t xml:space="preserve"> </w:t>
      </w:r>
      <w:r w:rsidRPr="002E5C97">
        <w:rPr>
          <w:sz w:val="14"/>
        </w:rPr>
        <w:t>or to hold them in incarceration camps (like Gaza) as a model applicable to Europe. In these wars, Jewish Israelis are always presented as</w:t>
      </w:r>
      <w:r>
        <w:rPr>
          <w:sz w:val="14"/>
        </w:rPr>
        <w:t xml:space="preserve"> </w:t>
      </w:r>
      <w:r w:rsidRPr="002E5C97">
        <w:rPr>
          <w:sz w:val="14"/>
        </w:rPr>
        <w:t>“returnees” who have been invaded by “infiltrators” and “illegal immigrants” since 1948 (see Shalhoub-Kevorkian 2015a). Israel Aerospace</w:t>
      </w:r>
      <w:r>
        <w:rPr>
          <w:sz w:val="14"/>
        </w:rPr>
        <w:t xml:space="preserve"> </w:t>
      </w:r>
      <w:r w:rsidRPr="002E5C97">
        <w:rPr>
          <w:sz w:val="14"/>
        </w:rPr>
        <w:t>Industries (IAI) headed the transfer and application of Israeli homeland</w:t>
      </w:r>
      <w:r>
        <w:rPr>
          <w:sz w:val="14"/>
        </w:rPr>
        <w:t xml:space="preserve"> </w:t>
      </w:r>
      <w:r w:rsidRPr="002E5C97">
        <w:rPr>
          <w:sz w:val="14"/>
        </w:rPr>
        <w:t>security models to European borders and boasted that their approach</w:t>
      </w:r>
      <w:r>
        <w:rPr>
          <w:sz w:val="14"/>
        </w:rPr>
        <w:t xml:space="preserve"> </w:t>
      </w:r>
      <w:r w:rsidRPr="002E5C97">
        <w:rPr>
          <w:sz w:val="14"/>
        </w:rPr>
        <w:t>“covers everything” (Lappin 2015). These technologies and models are</w:t>
      </w:r>
      <w:r>
        <w:rPr>
          <w:sz w:val="14"/>
        </w:rPr>
        <w:t xml:space="preserve"> </w:t>
      </w:r>
      <w:r w:rsidRPr="002E5C97">
        <w:rPr>
          <w:sz w:val="14"/>
        </w:rPr>
        <w:t>also moving to the United States; the Israeli companies Elbit and Magal</w:t>
      </w:r>
      <w:r>
        <w:rPr>
          <w:sz w:val="14"/>
        </w:rPr>
        <w:t xml:space="preserve"> </w:t>
      </w:r>
      <w:r w:rsidRPr="002E5C97">
        <w:rPr>
          <w:sz w:val="14"/>
        </w:rPr>
        <w:t>have been contracted to build Donald Trump’s wall between the US</w:t>
      </w:r>
      <w:r>
        <w:rPr>
          <w:sz w:val="14"/>
        </w:rPr>
        <w:t xml:space="preserve"> </w:t>
      </w:r>
      <w:r w:rsidRPr="002E5C97">
        <w:rPr>
          <w:sz w:val="14"/>
        </w:rPr>
        <w:t>and Mexico (Ferziger 2017</w:t>
      </w:r>
      <w:r w:rsidRPr="008953F1">
        <w:rPr>
          <w:rStyle w:val="StyleUnderline"/>
        </w:rPr>
        <w:t xml:space="preserve">). In exporting the “Zionist experience” of ethnic cleansing as “tailored operational solutions [that] ensure that you detect, locate and target terrorists, smugglers, illegal immigrants and other threats to public welfare” (Israel Aerospace Industries n.d.), </w:t>
      </w:r>
      <w:r w:rsidRPr="00F32299">
        <w:rPr>
          <w:rStyle w:val="StyleUnderline"/>
          <w:highlight w:val="green"/>
        </w:rPr>
        <w:t>Israel is aligning</w:t>
      </w:r>
      <w:r w:rsidRPr="008953F1">
        <w:rPr>
          <w:rStyle w:val="StyleUnderline"/>
        </w:rPr>
        <w:t xml:space="preserve"> and reconnecting its model of enmity </w:t>
      </w:r>
      <w:r w:rsidRPr="00F32299">
        <w:rPr>
          <w:rStyle w:val="StyleUnderline"/>
          <w:highlight w:val="green"/>
        </w:rPr>
        <w:t>with economies and models of violence and exclusion throughout the world</w:t>
      </w:r>
      <w:r w:rsidRPr="002E5C97">
        <w:rPr>
          <w:sz w:val="14"/>
        </w:rPr>
        <w:t>. In the process</w:t>
      </w:r>
      <w:r w:rsidRPr="008953F1">
        <w:rPr>
          <w:rStyle w:val="StyleUnderline"/>
        </w:rPr>
        <w:t xml:space="preserve">, Palestinianess is fractured into all sorts of categories intended to dismantle it while also becoming materially connected to other struggles. Meanwhile, </w:t>
      </w:r>
      <w:r w:rsidRPr="00F32299">
        <w:rPr>
          <w:rStyle w:val="StyleUnderline"/>
          <w:highlight w:val="green"/>
        </w:rPr>
        <w:t>the Israeli weapons designer is indigenized as he goes about the process</w:t>
      </w:r>
      <w:r w:rsidRPr="00C311EE">
        <w:rPr>
          <w:rStyle w:val="StyleUnderline"/>
        </w:rPr>
        <w:t xml:space="preserve"> of</w:t>
      </w:r>
      <w:r w:rsidRPr="008953F1">
        <w:rPr>
          <w:rStyle w:val="StyleUnderline"/>
        </w:rPr>
        <w:t xml:space="preserve"> conceptualizing, prototyping, and “testing” his designs </w:t>
      </w:r>
      <w:r w:rsidRPr="00F32299">
        <w:rPr>
          <w:rStyle w:val="StyleUnderline"/>
          <w:highlight w:val="green"/>
        </w:rPr>
        <w:t>in the “field</w:t>
      </w:r>
      <w:r w:rsidRPr="008953F1">
        <w:rPr>
          <w:rStyle w:val="StyleUnderline"/>
        </w:rPr>
        <w:t>.”</w:t>
      </w:r>
      <w:r w:rsidRPr="002E5C97">
        <w:t xml:space="preserve"> </w:t>
      </w:r>
      <w:r w:rsidRPr="002E5C97">
        <w:rPr>
          <w:sz w:val="14"/>
        </w:rPr>
        <w:t>The New Pioneers</w:t>
      </w:r>
      <w:r>
        <w:rPr>
          <w:sz w:val="14"/>
        </w:rPr>
        <w:t xml:space="preserve"> </w:t>
      </w:r>
      <w:r w:rsidRPr="002E5C97">
        <w:rPr>
          <w:sz w:val="14"/>
        </w:rPr>
        <w:t>Weapons design is understood by the Israeli military establishment</w:t>
      </w:r>
      <w:r>
        <w:rPr>
          <w:sz w:val="14"/>
        </w:rPr>
        <w:t xml:space="preserve"> </w:t>
      </w:r>
      <w:r w:rsidRPr="002E5C97">
        <w:rPr>
          <w:sz w:val="14"/>
        </w:rPr>
        <w:t>to be the vocation of the “post-exilic” Jew. This designer combines</w:t>
      </w:r>
      <w:r>
        <w:rPr>
          <w:sz w:val="14"/>
        </w:rPr>
        <w:t xml:space="preserve"> </w:t>
      </w:r>
      <w:r w:rsidRPr="002E5C97">
        <w:rPr>
          <w:sz w:val="14"/>
        </w:rPr>
        <w:t>Theodor Herzl’s science and modernity with what Menachem Begin</w:t>
      </w:r>
      <w:r>
        <w:rPr>
          <w:sz w:val="14"/>
        </w:rPr>
        <w:t xml:space="preserve"> </w:t>
      </w:r>
      <w:r w:rsidRPr="002E5C97">
        <w:rPr>
          <w:sz w:val="14"/>
        </w:rPr>
        <w:t>(2007, xxv) described in his terrorist memoir as “a specimen completely</w:t>
      </w:r>
      <w:r>
        <w:rPr>
          <w:sz w:val="14"/>
        </w:rPr>
        <w:t xml:space="preserve"> </w:t>
      </w:r>
      <w:r w:rsidRPr="002E5C97">
        <w:rPr>
          <w:sz w:val="14"/>
        </w:rPr>
        <w:t>unknown to the world for over eighteen hundred years, ‘the Fighting</w:t>
      </w:r>
      <w:r>
        <w:rPr>
          <w:sz w:val="14"/>
        </w:rPr>
        <w:t xml:space="preserve"> </w:t>
      </w:r>
      <w:r w:rsidRPr="002E5C97">
        <w:rPr>
          <w:sz w:val="14"/>
        </w:rPr>
        <w:t>Jew’.” Most of the designers and innovators behind the industry’s catalog of weaponry are or were themselves in military uniform conducting operations in the West Bank, Gaza, and beyond. Whether they be</w:t>
      </w:r>
      <w:r>
        <w:rPr>
          <w:sz w:val="14"/>
        </w:rPr>
        <w:t xml:space="preserve"> </w:t>
      </w:r>
      <w:r w:rsidRPr="002E5C97">
        <w:rPr>
          <w:sz w:val="14"/>
        </w:rPr>
        <w:t xml:space="preserve">engineers, entrepreneurs, or university students and professors, they </w:t>
      </w:r>
      <w:r>
        <w:rPr>
          <w:sz w:val="14"/>
        </w:rPr>
        <w:t xml:space="preserve"> </w:t>
      </w:r>
      <w:r w:rsidRPr="002E5C97">
        <w:rPr>
          <w:sz w:val="14"/>
        </w:rPr>
        <w:t>A. H. Musleh</w:t>
      </w:r>
      <w:r>
        <w:rPr>
          <w:sz w:val="14"/>
        </w:rPr>
        <w:t xml:space="preserve"> </w:t>
      </w:r>
      <w:r w:rsidRPr="002E5C97">
        <w:rPr>
          <w:sz w:val="14"/>
        </w:rPr>
        <w:t>38 Design and Culture</w:t>
      </w:r>
      <w:r>
        <w:rPr>
          <w:sz w:val="14"/>
        </w:rPr>
        <w:t xml:space="preserve"> </w:t>
      </w:r>
      <w:r w:rsidRPr="002E5C97">
        <w:rPr>
          <w:sz w:val="14"/>
        </w:rPr>
        <w:t>are presented by the Israeli Ministry of Defense as “a skilled and militarily experienced multi-disciplinary workforce” designing the “pioneering,</w:t>
      </w:r>
      <w:r>
        <w:rPr>
          <w:sz w:val="14"/>
        </w:rPr>
        <w:t xml:space="preserve"> </w:t>
      </w:r>
      <w:r w:rsidRPr="002E5C97">
        <w:rPr>
          <w:sz w:val="14"/>
        </w:rPr>
        <w:t>operationally-proven” weapons of the Israeli military industry (SIBAT</w:t>
      </w:r>
      <w:r>
        <w:rPr>
          <w:sz w:val="14"/>
        </w:rPr>
        <w:t xml:space="preserve"> </w:t>
      </w:r>
      <w:r w:rsidRPr="002E5C97">
        <w:rPr>
          <w:sz w:val="14"/>
        </w:rPr>
        <w:t xml:space="preserve">2011). </w:t>
      </w:r>
      <w:r w:rsidRPr="008953F1">
        <w:rPr>
          <w:rStyle w:val="StyleUnderline"/>
        </w:rPr>
        <w:t xml:space="preserve">Embodying the fusion of soldiering (the “conquest of defense”) and pioneering (the “conquest of labor”) has always been seen as the preserve of the ideal Zionist type, </w:t>
      </w:r>
      <w:r w:rsidRPr="00F32299">
        <w:rPr>
          <w:rStyle w:val="StyleUnderline"/>
          <w:highlight w:val="green"/>
        </w:rPr>
        <w:t>the “New Man</w:t>
      </w:r>
      <w:r w:rsidRPr="008953F1">
        <w:rPr>
          <w:rStyle w:val="StyleUnderline"/>
        </w:rPr>
        <w:t>” who, with “a weapon in one hand and a tool in the other,”</w:t>
      </w:r>
      <w:r w:rsidRPr="002E5C97">
        <w:rPr>
          <w:sz w:val="14"/>
        </w:rPr>
        <w:t xml:space="preserve"> would conquer the land and build</w:t>
      </w:r>
      <w:r>
        <w:rPr>
          <w:sz w:val="14"/>
        </w:rPr>
        <w:t xml:space="preserve"> </w:t>
      </w:r>
      <w:r w:rsidRPr="002E5C97">
        <w:rPr>
          <w:sz w:val="14"/>
        </w:rPr>
        <w:t>settlements in the frontier (Neumann 2011). In the era of “High-tech</w:t>
      </w:r>
      <w:r>
        <w:rPr>
          <w:sz w:val="14"/>
        </w:rPr>
        <w:t xml:space="preserve"> </w:t>
      </w:r>
      <w:r w:rsidRPr="002E5C97">
        <w:rPr>
          <w:sz w:val="14"/>
        </w:rPr>
        <w:t>Zionism” however (Kuntsman and Stein 2015, 9</w:t>
      </w:r>
      <w:r w:rsidRPr="008953F1">
        <w:rPr>
          <w:rStyle w:val="StyleUnderline"/>
        </w:rPr>
        <w:t xml:space="preserve">), this figure </w:t>
      </w:r>
      <w:r w:rsidRPr="00F32299">
        <w:rPr>
          <w:rStyle w:val="StyleUnderline"/>
          <w:highlight w:val="green"/>
        </w:rPr>
        <w:t>is embodied in the weapons designer</w:t>
      </w:r>
      <w:r w:rsidRPr="008953F1">
        <w:rPr>
          <w:rStyle w:val="StyleUnderline"/>
        </w:rPr>
        <w:t xml:space="preserve"> and the security entrepreneur as the “New Pioneers” who turn “swords into silicon chips,” according to Benjamin Netanyahu (Stockmarr 2015), </w:t>
      </w:r>
      <w:r w:rsidRPr="00F32299">
        <w:rPr>
          <w:rStyle w:val="StyleUnderline"/>
          <w:highlight w:val="green"/>
        </w:rPr>
        <w:t>to build a militarized “start-up nation</w:t>
      </w:r>
      <w:r w:rsidRPr="008953F1">
        <w:rPr>
          <w:rStyle w:val="StyleUnderline"/>
        </w:rPr>
        <w:t xml:space="preserve">” (Senor and Singer 2011) and, as Katherine Natanel (2016, 27) has put it, “fulfill the masculinized role of protection, ensuring collective safety in ways perhaps now more expedient than hand-to-hand combat.” </w:t>
      </w:r>
      <w:r w:rsidRPr="00F32299">
        <w:rPr>
          <w:rStyle w:val="StyleUnderline"/>
          <w:highlight w:val="green"/>
        </w:rPr>
        <w:t>Weapons design occupies a place in the</w:t>
      </w:r>
      <w:r w:rsidRPr="008953F1">
        <w:rPr>
          <w:rStyle w:val="StyleUnderline"/>
        </w:rPr>
        <w:t xml:space="preserve"> symbolic and material </w:t>
      </w:r>
      <w:r w:rsidRPr="00F32299">
        <w:rPr>
          <w:rStyle w:val="StyleUnderline"/>
          <w:highlight w:val="green"/>
        </w:rPr>
        <w:t>life of Zionism in Palestine wherein</w:t>
      </w:r>
      <w:r w:rsidRPr="008953F1">
        <w:rPr>
          <w:rStyle w:val="StyleUnderline"/>
        </w:rPr>
        <w:t xml:space="preserve">, in the words of those crafting the brand image of this industry, </w:t>
      </w:r>
      <w:r w:rsidRPr="00F32299">
        <w:rPr>
          <w:rStyle w:val="StyleUnderline"/>
          <w:highlight w:val="green"/>
        </w:rPr>
        <w:t>“innovation and technology are</w:t>
      </w:r>
      <w:r w:rsidRPr="008953F1">
        <w:rPr>
          <w:rStyle w:val="StyleUnderline"/>
        </w:rPr>
        <w:t xml:space="preserve"> </w:t>
      </w:r>
      <w:r w:rsidRPr="00F32299">
        <w:rPr>
          <w:rStyle w:val="StyleUnderline"/>
          <w:highlight w:val="green"/>
        </w:rPr>
        <w:t>the twenty-first-century version of going back to the land</w:t>
      </w:r>
      <w:r w:rsidRPr="008953F1">
        <w:rPr>
          <w:rStyle w:val="StyleUnderline"/>
        </w:rPr>
        <w:t xml:space="preserve">” </w:t>
      </w:r>
      <w:r w:rsidRPr="002E5C97">
        <w:rPr>
          <w:sz w:val="14"/>
        </w:rPr>
        <w:t>(Senor and Singer</w:t>
      </w:r>
      <w:r>
        <w:rPr>
          <w:sz w:val="14"/>
        </w:rPr>
        <w:t xml:space="preserve"> </w:t>
      </w:r>
      <w:r w:rsidRPr="002E5C97">
        <w:rPr>
          <w:sz w:val="14"/>
        </w:rPr>
        <w:t>2011, 228). In this universe of reference, the “Zionist experience”</w:t>
      </w:r>
      <w:r>
        <w:rPr>
          <w:sz w:val="14"/>
        </w:rPr>
        <w:t xml:space="preserve"> </w:t>
      </w:r>
      <w:r w:rsidRPr="002E5C97">
        <w:rPr>
          <w:sz w:val="14"/>
        </w:rPr>
        <w:t>produces a “unique” weapons design process, “unique” offers, and</w:t>
      </w:r>
      <w:r>
        <w:rPr>
          <w:sz w:val="14"/>
        </w:rPr>
        <w:t xml:space="preserve"> </w:t>
      </w:r>
      <w:r w:rsidRPr="002E5C97">
        <w:rPr>
          <w:sz w:val="14"/>
        </w:rPr>
        <w:t>“unique” designers. This exceptionalism, however, seems to lend itself</w:t>
      </w:r>
      <w:r>
        <w:rPr>
          <w:sz w:val="14"/>
        </w:rPr>
        <w:t xml:space="preserve"> </w:t>
      </w:r>
      <w:r w:rsidRPr="002E5C97">
        <w:rPr>
          <w:sz w:val="14"/>
        </w:rPr>
        <w:t>very easily to a universalism imagined in civilizational enemies and realized through the exports of a settler-capitalist enterprise dependent on</w:t>
      </w:r>
      <w:r>
        <w:rPr>
          <w:sz w:val="14"/>
        </w:rPr>
        <w:t xml:space="preserve"> </w:t>
      </w:r>
      <w:r w:rsidRPr="002E5C97">
        <w:rPr>
          <w:sz w:val="14"/>
        </w:rPr>
        <w:t>foreign sales for its existence.</w:t>
      </w:r>
      <w:r>
        <w:rPr>
          <w:sz w:val="14"/>
        </w:rPr>
        <w:t xml:space="preserve"> </w:t>
      </w:r>
      <w:r w:rsidRPr="002E5C97">
        <w:rPr>
          <w:sz w:val="14"/>
        </w:rPr>
        <w:t>Going forward, I will trace more closely how the weapons design</w:t>
      </w:r>
      <w:r>
        <w:rPr>
          <w:sz w:val="14"/>
        </w:rPr>
        <w:t xml:space="preserve"> </w:t>
      </w:r>
      <w:r w:rsidRPr="002E5C97">
        <w:rPr>
          <w:sz w:val="14"/>
        </w:rPr>
        <w:t>process and the narrative arc of Zionism are enmeshed through iterative</w:t>
      </w:r>
      <w:r>
        <w:rPr>
          <w:sz w:val="14"/>
        </w:rPr>
        <w:t xml:space="preserve"> </w:t>
      </w:r>
      <w:r w:rsidRPr="002E5C97">
        <w:rPr>
          <w:sz w:val="14"/>
        </w:rPr>
        <w:t>performances of rapid design and testing “in real-time” on the theaters</w:t>
      </w:r>
      <w:r>
        <w:rPr>
          <w:sz w:val="14"/>
        </w:rPr>
        <w:t xml:space="preserve"> </w:t>
      </w:r>
      <w:r w:rsidRPr="002E5C97">
        <w:rPr>
          <w:sz w:val="14"/>
        </w:rPr>
        <w:t>of occupation. My approach is indebted to Katherine Natanel’s (2016,</w:t>
      </w:r>
      <w:r>
        <w:rPr>
          <w:sz w:val="14"/>
        </w:rPr>
        <w:t xml:space="preserve"> </w:t>
      </w:r>
      <w:r w:rsidRPr="002E5C97">
        <w:rPr>
          <w:sz w:val="14"/>
        </w:rPr>
        <w:t>28) Sustaining Conflict, in which she talks about how in Israeli society “ideology and practice, narrative and materiality, become entwined</w:t>
      </w:r>
      <w:r>
        <w:rPr>
          <w:sz w:val="14"/>
        </w:rPr>
        <w:t xml:space="preserve"> </w:t>
      </w:r>
      <w:r w:rsidRPr="002E5C97">
        <w:rPr>
          <w:sz w:val="14"/>
        </w:rPr>
        <w:t>through acts of repetition, producing and maintaining a world particular</w:t>
      </w:r>
      <w:r>
        <w:rPr>
          <w:sz w:val="14"/>
        </w:rPr>
        <w:t xml:space="preserve"> </w:t>
      </w:r>
      <w:r w:rsidRPr="002E5C97">
        <w:rPr>
          <w:sz w:val="14"/>
        </w:rPr>
        <w:t xml:space="preserve">to Zionism.” It is especially urgent to understand the </w:t>
      </w:r>
      <w:r w:rsidRPr="00F32299">
        <w:rPr>
          <w:rStyle w:val="StyleUnderline"/>
          <w:highlight w:val="green"/>
        </w:rPr>
        <w:t>settler-colonial logics</w:t>
      </w:r>
      <w:r w:rsidRPr="008953F1">
        <w:rPr>
          <w:rStyle w:val="StyleUnderline"/>
        </w:rPr>
        <w:t xml:space="preserve"> that </w:t>
      </w:r>
      <w:r w:rsidRPr="00F32299">
        <w:rPr>
          <w:rStyle w:val="StyleUnderline"/>
          <w:highlight w:val="green"/>
        </w:rPr>
        <w:t>sustain</w:t>
      </w:r>
      <w:r w:rsidRPr="008953F1">
        <w:rPr>
          <w:rStyle w:val="StyleUnderline"/>
        </w:rPr>
        <w:t xml:space="preserve"> the </w:t>
      </w:r>
      <w:r w:rsidRPr="00F32299">
        <w:rPr>
          <w:rStyle w:val="StyleUnderline"/>
          <w:highlight w:val="green"/>
        </w:rPr>
        <w:t>investment in testing weapons on Palestinians and promoting them as “combat-proven</w:t>
      </w:r>
      <w:r w:rsidRPr="008953F1">
        <w:rPr>
          <w:rStyle w:val="StyleUnderline"/>
        </w:rPr>
        <w:t xml:space="preserve">,” including the rationalist investments of neoliberal capitalism and the ontological and identity-based investments of Zionism. </w:t>
      </w:r>
      <w:r w:rsidRPr="002E5C97">
        <w:rPr>
          <w:sz w:val="14"/>
        </w:rPr>
        <w:t>Therefore, it is also important to resist the</w:t>
      </w:r>
      <w:r>
        <w:rPr>
          <w:sz w:val="14"/>
        </w:rPr>
        <w:t xml:space="preserve"> </w:t>
      </w:r>
      <w:r w:rsidRPr="002E5C97">
        <w:rPr>
          <w:sz w:val="14"/>
        </w:rPr>
        <w:t>dominant narratives that normalize the “Zionist experience,” and look</w:t>
      </w:r>
      <w:r>
        <w:rPr>
          <w:sz w:val="14"/>
        </w:rPr>
        <w:t xml:space="preserve"> </w:t>
      </w:r>
      <w:r w:rsidRPr="002E5C97">
        <w:rPr>
          <w:sz w:val="14"/>
        </w:rPr>
        <w:t xml:space="preserve">more closely at </w:t>
      </w:r>
      <w:r w:rsidRPr="008953F1">
        <w:rPr>
          <w:rStyle w:val="StyleUnderline"/>
        </w:rPr>
        <w:t xml:space="preserve">how </w:t>
      </w:r>
      <w:r w:rsidRPr="00F32299">
        <w:rPr>
          <w:rStyle w:val="StyleUnderline"/>
          <w:highlight w:val="green"/>
        </w:rPr>
        <w:t>performative acts of design produce</w:t>
      </w:r>
      <w:r w:rsidRPr="008953F1">
        <w:rPr>
          <w:rStyle w:val="StyleUnderline"/>
        </w:rPr>
        <w:t xml:space="preserve"> individual and collective </w:t>
      </w:r>
      <w:r w:rsidRPr="00F32299">
        <w:rPr>
          <w:rStyle w:val="StyleUnderline"/>
          <w:highlight w:val="green"/>
        </w:rPr>
        <w:t>settler subjectivity</w:t>
      </w:r>
      <w:r w:rsidRPr="008953F1">
        <w:rPr>
          <w:rStyle w:val="StyleUnderline"/>
        </w:rPr>
        <w:t xml:space="preserve"> (rather than assuming that design is derived from fixed identities).</w:t>
      </w:r>
      <w:r w:rsidRPr="002E5C97">
        <w:rPr>
          <w:sz w:val="14"/>
        </w:rPr>
        <w:t xml:space="preserve"> This is particularly urgent because of the</w:t>
      </w:r>
      <w:r>
        <w:rPr>
          <w:sz w:val="14"/>
        </w:rPr>
        <w:t xml:space="preserve"> </w:t>
      </w:r>
      <w:r w:rsidRPr="002E5C97">
        <w:rPr>
          <w:sz w:val="14"/>
        </w:rPr>
        <w:t>industry’s instrumentalization and essentializing of “Jewishness” and</w:t>
      </w:r>
      <w:r>
        <w:rPr>
          <w:sz w:val="14"/>
        </w:rPr>
        <w:t xml:space="preserve"> </w:t>
      </w:r>
      <w:r w:rsidRPr="002E5C97">
        <w:rPr>
          <w:sz w:val="14"/>
        </w:rPr>
        <w:t>Jewish histories to explain its practices and to immunize its violent project against decolonial futures led by Palestinian and Jewish movements. To do this work, I will first introduce Israeli conceptions of the</w:t>
      </w:r>
      <w:r>
        <w:rPr>
          <w:sz w:val="14"/>
        </w:rPr>
        <w:t xml:space="preserve"> </w:t>
      </w:r>
      <w:r w:rsidRPr="002E5C97">
        <w:rPr>
          <w:sz w:val="14"/>
        </w:rPr>
        <w:t>design process and how Palestinians are produced as “design problems.” My focus will be Gaza.</w:t>
      </w:r>
    </w:p>
    <w:p w14:paraId="0FBB756F" w14:textId="77777777" w:rsidR="007030AD" w:rsidRPr="00277D89" w:rsidRDefault="007030AD" w:rsidP="007030AD">
      <w:pPr>
        <w:pStyle w:val="Heading4"/>
        <w:rPr>
          <w:rStyle w:val="Style13ptBold"/>
          <w:b/>
        </w:rPr>
      </w:pPr>
      <w:r w:rsidRPr="00277D89">
        <w:rPr>
          <w:rStyle w:val="Style13ptBold"/>
          <w:b/>
        </w:rPr>
        <w:t>Hum</w:t>
      </w:r>
      <w:r>
        <w:rPr>
          <w:rStyle w:val="Style13ptBold"/>
          <w:b/>
        </w:rPr>
        <w:t>anitarianism is a weapon utilize</w:t>
      </w:r>
      <w:r w:rsidRPr="00277D89">
        <w:rPr>
          <w:rStyle w:val="Style13ptBold"/>
          <w:b/>
        </w:rPr>
        <w:t>d against indigenous populations</w:t>
      </w:r>
    </w:p>
    <w:p w14:paraId="2594E5B6" w14:textId="77777777" w:rsidR="007030AD" w:rsidRDefault="007030AD" w:rsidP="007030AD">
      <w:pPr>
        <w:rPr>
          <w:rStyle w:val="Style13ptBold"/>
        </w:rPr>
      </w:pPr>
      <w:r>
        <w:rPr>
          <w:rStyle w:val="Style13ptBold"/>
        </w:rPr>
        <w:t>Edmonds and J</w:t>
      </w:r>
      <w:r w:rsidRPr="000339BB">
        <w:rPr>
          <w:rStyle w:val="Style13ptBold"/>
        </w:rPr>
        <w:t>ohnston</w:t>
      </w:r>
      <w:r>
        <w:rPr>
          <w:rStyle w:val="Style13ptBold"/>
        </w:rPr>
        <w:t xml:space="preserve"> 16</w:t>
      </w:r>
    </w:p>
    <w:p w14:paraId="5C3D4E68" w14:textId="77777777" w:rsidR="007030AD" w:rsidRPr="00E47547" w:rsidRDefault="007030AD" w:rsidP="007030AD">
      <w:r w:rsidRPr="00E47547">
        <w:t>(Penelope Edmonds is an ARC future fellow and Associate Professor of</w:t>
      </w:r>
      <w:r>
        <w:t xml:space="preserve"> </w:t>
      </w:r>
      <w:r w:rsidRPr="00E47547">
        <w:t>History and Classics at Tasmania University and Anna Johnston a ARC Future Fellow and Associate Professor of English at University of Queensland, 2016, Journal of Colonialism and Colonial History,</w:t>
      </w:r>
      <w:r>
        <w:t xml:space="preserve"> “</w:t>
      </w:r>
      <w:r w:rsidRPr="00534B8F">
        <w:t>Humanitarianism and British Imperial Expansion</w:t>
      </w:r>
      <w:r>
        <w:t xml:space="preserve">”, </w:t>
      </w:r>
      <w:r w:rsidRPr="00E47547">
        <w:t xml:space="preserve"> </w:t>
      </w:r>
      <w:hyperlink r:id="rId16" w:history="1">
        <w:r w:rsidRPr="00E47547">
          <w:t>https://muse.jhu.edu/article/613279</w:t>
        </w:r>
      </w:hyperlink>
      <w:r w:rsidRPr="00E47547">
        <w:t>, DMW)</w:t>
      </w:r>
    </w:p>
    <w:p w14:paraId="36F5DD13" w14:textId="77777777" w:rsidR="007030AD" w:rsidRPr="000339BB" w:rsidRDefault="007030AD" w:rsidP="007030AD">
      <w:pPr>
        <w:shd w:val="clear" w:color="auto" w:fill="FFFFFF"/>
        <w:spacing w:before="240"/>
        <w:ind w:left="360" w:firstLine="240"/>
        <w:rPr>
          <w:rFonts w:ascii="Helvetica" w:hAnsi="Helvetica"/>
          <w:color w:val="0A0A0A"/>
          <w:sz w:val="16"/>
        </w:rPr>
      </w:pPr>
      <w:r w:rsidRPr="000339BB">
        <w:rPr>
          <w:rFonts w:ascii="Helvetica" w:hAnsi="Helvetica"/>
          <w:color w:val="0A0A0A"/>
          <w:sz w:val="16"/>
        </w:rPr>
        <w:t>Talal Asad has traced the emergence of a cluster of concepts such as “humanismus” from the fifteenth-century German, the medieval “humanitas” and the nineteenth-century secular “humanism”: “humanity, humanism, humanitarianism belong to a tangled and shifting history,” he argues.</w:t>
      </w:r>
      <w:hyperlink r:id="rId17" w:anchor="f9" w:history="1">
        <w:r w:rsidRPr="000339BB">
          <w:rPr>
            <w:rStyle w:val="StyleUnderline"/>
          </w:rPr>
          <w:t>9</w:t>
        </w:r>
      </w:hyperlink>
      <w:r>
        <w:rPr>
          <w:rStyle w:val="StyleUnderline"/>
        </w:rPr>
        <w:t xml:space="preserve"> </w:t>
      </w:r>
      <w:r w:rsidRPr="000339BB">
        <w:rPr>
          <w:rStyle w:val="StyleUnderline"/>
        </w:rPr>
        <w:t>The term</w:t>
      </w:r>
      <w:r>
        <w:rPr>
          <w:rStyle w:val="StyleUnderline"/>
        </w:rPr>
        <w:t xml:space="preserve"> </w:t>
      </w:r>
      <w:r w:rsidRPr="000339BB">
        <w:rPr>
          <w:rStyle w:val="StyleUnderline"/>
        </w:rPr>
        <w:t>humanitarianism</w:t>
      </w:r>
      <w:r>
        <w:rPr>
          <w:rStyle w:val="StyleUnderline"/>
        </w:rPr>
        <w:t xml:space="preserve"> </w:t>
      </w:r>
      <w:r w:rsidRPr="000339BB">
        <w:rPr>
          <w:rStyle w:val="StyleUnderline"/>
        </w:rPr>
        <w:t>and its associated concepts and practices specifically “emerged in the nineteenth century with the consolidation of the European nation states, the expansion of European colonial empires and the global development of capitalism</w:t>
      </w:r>
      <w:r w:rsidRPr="000339BB">
        <w:rPr>
          <w:rFonts w:ascii="Helvetica" w:hAnsi="Helvetica"/>
          <w:color w:val="0A0A0A"/>
          <w:sz w:val="16"/>
        </w:rPr>
        <w:t>,” argues Asad. The theological connotations of humanitarianism are associated with ideas of redemption, reaching out, and the language of sentiment and affect.</w:t>
      </w:r>
      <w:hyperlink r:id="rId18" w:anchor="f10" w:history="1">
        <w:r w:rsidRPr="000339BB">
          <w:rPr>
            <w:rFonts w:ascii="Helvetica" w:hAnsi="Helvetica"/>
            <w:color w:val="284F84"/>
            <w:sz w:val="16"/>
            <w:szCs w:val="18"/>
            <w:vertAlign w:val="superscript"/>
          </w:rPr>
          <w:t>10</w:t>
        </w:r>
      </w:hyperlink>
      <w:r w:rsidRPr="000339BB">
        <w:rPr>
          <w:rFonts w:ascii="Helvetica" w:hAnsi="Helvetica"/>
          <w:color w:val="0A0A0A"/>
          <w:sz w:val="16"/>
        </w:rPr>
        <w:t>There is a general consensus that what Charles Taylor calls a “moral imperative to reduce suffering” emerged from Enlightenment thought and Christian (and especially Protestant) roots.</w:t>
      </w:r>
      <w:hyperlink r:id="rId19" w:anchor="f11" w:history="1">
        <w:r w:rsidRPr="000339BB">
          <w:rPr>
            <w:rFonts w:ascii="Helvetica" w:hAnsi="Helvetica"/>
            <w:color w:val="284F84"/>
            <w:sz w:val="16"/>
            <w:szCs w:val="18"/>
            <w:vertAlign w:val="superscript"/>
          </w:rPr>
          <w:t>11</w:t>
        </w:r>
      </w:hyperlink>
      <w:r w:rsidRPr="000339BB">
        <w:rPr>
          <w:rFonts w:ascii="Helvetica" w:hAnsi="Helvetica"/>
          <w:color w:val="0A0A0A"/>
          <w:sz w:val="16"/>
        </w:rPr>
        <w:t xml:space="preserve"> As Asad argues, with this came an associated and assumed narrative about the elimination of human suffering: </w:t>
      </w:r>
      <w:r w:rsidRPr="000339BB">
        <w:rPr>
          <w:rFonts w:ascii="Helvetica" w:hAnsi="Helvetica"/>
          <w:color w:val="8A8A8A"/>
          <w:sz w:val="16"/>
        </w:rPr>
        <w:t>that moral progress is advanced when the violence of military conflict and dictatorship gives way to the nonviolence of international diplomacy and democratic politics, when harsh physical punishment of convicts gives way to humane confinement, when war gives way to peace.</w:t>
      </w:r>
      <w:hyperlink r:id="rId20" w:anchor="f12" w:history="1">
        <w:r w:rsidRPr="000339BB">
          <w:rPr>
            <w:rFonts w:ascii="Helvetica" w:hAnsi="Helvetica"/>
            <w:color w:val="284F84"/>
            <w:sz w:val="16"/>
            <w:szCs w:val="18"/>
            <w:vertAlign w:val="superscript"/>
          </w:rPr>
          <w:t>12</w:t>
        </w:r>
      </w:hyperlink>
      <w:r w:rsidRPr="000339BB">
        <w:rPr>
          <w:rFonts w:ascii="Helvetica" w:hAnsi="Helvetica"/>
          <w:color w:val="8A8A8A"/>
          <w:sz w:val="16"/>
        </w:rPr>
        <w:t xml:space="preserve"> </w:t>
      </w:r>
      <w:r w:rsidRPr="000339BB">
        <w:rPr>
          <w:rFonts w:ascii="Helvetica" w:hAnsi="Helvetica"/>
          <w:color w:val="0A0A0A"/>
          <w:sz w:val="16"/>
        </w:rPr>
        <w:t>Likewise Tusan has surveyed humanitarianism and the notion of interventions to alleviate suffering as both an “idea and a practice.” She notes that early modern monarchs controlled potential external intervention on behalf of their dispossessed subjects. With the Enlightenment, “broad claims of a universal humanity offered new ways of understanding the obligation to act. By the nineteenth century, an activist sensibility found voice in campaigns that looked to undo long-held practices like slavery through pressuring governments to abolish slavery on humanitarian grounds.”</w:t>
      </w:r>
      <w:hyperlink r:id="rId21" w:anchor="f13" w:history="1">
        <w:r w:rsidRPr="000339BB">
          <w:rPr>
            <w:rFonts w:ascii="Helvetica" w:hAnsi="Helvetica"/>
            <w:color w:val="284F84"/>
            <w:sz w:val="16"/>
            <w:szCs w:val="18"/>
            <w:vertAlign w:val="superscript"/>
          </w:rPr>
          <w:t>13</w:t>
        </w:r>
      </w:hyperlink>
      <w:r w:rsidRPr="000339BB">
        <w:rPr>
          <w:rFonts w:ascii="Helvetica" w:hAnsi="Helvetica"/>
          <w:color w:val="0A0A0A"/>
          <w:sz w:val="16"/>
        </w:rPr>
        <w:t xml:space="preserve"> </w:t>
      </w:r>
      <w:r w:rsidRPr="000339BB">
        <w:rPr>
          <w:rStyle w:val="StyleUnderline"/>
        </w:rPr>
        <w:t>The simultaneous rise of humanitarianism and imperialism</w:t>
      </w:r>
      <w:r w:rsidRPr="000339BB">
        <w:rPr>
          <w:rFonts w:ascii="Helvetica" w:hAnsi="Helvetica"/>
          <w:color w:val="0A0A0A"/>
          <w:sz w:val="16"/>
        </w:rPr>
        <w:t xml:space="preserve"> in the modern period has been noted by a number of scholars, including Joel Quirk, who </w:t>
      </w:r>
      <w:r w:rsidRPr="000339BB">
        <w:rPr>
          <w:rStyle w:val="StyleUnderline"/>
        </w:rPr>
        <w:t>delineates the ways that colonialism and antislavery were viewed as compatible in the nineteenth century.</w:t>
      </w:r>
      <w:hyperlink r:id="rId22" w:anchor="f14" w:history="1">
        <w:r w:rsidRPr="000339BB">
          <w:rPr>
            <w:rStyle w:val="StyleUnderline"/>
          </w:rPr>
          <w:t>14</w:t>
        </w:r>
      </w:hyperlink>
      <w:r w:rsidRPr="000339BB">
        <w:rPr>
          <w:rFonts w:ascii="Helvetica" w:hAnsi="Helvetica"/>
          <w:color w:val="0A0A0A"/>
          <w:sz w:val="16"/>
        </w:rPr>
        <w:t xml:space="preserve"> Quirk argues that the antislavery campaigns marked an important moment in the development of paternalistic colonialism, and abolitionism was less concerned with human equality than with “colonial priorities,” with legal abolition thus enabling other forms of unfree and exploitative labour worldwide.</w:t>
      </w:r>
      <w:hyperlink r:id="rId23" w:anchor="f15" w:history="1">
        <w:r w:rsidRPr="000339BB">
          <w:rPr>
            <w:rFonts w:ascii="Helvetica" w:hAnsi="Helvetica"/>
            <w:color w:val="284F84"/>
            <w:sz w:val="16"/>
            <w:szCs w:val="18"/>
            <w:vertAlign w:val="superscript"/>
          </w:rPr>
          <w:t>15</w:t>
        </w:r>
      </w:hyperlink>
      <w:r w:rsidRPr="000339BB">
        <w:rPr>
          <w:rFonts w:ascii="Helvetica" w:hAnsi="Helvetica"/>
          <w:color w:val="0A0A0A"/>
          <w:sz w:val="16"/>
        </w:rPr>
        <w:t xml:space="preserve"> Indeed, </w:t>
      </w:r>
      <w:r w:rsidRPr="000339BB">
        <w:rPr>
          <w:rStyle w:val="StyleUnderline"/>
        </w:rPr>
        <w:t>the other “colonial priorities” of the period were the expansion of empire in the Pacific and Indian Ocean regions in sites of British settlement such as North America</w:t>
      </w:r>
      <w:r w:rsidRPr="000339BB">
        <w:rPr>
          <w:rFonts w:ascii="Helvetica" w:hAnsi="Helvetica"/>
          <w:color w:val="0A0A0A"/>
          <w:sz w:val="16"/>
        </w:rPr>
        <w:t xml:space="preserve">, Australia, New Zealand, and South Africa. </w:t>
      </w:r>
      <w:r w:rsidRPr="000339BB">
        <w:rPr>
          <w:rStyle w:val="StyleUnderline"/>
        </w:rPr>
        <w:t>It was in these colonies of settlement that the entwined projects of liberal humanitarianism and empire took on a particular and potent character.</w:t>
      </w:r>
      <w:r>
        <w:rPr>
          <w:rStyle w:val="StyleUnderline"/>
        </w:rPr>
        <w:t xml:space="preserve"> </w:t>
      </w:r>
      <w:r w:rsidRPr="000339BB">
        <w:rPr>
          <w:rFonts w:ascii="Helvetica" w:hAnsi="Helvetica"/>
          <w:color w:val="0A0A0A"/>
          <w:sz w:val="16"/>
        </w:rPr>
        <w:t xml:space="preserve">An apparent paradox saw </w:t>
      </w:r>
      <w:r w:rsidRPr="000339BB">
        <w:rPr>
          <w:rStyle w:val="StyleUnderline"/>
        </w:rPr>
        <w:t>the rise of British humanitarianism in the 1830s amidst these aggressively expanding colonies marked by intense violence against Indigenous peoples;</w:t>
      </w:r>
      <w:r w:rsidRPr="000339BB">
        <w:rPr>
          <w:rFonts w:ascii="Helvetica" w:hAnsi="Helvetica"/>
          <w:color w:val="0A0A0A"/>
          <w:sz w:val="16"/>
        </w:rPr>
        <w:t xml:space="preserve"> Lester and Dussart begin their new book by articulating this conceptual riddle.</w:t>
      </w:r>
      <w:hyperlink r:id="rId24" w:anchor="f16" w:history="1">
        <w:r w:rsidRPr="000339BB">
          <w:rPr>
            <w:rFonts w:ascii="Helvetica" w:hAnsi="Helvetica"/>
            <w:color w:val="284F84"/>
            <w:sz w:val="16"/>
            <w:szCs w:val="18"/>
            <w:vertAlign w:val="superscript"/>
          </w:rPr>
          <w:t>16</w:t>
        </w:r>
      </w:hyperlink>
      <w:r w:rsidRPr="000339BB">
        <w:rPr>
          <w:rFonts w:ascii="Helvetica" w:hAnsi="Helvetica"/>
          <w:color w:val="0A0A0A"/>
          <w:sz w:val="16"/>
        </w:rPr>
        <w:t xml:space="preserve"> After the abolition of the slave trade (1807) and later of slavery in the British settlements (1833), abolitionist humanitarians began to turn their attention to the fate of Indigenous peoples in the colonies of settlement, and questions of moral empire and the possibility of humanitarian governance grew to prominence.</w:t>
      </w:r>
      <w:hyperlink r:id="rId25" w:anchor="f17" w:history="1">
        <w:r w:rsidRPr="000339BB">
          <w:rPr>
            <w:rFonts w:ascii="Helvetica" w:hAnsi="Helvetica"/>
            <w:color w:val="284F84"/>
            <w:sz w:val="16"/>
            <w:szCs w:val="18"/>
            <w:vertAlign w:val="superscript"/>
          </w:rPr>
          <w:t>17</w:t>
        </w:r>
      </w:hyperlink>
      <w:r w:rsidRPr="000339BB">
        <w:rPr>
          <w:rFonts w:ascii="Helvetica" w:hAnsi="Helvetica"/>
          <w:color w:val="0A0A0A"/>
          <w:sz w:val="16"/>
        </w:rPr>
        <w:t xml:space="preserve"> By this time </w:t>
      </w:r>
      <w:r w:rsidRPr="000339BB">
        <w:rPr>
          <w:rStyle w:val="StyleUnderline"/>
        </w:rPr>
        <w:t xml:space="preserve">humanitarian precepts had gained influence throughout the British colonies, resulting in the establishment of the Aborigines Protection Society in 1837. </w:t>
      </w:r>
      <w:r w:rsidRPr="000339BB">
        <w:rPr>
          <w:rFonts w:ascii="Helvetica" w:hAnsi="Helvetica"/>
          <w:color w:val="0A0A0A"/>
          <w:sz w:val="16"/>
        </w:rPr>
        <w:t>In both metropolitan and colonial governing circles, humanitarians generally did not oppose colonisation, but increasingly promoted a benevolent or “Christian colonisation,” a civilising mission of moral enlightenment.</w:t>
      </w:r>
      <w:hyperlink r:id="rId26" w:anchor="f18" w:history="1">
        <w:r w:rsidRPr="000339BB">
          <w:rPr>
            <w:rFonts w:ascii="Helvetica" w:hAnsi="Helvetica"/>
            <w:color w:val="284F84"/>
            <w:sz w:val="16"/>
            <w:szCs w:val="18"/>
            <w:vertAlign w:val="superscript"/>
          </w:rPr>
          <w:t>18</w:t>
        </w:r>
      </w:hyperlink>
      <w:r w:rsidRPr="000339BB">
        <w:rPr>
          <w:rFonts w:ascii="Helvetica" w:hAnsi="Helvetica"/>
          <w:color w:val="0A0A0A"/>
          <w:sz w:val="16"/>
        </w:rPr>
        <w:t xml:space="preserve"> In the southeastern Australian colonies, while humanitarians emphasised the moral imperatives of a humane colonisation, pastoralists and agriculturalists insisted on access to cheap labour and land. Many expatriate Britons challenged the model of a humane or Christian colonisation through an emerging assertion of “settler” rights and entitlements. A strong doctrine of supercessionism—that settlers should rightly replace Indigenes—was promoted, based on claims of British moral and racial superiority, and Lockean principles of civilisation, property and the imperative to cultivate land.</w:t>
      </w:r>
      <w:hyperlink r:id="rId27" w:anchor="f19" w:history="1">
        <w:r w:rsidRPr="000339BB">
          <w:rPr>
            <w:rFonts w:ascii="Helvetica" w:hAnsi="Helvetica"/>
            <w:color w:val="284F84"/>
            <w:sz w:val="16"/>
            <w:szCs w:val="18"/>
            <w:vertAlign w:val="superscript"/>
          </w:rPr>
          <w:t>19</w:t>
        </w:r>
      </w:hyperlink>
      <w:r w:rsidRPr="000339BB">
        <w:rPr>
          <w:rFonts w:ascii="Helvetica" w:hAnsi="Helvetica"/>
          <w:color w:val="0A0A0A"/>
          <w:sz w:val="16"/>
        </w:rPr>
        <w:t xml:space="preserve"> </w:t>
      </w:r>
      <w:r w:rsidRPr="000339BB">
        <w:rPr>
          <w:rStyle w:val="StyleUnderline"/>
        </w:rPr>
        <w:t>Colonial governors could articulate broad humanitarian precepts, yet condone violence both retributive and disciplinary and effectively outsource it to settlers, militia and other groups</w:t>
      </w:r>
      <w:r w:rsidRPr="000339BB">
        <w:rPr>
          <w:rFonts w:ascii="Helvetica" w:hAnsi="Helvetica"/>
          <w:color w:val="0A0A0A"/>
          <w:sz w:val="16"/>
        </w:rPr>
        <w:t xml:space="preserve">. So too </w:t>
      </w:r>
      <w:r w:rsidRPr="000339BB">
        <w:rPr>
          <w:rStyle w:val="StyleUnderline"/>
        </w:rPr>
        <w:t>the amelioration of violence could be left to partly formed and messy plural legal codes, government missionaries and other humanitarians entirely independent of the state</w:t>
      </w:r>
      <w:r w:rsidRPr="000339BB">
        <w:rPr>
          <w:rFonts w:ascii="Helvetica" w:hAnsi="Helvetica"/>
          <w:color w:val="0A0A0A"/>
          <w:sz w:val="16"/>
        </w:rPr>
        <w:t xml:space="preserve">. In colonial New South Wales, for example, as settlers crossed the Blue Mountains onto the Bathurst Plains they faced resistance from Wiradjuri warriors who killed or wounded both stock and their keepers. Martial law was proclaimed by Governor Thomas Brisbane (1822–25) on the Bathurst Plains on 14 August 1824 following the killing of seven stockmen by Aborigines in the ranges north of Bathurst, and the murder of Aboriginal women and children by settler-vigilantes in what the </w:t>
      </w:r>
      <w:r w:rsidRPr="000339BB">
        <w:rPr>
          <w:rFonts w:ascii="Helvetica" w:hAnsi="Helvetica"/>
          <w:i/>
          <w:iCs/>
          <w:color w:val="0A0A0A"/>
          <w:sz w:val="16"/>
        </w:rPr>
        <w:t>Sydney Gazette</w:t>
      </w:r>
      <w:r w:rsidRPr="000339BB">
        <w:rPr>
          <w:rFonts w:ascii="Helvetica" w:hAnsi="Helvetica"/>
          <w:color w:val="0A0A0A"/>
          <w:sz w:val="16"/>
        </w:rPr>
        <w:t xml:space="preserve"> on 14 October 1824 called “an exterminating war.”</w:t>
      </w:r>
      <w:hyperlink r:id="rId28" w:anchor="f20" w:history="1">
        <w:r w:rsidRPr="000339BB">
          <w:rPr>
            <w:rFonts w:ascii="Helvetica" w:hAnsi="Helvetica"/>
            <w:color w:val="284F84"/>
            <w:sz w:val="16"/>
            <w:szCs w:val="18"/>
            <w:vertAlign w:val="superscript"/>
          </w:rPr>
          <w:t>20</w:t>
        </w:r>
      </w:hyperlink>
      <w:r w:rsidRPr="000339BB">
        <w:rPr>
          <w:rFonts w:ascii="Helvetica" w:hAnsi="Helvetica"/>
          <w:color w:val="0A0A0A"/>
          <w:sz w:val="16"/>
        </w:rPr>
        <w:t xml:space="preserve"> Brisbane also established a mounted police force whose first frontier deployment to “pacify” Aboriginal peoples was in the upper Hunter Valley in 1826.</w:t>
      </w:r>
      <w:hyperlink r:id="rId29" w:anchor="f21" w:history="1">
        <w:r w:rsidRPr="000339BB">
          <w:rPr>
            <w:rFonts w:ascii="Helvetica" w:hAnsi="Helvetica"/>
            <w:color w:val="284F84"/>
            <w:sz w:val="16"/>
            <w:szCs w:val="18"/>
            <w:vertAlign w:val="superscript"/>
          </w:rPr>
          <w:t>21</w:t>
        </w:r>
      </w:hyperlink>
      <w:r w:rsidRPr="000339BB">
        <w:rPr>
          <w:rFonts w:ascii="Helvetica" w:hAnsi="Helvetica"/>
          <w:color w:val="0A0A0A"/>
          <w:sz w:val="16"/>
        </w:rPr>
        <w:t xml:space="preserve"> Despite popular and permissive claims that the frontier was a place of lawlessness, instead, as Julie Evans has argued, the declaration of martial law served to formalise the frontier as a legal space of violence and was thereby crucial to the furtherance of the settler project.</w:t>
      </w:r>
      <w:hyperlink r:id="rId30" w:anchor="f22" w:history="1">
        <w:r w:rsidRPr="000339BB">
          <w:rPr>
            <w:rFonts w:ascii="Helvetica" w:hAnsi="Helvetica"/>
            <w:color w:val="284F84"/>
            <w:sz w:val="16"/>
            <w:szCs w:val="18"/>
            <w:vertAlign w:val="superscript"/>
          </w:rPr>
          <w:t>22</w:t>
        </w:r>
      </w:hyperlink>
      <w:r w:rsidRPr="000339BB">
        <w:rPr>
          <w:rFonts w:ascii="Helvetica" w:hAnsi="Helvetica"/>
          <w:color w:val="0A0A0A"/>
          <w:sz w:val="16"/>
        </w:rPr>
        <w:t xml:space="preserve"> Within a year Governor Brisbane granted 10,000 acres (4047 ha) to the London Missionary Society for an Aboriginal reserve at Lake Macquarie.</w:t>
      </w:r>
      <w:hyperlink r:id="rId31" w:anchor="f23" w:history="1">
        <w:r w:rsidRPr="000339BB">
          <w:rPr>
            <w:rFonts w:ascii="Helvetica" w:hAnsi="Helvetica"/>
            <w:color w:val="284F84"/>
            <w:sz w:val="16"/>
            <w:szCs w:val="18"/>
            <w:vertAlign w:val="superscript"/>
          </w:rPr>
          <w:t>23</w:t>
        </w:r>
      </w:hyperlink>
      <w:r w:rsidRPr="000339BB">
        <w:rPr>
          <w:rFonts w:ascii="Helvetica" w:hAnsi="Helvetica"/>
          <w:color w:val="0A0A0A"/>
          <w:sz w:val="16"/>
        </w:rPr>
        <w:t xml:space="preserve"> The resident missionary, the Reverend Lancelot Threlkeld, used his privileged position to witness and publicise settler violence against Aborigines in graphic terms.</w:t>
      </w:r>
      <w:hyperlink r:id="rId32" w:anchor="f24" w:history="1">
        <w:r w:rsidRPr="000339BB">
          <w:rPr>
            <w:rFonts w:ascii="Helvetica" w:hAnsi="Helvetica"/>
            <w:color w:val="284F84"/>
            <w:sz w:val="16"/>
            <w:szCs w:val="18"/>
            <w:vertAlign w:val="superscript"/>
          </w:rPr>
          <w:t>24</w:t>
        </w:r>
      </w:hyperlink>
      <w:r w:rsidRPr="000339BB">
        <w:rPr>
          <w:rFonts w:ascii="Helvetica" w:hAnsi="Helvetica"/>
          <w:color w:val="0A0A0A"/>
          <w:sz w:val="16"/>
        </w:rPr>
        <w:t xml:space="preserve"> Some scholars have described Brisbane’s policy towards Aboriginal people as ambivalent, on the one hand imposing martial law and on the other seeking to compensate lost Aboriginal land through humanitarian measures. Yet this seeming ambivalence rather reflected the growing tensions of colonisation, where retaliatory and offensive state-sanctioned violence sat alongside an emergent humanitarianism that sought to conciliate, civilise, compensate and protect Aboriginal peoples.</w:t>
      </w:r>
      <w:hyperlink r:id="rId33" w:anchor="f25" w:history="1">
        <w:r w:rsidRPr="000339BB">
          <w:rPr>
            <w:rFonts w:ascii="Helvetica" w:hAnsi="Helvetica"/>
            <w:color w:val="284F84"/>
            <w:sz w:val="16"/>
            <w:szCs w:val="18"/>
            <w:vertAlign w:val="superscript"/>
          </w:rPr>
          <w:t>25</w:t>
        </w:r>
      </w:hyperlink>
      <w:r w:rsidRPr="000339BB">
        <w:rPr>
          <w:rFonts w:ascii="Helvetica" w:hAnsi="Helvetica"/>
          <w:color w:val="0A0A0A"/>
          <w:sz w:val="16"/>
        </w:rPr>
        <w:t xml:space="preserve"> By the mid-nineteenth century, </w:t>
      </w:r>
      <w:r w:rsidRPr="000339BB">
        <w:rPr>
          <w:rStyle w:val="StyleUnderline"/>
        </w:rPr>
        <w:t>the rise of self-governing settler states often permitted and enabled new forms of organised legal violence</w:t>
      </w:r>
      <w:r w:rsidRPr="000339BB">
        <w:rPr>
          <w:rFonts w:ascii="Helvetica" w:hAnsi="Helvetica"/>
          <w:color w:val="0A0A0A"/>
          <w:sz w:val="16"/>
        </w:rPr>
        <w:t xml:space="preserve"> (martial law, native police corps, and child removal) </w:t>
      </w:r>
      <w:r w:rsidRPr="000339BB">
        <w:rPr>
          <w:rStyle w:val="StyleUnderline"/>
        </w:rPr>
        <w:t>against Indigenous peoples deemed non-sovereign in their own lands.</w:t>
      </w:r>
      <w:r>
        <w:rPr>
          <w:rStyle w:val="StyleUnderline"/>
        </w:rPr>
        <w:t xml:space="preserve"> </w:t>
      </w:r>
      <w:r w:rsidRPr="000339BB">
        <w:rPr>
          <w:rFonts w:ascii="Helvetica" w:hAnsi="Helvetica"/>
          <w:color w:val="0A0A0A"/>
          <w:sz w:val="16"/>
        </w:rPr>
        <w:t xml:space="preserve">Since settlers came to stay, questions of universalism versus difference had to be worked out on the ground in highly specific ways, and differently from those of other colonies. </w:t>
      </w:r>
      <w:r w:rsidRPr="000339BB">
        <w:rPr>
          <w:rStyle w:val="StyleUnderline"/>
        </w:rPr>
        <w:t>Settler colonial dynamics would come to exhibit a civilising mission at the heart</w:t>
      </w:r>
      <w:r w:rsidRPr="000339BB">
        <w:rPr>
          <w:rFonts w:ascii="Helvetica" w:hAnsi="Helvetica"/>
          <w:color w:val="0A0A0A"/>
          <w:sz w:val="16"/>
        </w:rPr>
        <w:t xml:space="preserve"> of which was an organising grammar that represented invasion in terms of benevolence and White civility.</w:t>
      </w:r>
      <w:hyperlink r:id="rId34" w:anchor="f26" w:history="1">
        <w:r w:rsidRPr="000339BB">
          <w:rPr>
            <w:rFonts w:ascii="Helvetica" w:hAnsi="Helvetica"/>
            <w:color w:val="284F84"/>
            <w:sz w:val="16"/>
            <w:szCs w:val="18"/>
            <w:vertAlign w:val="superscript"/>
          </w:rPr>
          <w:t>26</w:t>
        </w:r>
      </w:hyperlink>
      <w:r w:rsidRPr="000339BB">
        <w:rPr>
          <w:rFonts w:ascii="Helvetica" w:hAnsi="Helvetica"/>
          <w:color w:val="0A0A0A"/>
          <w:sz w:val="16"/>
        </w:rPr>
        <w:t xml:space="preserve"> The Whig humanitarian promise of liberal empire in the Age of Reform offered a sacred covenant, Pax Britannica, a conciliatory agreement or settlement which proffered civilisation and uplift for Indigenous people, as they in turn exchanged their sovereignty in the bargain. Yet liberal universalism’s high tenets, including ideas of the brotherhood of man, would manifest in these settler colonies through a thoroughly hierarchised and brutal means of operation.</w:t>
      </w:r>
      <w:hyperlink r:id="rId35" w:anchor="f27" w:history="1">
        <w:r w:rsidRPr="000339BB">
          <w:rPr>
            <w:rFonts w:ascii="Helvetica" w:hAnsi="Helvetica"/>
            <w:color w:val="284F84"/>
            <w:sz w:val="16"/>
            <w:szCs w:val="18"/>
            <w:vertAlign w:val="superscript"/>
          </w:rPr>
          <w:t>27</w:t>
        </w:r>
      </w:hyperlink>
      <w:r w:rsidRPr="000339BB">
        <w:rPr>
          <w:rFonts w:ascii="Helvetica" w:hAnsi="Helvetica"/>
          <w:color w:val="0A0A0A"/>
          <w:sz w:val="16"/>
        </w:rPr>
        <w:t xml:space="preserve"> Observing such inequities, humanitarians would come to assert that the mistreatment of Aboriginal peoples and the theft of their land in British settlements was a form of grave national sin, albeit an “evil of comparatively recent origin.”</w:t>
      </w:r>
      <w:hyperlink r:id="rId36" w:anchor="f28" w:history="1">
        <w:r w:rsidRPr="000339BB">
          <w:rPr>
            <w:rFonts w:ascii="Helvetica" w:hAnsi="Helvetica"/>
            <w:color w:val="284F84"/>
            <w:sz w:val="16"/>
            <w:szCs w:val="18"/>
            <w:vertAlign w:val="superscript"/>
          </w:rPr>
          <w:t>28</w:t>
        </w:r>
      </w:hyperlink>
      <w:r w:rsidRPr="000339BB">
        <w:rPr>
          <w:rFonts w:ascii="Helvetica" w:hAnsi="Helvetica"/>
          <w:color w:val="0A0A0A"/>
          <w:sz w:val="16"/>
        </w:rPr>
        <w:t xml:space="preserve">The affective, evangelical tones of such assessment were stark. The landmark 1837 </w:t>
      </w:r>
      <w:r w:rsidRPr="000339BB">
        <w:rPr>
          <w:rFonts w:ascii="Helvetica" w:hAnsi="Helvetica"/>
          <w:i/>
          <w:iCs/>
          <w:color w:val="0A0A0A"/>
          <w:sz w:val="16"/>
        </w:rPr>
        <w:t>Report of the Parliamentary Select Committee on the Aboriginal Tribes</w:t>
      </w:r>
      <w:r w:rsidRPr="000339BB">
        <w:rPr>
          <w:rFonts w:ascii="Helvetica" w:hAnsi="Helvetica"/>
          <w:color w:val="0A0A0A"/>
          <w:sz w:val="16"/>
        </w:rPr>
        <w:t>, which was established to assess the treatment of Indigenous peoples in British settlements in the face of colonisation, exemplified such debates about the virtue or sin of colonisation among people of British origin. As Elizabeth Elbourne has argued elsewhere, the debate was “cast in Christian terms… and heavily influenced by evangelical Christian ideas about sin, repentance and redemption, although the meaning and pertinence of Christianity were also sometimes at stake.”</w:t>
      </w:r>
      <w:hyperlink r:id="rId37" w:anchor="f29" w:history="1">
        <w:r w:rsidRPr="000339BB">
          <w:rPr>
            <w:rFonts w:ascii="Helvetica" w:hAnsi="Helvetica"/>
            <w:color w:val="284F84"/>
            <w:sz w:val="16"/>
            <w:szCs w:val="18"/>
            <w:vertAlign w:val="superscript"/>
          </w:rPr>
          <w:t>29</w:t>
        </w:r>
      </w:hyperlink>
      <w:r w:rsidRPr="000339BB">
        <w:rPr>
          <w:rFonts w:ascii="Helvetica" w:hAnsi="Helvetica"/>
          <w:color w:val="0A0A0A"/>
          <w:sz w:val="16"/>
        </w:rPr>
        <w:t xml:space="preserve"> The Select Committee report “castigated settlers and traders for their immoral treatment of indigenous peoples and argued that such treatment contributed to [their] physical destruction and moral degradation,” writes Elbourne. Solutions proposed by the committee included the metropolitan oversight of settler relationships with Indigenous peoples, envisioning, ultimately, the moral recreation of sinful settlers and non-Christian Indigenes alike, and their eventual joint assimilation into an imagined Christian community of the virtuous.</w:t>
      </w:r>
      <w:hyperlink r:id="rId38" w:anchor="f30" w:history="1">
        <w:r w:rsidRPr="000339BB">
          <w:rPr>
            <w:rFonts w:ascii="Helvetica" w:hAnsi="Helvetica"/>
            <w:color w:val="284F84"/>
            <w:sz w:val="16"/>
            <w:szCs w:val="18"/>
            <w:vertAlign w:val="superscript"/>
          </w:rPr>
          <w:t>30</w:t>
        </w:r>
      </w:hyperlink>
      <w:r w:rsidRPr="000339BB">
        <w:rPr>
          <w:rFonts w:ascii="Helvetica" w:hAnsi="Helvetica"/>
          <w:color w:val="0A0A0A"/>
          <w:sz w:val="16"/>
        </w:rPr>
        <w:t xml:space="preserve"> Examining these debates, Elbourne argues “the focus of Colonial Office administrators, of many British critics of imperial policy and of many settlers themselves on sin and virtue, centred on the moral character of the individual and of the nation alike, as well as on the morality of the colonized.” Yet often they neglected the “structural issues that drove frontier conflict in the first place, despite moments of real recognition of the importance of structure.”</w:t>
      </w:r>
      <w:hyperlink r:id="rId39" w:anchor="f31" w:history="1">
        <w:r w:rsidRPr="000339BB">
          <w:rPr>
            <w:rFonts w:ascii="Helvetica" w:hAnsi="Helvetica"/>
            <w:color w:val="284F84"/>
            <w:sz w:val="16"/>
            <w:szCs w:val="18"/>
            <w:vertAlign w:val="superscript"/>
          </w:rPr>
          <w:t>31</w:t>
        </w:r>
      </w:hyperlink>
      <w:r w:rsidRPr="000339BB">
        <w:rPr>
          <w:rFonts w:ascii="Helvetica" w:hAnsi="Helvetica"/>
          <w:color w:val="0A0A0A"/>
          <w:sz w:val="16"/>
        </w:rPr>
        <w:t xml:space="preserve"> </w:t>
      </w:r>
      <w:r w:rsidRPr="000339BB">
        <w:rPr>
          <w:rStyle w:val="StyleUnderline"/>
        </w:rPr>
        <w:t>Despite self-representations</w:t>
      </w:r>
      <w:r w:rsidRPr="000339BB">
        <w:rPr>
          <w:rFonts w:ascii="Helvetica" w:hAnsi="Helvetica"/>
          <w:color w:val="0A0A0A"/>
          <w:sz w:val="16"/>
        </w:rPr>
        <w:t xml:space="preserve">, then, </w:t>
      </w:r>
      <w:r w:rsidRPr="000339BB">
        <w:rPr>
          <w:rStyle w:val="StyleUnderline"/>
        </w:rPr>
        <w:t xml:space="preserve">the benevolence of many colonial states is seriously contestable. </w:t>
      </w:r>
      <w:r w:rsidRPr="000339BB">
        <w:rPr>
          <w:rFonts w:ascii="Helvetica" w:hAnsi="Helvetica"/>
          <w:color w:val="0A0A0A"/>
          <w:sz w:val="16"/>
        </w:rPr>
        <w:t>Careful interrogation of self-interested settler claims to morality and justifications of violence (both physical and representational) renders progressivist (and presentist) arguments about the inherent civility of the (now) liberal democratic “post”colonial state less than compelling, despite their continued articulation.</w:t>
      </w:r>
      <w:hyperlink r:id="rId40" w:anchor="f32" w:history="1">
        <w:r w:rsidRPr="000339BB">
          <w:rPr>
            <w:rFonts w:ascii="Helvetica" w:hAnsi="Helvetica"/>
            <w:color w:val="284F84"/>
            <w:sz w:val="16"/>
            <w:szCs w:val="18"/>
            <w:vertAlign w:val="superscript"/>
          </w:rPr>
          <w:t>32</w:t>
        </w:r>
      </w:hyperlink>
      <w:r w:rsidRPr="000339BB">
        <w:rPr>
          <w:rFonts w:ascii="Helvetica" w:hAnsi="Helvetica"/>
          <w:color w:val="0A0A0A"/>
          <w:sz w:val="16"/>
        </w:rPr>
        <w:t xml:space="preserve"> So too it is important to recognise the ambivalence of benevolence and sympathy in colonial contexts. As Asad argues, </w:t>
      </w:r>
      <w:r w:rsidRPr="000339BB">
        <w:rPr>
          <w:rStyle w:val="StyleUnderline"/>
        </w:rPr>
        <w:t>humanitarianism could use “violence to subdue violence” and benevolent ideas often played out in deeply paradoxical ways</w:t>
      </w:r>
      <w:r w:rsidRPr="000339BB">
        <w:rPr>
          <w:rFonts w:ascii="Helvetica" w:hAnsi="Helvetica"/>
          <w:color w:val="0A0A0A"/>
          <w:sz w:val="16"/>
        </w:rPr>
        <w:t>. In his view, we need to consider the complexities and internal contradictions of enlightenment thought in which “compassion and benevolence are intertwined with violence and cruelty, an intertwining that is not merely a co-existence of the two but a mutual dependence of each on the other.”</w:t>
      </w:r>
      <w:hyperlink r:id="rId41" w:anchor="f33" w:history="1">
        <w:r w:rsidRPr="000339BB">
          <w:rPr>
            <w:rFonts w:ascii="Helvetica" w:hAnsi="Helvetica"/>
            <w:color w:val="284F84"/>
            <w:sz w:val="16"/>
            <w:szCs w:val="18"/>
            <w:vertAlign w:val="superscript"/>
          </w:rPr>
          <w:t>33</w:t>
        </w:r>
      </w:hyperlink>
      <w:r w:rsidRPr="000339BB">
        <w:rPr>
          <w:rFonts w:ascii="Helvetica" w:hAnsi="Helvetica"/>
          <w:color w:val="0A0A0A"/>
          <w:sz w:val="16"/>
        </w:rPr>
        <w:t xml:space="preserve"> In the </w:t>
      </w:r>
      <w:r w:rsidRPr="000339BB">
        <w:rPr>
          <w:rStyle w:val="StyleUnderline"/>
        </w:rPr>
        <w:t>colonies outright physical violence and humanitarian modes of action could constitute complementary modes of colonial governance</w:t>
      </w:r>
      <w:r w:rsidRPr="000339BB">
        <w:rPr>
          <w:rFonts w:ascii="Helvetica" w:hAnsi="Helvetica"/>
          <w:color w:val="0A0A0A"/>
          <w:sz w:val="16"/>
        </w:rPr>
        <w:t>. Comparisons across differing colonial contexts are revealing. While the settler colonies powerfully galvanised humanitarians, India did not inspire the same fervour in metropolitan activists, Jordanna Bailkin argues.</w:t>
      </w:r>
      <w:hyperlink r:id="rId42" w:anchor="f34" w:history="1">
        <w:r w:rsidRPr="000339BB">
          <w:rPr>
            <w:rFonts w:ascii="Helvetica" w:hAnsi="Helvetica"/>
            <w:color w:val="284F84"/>
            <w:sz w:val="16"/>
            <w:szCs w:val="18"/>
            <w:vertAlign w:val="superscript"/>
          </w:rPr>
          <w:t>34</w:t>
        </w:r>
      </w:hyperlink>
      <w:r w:rsidRPr="000339BB">
        <w:rPr>
          <w:rFonts w:ascii="Helvetica" w:hAnsi="Helvetica"/>
          <w:color w:val="0A0A0A"/>
          <w:sz w:val="16"/>
        </w:rPr>
        <w:t xml:space="preserve"> Despite early and vigorous missionary efforts—across denominations, and against the strenuous resistance of the East India Company—external humanitarian interest in India was limited, even if discrete issues such as </w:t>
      </w:r>
      <w:r w:rsidRPr="000339BB">
        <w:rPr>
          <w:rFonts w:ascii="Helvetica" w:hAnsi="Helvetica"/>
          <w:i/>
          <w:iCs/>
          <w:color w:val="0A0A0A"/>
          <w:sz w:val="16"/>
        </w:rPr>
        <w:t>sati</w:t>
      </w:r>
      <w:r w:rsidRPr="000339BB">
        <w:rPr>
          <w:rFonts w:ascii="Helvetica" w:hAnsi="Helvetica"/>
          <w:color w:val="0A0A0A"/>
          <w:sz w:val="16"/>
        </w:rPr>
        <w:t xml:space="preserve"> attracted widespread metropolitan outrage.</w:t>
      </w:r>
      <w:hyperlink r:id="rId43" w:anchor="f35" w:history="1">
        <w:r w:rsidRPr="000339BB">
          <w:rPr>
            <w:rFonts w:ascii="Helvetica" w:hAnsi="Helvetica"/>
            <w:color w:val="284F84"/>
            <w:sz w:val="16"/>
            <w:szCs w:val="18"/>
            <w:vertAlign w:val="superscript"/>
          </w:rPr>
          <w:t>35</w:t>
        </w:r>
      </w:hyperlink>
      <w:r w:rsidRPr="000339BB">
        <w:rPr>
          <w:rFonts w:ascii="Helvetica" w:hAnsi="Helvetica"/>
          <w:color w:val="0A0A0A"/>
          <w:sz w:val="16"/>
        </w:rPr>
        <w:t xml:space="preserve"> Thus the South Asian colonial executive assumed much of the responsibility for humanitarian effort, producing a contradictory and limited sphere of action but also avoiding much of the rancour that characterised other colonial contact zones. This circumstance did not mean that violent interactions between Indians and Britons went unremarked. Indeed, in her study of how and when Europeans could be held culpable for murder, Bailkin demonstrates that governors developed detailed strategies to manage White violence, while the colonial judiciary effectively downgraded such violence into lesser categories than murder. Indian and British sources depict White violence quite differently—the former as an endemic feature of colonial rule, the latter as actions of rogue individuals, often off-duty soldiers—but intriguingly the official archive on interracial violence expanded in scope even as (White) culpability for that violence was diminished through defensive court procedures that rationalized the vulnerability of Indian bodies.</w:t>
      </w:r>
      <w:hyperlink r:id="rId44" w:anchor="f36" w:history="1">
        <w:r w:rsidRPr="000339BB">
          <w:rPr>
            <w:rFonts w:ascii="Helvetica" w:hAnsi="Helvetica"/>
            <w:color w:val="284F84"/>
            <w:sz w:val="16"/>
            <w:szCs w:val="18"/>
            <w:vertAlign w:val="superscript"/>
          </w:rPr>
          <w:t>36</w:t>
        </w:r>
      </w:hyperlink>
      <w:r w:rsidRPr="000339BB">
        <w:rPr>
          <w:rFonts w:ascii="Helvetica" w:hAnsi="Helvetica"/>
          <w:color w:val="0A0A0A"/>
          <w:sz w:val="16"/>
        </w:rPr>
        <w:t>Interracial violence deeply troubled the humanitarian precepts of manly behaviour that fuelled the modern scientific theories of British leaders such as Lord Curzon, yet Bailkin notes that such leaders were pilloried by the vernacular press for bigotry: for Curzon, she concludes, the prosecution of White criminality was a way of “preserving the doctrine of racial superiority via humanitarianism.”</w:t>
      </w:r>
      <w:hyperlink r:id="rId45" w:anchor="f37" w:history="1">
        <w:r w:rsidRPr="000339BB">
          <w:rPr>
            <w:rFonts w:ascii="Helvetica" w:hAnsi="Helvetica"/>
            <w:color w:val="284F84"/>
            <w:sz w:val="16"/>
            <w:szCs w:val="18"/>
            <w:vertAlign w:val="superscript"/>
          </w:rPr>
          <w:t>37</w:t>
        </w:r>
      </w:hyperlink>
    </w:p>
    <w:p w14:paraId="112EEDF5" w14:textId="77777777" w:rsidR="007030AD" w:rsidRDefault="007030AD" w:rsidP="007030AD">
      <w:pPr>
        <w:pStyle w:val="Heading3"/>
      </w:pPr>
      <w:r w:rsidRPr="00876559">
        <w:t>TVA</w:t>
      </w:r>
    </w:p>
    <w:p w14:paraId="5A715110" w14:textId="6B525366" w:rsidR="003061A1" w:rsidRDefault="003061A1" w:rsidP="00D33138">
      <w:pPr>
        <w:pStyle w:val="Heading4"/>
        <w:numPr>
          <w:ilvl w:val="0"/>
          <w:numId w:val="30"/>
        </w:numPr>
      </w:pPr>
      <w:r>
        <w:t>Illegitimacy da:</w:t>
      </w:r>
      <w:r w:rsidR="00D950BC">
        <w:t xml:space="preserve"> </w:t>
      </w:r>
      <w:r w:rsidR="007030AD">
        <w:t>The entirety of the aff is an impact turn to the USFG. WE think we have done a forensic ecology of the co</w:t>
      </w:r>
      <w:r>
        <w:t>lonialist practices of the USFG as the best way to address these forms of violence</w:t>
      </w:r>
    </w:p>
    <w:p w14:paraId="49B95F2C" w14:textId="6BD72CC0" w:rsidR="007030AD" w:rsidRPr="00876559" w:rsidRDefault="007030AD" w:rsidP="00D33138">
      <w:pPr>
        <w:pStyle w:val="Heading4"/>
        <w:numPr>
          <w:ilvl w:val="0"/>
          <w:numId w:val="30"/>
        </w:numPr>
      </w:pPr>
      <w:r>
        <w:t>The State can’t do a forensic ecology its an institution. Means it can’t acess any of our ecology offense</w:t>
      </w:r>
    </w:p>
    <w:p w14:paraId="6784F100" w14:textId="77777777" w:rsidR="007030AD" w:rsidRPr="005530B0" w:rsidRDefault="007030AD" w:rsidP="007030AD"/>
    <w:p w14:paraId="1F7E9D99" w14:textId="77777777" w:rsidR="001B1E9B" w:rsidRDefault="001B1E9B" w:rsidP="001B1E9B">
      <w:pPr>
        <w:pStyle w:val="Heading2"/>
      </w:pPr>
      <w:r>
        <w:t>CAP 2ac blocks</w:t>
      </w:r>
    </w:p>
    <w:p w14:paraId="5770B2C0" w14:textId="77777777" w:rsidR="001B1E9B" w:rsidRDefault="001B1E9B" w:rsidP="001B1E9B">
      <w:pPr>
        <w:pStyle w:val="Heading3"/>
      </w:pPr>
      <w:r>
        <w:t>NO link</w:t>
      </w:r>
    </w:p>
    <w:p w14:paraId="38DCBC09" w14:textId="07266988" w:rsidR="005E4450" w:rsidRDefault="005E4450" w:rsidP="001B1E9B">
      <w:pPr>
        <w:pStyle w:val="Heading4"/>
      </w:pPr>
      <w:r>
        <w:t>AT ROOT CAUSE</w:t>
      </w:r>
    </w:p>
    <w:p w14:paraId="1986441F" w14:textId="3192E559" w:rsidR="001B1E9B" w:rsidRDefault="001B1E9B" w:rsidP="001B1E9B">
      <w:pPr>
        <w:pStyle w:val="Heading4"/>
      </w:pPr>
      <w:r>
        <w:rPr>
          <w:rFonts w:hint="eastAsia"/>
        </w:rPr>
        <w:t>I</w:t>
      </w:r>
      <w:r>
        <w:t xml:space="preserve">ndigenous </w:t>
      </w:r>
      <w:r w:rsidR="005E4450">
        <w:t>violence</w:t>
      </w:r>
      <w:r>
        <w:t xml:space="preserve"> predate forms of capitalism</w:t>
      </w:r>
    </w:p>
    <w:p w14:paraId="4EF020F8" w14:textId="77777777" w:rsidR="001B1E9B" w:rsidRPr="00A42EE0" w:rsidRDefault="001B1E9B" w:rsidP="001B1E9B">
      <w:pPr>
        <w:spacing w:after="0" w:line="240" w:lineRule="auto"/>
        <w:rPr>
          <w:rFonts w:eastAsia="Times New Roman"/>
          <w:color w:val="222222"/>
          <w:shd w:val="clear" w:color="auto" w:fill="FFFFFF"/>
        </w:rPr>
      </w:pPr>
      <w:r>
        <w:rPr>
          <w:rStyle w:val="Style13ptBold"/>
        </w:rPr>
        <w:t xml:space="preserve">Grande </w:t>
      </w:r>
      <w:r w:rsidRPr="002F6117">
        <w:rPr>
          <w:rStyle w:val="Style13ptBold"/>
        </w:rPr>
        <w:t>04</w:t>
      </w:r>
      <w:r w:rsidRPr="00A42EE0">
        <w:rPr>
          <w:rFonts w:eastAsia="Times New Roman"/>
          <w:color w:val="222222"/>
          <w:shd w:val="clear" w:color="auto" w:fill="FFFFFF"/>
        </w:rPr>
        <w:t>,</w:t>
      </w:r>
    </w:p>
    <w:p w14:paraId="6D2D9D69" w14:textId="77777777" w:rsidR="001B1E9B" w:rsidRDefault="001B1E9B" w:rsidP="001B1E9B">
      <w:r w:rsidRPr="00A42EE0">
        <w:t>(Sandy Grande, Connecticut College, Department of Education, professor and director of the Center for the Comparative Study of Race and Ethnicity, “Red Pedagogy Native American Social and Political Thought,” https://academictrap.files.wordpress.com/2015/03/sandy-grande-red-pedagogy-native-american-social-and-political-thought.pdf, Accessed 7/1/19,DMW)</w:t>
      </w:r>
    </w:p>
    <w:p w14:paraId="09FCC4C0" w14:textId="77777777" w:rsidR="001B1E9B" w:rsidRDefault="001B1E9B" w:rsidP="001B1E9B">
      <w:pPr>
        <w:rPr>
          <w:rFonts w:eastAsia="Times New Roman"/>
        </w:rPr>
      </w:pPr>
    </w:p>
    <w:p w14:paraId="4114BA1D" w14:textId="77777777" w:rsidR="001B1E9B" w:rsidRPr="000135F5" w:rsidRDefault="001B1E9B" w:rsidP="001B1E9B">
      <w:pPr>
        <w:spacing w:after="0" w:line="240" w:lineRule="auto"/>
        <w:rPr>
          <w:rFonts w:ascii="Times New Roman" w:eastAsia="Times New Roman" w:hAnsi="Times New Roman"/>
          <w:sz w:val="16"/>
          <w:lang w:eastAsia="zh-CN"/>
        </w:rPr>
      </w:pPr>
      <w:r w:rsidRPr="000135F5">
        <w:rPr>
          <w:rFonts w:eastAsia="Times New Roman"/>
          <w:sz w:val="16"/>
        </w:rPr>
        <w:t xml:space="preserve">While </w:t>
      </w:r>
      <w:r w:rsidRPr="00A42EE0">
        <w:rPr>
          <w:rStyle w:val="StyleUnderline"/>
        </w:rPr>
        <w:t>revolutionary theorists recognize that indigenous societies have endured centuries of violence in the name of state sovereignty</w:t>
      </w:r>
      <w:r w:rsidRPr="000135F5">
        <w:rPr>
          <w:rFonts w:eastAsia="Times New Roman"/>
          <w:sz w:val="16"/>
        </w:rPr>
        <w:t xml:space="preserve"> (bringing into question the validity of the nation-state itself), they do not succumb to the neoliberal logic that the state itself has given way to the forces of globalization.32 Rather, </w:t>
      </w:r>
      <w:r w:rsidRPr="00A42EE0">
        <w:rPr>
          <w:rStyle w:val="StyleUnderline"/>
        </w:rPr>
        <w:t>they argue that such a position is an "ideological façade," camouflaging the purposeful exaggeration of global capitalism "as an indefatigable power that apparently no nation-state has the means to resist or oppose"</w:t>
      </w:r>
      <w:r w:rsidRPr="000135F5">
        <w:rPr>
          <w:rFonts w:eastAsia="Times New Roman"/>
          <w:sz w:val="16"/>
        </w:rPr>
        <w:t xml:space="preserve"> (Mclaren and Farahmandpur 2001, 284). </w:t>
      </w:r>
      <w:r w:rsidRPr="00A42EE0">
        <w:rPr>
          <w:rStyle w:val="StyleUnderline"/>
        </w:rPr>
        <w:t>Revolutionary theorists suggest</w:t>
      </w:r>
      <w:r w:rsidRPr="000135F5">
        <w:rPr>
          <w:rFonts w:eastAsia="Times New Roman"/>
          <w:sz w:val="16"/>
        </w:rPr>
        <w:t xml:space="preserve"> that this deceitfully and erroneously purports that </w:t>
      </w:r>
      <w:r w:rsidRPr="00A42EE0">
        <w:rPr>
          <w:rStyle w:val="StyleUnderline"/>
        </w:rPr>
        <w:t>"capitalism no longer needs the protection of the nation-state"</w:t>
      </w:r>
      <w:r w:rsidRPr="000135F5">
        <w:rPr>
          <w:rFonts w:eastAsia="Times New Roman"/>
          <w:sz w:val="16"/>
        </w:rPr>
        <w:t xml:space="preserve"> (McLaren and Farahmandpur 2001, 284). Competing Moral Visions 51 Indeed, the neoliberal notion that the state has become irrelevant or rendered impotent by the politics of globalization is absurd when interfaced with the current political realities faced by indigenous peoples. Consider, for example, one of the most recent assertions of the power and aggression of the state. On July 14, 2003, the governor of Rhode Island ordered a police raid on the Narragansett Indian reservation for selling tax-free cigarettes. State police and government officials descended upon the Narragansett Indians with dogs, bully-whips, and guns, assaulting a pregnant woman and cuffing Chief Sachem Matthew Thomas as they invaded sovereign territory. Since such transgressions are nearly daily occurrences in Indian Country, there can be no denying the power, oppression, and "absolute dominion" of the state over indigenous nations. Though the precepts of a revolutionary critical pedagogy and Red pedagogy agree on the enduring relevancy of the nation-state and its role as an agent of capital, they diverge in their ideas of how these relations should reconceptualize democracy. Revolutionary theorists insist that the only way to manage diversity is through the practice of "genuine democracy," which is only possible in a socialist economy (McLaren and Farahmandpur 2001, 295)—that is, by foregrounding class struggle. For example, McLaren and Farahmandpur (2001, 20) write: "Following Samir Amin, we believe that it is important to resist attempts to devalue the term 'democracy' by vulgarizing it and domesticating it as synonymous with community development that `negates the unity of the human race in favor of races, communities, cultural groups and the like.'" In this context "democracy" remains a universalist construct that not only is reconceptualized along class lines but also is indivisible along the lines of race, gender, and sexuality. Indeed they explicitly argue against "dividing up democracy" into such "isolated communities" (McLaren and Farahmandpur 2001, 295). The history of federal Indian law clearly demonstrates that it was not indigenous peoples who "divided up democracy" but rather democracy that divided them. </w:t>
      </w:r>
      <w:r w:rsidRPr="000135F5">
        <w:rPr>
          <w:rStyle w:val="StyleUnderline"/>
        </w:rPr>
        <w:t>Indigenous peoples and their political organizations predate both capitalism and (whitestream) democracy's advent on this continent. Thus, contrary to the assertions of revolutionary theorists, capitalist (exploitative) modes of production are not predicated on the exploitation of free (slave) labor but rather, first and foremost, premised on the annihilation of tribalism</w:t>
      </w:r>
      <w:r w:rsidRPr="000135F5">
        <w:rPr>
          <w:rFonts w:eastAsia="Times New Roman"/>
          <w:sz w:val="16"/>
        </w:rPr>
        <w:t xml:space="preserve">. </w:t>
      </w:r>
      <w:r w:rsidRPr="000135F5">
        <w:rPr>
          <w:rStyle w:val="StyleUnderline"/>
        </w:rPr>
        <w:t>The privileging and distinguishing of "class struggle" and concomitant assertion of capitalism as the totality underestimates the overarching nature of decolonization</w:t>
      </w:r>
      <w:r w:rsidRPr="000135F5">
        <w:rPr>
          <w:rFonts w:eastAsia="Times New Roman"/>
          <w:sz w:val="16"/>
        </w:rPr>
        <w:t xml:space="preserve">— a totality </w:t>
      </w:r>
      <w:r w:rsidRPr="000135F5">
        <w:rPr>
          <w:rStyle w:val="StyleUnderline"/>
        </w:rPr>
        <w:t>that places capitalism, patriarchy, white supremacy, and Western Christianity in radical contingency.</w:t>
      </w:r>
      <w:r w:rsidRPr="000135F5">
        <w:rPr>
          <w:rFonts w:eastAsia="Times New Roman"/>
          <w:sz w:val="16"/>
        </w:rPr>
        <w:t xml:space="preserve"> This tension alone necessitates an indigenous reenvisioning of the precepts of revolutionary theory, bringing them into alignment with the realities of indigenous struggle.</w:t>
      </w:r>
      <w:r w:rsidRPr="000135F5">
        <w:rPr>
          <w:sz w:val="16"/>
        </w:rPr>
        <w:t xml:space="preserve"> </w:t>
      </w:r>
      <w:r w:rsidRPr="000135F5">
        <w:rPr>
          <w:rFonts w:eastAsia="Times New Roman"/>
          <w:sz w:val="16"/>
        </w:rPr>
        <w:t xml:space="preserve">Just as the imperialist project of imperialism was political, intellectual, and spiritual, so too must be the project of indigenous self-determination. Politically, </w:t>
      </w:r>
      <w:r w:rsidRPr="000135F5">
        <w:rPr>
          <w:rStyle w:val="StyleUnderline"/>
        </w:rPr>
        <w:t>indigenous peoples need to question whether sovereignty and the quest</w:t>
      </w:r>
      <w:r>
        <w:rPr>
          <w:rStyle w:val="StyleUnderline"/>
        </w:rPr>
        <w:t xml:space="preserve"> </w:t>
      </w:r>
      <w:r w:rsidRPr="000135F5">
        <w:rPr>
          <w:rStyle w:val="StyleUnderline"/>
        </w:rPr>
        <w:t>for nationhood are indeed useful constructs for their respective communities:</w:t>
      </w:r>
      <w:r>
        <w:rPr>
          <w:rStyle w:val="StyleUnderline"/>
        </w:rPr>
        <w:t xml:space="preserve"> </w:t>
      </w:r>
      <w:r w:rsidRPr="000135F5">
        <w:rPr>
          <w:rStyle w:val="StyleUnderline"/>
        </w:rPr>
        <w:t>Why should indigenous peoples choose models of thinking, organization, and</w:t>
      </w:r>
      <w:r>
        <w:rPr>
          <w:rStyle w:val="StyleUnderline"/>
        </w:rPr>
        <w:t xml:space="preserve"> </w:t>
      </w:r>
      <w:r w:rsidRPr="000135F5">
        <w:rPr>
          <w:rStyle w:val="StyleUnderline"/>
        </w:rPr>
        <w:t>development that were used to destroy non-state societies?</w:t>
      </w:r>
      <w:r w:rsidRPr="000135F5">
        <w:rPr>
          <w:rFonts w:eastAsia="Times New Roman"/>
          <w:sz w:val="16"/>
        </w:rPr>
        <w:t xml:space="preserve"> </w:t>
      </w:r>
      <w:r w:rsidRPr="000135F5">
        <w:rPr>
          <w:rStyle w:val="StyleUnderline"/>
        </w:rPr>
        <w:t>Intellectually, the</w:t>
      </w:r>
      <w:r>
        <w:rPr>
          <w:rStyle w:val="StyleUnderline"/>
        </w:rPr>
        <w:t xml:space="preserve"> </w:t>
      </w:r>
      <w:r w:rsidRPr="000135F5">
        <w:rPr>
          <w:rStyle w:val="StyleUnderline"/>
        </w:rPr>
        <w:t>question becomes whether a system of education initially designed to serve</w:t>
      </w:r>
      <w:r>
        <w:rPr>
          <w:rStyle w:val="StyleUnderline"/>
        </w:rPr>
        <w:t xml:space="preserve"> </w:t>
      </w:r>
      <w:r w:rsidRPr="000135F5">
        <w:rPr>
          <w:rStyle w:val="StyleUnderline"/>
        </w:rPr>
        <w:t>the needs and interests of the nation-state can be reconstituted to meet the</w:t>
      </w:r>
      <w:r>
        <w:rPr>
          <w:rStyle w:val="StyleUnderline"/>
        </w:rPr>
        <w:t xml:space="preserve"> </w:t>
      </w:r>
      <w:r w:rsidRPr="000135F5">
        <w:rPr>
          <w:rStyle w:val="StyleUnderline"/>
        </w:rPr>
        <w:t>needs and desires of tribal peoples.</w:t>
      </w:r>
      <w:r w:rsidRPr="000135F5">
        <w:rPr>
          <w:rFonts w:eastAsia="Times New Roman"/>
          <w:sz w:val="16"/>
        </w:rPr>
        <w:t xml:space="preserve"> Spiritually, as noted by d'Errico, "the most pressing problem for Indigenous self-determination is 'the problem' of "the people" (d'Errico 1997). In other words, centuries of colonization have left indigenous peoples with a profound crisis of meaning, compelling us all to. ask the question: What does it mean to be a people, a tribe, a community? What does it mean to be indigenous?</w:t>
      </w:r>
    </w:p>
    <w:p w14:paraId="5334C57F" w14:textId="77777777" w:rsidR="001B1E9B" w:rsidRDefault="001B1E9B" w:rsidP="001B1E9B"/>
    <w:p w14:paraId="2A89869C" w14:textId="77777777" w:rsidR="001B1E9B" w:rsidRPr="008A3696" w:rsidRDefault="001B1E9B" w:rsidP="001B1E9B">
      <w:pPr>
        <w:pStyle w:val="Heading3"/>
      </w:pPr>
      <w:r>
        <w:t>Link Turn</w:t>
      </w:r>
    </w:p>
    <w:p w14:paraId="78FDD09B" w14:textId="77777777" w:rsidR="001B1E9B" w:rsidRDefault="001B1E9B" w:rsidP="001B1E9B">
      <w:pPr>
        <w:pStyle w:val="Heading4"/>
        <w:numPr>
          <w:ilvl w:val="0"/>
          <w:numId w:val="34"/>
        </w:numPr>
      </w:pPr>
      <w:r>
        <w:t>Marxism can’t explain indigenous dispossession and only is a mode of white settler identification that cloaks settler colonialism</w:t>
      </w:r>
    </w:p>
    <w:p w14:paraId="3C38C484" w14:textId="77777777" w:rsidR="001B1E9B" w:rsidRPr="00CE1B3B" w:rsidRDefault="001B1E9B" w:rsidP="001B1E9B">
      <w:pPr>
        <w:rPr>
          <w:b/>
          <w:bCs/>
          <w:sz w:val="26"/>
        </w:rPr>
      </w:pPr>
      <w:r>
        <w:rPr>
          <w:rStyle w:val="Style13ptBold"/>
        </w:rPr>
        <w:t xml:space="preserve">Day 16— </w:t>
      </w:r>
      <w:r w:rsidRPr="00406BE3">
        <w:rPr>
          <w:rStyle w:val="Style13ptBold"/>
          <w:b w:val="0"/>
          <w:sz w:val="18"/>
          <w:szCs w:val="18"/>
        </w:rPr>
        <w:t>Iyko Day,</w:t>
      </w:r>
      <w:r>
        <w:rPr>
          <w:rStyle w:val="Style13ptBold"/>
        </w:rPr>
        <w:t xml:space="preserve"> </w:t>
      </w:r>
      <w:r w:rsidRPr="00406BE3">
        <w:rPr>
          <w:rStyle w:val="Style13ptBold"/>
          <w:b w:val="0"/>
          <w:sz w:val="16"/>
          <w:szCs w:val="16"/>
        </w:rPr>
        <w:t>Associate Professor of English</w:t>
      </w:r>
      <w:r>
        <w:rPr>
          <w:rStyle w:val="Style13ptBold"/>
          <w:b w:val="0"/>
          <w:sz w:val="16"/>
          <w:szCs w:val="16"/>
        </w:rPr>
        <w:t xml:space="preserve"> @ Mount Holyoke, “</w:t>
      </w:r>
      <w:r w:rsidRPr="00406BE3">
        <w:rPr>
          <w:rStyle w:val="Style13ptBold"/>
          <w:b w:val="0"/>
          <w:sz w:val="16"/>
          <w:szCs w:val="16"/>
        </w:rPr>
        <w:t>Being or Nothingness: Indigeneity, Antiblackness, and Settler Colonial Critique</w:t>
      </w:r>
      <w:r>
        <w:rPr>
          <w:rStyle w:val="Style13ptBold"/>
          <w:b w:val="0"/>
          <w:sz w:val="16"/>
          <w:szCs w:val="16"/>
        </w:rPr>
        <w:t xml:space="preserve">,” </w:t>
      </w:r>
      <w:r w:rsidRPr="00406BE3">
        <w:rPr>
          <w:rStyle w:val="Style13ptBold"/>
          <w:b w:val="0"/>
          <w:sz w:val="16"/>
          <w:szCs w:val="16"/>
        </w:rPr>
        <w:t>Critical Ethnic Studies , Vol. 1, No. 2 (Fall 2015), pp. 102-121</w:t>
      </w:r>
      <w:r>
        <w:rPr>
          <w:rStyle w:val="Style13ptBold"/>
          <w:b w:val="0"/>
          <w:sz w:val="16"/>
          <w:szCs w:val="16"/>
        </w:rPr>
        <w:t xml:space="preserve"> //AKrish</w:t>
      </w:r>
    </w:p>
    <w:p w14:paraId="68D7DFAE" w14:textId="2618504D" w:rsidR="001B1E9B" w:rsidRDefault="001B1E9B" w:rsidP="001B1E9B">
      <w:pPr>
        <w:rPr>
          <w:sz w:val="16"/>
        </w:rPr>
      </w:pPr>
      <w:r w:rsidRPr="0055423D">
        <w:rPr>
          <w:sz w:val="16"/>
        </w:rPr>
        <w:t xml:space="preserve">PRIMITIVE ACCUMULATION AND ITS IRRATIONALIT Y In order to recuperate the frame of political economy, a focus on the dialectic of racial slavery and settler colonialism leads to important revisions of Karl Marx’s theory of primitive accumulation. In particular, Marx designates the transition from feudal to capitalist social relations as a violent process of primitive accumulation whereby “conquest, enslavement, robbery, murder, in short, force, play the greatest part.”61 For Marx, this results in the expropriation of the worker, the proletariat, who becomes the privileged subject of capitalist revolution. If we consider primitive accumulation as a persistent structure rather than event, both Afro-pessimism and settler colonial studies destabilize normative conceptions of capitalism through the conceptual displacements of the proletariat. As Coulthard demonstrates, </w:t>
      </w:r>
      <w:r w:rsidRPr="0055423D">
        <w:rPr>
          <w:rStyle w:val="StyleUnderline"/>
          <w:highlight w:val="green"/>
        </w:rPr>
        <w:t>in considering Indigenous peoples in relation to primitive accumulation</w:t>
      </w:r>
      <w:r w:rsidRPr="00406BE3">
        <w:rPr>
          <w:rStyle w:val="StyleUnderline"/>
        </w:rPr>
        <w:t xml:space="preserve">, “it appears that </w:t>
      </w:r>
      <w:r w:rsidRPr="0055423D">
        <w:rPr>
          <w:rStyle w:val="StyleUnderline"/>
          <w:highlight w:val="green"/>
        </w:rPr>
        <w:t>the history and experience of dispossession</w:t>
      </w:r>
      <w:r w:rsidRPr="00406BE3">
        <w:rPr>
          <w:rStyle w:val="StyleUnderline"/>
        </w:rPr>
        <w:t xml:space="preserve">, not proletarianization, </w:t>
      </w:r>
      <w:r w:rsidRPr="0055423D">
        <w:rPr>
          <w:rStyle w:val="StyleUnderline"/>
          <w:highlight w:val="green"/>
        </w:rPr>
        <w:t>has been the dominant</w:t>
      </w:r>
      <w:r w:rsidRPr="00406BE3">
        <w:rPr>
          <w:rStyle w:val="StyleUnderline"/>
        </w:rPr>
        <w:t xml:space="preserve"> background </w:t>
      </w:r>
      <w:r w:rsidRPr="0055423D">
        <w:rPr>
          <w:rStyle w:val="StyleUnderline"/>
          <w:highlight w:val="green"/>
        </w:rPr>
        <w:t>structure shaping the</w:t>
      </w:r>
      <w:r w:rsidRPr="00406BE3">
        <w:rPr>
          <w:rStyle w:val="StyleUnderline"/>
        </w:rPr>
        <w:t xml:space="preserve"> character of the historical </w:t>
      </w:r>
      <w:r w:rsidRPr="0055423D">
        <w:rPr>
          <w:rStyle w:val="StyleUnderline"/>
          <w:highlight w:val="green"/>
        </w:rPr>
        <w:t>relationship between Indigenous peoples and the</w:t>
      </w:r>
      <w:r w:rsidRPr="00406BE3">
        <w:rPr>
          <w:rStyle w:val="StyleUnderline"/>
        </w:rPr>
        <w:t xml:space="preserve"> Canadian </w:t>
      </w:r>
      <w:r w:rsidRPr="0055423D">
        <w:rPr>
          <w:rStyle w:val="StyleUnderline"/>
          <w:highlight w:val="green"/>
        </w:rPr>
        <w:t>state</w:t>
      </w:r>
      <w:r w:rsidRPr="00406BE3">
        <w:rPr>
          <w:rStyle w:val="StyleUnderline"/>
        </w:rPr>
        <w:t>.”</w:t>
      </w:r>
      <w:r w:rsidRPr="0055423D">
        <w:rPr>
          <w:sz w:val="16"/>
        </w:rPr>
        <w:t xml:space="preserve">62 </w:t>
      </w:r>
      <w:r w:rsidRPr="00406BE3">
        <w:rPr>
          <w:rStyle w:val="StyleUnderline"/>
        </w:rPr>
        <w:t xml:space="preserve">It is thus </w:t>
      </w:r>
      <w:r w:rsidRPr="0055423D">
        <w:rPr>
          <w:rStyle w:val="StyleUnderline"/>
          <w:highlight w:val="green"/>
        </w:rPr>
        <w:t>dispossession of land through genocidal elimination</w:t>
      </w:r>
      <w:r w:rsidRPr="00406BE3">
        <w:rPr>
          <w:rStyle w:val="StyleUnderline"/>
        </w:rPr>
        <w:t xml:space="preserve">, relocation, and theft that </w:t>
      </w:r>
      <w:r w:rsidRPr="0055423D">
        <w:rPr>
          <w:rStyle w:val="StyleUnderline"/>
          <w:highlight w:val="green"/>
        </w:rPr>
        <w:t>animates Indigenous resistance and anticapitalism and “less</w:t>
      </w:r>
      <w:r w:rsidRPr="00406BE3">
        <w:rPr>
          <w:rStyle w:val="StyleUnderline"/>
        </w:rPr>
        <w:t xml:space="preserve"> around </w:t>
      </w:r>
      <w:r w:rsidRPr="0055423D">
        <w:rPr>
          <w:rStyle w:val="StyleUnderline"/>
          <w:highlight w:val="green"/>
        </w:rPr>
        <w:t>our</w:t>
      </w:r>
      <w:r w:rsidRPr="00406BE3">
        <w:rPr>
          <w:rStyle w:val="StyleUnderline"/>
        </w:rPr>
        <w:t xml:space="preserve"> emergent </w:t>
      </w:r>
      <w:r w:rsidRPr="0055423D">
        <w:rPr>
          <w:rStyle w:val="StyleUnderline"/>
          <w:highlight w:val="green"/>
        </w:rPr>
        <w:t>status as ‘rightless proletarians</w:t>
      </w:r>
      <w:r w:rsidRPr="00406BE3">
        <w:rPr>
          <w:rStyle w:val="StyleUnderline"/>
        </w:rPr>
        <w:t>.</w:t>
      </w:r>
      <w:r w:rsidRPr="0055423D">
        <w:rPr>
          <w:sz w:val="16"/>
        </w:rPr>
        <w:t>’”</w:t>
      </w:r>
      <w:r w:rsidRPr="0055423D">
        <w:rPr>
          <w:sz w:val="16"/>
          <w:szCs w:val="16"/>
        </w:rPr>
        <w:t xml:space="preserve">63 </w:t>
      </w:r>
      <w:r w:rsidRPr="0055423D">
        <w:rPr>
          <w:rStyle w:val="StyleUnderline"/>
          <w:sz w:val="16"/>
          <w:szCs w:val="16"/>
          <w:u w:val="none"/>
        </w:rPr>
        <w:t>If we extend the frame of primitive accumulation to the question of slavery, it is the dispossession of the slave’s body rather than the proletarianization of labor that both precedes and exceeds the frame of settler colonial and global modernity</w:t>
      </w:r>
      <w:r w:rsidRPr="0055423D">
        <w:rPr>
          <w:sz w:val="16"/>
        </w:rPr>
        <w:t xml:space="preserve">. On this point Afro-pessimism offers a unique and incisive formulation of black labor. Dispensing with a view that slavery was a labor system— including Andrea Smith’s assessment that “African Americans have been traditionally valued for their labor”64—Sexton and Wilderson decouple slavery from a normative conception of labor. The slave, in their estimation, is a figure of anti-labor who calls into question the very legitimacy of productive work.65 Rather than a labor system, slavery represented foremost a capitalist property system that was kick-started by the “‘accumulation’ of black bodies regardless of their utility as laborers.”66 Thus the slave cannot be thought of as a worker, because the “slave makes a demand which is in excess of the demand made by the worker.”67 That is to say, while the worker demands fairness and improved labor conditions the slave demands that all production cease regardless of its democratization because “work is not an organic principle for the slave.”68 This argument is fueled by Wilderson’s and Sexton’s general critique of Marxism, whose central tenets fall apart, they argue, in the presence of the black body. Here I quote Wilderson’s delineation of the unrecognized but generative condition of blackness for initiating capitalist modernity and later resolving crises of capitalism: The absence of black subjectivity from the crux of Marxist discourse is symptomatic of the discourse’s inability to cope with the possibility that the generative subject of capitalism, the black body of the fifteenth and sixteenth centuries, and the generative subject that resolves late-capital’s over-accumulation crisis, the black (incarcerated) body of the twentieth and twenty-first centuries, do not reify the basic categories which structure Marxist conflict: the categories of work, production, exploitation, historical self-awareness, and above all, hegemony.69 Because antiblackness is a terror formation rather than a hegemonic one, overthrowing capitalism cannot guarantee emancipation. There are no demands that the exploited worker can put forward that can satisfy or solve the experience of black social death, which prohibits the slave from entering into a transaction of value. Moreover, Steve Martinot and Jared Sexton dispel the assumption that “if racism can be made not useful to the relations of production or the security of territorial boundaries, it will fade away from the social landscape like the proverbial withering away of the state.”70 In their estimation, the precarity and irrationality of blackness operate outside the normative and rational circuits of capitalism. Carrying this logic forward into the neoliberal age, as Tamara Nopper clarifies, “as workers, African Americans are treated as possessing no productive value and contributing to no economy or nation.”71 The social death of the black body is thus an irrational and despotic foundation on which the structuring rationality of American civil society and capitalism are based and enabled. While I question the notion that slavery does not function as a labor system, Wilderson makes an important point that the slave exceeds a normative Marxian conception of the productive worker. Adding to the black subject’s exclusion from this category of worker, I would argue that Indigenous peoples in settler colonies are similarly constituted outside of a hegemonic labor paradigm. To support this, we can turn to Wilderson’s own example of the Khoisan of South Africa. He argues that when European anthropologists encountered the Khoisan they were deemed “without character” because they did not work.72 This perceived idleness was therefore grounds for their annihilation. As Wilderson recounts, this idleness had been “a) counterposed to work and b) criminalized and designated with the status of sin.”73 While the Khoisan animate the larger incoherence of a global antiblackness, they are also an Indigenous population subject to the eliminatory logics of settler colonialism. In many ways, their experience parallels that of Native Americans, whose lands were dispossessed on the basis of their presumed failure to work; that is, their so-called failure to cultivate land or enclose it. This colonial logic was derived from John Locke’s Two Treatises of Government, which argued that Indigenous peoples had “no inherent right to property in land and that only appropriation through labor provided the rights of ownership.”74 </w:t>
      </w:r>
      <w:r w:rsidRPr="0055423D">
        <w:rPr>
          <w:rStyle w:val="StyleUnderline"/>
        </w:rPr>
        <w:t>A colonial construction of work (or absence of) was thus the justification for British settlers to claim property rights through agricultural labor and enclosed settlement. These points relate to an overall logic of settler colonialism that Wolfe lays out, insofar as “</w:t>
      </w:r>
      <w:r w:rsidRPr="0055423D">
        <w:rPr>
          <w:rStyle w:val="StyleUnderline"/>
          <w:highlight w:val="green"/>
        </w:rPr>
        <w:t>settler colonialism seeks to replace the native</w:t>
      </w:r>
      <w:r w:rsidRPr="0055423D">
        <w:rPr>
          <w:rStyle w:val="StyleUnderline"/>
        </w:rPr>
        <w:t xml:space="preserve"> on their land </w:t>
      </w:r>
      <w:r w:rsidRPr="0055423D">
        <w:rPr>
          <w:rStyle w:val="StyleUnderline"/>
          <w:highlight w:val="green"/>
        </w:rPr>
        <w:t>rather than extract surplus value by mixing their labor with a colony’s natural resources</w:t>
      </w:r>
      <w:r w:rsidRPr="0055423D">
        <w:rPr>
          <w:rStyle w:val="StyleUnderline"/>
        </w:rPr>
        <w:t>.</w:t>
      </w:r>
      <w:r w:rsidRPr="0055423D">
        <w:rPr>
          <w:sz w:val="16"/>
        </w:rPr>
        <w:t xml:space="preserve">”75 </w:t>
      </w:r>
      <w:r w:rsidRPr="0055423D">
        <w:rPr>
          <w:rStyle w:val="StyleUnderline"/>
          <w:highlight w:val="green"/>
        </w:rPr>
        <w:t>The</w:t>
      </w:r>
      <w:r w:rsidRPr="0055423D">
        <w:rPr>
          <w:rStyle w:val="StyleUnderline"/>
        </w:rPr>
        <w:t xml:space="preserve"> racial logic that evacuates the humanity of the Khoisan works in tandem with a </w:t>
      </w:r>
      <w:r w:rsidRPr="0055423D">
        <w:rPr>
          <w:rStyle w:val="StyleUnderline"/>
          <w:highlight w:val="green"/>
        </w:rPr>
        <w:t>settler colonial logic driven to replace Indigenous peoples by eliminating them—rather than by exploiting their labor</w:t>
      </w:r>
      <w:r w:rsidRPr="0055423D">
        <w:rPr>
          <w:rStyle w:val="StyleUnderline"/>
        </w:rPr>
        <w:t>.</w:t>
      </w:r>
      <w:r w:rsidRPr="0055423D">
        <w:rPr>
          <w:sz w:val="16"/>
        </w:rPr>
        <w:t xml:space="preserve"> For Indigenous populations in North America, moreover, </w:t>
      </w:r>
      <w:r w:rsidRPr="0055423D">
        <w:rPr>
          <w:rStyle w:val="StyleUnderline"/>
          <w:highlight w:val="green"/>
        </w:rPr>
        <w:t>there are</w:t>
      </w:r>
      <w:r w:rsidRPr="0055423D">
        <w:rPr>
          <w:rStyle w:val="StyleUnderline"/>
        </w:rPr>
        <w:t xml:space="preserve"> similarly </w:t>
      </w:r>
      <w:r w:rsidRPr="0055423D">
        <w:rPr>
          <w:rStyle w:val="StyleUnderline"/>
          <w:highlight w:val="green"/>
        </w:rPr>
        <w:t>no demands that the exploited worker can put forward to solve</w:t>
      </w:r>
      <w:r w:rsidRPr="0055423D">
        <w:rPr>
          <w:rStyle w:val="StyleUnderline"/>
        </w:rPr>
        <w:t xml:space="preserve"> the experience of </w:t>
      </w:r>
      <w:r w:rsidRPr="0055423D">
        <w:rPr>
          <w:rStyle w:val="StyleUnderline"/>
          <w:highlight w:val="green"/>
        </w:rPr>
        <w:t>Indigenous elimination</w:t>
      </w:r>
      <w:r w:rsidRPr="0055423D">
        <w:rPr>
          <w:rStyle w:val="StyleUnderline"/>
        </w:rPr>
        <w:t xml:space="preserve"> and dispossession. </w:t>
      </w:r>
      <w:r w:rsidRPr="0055423D">
        <w:rPr>
          <w:rStyle w:val="StyleUnderline"/>
          <w:highlight w:val="green"/>
        </w:rPr>
        <w:t>The Indigenous body’s</w:t>
      </w:r>
      <w:r w:rsidRPr="0055423D">
        <w:rPr>
          <w:rStyle w:val="StyleUnderline"/>
        </w:rPr>
        <w:t xml:space="preserve"> metaphoric </w:t>
      </w:r>
      <w:r w:rsidRPr="0055423D">
        <w:rPr>
          <w:rStyle w:val="StyleUnderline"/>
          <w:highlight w:val="green"/>
        </w:rPr>
        <w:t>distance from labor</w:t>
      </w:r>
      <w:r w:rsidRPr="0055423D">
        <w:rPr>
          <w:rStyle w:val="StyleUnderline"/>
        </w:rPr>
        <w:t xml:space="preserve"> also </w:t>
      </w:r>
      <w:r w:rsidRPr="0055423D">
        <w:rPr>
          <w:rStyle w:val="StyleUnderline"/>
          <w:highlight w:val="green"/>
        </w:rPr>
        <w:t>stands as an irrational outside to settler colonial political economy</w:t>
      </w:r>
      <w:r w:rsidRPr="0055423D">
        <w:rPr>
          <w:rStyle w:val="StyleUnderline"/>
        </w:rPr>
        <w:t>. This opens up a view of how the internal dialectics of the racial state shape and distort the view of social labor, revealing irrationalities that exceed normative circuits of capitalism</w:t>
      </w:r>
      <w:r w:rsidRPr="0055423D">
        <w:rPr>
          <w:rStyle w:val="StyleUnderline"/>
          <w:sz w:val="16"/>
          <w:szCs w:val="16"/>
          <w:u w:val="none"/>
        </w:rPr>
        <w:t>. Expanding the scope beyond a black/Indigenous frame, we can explore how other groups have been subject to or have expressed different forms of economic irrationality in the context of settler colonialism.</w:t>
      </w:r>
      <w:r w:rsidRPr="0055423D">
        <w:rPr>
          <w:sz w:val="16"/>
          <w:szCs w:val="16"/>
        </w:rPr>
        <w:t xml:space="preserve"> </w:t>
      </w:r>
      <w:r w:rsidRPr="0055423D">
        <w:rPr>
          <w:sz w:val="16"/>
        </w:rPr>
        <w:t xml:space="preserve">For example, since the nineteenth century, the content of Asian racialization has often turned on an excessive efficiency responsible for the destruction of normative proletariat labor. Here too the Asian laborer’s negative relation to the extraction of surplus value frustrates a presumption of capitalism’s rationality. In the nineteenth-century context of Chinese railroad building in North America, the connection between the Chinese and the abstract domination of capitalism evolved through their identification with a mode of efficiency that was aligned with a perverse temporality of domestic and social reproduction. In many ways, the Chinese became the personification of Marx’s formulation of “abstract labor.” Here abstract labor, which represents a social average of labor time to produce a use-value in order to express its quantitative value during exchange, is set into opposition with concrete labor, the actual time and place of a specific laboring activity that expresses its qualitative use-value. Through the symbolic alignment of Chinese bodies with perverse forms of accelerated temporality, their human labor was rendered disembodied, abstract. White bodies, on the other hand, were symbolically associated with concrete labor, which establishes a commodity’s quality. In other words, the Chinese personified the quantitative sphere of abstract labor, which threatened the concrete, qualitative sphere of white labor’s social reproduction. </w:t>
      </w:r>
      <w:r w:rsidRPr="0055423D">
        <w:rPr>
          <w:rStyle w:val="StyleUnderline"/>
          <w:highlight w:val="green"/>
        </w:rPr>
        <w:t>Whiteness</w:t>
      </w:r>
      <w:r w:rsidRPr="0055423D">
        <w:rPr>
          <w:rStyle w:val="StyleUnderline"/>
        </w:rPr>
        <w:t xml:space="preserve">, too, </w:t>
      </w:r>
      <w:r w:rsidRPr="0055423D">
        <w:rPr>
          <w:rStyle w:val="StyleUnderline"/>
          <w:highlight w:val="green"/>
        </w:rPr>
        <w:t>has distorted its relation to capitalist modernity</w:t>
      </w:r>
      <w:r w:rsidRPr="0055423D">
        <w:rPr>
          <w:rStyle w:val="StyleUnderline"/>
        </w:rPr>
        <w:t xml:space="preserve"> at key moments in history </w:t>
      </w:r>
      <w:r w:rsidRPr="0055423D">
        <w:rPr>
          <w:rStyle w:val="StyleUnderline"/>
          <w:highlight w:val="green"/>
        </w:rPr>
        <w:t>by invoking an ideology of romantic anticapitalism</w:t>
      </w:r>
      <w:r w:rsidRPr="0055423D">
        <w:rPr>
          <w:rStyle w:val="StyleUnderline"/>
        </w:rPr>
        <w:t>. Enduring features of Romanticism, the aesthetic movement that emerged in the nineteenth century, exhibit such a biologized worldview in its human (and often racial and national) identification with the purity of the natural world, portrayed as the valorized antithesis to the negative influences of urbanization and industrialization. From the antimaterialism expressed in Henry David Thoreau’s excursion to Walden Pond in the nineteenth century to Christopher McCandless’s 1992 divestment of all symbols of material wealth—even setting fire to his remaining cash—for a life in the wilderness, we can discern a romantic attachment to a pure and revitalizing construction of nature, in contrast to the alienation attributed to capitalist modernity. Nature therefore personifies concrete, perfected human relations against the social degeneration caused by the abstract circuits of capitalism.</w:t>
      </w:r>
      <w:r w:rsidRPr="0055423D">
        <w:rPr>
          <w:sz w:val="16"/>
        </w:rPr>
        <w:t xml:space="preserve"> </w:t>
      </w:r>
      <w:r w:rsidRPr="0055423D">
        <w:rPr>
          <w:rStyle w:val="StyleUnderline"/>
        </w:rPr>
        <w:t xml:space="preserve">This is </w:t>
      </w:r>
      <w:r w:rsidRPr="00CE1B3B">
        <w:rPr>
          <w:rStyle w:val="StyleUnderline"/>
          <w:highlight w:val="green"/>
        </w:rPr>
        <w:t>a mode of white settler identification</w:t>
      </w:r>
      <w:r w:rsidRPr="0055423D">
        <w:rPr>
          <w:rStyle w:val="StyleUnderline"/>
        </w:rPr>
        <w:t xml:space="preserve"> that Shari M. Huhndorf calls “going Native,” </w:t>
      </w:r>
      <w:r w:rsidRPr="00CE1B3B">
        <w:rPr>
          <w:rStyle w:val="StyleUnderline"/>
          <w:highlight w:val="green"/>
        </w:rPr>
        <w:t>which functions to cover over colonial invasion and reimagine a natural affiliation to the land</w:t>
      </w:r>
      <w:r w:rsidRPr="0055423D">
        <w:rPr>
          <w:rStyle w:val="StyleUnderline"/>
        </w:rPr>
        <w:t>.76 Within this ideology of settler colonial belonging, who else but the Native, whose alignment with a state of nature is perceived to be wholly removed from the sphere of capitalism, represents the idealized figure of this symbolic pursuit?</w:t>
      </w:r>
      <w:r w:rsidRPr="0055423D">
        <w:rPr>
          <w:sz w:val="16"/>
        </w:rPr>
        <w:t xml:space="preserve"> Who else but the enslaved black subject remains as the reviled antithesis of that anticapitalism, as the originary object of modernity? The purpose of these brief examples is to suggest that an ongoing settler colonial structure of primitive accumulation and ideology of romantic anticapitalism require that we imagine far different demands than those that emerge from Marx’s beleaguered proletariat. By way of conclusion, I want to question the impetus for an Afro-pessimist or any other attempt to dismantle the validity of settler colonial critique by recourse to the issue of Native sovereignty.77 While my argument in this essay has been to problematize the notion that settler colonial racial capitalism is a zero sum game, I think it is also important to acknowledge a longer institutional context that has historically sidelined Indigenous cultural politics in order to prioritize systems of oppression that target other gendered and racialized populations. Indeed, Indigenous struggles have often exceeded the dominant conceptual paradigms of U.S. ethnic studies anchored by race, citizenship, war and labor migration, and transnationalism and diaspora, to name only a few. Despite the crucial importance of these frameworks in the institutional history of ethnic studies, they have tended to relegate Indigeneity rather than blackness to the “position of the unthought.” My hope is that a critical ethnic studies frame will enable a durable Native American critical existence in relation to the totality. Being, not nothingness</w:t>
      </w:r>
    </w:p>
    <w:p w14:paraId="1D008E53" w14:textId="77777777" w:rsidR="008A2CDD" w:rsidRDefault="008A2CDD" w:rsidP="008A2CDD">
      <w:pPr>
        <w:pStyle w:val="Heading4"/>
      </w:pPr>
      <w:r>
        <w:t>Theorizing violence through colonial relations is net better than theorizing through capitalist relations</w:t>
      </w:r>
    </w:p>
    <w:p w14:paraId="3960C7B7" w14:textId="77777777" w:rsidR="008A2CDD" w:rsidRPr="00AA4F3C" w:rsidRDefault="008A2CDD" w:rsidP="008A2CDD">
      <w:pPr>
        <w:rPr>
          <w:rStyle w:val="Style13ptBold"/>
          <w:b w:val="0"/>
          <w:bCs w:val="0"/>
          <w:sz w:val="16"/>
          <w:szCs w:val="16"/>
        </w:rPr>
      </w:pPr>
      <w:r w:rsidRPr="00AA4F3C">
        <w:rPr>
          <w:rStyle w:val="Style13ptBold"/>
        </w:rPr>
        <w:t>Ciccariello-Maher</w:t>
      </w:r>
      <w:r>
        <w:rPr>
          <w:rStyle w:val="Style13ptBold"/>
        </w:rPr>
        <w:t xml:space="preserve"> 16—</w:t>
      </w:r>
      <w:r w:rsidRPr="00AA4F3C">
        <w:t xml:space="preserve"> </w:t>
      </w:r>
      <w:r w:rsidRPr="00AA4F3C">
        <w:rPr>
          <w:rStyle w:val="Style13ptBold"/>
          <w:b w:val="0"/>
          <w:bCs w:val="0"/>
          <w:sz w:val="16"/>
          <w:szCs w:val="16"/>
        </w:rPr>
        <w:t>George Ciccariello-Maher</w:t>
      </w:r>
      <w:r>
        <w:rPr>
          <w:rStyle w:val="Style13ptBold"/>
          <w:b w:val="0"/>
          <w:bCs w:val="0"/>
          <w:sz w:val="16"/>
          <w:szCs w:val="16"/>
        </w:rPr>
        <w:t xml:space="preserve">, </w:t>
      </w:r>
      <w:r w:rsidRPr="00AA4F3C">
        <w:rPr>
          <w:rStyle w:val="Style13ptBold"/>
          <w:b w:val="0"/>
          <w:bCs w:val="0"/>
          <w:sz w:val="16"/>
          <w:szCs w:val="16"/>
        </w:rPr>
        <w:t>associate professor of politics and global studies at Drexel University</w:t>
      </w:r>
      <w:r>
        <w:rPr>
          <w:rStyle w:val="Style13ptBold"/>
          <w:b w:val="0"/>
          <w:bCs w:val="0"/>
          <w:sz w:val="16"/>
          <w:szCs w:val="16"/>
        </w:rPr>
        <w:t>, “</w:t>
      </w:r>
      <w:r w:rsidRPr="00AA4F3C">
        <w:rPr>
          <w:rStyle w:val="Style13ptBold"/>
          <w:b w:val="0"/>
          <w:bCs w:val="0"/>
          <w:sz w:val="16"/>
          <w:szCs w:val="16"/>
        </w:rPr>
        <w:t>Dispossession without Labour: Bridging Abolition</w:t>
      </w:r>
      <w:r>
        <w:rPr>
          <w:rStyle w:val="Style13ptBold"/>
          <w:b w:val="0"/>
          <w:bCs w:val="0"/>
          <w:sz w:val="16"/>
          <w:szCs w:val="16"/>
        </w:rPr>
        <w:t xml:space="preserve"> </w:t>
      </w:r>
      <w:r w:rsidRPr="00AA4F3C">
        <w:rPr>
          <w:rStyle w:val="Style13ptBold"/>
          <w:b w:val="0"/>
          <w:bCs w:val="0"/>
          <w:sz w:val="16"/>
          <w:szCs w:val="16"/>
        </w:rPr>
        <w:t>and Decolonisation</w:t>
      </w:r>
      <w:r>
        <w:rPr>
          <w:rStyle w:val="Style13ptBold"/>
          <w:b w:val="0"/>
          <w:bCs w:val="0"/>
          <w:sz w:val="16"/>
          <w:szCs w:val="16"/>
        </w:rPr>
        <w:t xml:space="preserve">,” </w:t>
      </w:r>
      <w:r w:rsidRPr="00AA4F3C">
        <w:rPr>
          <w:rStyle w:val="Style13ptBold"/>
          <w:b w:val="0"/>
          <w:bCs w:val="0"/>
          <w:sz w:val="16"/>
          <w:szCs w:val="16"/>
        </w:rPr>
        <w:t>Historical Materialism 24.3 (2016) 62–75</w:t>
      </w:r>
    </w:p>
    <w:p w14:paraId="0DCD6DF8" w14:textId="6BA6ECBA" w:rsidR="008A2CDD" w:rsidRPr="008A2CDD" w:rsidRDefault="008A2CDD" w:rsidP="001B1E9B">
      <w:pPr>
        <w:rPr>
          <w:u w:val="single"/>
        </w:rPr>
      </w:pPr>
      <w:r w:rsidRPr="00DC04EF">
        <w:rPr>
          <w:sz w:val="12"/>
        </w:rPr>
        <w:t xml:space="preserve">Beyond Red Skin, White Masks’ broader contribution to the task of unsettling and theorising Native Studies, crucial as this task is, here I want to emphasise two major theoretical contributions that Coulthard makes, the first in his general framing of his project and the second in his rich critical appropriation of Fanon, before concluding with one concern about the latter.7 As to the first, I want to emphasise </w:t>
      </w:r>
      <w:r w:rsidRPr="00DC04EF">
        <w:rPr>
          <w:rStyle w:val="StyleUnderline"/>
        </w:rPr>
        <w:t>Coulthard’s radically understated proposal for ‘contextually shifting our investigation from an emphasis on the capital relation to the colonial relation’</w:t>
      </w:r>
      <w:r w:rsidRPr="00DC04EF">
        <w:rPr>
          <w:sz w:val="12"/>
        </w:rPr>
        <w:t xml:space="preserve">.8 This turn appears in the text quite modestly, as a minor methodological correction to both the observed European content that fills Marx’s categories and his broader linear-developmentalist tendencies, but it is nevertheless a fundamental element in a theoretical turn that I would describe as Copernican were the term not so laden with spatial-colonial overtones. In the Marxian account, </w:t>
      </w:r>
      <w:r w:rsidRPr="00DC04EF">
        <w:rPr>
          <w:rStyle w:val="StyleUnderline"/>
        </w:rPr>
        <w:t>capitalism finds its origins in the brutal dispossession of populations and the enclosure of what is dispossessed: the land. But for Marx, this process of dispossession and enclosure quickly gives way to a phenomenon that, due to his historical context, he binds too tightly to it: proletarianisation, or the forcible creation of a new labouring class. This muchdebated process of ‘so-called primitive accumulation’ stands at the centre of any attempt to deploy a Marxist analysis toward grasping the legacies of colonialism, and Coulthard positions his work at the very heart of these ‘hostile and polarising’ debates, between embracing Marxism as-is and rejecting it out</w:t>
      </w:r>
      <w:r w:rsidRPr="00DC04EF">
        <w:rPr>
          <w:sz w:val="12"/>
        </w:rPr>
        <w:t xml:space="preserve">. Dispossession without Labour 65 Historical Materialism 24.3 (2016) 62–75 of hand.9 </w:t>
      </w:r>
      <w:r w:rsidRPr="00DC04EF">
        <w:rPr>
          <w:rStyle w:val="StyleUnderline"/>
        </w:rPr>
        <w:t>Coulthard instead shows how Marx both implicitly universalises the European experience by binding the constituent elements of primitive accumulation together into a single unit, and explicitly locates this process as a necessary and even beneficial stage in a broader dialectical progression.</w:t>
      </w:r>
      <w:r w:rsidRPr="00DC04EF">
        <w:rPr>
          <w:sz w:val="12"/>
        </w:rPr>
        <w:t>10 Seen in this light, the radical and distinctive nature of Coulthard’s proposal becomes clear</w:t>
      </w:r>
      <w:r w:rsidRPr="00DC04EF">
        <w:rPr>
          <w:rStyle w:val="StyleUnderline"/>
        </w:rPr>
        <w:t>: to shift from the capital relation to the colonial relation is to break dispossession out of the specific context to which Marx bound it, and to open our eyes to other forms of dispossession – ‘colonial dispossession’ in particular.</w:t>
      </w:r>
      <w:r w:rsidRPr="00DC04EF">
        <w:rPr>
          <w:sz w:val="12"/>
        </w:rPr>
        <w:t xml:space="preserve">11 But to do so is to broaden our vista in still more radical ways, because </w:t>
      </w:r>
      <w:r w:rsidRPr="00DC04EF">
        <w:rPr>
          <w:rStyle w:val="StyleUnderline"/>
        </w:rPr>
        <w:t>Marx’s binding of dispossession to proletarianisation was part and parcel of the political project – by Marx but especially by those later working under his name – of centring wage-labour as a process and wage-workers as a revolutionary subject.</w:t>
      </w:r>
      <w:r w:rsidRPr="00DC04EF">
        <w:rPr>
          <w:sz w:val="12"/>
        </w:rPr>
        <w:t xml:space="preserve"> </w:t>
      </w:r>
      <w:r w:rsidRPr="00DC04EF">
        <w:rPr>
          <w:rStyle w:val="StyleUnderline"/>
        </w:rPr>
        <w:t>This was to universalise a particular historical experience, and Coulthard drives toward the hard kernel of this process, cleaving it in two and liberating dispossession as an analytic focus independent of proletarianisation: ‘the history and experience of dispossession, not proletarianization, has been the dominant background structure shaping the character of the historical relationship between Indigenous peoples and the Canadian state’.</w:t>
      </w:r>
      <w:r w:rsidRPr="00DC04EF">
        <w:rPr>
          <w:sz w:val="12"/>
        </w:rPr>
        <w:t xml:space="preserve">12 This shift has implications not only for Coulthard’s own context and analysis, but also far beyond it. In Red Skin, White Masks, it </w:t>
      </w:r>
      <w:r w:rsidRPr="00DC04EF">
        <w:rPr>
          <w:rStyle w:val="StyleUnderline"/>
        </w:rPr>
        <w:t>provides the framework for a reconceptualisation of the relationship between Indigenous peoples and movements and the state apparatus, and in particular a complete dismantling of the presuppositions upholding the predominant form of recognition politics in contemporary Canada.</w:t>
      </w:r>
      <w:r w:rsidRPr="00DC04EF">
        <w:rPr>
          <w:sz w:val="12"/>
        </w:rPr>
        <w:t xml:space="preserve"> It provides, furthermore, the basis for a reformulation of what a ‘resurgent politics of recognition’ – one more concerned with revolutionary self-activity and prefigurative community – might look like.13 9 Coulthard 2014, p. 8. 10 The debates swirling historically around this question are too extensive to name completely, but include intra-Marxist debates around the status of primitive accumulation from Rosa Luxemburg’s The Accumulation of Capital to more contemporary work by, for example, David Harvey. To these we could add the foundational attempts to stretch Marxist categories to account for colonialism and slavery in the work of Du Bois and C.L.R. James in particular, and recent interventions seeking to rethink primitive accumulation from the perspective of slavery, colonialism and gender, including Saidiya Hartman’s Lose Your Mother (Hartman 2007), Roxanne Dunbar-Ortiz’s Roots of Resistance (Dunbar-Ortiz 2007), Silvia Federici’s Caliban and the Witch (Federici 2004), and Frank Wilderson’s Red, White &amp; Black (Wilderson 2010). 11 Coulthard 2014, p. 11. 12 Coulthard 2014, p. 13. 13 Coulthard 2014, p. 18. 66 Ciccariello-Maher Historical Materialism 24.3 (2016) 62–75 But it also creates a potential bridge to reconcile historically and theoretically what has often been a deep and intractable political challenge, in the gulf nominally separating slavery from colonisation, abolition from decolonisation, and in some cases political movements in the United States from their Canadian counterparts. According to Coulthard, in the early twentieth century, ‘Native labor became increasingly (although by no means entirely) superfluous to the political and economic development of the Canadian state’ and increasingly, ‘Canadian state-formation and colonial-capitalist development required first and foremost land, and only secondarily the surplus value afforded by cheap, Indigenous labor’.14 The impact on anti-colonial indigenous organising has been direct: struggles were consequently struggles not for wages but for land, but this reciprocal response to the coloniser’s strategy of dispossession contained a reciprocality of its own, outside and beyond merely responding to the enemy: [ . . .] Indigenous anticapitalism, is best understood as a struggle primarily inspired by and oriented around the question of land – a struggle not only for land in the material sense, but also deeply informed by </w:t>
      </w:r>
      <w:r w:rsidRPr="00DC04EF">
        <w:rPr>
          <w:rStyle w:val="StyleUnderline"/>
        </w:rPr>
        <w:t>what the land as system of reciprocal relations and obligations can teach us about living our lives in relation to one another and the natural world in nondominating and nonexploitative terms.15 This positivity that exceeds mere negativity, that is rooted in the land but also exceeds it, is what Coulthard calls ‘grounded normativity’, and which he considers a ‘place-based foundation of Indigenous decolonial thought and practice’.16 This grounded normativity, as we will see in his second major contribution, provides a basis for real ethics and reciprocity that in some senses replaces the absent or unstable ground upholding the Hegelian dialectic.</w:t>
      </w:r>
    </w:p>
    <w:p w14:paraId="3CAD0D59" w14:textId="77777777" w:rsidR="001B1E9B" w:rsidRDefault="001B1E9B" w:rsidP="001B1E9B">
      <w:pPr>
        <w:pStyle w:val="Heading3"/>
      </w:pPr>
      <w:r>
        <w:t xml:space="preserve">Perm </w:t>
      </w:r>
    </w:p>
    <w:p w14:paraId="55E5E1D4" w14:textId="77777777" w:rsidR="001B1E9B" w:rsidRDefault="001B1E9B" w:rsidP="001B1E9B">
      <w:pPr>
        <w:pStyle w:val="Heading4"/>
      </w:pPr>
      <w:r>
        <w:t>Further explanation of forensic ecology/Alt fails card</w:t>
      </w:r>
    </w:p>
    <w:p w14:paraId="6F155B54" w14:textId="77777777" w:rsidR="001B1E9B" w:rsidRPr="00C042C8" w:rsidRDefault="001B1E9B" w:rsidP="001B1E9B">
      <w:pPr>
        <w:widowControl w:val="0"/>
        <w:autoSpaceDE w:val="0"/>
        <w:autoSpaceDN w:val="0"/>
        <w:adjustRightInd w:val="0"/>
        <w:spacing w:after="240" w:line="300" w:lineRule="atLeast"/>
        <w:rPr>
          <w:rStyle w:val="Style13ptBold"/>
        </w:rPr>
      </w:pPr>
      <w:r w:rsidRPr="00C042C8">
        <w:rPr>
          <w:rStyle w:val="Style13ptBold"/>
        </w:rPr>
        <w:t>Pugliese  15</w:t>
      </w:r>
    </w:p>
    <w:p w14:paraId="215D9323" w14:textId="77777777" w:rsidR="001B1E9B" w:rsidRPr="00A826F6" w:rsidRDefault="001B1E9B" w:rsidP="001B1E9B">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1DE275AA" w14:textId="77777777" w:rsidR="001B1E9B" w:rsidRDefault="001B1E9B" w:rsidP="001B1E9B">
      <w:pPr>
        <w:rPr>
          <w:rStyle w:val="StyleUnderline"/>
        </w:rPr>
      </w:pPr>
      <w:r w:rsidRPr="007C3AA3">
        <w:rPr>
          <w:rFonts w:hint="eastAsia"/>
          <w:sz w:val="12"/>
        </w:rPr>
        <w:t>Inscribed within the forensic ecology of occupied East Jerusalem and its multidimensional matrix of suffering, Hala</w:t>
      </w:r>
      <w:r w:rsidRPr="007C3AA3">
        <w:rPr>
          <w:rFonts w:hint="eastAsia"/>
          <w:sz w:val="12"/>
        </w:rPr>
        <w:t>’</w:t>
      </w:r>
      <w:r w:rsidRPr="007C3AA3">
        <w:rPr>
          <w:rFonts w:hint="eastAsia"/>
          <w:sz w:val="12"/>
        </w:rPr>
        <w:t>s lemon tree at once haunts and presences forth its own history of expropriation and loss. Hala</w:t>
      </w:r>
      <w:r w:rsidRPr="007C3AA3">
        <w:rPr>
          <w:rFonts w:hint="eastAsia"/>
          <w:sz w:val="12"/>
        </w:rPr>
        <w:t>’</w:t>
      </w:r>
      <w:r w:rsidRPr="007C3AA3">
        <w:rPr>
          <w:rFonts w:hint="eastAsia"/>
          <w:sz w:val="12"/>
        </w:rPr>
        <w:t>s story is neither an anthropomorphic fable nor an ethnographic allegory. To reduce her testimony to the status of mere fable or allegory would be tantamount to yet another exercise of epistemic violence. What would be obliterated is the complex entanglement of human and non-human actors that transpires in occupied zones of suffering and their attendant forensic ecologies. Image 4 graphically</w:t>
      </w:r>
      <w:r w:rsidRPr="007C3AA3">
        <w:rPr>
          <w:sz w:val="12"/>
        </w:rPr>
        <w:t xml:space="preserve"> evidences the material dimensions of such a forensic ecology: blasted trees and their amputated limbs, broken doors and shattered windows, mangled domestic utensils and disabled satellite dishes, scattered bricks and twisted iron</w:t>
      </w:r>
      <w:r w:rsidRPr="007C3AA3">
        <w:rPr>
          <w:rFonts w:hint="cs"/>
          <w:sz w:val="12"/>
        </w:rPr>
        <w:t>—</w:t>
      </w:r>
      <w:r w:rsidRPr="007C3AA3">
        <w:rPr>
          <w:sz w:val="12"/>
        </w:rPr>
        <w:t>all are entangled within a</w:t>
      </w:r>
      <w:r w:rsidRPr="007C3AA3">
        <w:rPr>
          <w:rFonts w:hint="eastAsia"/>
          <w:sz w:val="12"/>
        </w:rPr>
        <w:t>n ecology that forensically testifies to the moment of catastrophic violence and its harrowing aftermath.</w:t>
      </w:r>
      <w:r w:rsidRPr="007C3AA3">
        <w:rPr>
          <w:sz w:val="12"/>
        </w:rPr>
        <w:t xml:space="preserve"> </w:t>
      </w:r>
      <w:r w:rsidRPr="006D6A59">
        <w:rPr>
          <w:rStyle w:val="StyleUnderline"/>
          <w:rFonts w:hint="eastAsia"/>
        </w:rPr>
        <w:t>Anthropocentric accounts of suffering, that only ever focus on the human subject as locus of suffering, fail to materialise the ensemble of actors and entities that in fact constitute the matrix of suffering and its complex ecologies</w:t>
      </w:r>
      <w:r w:rsidRPr="007C3AA3">
        <w:rPr>
          <w:rFonts w:hint="eastAsia"/>
          <w:sz w:val="12"/>
        </w:rPr>
        <w:t xml:space="preserve">. Houses, lemon trees, </w:t>
      </w:r>
      <w:r w:rsidRPr="007C3AA3">
        <w:rPr>
          <w:sz w:val="12"/>
        </w:rPr>
        <w:t>even rubble must be seen as agentic actors, as understood in Latour</w:t>
      </w:r>
      <w:r w:rsidRPr="007C3AA3">
        <w:rPr>
          <w:rFonts w:hint="eastAsia"/>
          <w:sz w:val="12"/>
        </w:rPr>
        <w:t>’</w:t>
      </w:r>
      <w:r w:rsidRPr="007C3AA3">
        <w:rPr>
          <w:sz w:val="12"/>
        </w:rPr>
        <w:t>s sense, precisely because they work to impact on and transform a state of affairs</w:t>
      </w:r>
      <w:r w:rsidRPr="007C3AA3">
        <w:rPr>
          <w:rFonts w:hint="cs"/>
          <w:sz w:val="12"/>
        </w:rPr>
        <w:t>—</w:t>
      </w:r>
      <w:r w:rsidRPr="007C3AA3">
        <w:rPr>
          <w:sz w:val="12"/>
        </w:rPr>
        <w:t xml:space="preserve"> whether it be affective, cognitive or material. </w:t>
      </w:r>
      <w:r w:rsidRPr="00607358">
        <w:rPr>
          <w:rStyle w:val="StyleUnderline"/>
        </w:rPr>
        <w:t>Viewed in this light, what emerges is a heterogeneous ec</w:t>
      </w:r>
      <w:r w:rsidRPr="00607358">
        <w:rPr>
          <w:rStyle w:val="StyleUnderline"/>
          <w:rFonts w:hint="eastAsia"/>
        </w:rPr>
        <w:t>ology of suffering that encompasses human, non-human animals, trees, houses, stones and so on. State violence in occupied zones never solely impacts on human subjects. On the contrary, its targets are multiple and distributed. The aim is to destroy the ver</w:t>
      </w:r>
      <w:r w:rsidRPr="00607358">
        <w:rPr>
          <w:rStyle w:val="StyleUnderline"/>
        </w:rPr>
        <w:t>y ecology that sustains life in occupied zones and to render these zones unlivable.</w:t>
      </w:r>
      <w:r w:rsidRPr="007C3AA3">
        <w:rPr>
          <w:sz w:val="12"/>
        </w:rPr>
        <w:t xml:space="preserve"> In Pakistan, for example, US drone strikes demolish schools, hospitals, communal gatherings, homes and cars</w:t>
      </w:r>
      <w:r w:rsidRPr="007C3AA3">
        <w:rPr>
          <w:rFonts w:hint="cs"/>
          <w:sz w:val="12"/>
        </w:rPr>
        <w:t>—</w:t>
      </w:r>
      <w:r w:rsidRPr="007C3AA3">
        <w:rPr>
          <w:sz w:val="12"/>
        </w:rPr>
        <w:t xml:space="preserve">even as they incinerate through their Hellfire missiles humans, </w:t>
      </w:r>
      <w:r w:rsidRPr="007C3AA3">
        <w:rPr>
          <w:rFonts w:hint="eastAsia"/>
          <w:sz w:val="12"/>
        </w:rPr>
        <w:t>cattle, sheep and agricultural fields. Similarly, in Palestine, Israeli state violence destroys homes, schools, olive groves and the very</w:t>
      </w:r>
      <w:r w:rsidRPr="007C3AA3">
        <w:rPr>
          <w:sz w:val="12"/>
        </w:rPr>
        <w:t xml:space="preserve"> </w:t>
      </w:r>
      <w:r w:rsidRPr="007C3AA3">
        <w:rPr>
          <w:rFonts w:hint="eastAsia"/>
          <w:sz w:val="12"/>
        </w:rPr>
        <w:t>22</w:t>
      </w:r>
      <w:r w:rsidRPr="007C3AA3">
        <w:rPr>
          <w:sz w:val="12"/>
        </w:rPr>
        <w:t xml:space="preserve"> </w:t>
      </w:r>
      <w:r w:rsidRPr="007C3AA3">
        <w:rPr>
          <w:rFonts w:hint="eastAsia"/>
          <w:sz w:val="12"/>
        </w:rPr>
        <w:t>ecology of place that enables and sustains life. A recent United Nations report documents this type of ecological destruction:</w:t>
      </w:r>
      <w:r w:rsidRPr="007C3AA3">
        <w:rPr>
          <w:sz w:val="12"/>
        </w:rPr>
        <w:t xml:space="preserve"> </w:t>
      </w:r>
      <w:r w:rsidRPr="007C3AA3">
        <w:rPr>
          <w:rFonts w:hint="eastAsia"/>
          <w:sz w:val="12"/>
        </w:rPr>
        <w:t>On the 21 November 2012, precision-guided munitions struck an olive farm east of Khan Younis, southern Gaza Strip, killing two people and injuring a third ... Investigations ... indicate that all three victims were civilians; that they were working on the farm at the time of the attack; that no warnings were issued to residents prior to the attack; and that no militant activities were being carried out in the location. (Emmerson 2014, p. 19)</w:t>
      </w:r>
      <w:r w:rsidRPr="007C3AA3">
        <w:rPr>
          <w:sz w:val="12"/>
        </w:rPr>
        <w:t xml:space="preserve"> </w:t>
      </w:r>
      <w:r w:rsidRPr="007C3AA3">
        <w:rPr>
          <w:rFonts w:hint="eastAsia"/>
          <w:sz w:val="12"/>
        </w:rPr>
        <w:t>In this instance, the drone-driven destruction of an olive farm augments and amplifies Israel</w:t>
      </w:r>
      <w:r w:rsidRPr="007C3AA3">
        <w:rPr>
          <w:rFonts w:hint="eastAsia"/>
          <w:sz w:val="12"/>
        </w:rPr>
        <w:t>’</w:t>
      </w:r>
      <w:r w:rsidRPr="007C3AA3">
        <w:rPr>
          <w:rFonts w:hint="eastAsia"/>
          <w:sz w:val="12"/>
        </w:rPr>
        <w:t>s practices of destruction of Palestinian communities and the very life-sustaining quotidian practices tied to the ecology of place. The UN report continues:</w:t>
      </w:r>
      <w:r w:rsidRPr="007C3AA3">
        <w:rPr>
          <w:sz w:val="12"/>
        </w:rPr>
        <w:t xml:space="preserve"> </w:t>
      </w:r>
      <w:r w:rsidRPr="007C3AA3">
        <w:rPr>
          <w:rFonts w:hint="eastAsia"/>
          <w:sz w:val="12"/>
        </w:rPr>
        <w:t>On 19 November 2012, precision-guided munitions reportedly struck an area of farmland adjacent to a house in Ahmad Yassin Street, north of Gaza City, killing three people. Remotely piloted aircraft under the control of Israel are alleged to have been involved in the operation. The deceased were a father, his 12 year old daughter, and his 19 year old son. All three were reportedly picking spearmint at the time of the attack. (Emmerson 2014, p. 18)</w:t>
      </w:r>
      <w:r w:rsidRPr="007C3AA3">
        <w:rPr>
          <w:sz w:val="12"/>
        </w:rPr>
        <w:t xml:space="preserve"> </w:t>
      </w:r>
      <w:r w:rsidRPr="00607358">
        <w:rPr>
          <w:rStyle w:val="StyleUnderline"/>
          <w:rFonts w:hint="eastAsia"/>
        </w:rPr>
        <w:t>How does one render a people destitute within the domain of their own agricultural lands?</w:t>
      </w:r>
      <w:r w:rsidRPr="007C3AA3">
        <w:rPr>
          <w:rFonts w:hint="eastAsia"/>
          <w:sz w:val="12"/>
        </w:rPr>
        <w:t xml:space="preserve"> The state of Israel has the answer. </w:t>
      </w:r>
      <w:r w:rsidRPr="00607358">
        <w:rPr>
          <w:rStyle w:val="StyleUnderline"/>
          <w:rFonts w:hint="eastAsia"/>
        </w:rPr>
        <w:t>It incinerates both the people and the land that sustains them</w:t>
      </w:r>
      <w:r w:rsidRPr="007C3AA3">
        <w:rPr>
          <w:rFonts w:hint="eastAsia"/>
          <w:sz w:val="12"/>
        </w:rPr>
        <w:t xml:space="preserve"> through drone attacks that fail to differentiate between military and civilian targets. It demolishes homes and destroys fields, olive groves and orchards. In the aftermath of the destruction unleashed by Operation Cast Lead, </w:t>
      </w:r>
      <w:r w:rsidRPr="007C3AA3">
        <w:rPr>
          <w:rFonts w:hint="eastAsia"/>
          <w:sz w:val="12"/>
        </w:rPr>
        <w:t>‘</w:t>
      </w:r>
      <w:r w:rsidRPr="007C3AA3">
        <w:rPr>
          <w:rFonts w:hint="eastAsia"/>
          <w:sz w:val="12"/>
        </w:rPr>
        <w:t xml:space="preserve">Israel damaged or destroyed </w:t>
      </w:r>
      <w:r w:rsidRPr="007C3AA3">
        <w:rPr>
          <w:rFonts w:hint="eastAsia"/>
          <w:sz w:val="12"/>
        </w:rPr>
        <w:t>“</w:t>
      </w:r>
      <w:r w:rsidRPr="007C3AA3">
        <w:rPr>
          <w:rFonts w:hint="eastAsia"/>
          <w:sz w:val="12"/>
        </w:rPr>
        <w:t>everything in its way</w:t>
      </w:r>
      <w:r w:rsidRPr="007C3AA3">
        <w:rPr>
          <w:rFonts w:hint="eastAsia"/>
          <w:sz w:val="12"/>
        </w:rPr>
        <w:t>”</w:t>
      </w:r>
      <w:r w:rsidRPr="007C3AA3">
        <w:rPr>
          <w:rFonts w:hint="eastAsia"/>
          <w:sz w:val="12"/>
        </w:rPr>
        <w:t>, including 280 schools and kindergartens, 1,500 factories and workshops, electrical, water and sewerage installations, 190 greenhouse complexes, 80 per cent of agricultural crops, and nearly one-fifth of cultivated land</w:t>
      </w:r>
      <w:r w:rsidRPr="007C3AA3">
        <w:rPr>
          <w:rFonts w:hint="eastAsia"/>
          <w:sz w:val="12"/>
        </w:rPr>
        <w:t>’</w:t>
      </w:r>
      <w:r w:rsidRPr="007C3AA3">
        <w:rPr>
          <w:rFonts w:hint="eastAsia"/>
          <w:sz w:val="12"/>
        </w:rPr>
        <w:t xml:space="preserve"> (Finklestein 2014, p. 75). The toll inflicted on Gaza in the wake of Israel</w:t>
      </w:r>
      <w:r w:rsidRPr="007C3AA3">
        <w:rPr>
          <w:rFonts w:hint="eastAsia"/>
          <w:sz w:val="12"/>
        </w:rPr>
        <w:t>’</w:t>
      </w:r>
      <w:r w:rsidRPr="007C3AA3">
        <w:rPr>
          <w:rFonts w:hint="eastAsia"/>
          <w:sz w:val="12"/>
        </w:rPr>
        <w:t xml:space="preserve">s 2014 Operation Protective Edge has been even more devastating in terms of the magnitude of the killing of civilians and the destruction of infrastructure (see Finklestein 2014, p. 156). As Shalhoub-Kevorkian personally evidenced for me as we walked the streets and alleys of occupied East Jerusalem, the Israeli state systematically evicts and proceeds to occupy Palestinian homes and quarters in a parasitic capillary-like movement: </w:t>
      </w:r>
      <w:r w:rsidRPr="007C3AA3">
        <w:rPr>
          <w:rFonts w:hint="eastAsia"/>
          <w:sz w:val="12"/>
        </w:rPr>
        <w:t>‘</w:t>
      </w:r>
      <w:r w:rsidRPr="007C3AA3">
        <w:rPr>
          <w:rFonts w:hint="eastAsia"/>
          <w:sz w:val="12"/>
        </w:rPr>
        <w:t>The space within which Palestinians can subsist</w:t>
      </w:r>
      <w:r w:rsidRPr="007C3AA3">
        <w:rPr>
          <w:rFonts w:hint="eastAsia"/>
          <w:sz w:val="12"/>
        </w:rPr>
        <w:t>’</w:t>
      </w:r>
      <w:r w:rsidRPr="007C3AA3">
        <w:rPr>
          <w:rFonts w:hint="eastAsia"/>
          <w:sz w:val="12"/>
        </w:rPr>
        <w:t xml:space="preserve">, writes Rosemary Sayigh (2015), </w:t>
      </w:r>
      <w:r w:rsidRPr="007C3AA3">
        <w:rPr>
          <w:rFonts w:hint="eastAsia"/>
          <w:sz w:val="12"/>
        </w:rPr>
        <w:t>‘</w:t>
      </w:r>
      <w:r w:rsidRPr="007C3AA3">
        <w:rPr>
          <w:rFonts w:hint="eastAsia"/>
          <w:sz w:val="12"/>
        </w:rPr>
        <w:t>is reduced day by day, inch by inch</w:t>
      </w:r>
      <w:r w:rsidRPr="007C3AA3">
        <w:rPr>
          <w:rFonts w:hint="eastAsia"/>
          <w:sz w:val="12"/>
        </w:rPr>
        <w:t>’</w:t>
      </w:r>
      <w:r w:rsidRPr="007C3AA3">
        <w:rPr>
          <w:rFonts w:hint="eastAsia"/>
          <w:sz w:val="12"/>
        </w:rPr>
        <w:t xml:space="preserve">. Through this relentless process of subtraction, dispossession and occupation, Israel is effectively attempting to produce in Palestine </w:t>
      </w:r>
      <w:r w:rsidRPr="007C3AA3">
        <w:rPr>
          <w:rFonts w:hint="eastAsia"/>
          <w:sz w:val="12"/>
        </w:rPr>
        <w:t>‘</w:t>
      </w:r>
      <w:r w:rsidRPr="007C3AA3">
        <w:rPr>
          <w:rFonts w:hint="eastAsia"/>
          <w:sz w:val="12"/>
        </w:rPr>
        <w:t>a geography of the eliminated</w:t>
      </w:r>
      <w:r w:rsidRPr="007C3AA3">
        <w:rPr>
          <w:rFonts w:hint="eastAsia"/>
          <w:sz w:val="12"/>
        </w:rPr>
        <w:t>’</w:t>
      </w:r>
      <w:r w:rsidRPr="007C3AA3">
        <w:rPr>
          <w:rFonts w:hint="eastAsia"/>
          <w:sz w:val="12"/>
        </w:rPr>
        <w:t xml:space="preserve"> (de Certeau 1986, p. 131).</w:t>
      </w:r>
      <w:r w:rsidRPr="007C3AA3">
        <w:rPr>
          <w:sz w:val="12"/>
        </w:rPr>
        <w:t xml:space="preserve"> </w:t>
      </w:r>
      <w:r w:rsidRPr="007C3AA3">
        <w:rPr>
          <w:rFonts w:hint="eastAsia"/>
          <w:sz w:val="12"/>
        </w:rPr>
        <w:t xml:space="preserve">Yousef Abu </w:t>
      </w:r>
      <w:r w:rsidRPr="007C3AA3">
        <w:rPr>
          <w:rFonts w:hint="eastAsia"/>
          <w:sz w:val="12"/>
        </w:rPr>
        <w:t>’</w:t>
      </w:r>
      <w:r w:rsidRPr="007C3AA3">
        <w:rPr>
          <w:rFonts w:hint="eastAsia"/>
          <w:sz w:val="12"/>
        </w:rPr>
        <w:t>Ida recounts the devastation visited upon his family, his home and lands in the course of Israel</w:t>
      </w:r>
      <w:r w:rsidRPr="007C3AA3">
        <w:rPr>
          <w:rFonts w:hint="eastAsia"/>
          <w:sz w:val="12"/>
        </w:rPr>
        <w:t>’</w:t>
      </w:r>
      <w:r w:rsidRPr="007C3AA3">
        <w:rPr>
          <w:rFonts w:hint="eastAsia"/>
          <w:sz w:val="12"/>
        </w:rPr>
        <w:t>s Operation Cast Lead offensive:</w:t>
      </w:r>
      <w:r w:rsidRPr="007C3AA3">
        <w:rPr>
          <w:sz w:val="12"/>
        </w:rPr>
        <w:t xml:space="preserve"> </w:t>
      </w:r>
      <w:r w:rsidRPr="007C3AA3">
        <w:rPr>
          <w:rFonts w:hint="eastAsia"/>
          <w:sz w:val="12"/>
        </w:rPr>
        <w:t>23</w:t>
      </w:r>
      <w:r w:rsidRPr="007C3AA3">
        <w:rPr>
          <w:sz w:val="12"/>
        </w:rPr>
        <w:t xml:space="preserve"> </w:t>
      </w:r>
      <w:r w:rsidRPr="007C3AA3">
        <w:rPr>
          <w:rFonts w:hint="eastAsia"/>
          <w:sz w:val="12"/>
        </w:rPr>
        <w:t>The following morning [the day after the commencement of the invasion] an army bulldozer uprooted our garden and orchard around the house, where we had tomatoes and citrus fruit trees ... I spoke to the soldiers in English, telling them we were a civilian family. At about 10.30am a group of soldiers entered our home, and locked us all in the basement ... After two days ... the soldiers threw us out of the house ... When the ceasefire was declared and we could go back we found a pile of rubble instead of our home ... Now we have nothing, we have lost everything and are reduced to picking some of our clothes from the rubble; everything is smashed up; photographs and many irreplaceable things are destroyed. (Quoted in Amnesty International 2009, p. 59).</w:t>
      </w:r>
      <w:r w:rsidRPr="007C3AA3">
        <w:rPr>
          <w:sz w:val="12"/>
        </w:rPr>
        <w:t xml:space="preserve"> </w:t>
      </w:r>
      <w:r w:rsidRPr="007C3AA3">
        <w:rPr>
          <w:rStyle w:val="StyleUnderline"/>
          <w:rFonts w:hint="eastAsia"/>
        </w:rPr>
        <w:t>What is unleashed here is an axiomatic violence that works to destroy the lives, practices, infrastructure and ecologies that serve to enable and sustain existence as such.</w:t>
      </w:r>
      <w:r w:rsidRPr="007C3AA3">
        <w:rPr>
          <w:rFonts w:hint="eastAsia"/>
          <w:sz w:val="12"/>
        </w:rPr>
        <w:t xml:space="preserve"> Spearmint, olive and lemon trees must not be seen, in this context, as mere vegetative life that is insentient, fungible and outside the domain of the ethical and the grievable. </w:t>
      </w:r>
      <w:r w:rsidRPr="007C3AA3">
        <w:rPr>
          <w:rStyle w:val="StyleUnderline"/>
          <w:rFonts w:hint="eastAsia"/>
        </w:rPr>
        <w:t>This anthropocentric view of life and the earth works to obliterate the complex relations between humans and the ecologies that enable their very existence</w:t>
      </w:r>
      <w:r w:rsidRPr="007C3AA3">
        <w:rPr>
          <w:rFonts w:hint="eastAsia"/>
          <w:sz w:val="12"/>
        </w:rPr>
        <w:t xml:space="preserve">. Situated in this context, I want to ask the following questions: </w:t>
      </w:r>
      <w:r w:rsidRPr="007C3AA3">
        <w:rPr>
          <w:rStyle w:val="StyleUnderline"/>
          <w:rFonts w:hint="eastAsia"/>
        </w:rPr>
        <w:t xml:space="preserve">What would it signify to begin to valorise those aspects of loss that escape a purely anthropocentric model? What would it mean to begin to account for those dimensions of life imbued with the fragrance and sustenance of lemons and spearmint and to begin to name and identify those moments of loss where, </w:t>
      </w:r>
      <w:r w:rsidRPr="007C3AA3">
        <w:rPr>
          <w:rFonts w:hint="eastAsia"/>
          <w:sz w:val="12"/>
        </w:rPr>
        <w:t>for example, a lemon transitions from a life-enhancing fruit to a signifier of dispossession and grief? Hala</w:t>
      </w:r>
      <w:r w:rsidRPr="007C3AA3">
        <w:rPr>
          <w:rFonts w:hint="eastAsia"/>
          <w:sz w:val="12"/>
        </w:rPr>
        <w:t>’</w:t>
      </w:r>
      <w:r w:rsidRPr="007C3AA3">
        <w:rPr>
          <w:rFonts w:hint="eastAsia"/>
          <w:sz w:val="12"/>
        </w:rPr>
        <w:t>s lemon tree must be seen as an agentic actor in the lives of her family because it actively shapes and transforms their lives and their experience of suffering. Shalhoub- Kevorkian (2014, p. 3) cites Hala</w:t>
      </w:r>
      <w:r w:rsidRPr="007C3AA3">
        <w:rPr>
          <w:rFonts w:hint="eastAsia"/>
          <w:sz w:val="12"/>
        </w:rPr>
        <w:t>’</w:t>
      </w:r>
      <w:r w:rsidRPr="007C3AA3">
        <w:rPr>
          <w:rFonts w:hint="eastAsia"/>
          <w:sz w:val="12"/>
        </w:rPr>
        <w:t xml:space="preserve">s </w:t>
      </w:r>
      <w:r w:rsidRPr="007C3AA3">
        <w:rPr>
          <w:rFonts w:hint="eastAsia"/>
          <w:sz w:val="12"/>
        </w:rPr>
        <w:t>‘</w:t>
      </w:r>
      <w:r w:rsidRPr="007C3AA3">
        <w:rPr>
          <w:rFonts w:hint="eastAsia"/>
          <w:sz w:val="12"/>
        </w:rPr>
        <w:t>mother</w:t>
      </w:r>
      <w:r w:rsidRPr="007C3AA3">
        <w:rPr>
          <w:rFonts w:hint="eastAsia"/>
          <w:sz w:val="12"/>
        </w:rPr>
        <w:t>’</w:t>
      </w:r>
      <w:r w:rsidRPr="007C3AA3">
        <w:rPr>
          <w:rFonts w:hint="eastAsia"/>
          <w:sz w:val="12"/>
        </w:rPr>
        <w:t xml:space="preserve">s harkening back to the lemon tree: </w:t>
      </w:r>
      <w:r w:rsidRPr="007C3AA3">
        <w:rPr>
          <w:rFonts w:hint="eastAsia"/>
          <w:sz w:val="12"/>
        </w:rPr>
        <w:t>“</w:t>
      </w:r>
      <w:r w:rsidRPr="007C3AA3">
        <w:rPr>
          <w:rFonts w:hint="eastAsia"/>
          <w:sz w:val="12"/>
        </w:rPr>
        <w:t>I wanted to pickle the olives, but could</w:t>
      </w:r>
      <w:r w:rsidRPr="007C3AA3">
        <w:rPr>
          <w:sz w:val="12"/>
        </w:rPr>
        <w:t>n</w:t>
      </w:r>
      <w:r w:rsidRPr="007C3AA3">
        <w:rPr>
          <w:rFonts w:hint="eastAsia"/>
          <w:sz w:val="12"/>
        </w:rPr>
        <w:t>’</w:t>
      </w:r>
      <w:r w:rsidRPr="007C3AA3">
        <w:rPr>
          <w:sz w:val="12"/>
        </w:rPr>
        <w:t>t bring myself to do it this year without a lemon from our lemon tree</w:t>
      </w:r>
      <w:r w:rsidRPr="007C3AA3">
        <w:rPr>
          <w:rFonts w:hint="eastAsia"/>
          <w:sz w:val="12"/>
        </w:rPr>
        <w:t>”</w:t>
      </w:r>
      <w:r w:rsidRPr="007C3AA3">
        <w:rPr>
          <w:sz w:val="12"/>
        </w:rPr>
        <w:t>, she tells me with a heavy sigh</w:t>
      </w:r>
      <w:r w:rsidRPr="007C3AA3">
        <w:rPr>
          <w:rFonts w:hint="eastAsia"/>
          <w:sz w:val="12"/>
        </w:rPr>
        <w:t>’</w:t>
      </w:r>
      <w:r w:rsidRPr="007C3AA3">
        <w:rPr>
          <w:sz w:val="12"/>
        </w:rPr>
        <w:t>. The relations between humans and the ensemble of non-human actors</w:t>
      </w:r>
      <w:r w:rsidRPr="007C3AA3">
        <w:rPr>
          <w:rFonts w:hint="cs"/>
          <w:sz w:val="12"/>
        </w:rPr>
        <w:t>—</w:t>
      </w:r>
      <w:r w:rsidRPr="007C3AA3">
        <w:rPr>
          <w:sz w:val="12"/>
        </w:rPr>
        <w:t>trees, fruits, fields</w:t>
      </w:r>
      <w:r w:rsidRPr="007C3AA3">
        <w:rPr>
          <w:rFonts w:hint="cs"/>
          <w:sz w:val="12"/>
        </w:rPr>
        <w:t>—</w:t>
      </w:r>
      <w:r w:rsidRPr="007C3AA3">
        <w:rPr>
          <w:sz w:val="12"/>
        </w:rPr>
        <w:t>must not be seen as imaginary, marginal or rhetorical. On the</w:t>
      </w:r>
      <w:r w:rsidRPr="007C3AA3">
        <w:rPr>
          <w:rFonts w:hint="eastAsia"/>
          <w:sz w:val="12"/>
        </w:rPr>
        <w:t xml:space="preserve"> contrary, they must be seen as embodied, grounded and central: Hala</w:t>
      </w:r>
      <w:r w:rsidRPr="007C3AA3">
        <w:rPr>
          <w:rFonts w:hint="eastAsia"/>
          <w:sz w:val="12"/>
        </w:rPr>
        <w:t>’</w:t>
      </w:r>
      <w:r w:rsidRPr="007C3AA3">
        <w:rPr>
          <w:rFonts w:hint="eastAsia"/>
          <w:sz w:val="12"/>
        </w:rPr>
        <w:t>s mother</w:t>
      </w:r>
      <w:r w:rsidRPr="007C3AA3">
        <w:rPr>
          <w:rFonts w:hint="eastAsia"/>
          <w:sz w:val="12"/>
        </w:rPr>
        <w:t>’</w:t>
      </w:r>
      <w:r w:rsidRPr="007C3AA3">
        <w:rPr>
          <w:rFonts w:hint="eastAsia"/>
          <w:sz w:val="12"/>
        </w:rPr>
        <w:t>s heavy sigh over the loss of her beloved lemon tree corporeally enunciates as much.</w:t>
      </w:r>
      <w:r w:rsidRPr="007C3AA3">
        <w:rPr>
          <w:sz w:val="12"/>
        </w:rPr>
        <w:t xml:space="preserve"> </w:t>
      </w:r>
      <w:r w:rsidRPr="007C3AA3">
        <w:rPr>
          <w:rFonts w:hint="eastAsia"/>
          <w:sz w:val="12"/>
        </w:rPr>
        <w:t>The lemon tree emerges from Hala</w:t>
      </w:r>
      <w:r w:rsidRPr="007C3AA3">
        <w:rPr>
          <w:rFonts w:hint="eastAsia"/>
          <w:sz w:val="12"/>
        </w:rPr>
        <w:t>’</w:t>
      </w:r>
      <w:r w:rsidRPr="007C3AA3">
        <w:rPr>
          <w:rFonts w:hint="eastAsia"/>
          <w:sz w:val="12"/>
        </w:rPr>
        <w:t>s testimony as a nucleus of suffering that inflects multiple relations and shapes different temporal dimensions: the past continues to inform and affect both the present and the future. The everyday act of pickling olives i</w:t>
      </w:r>
      <w:r w:rsidRPr="007C3AA3">
        <w:rPr>
          <w:sz w:val="12"/>
        </w:rPr>
        <w:t>nstantiates the punctuality of suffering: it arrives with its own unstoppable force driven by the absent presence of the lemon tree and it proceeds to materialise intercalated lives and indissociable relations</w:t>
      </w:r>
      <w:r w:rsidRPr="007C3AA3">
        <w:rPr>
          <w:rFonts w:hint="cs"/>
          <w:sz w:val="12"/>
        </w:rPr>
        <w:t>—</w:t>
      </w:r>
      <w:r w:rsidRPr="007C3AA3">
        <w:rPr>
          <w:sz w:val="12"/>
        </w:rPr>
        <w:t>the tree folds into Hala</w:t>
      </w:r>
      <w:r w:rsidRPr="007C3AA3">
        <w:rPr>
          <w:rFonts w:hint="eastAsia"/>
          <w:sz w:val="12"/>
        </w:rPr>
        <w:t>’</w:t>
      </w:r>
      <w:r w:rsidRPr="007C3AA3">
        <w:rPr>
          <w:sz w:val="12"/>
        </w:rPr>
        <w:t xml:space="preserve">s life and marks the </w:t>
      </w:r>
      <w:r w:rsidRPr="007C3AA3">
        <w:rPr>
          <w:rFonts w:hint="eastAsia"/>
          <w:sz w:val="12"/>
        </w:rPr>
        <w:t>loss of her home; it affectively overwhelms her mother with a sense of mourning, precluding the reproduction of quotidian practices: the act of pickling olives. The lemon tree must be seen as a central axis in Hala</w:t>
      </w:r>
      <w:r w:rsidRPr="007C3AA3">
        <w:rPr>
          <w:rFonts w:hint="eastAsia"/>
          <w:sz w:val="12"/>
        </w:rPr>
        <w:t>’</w:t>
      </w:r>
      <w:r w:rsidRPr="007C3AA3">
        <w:rPr>
          <w:rFonts w:hint="eastAsia"/>
          <w:sz w:val="12"/>
        </w:rPr>
        <w:t>s lived drama of the dispossession that precipitated such a profound and multivalent sense of loss. As a central axis in her life, it constitutes the ground upon which Hala</w:t>
      </w:r>
      <w:r w:rsidRPr="007C3AA3">
        <w:rPr>
          <w:rFonts w:hint="eastAsia"/>
          <w:sz w:val="12"/>
        </w:rPr>
        <w:t>’</w:t>
      </w:r>
      <w:r w:rsidRPr="007C3AA3">
        <w:rPr>
          <w:rFonts w:hint="eastAsia"/>
          <w:sz w:val="12"/>
        </w:rPr>
        <w:t>s memories, desires and emotions intersect, assuming,</w:t>
      </w:r>
      <w:r>
        <w:rPr>
          <w:sz w:val="12"/>
        </w:rPr>
        <w:t xml:space="preserve"> </w:t>
      </w:r>
      <w:r w:rsidRPr="006D6A59">
        <w:rPr>
          <w:rFonts w:hint="eastAsia"/>
          <w:sz w:val="16"/>
        </w:rPr>
        <w:t>24</w:t>
      </w:r>
      <w:r>
        <w:rPr>
          <w:sz w:val="16"/>
        </w:rPr>
        <w:t xml:space="preserve"> </w:t>
      </w:r>
      <w:r w:rsidRPr="006D6A59">
        <w:rPr>
          <w:rFonts w:hint="eastAsia"/>
          <w:sz w:val="16"/>
        </w:rPr>
        <w:t>borderlands 14:1</w:t>
      </w:r>
      <w:r>
        <w:rPr>
          <w:sz w:val="16"/>
        </w:rPr>
        <w:t xml:space="preserve"> </w:t>
      </w:r>
      <w:r w:rsidRPr="006D6A59">
        <w:rPr>
          <w:sz w:val="16"/>
        </w:rPr>
        <w:t>even at this tender age, the political articulation of the violence of occupation that she is compelled to endure. The ground that radiates outward from this lemon tree traces the contours of a forensic ecology of displacement and separation</w:t>
      </w:r>
      <w:r w:rsidRPr="006D6A59">
        <w:rPr>
          <w:rFonts w:hint="cs"/>
          <w:sz w:val="16"/>
        </w:rPr>
        <w:t>—</w:t>
      </w:r>
      <w:r w:rsidRPr="006D6A59">
        <w:rPr>
          <w:sz w:val="16"/>
        </w:rPr>
        <w:t>even as it mar</w:t>
      </w:r>
      <w:r w:rsidRPr="006D6A59">
        <w:rPr>
          <w:rFonts w:hint="eastAsia"/>
          <w:sz w:val="16"/>
        </w:rPr>
        <w:t>ks the impossibility of affectively cleaving one from the other, the child from her lemon tree. As a key coordinate of violent dispossession and ongoing loss, it persists in orienting the lives of Hala and her family. Inextricably inscribed in their everyday lives, despite its material absence, it emerges as a protagonist that evidences the ongoing corrosive effects of the slow violence of dispossession and displacement.</w:t>
      </w:r>
      <w:r>
        <w:rPr>
          <w:sz w:val="16"/>
        </w:rPr>
        <w:t xml:space="preserve"> </w:t>
      </w:r>
      <w:r w:rsidRPr="006D6A59">
        <w:rPr>
          <w:rFonts w:hint="eastAsia"/>
          <w:sz w:val="16"/>
        </w:rPr>
        <w:t>Hala</w:t>
      </w:r>
      <w:r w:rsidRPr="006D6A59">
        <w:rPr>
          <w:rFonts w:hint="eastAsia"/>
          <w:sz w:val="16"/>
        </w:rPr>
        <w:t>’</w:t>
      </w:r>
      <w:r w:rsidRPr="006D6A59">
        <w:rPr>
          <w:rFonts w:hint="eastAsia"/>
          <w:sz w:val="16"/>
        </w:rPr>
        <w:t>s lemon tree problematises anthropocentric understandings of power and agency that are strictly conceptualized as vertical and unilinear. The lemon tree radiates horizontal and dialogic relations that encompass an ensemble of heterogeneous subjects an</w:t>
      </w:r>
      <w:r w:rsidRPr="006D6A59">
        <w:rPr>
          <w:sz w:val="16"/>
        </w:rPr>
        <w:t>d agents</w:t>
      </w:r>
      <w:r w:rsidRPr="006D6A59">
        <w:rPr>
          <w:rFonts w:hint="cs"/>
          <w:sz w:val="16"/>
        </w:rPr>
        <w:t>—</w:t>
      </w:r>
      <w:r w:rsidRPr="006D6A59">
        <w:rPr>
          <w:sz w:val="16"/>
        </w:rPr>
        <w:t>tree, house, garden, lemons, Hala and so on. The lemon tree effectively interpellates key aspects of Hala</w:t>
      </w:r>
      <w:r w:rsidRPr="006D6A59">
        <w:rPr>
          <w:rFonts w:hint="eastAsia"/>
          <w:sz w:val="16"/>
        </w:rPr>
        <w:t>’</w:t>
      </w:r>
      <w:r w:rsidRPr="006D6A59">
        <w:rPr>
          <w:sz w:val="16"/>
        </w:rPr>
        <w:t>s (and her mother</w:t>
      </w:r>
      <w:r w:rsidRPr="006D6A59">
        <w:rPr>
          <w:rFonts w:hint="eastAsia"/>
          <w:sz w:val="16"/>
        </w:rPr>
        <w:t>’</w:t>
      </w:r>
      <w:r w:rsidRPr="006D6A59">
        <w:rPr>
          <w:sz w:val="16"/>
        </w:rPr>
        <w:t>s) subjectivity, shaping her socio-political understanding of the world. It is at once its own entity and a key player in t</w:t>
      </w:r>
      <w:r w:rsidRPr="006D6A59">
        <w:rPr>
          <w:rFonts w:hint="eastAsia"/>
          <w:sz w:val="16"/>
        </w:rPr>
        <w:t>he drama of Hala</w:t>
      </w:r>
      <w:r w:rsidRPr="006D6A59">
        <w:rPr>
          <w:rFonts w:hint="eastAsia"/>
          <w:sz w:val="16"/>
        </w:rPr>
        <w:t>’</w:t>
      </w:r>
      <w:r w:rsidRPr="006D6A59">
        <w:rPr>
          <w:rFonts w:hint="eastAsia"/>
          <w:sz w:val="16"/>
        </w:rPr>
        <w:t xml:space="preserve">s dispossession, materialising what Bennett (2004, p. 349) evocatively terms </w:t>
      </w:r>
      <w:r w:rsidRPr="006D6A59">
        <w:rPr>
          <w:rFonts w:hint="eastAsia"/>
          <w:sz w:val="16"/>
        </w:rPr>
        <w:t>‘</w:t>
      </w:r>
      <w:r w:rsidRPr="006D6A59">
        <w:rPr>
          <w:rFonts w:hint="eastAsia"/>
          <w:sz w:val="16"/>
        </w:rPr>
        <w:t>protean flow[s] of matter-energy</w:t>
      </w:r>
      <w:r w:rsidRPr="006D6A59">
        <w:rPr>
          <w:rFonts w:hint="eastAsia"/>
          <w:sz w:val="16"/>
        </w:rPr>
        <w:t>’</w:t>
      </w:r>
      <w:r w:rsidRPr="006D6A59">
        <w:rPr>
          <w:rFonts w:hint="eastAsia"/>
          <w:sz w:val="16"/>
        </w:rPr>
        <w:t xml:space="preserve"> between one and the other. </w:t>
      </w:r>
      <w:r w:rsidRPr="007C3AA3">
        <w:rPr>
          <w:rStyle w:val="StyleUnderline"/>
          <w:rFonts w:hint="eastAsia"/>
        </w:rPr>
        <w:t>These protean flows of matter-energy are what can be complexly conceptualised in the realm of quantum physics or in the imaginative realm of poiesis, but they still effectively remain outside the strictured domains of anthropocentric thought and its instrumentalist logics.</w:t>
      </w:r>
    </w:p>
    <w:p w14:paraId="13C8CD55" w14:textId="77777777" w:rsidR="001B1E9B" w:rsidRDefault="001B1E9B" w:rsidP="001B1E9B">
      <w:pPr>
        <w:pStyle w:val="Heading4"/>
      </w:pPr>
      <w:r>
        <w:t xml:space="preserve">Perm do-both—a singular focus on theorizing capitalism tradeoffs with a focus on other forms of life that can end capitalism </w:t>
      </w:r>
    </w:p>
    <w:p w14:paraId="1979EFCD" w14:textId="77777777" w:rsidR="001B1E9B" w:rsidRPr="00BB61F2" w:rsidRDefault="001B1E9B" w:rsidP="001B1E9B">
      <w:pPr>
        <w:rPr>
          <w:rStyle w:val="Style13ptBold"/>
          <w:sz w:val="18"/>
          <w:szCs w:val="18"/>
        </w:rPr>
      </w:pPr>
      <w:r>
        <w:rPr>
          <w:rStyle w:val="Style13ptBold"/>
        </w:rPr>
        <w:t>Povinelli 16—</w:t>
      </w:r>
      <w:r w:rsidRPr="00BB61F2">
        <w:t xml:space="preserve"> </w:t>
      </w:r>
      <w:r w:rsidRPr="00BB61F2">
        <w:rPr>
          <w:rStyle w:val="Style13ptBold"/>
          <w:b w:val="0"/>
          <w:sz w:val="18"/>
          <w:szCs w:val="18"/>
        </w:rPr>
        <w:t>Elizabeth A. Povinelli</w:t>
      </w:r>
      <w:r>
        <w:rPr>
          <w:rStyle w:val="Style13ptBold"/>
          <w:b w:val="0"/>
          <w:sz w:val="18"/>
          <w:szCs w:val="18"/>
        </w:rPr>
        <w:t>, F</w:t>
      </w:r>
      <w:r w:rsidRPr="00BB61F2">
        <w:rPr>
          <w:rStyle w:val="Style13ptBold"/>
          <w:b w:val="0"/>
          <w:sz w:val="18"/>
          <w:szCs w:val="18"/>
        </w:rPr>
        <w:t>ranz Boas Professor of Anthropology and Gender Studies at Columbia Universit</w:t>
      </w:r>
      <w:r>
        <w:rPr>
          <w:rStyle w:val="Style13ptBold"/>
          <w:b w:val="0"/>
          <w:sz w:val="18"/>
          <w:szCs w:val="18"/>
        </w:rPr>
        <w:t>y, Geontologies: A Requiem to Late Liberalism, Pg. 27-28 //AKrish</w:t>
      </w:r>
    </w:p>
    <w:p w14:paraId="75F14E9B" w14:textId="77777777" w:rsidR="001B1E9B" w:rsidRDefault="001B1E9B" w:rsidP="001B1E9B">
      <w:pPr>
        <w:rPr>
          <w:rStyle w:val="StyleUnderline"/>
        </w:rPr>
      </w:pPr>
      <w:r w:rsidRPr="008425E5">
        <w:rPr>
          <w:sz w:val="16"/>
        </w:rPr>
        <w:t xml:space="preserve">But none of these ways of narrating the protagonists and antagonists of geontopower provide a clear social or political solution. For example, </w:t>
      </w:r>
      <w:r w:rsidRPr="002A1ECF">
        <w:rPr>
          <w:rStyle w:val="StyleUnderline"/>
          <w:highlight w:val="green"/>
        </w:rPr>
        <w:t>if we keep our focus on the effect</w:t>
      </w:r>
      <w:r w:rsidRPr="002A1ECF">
        <w:rPr>
          <w:rStyle w:val="StyleUnderline"/>
        </w:rPr>
        <w:t xml:space="preserve"> that a mode </w:t>
      </w:r>
      <w:r w:rsidRPr="002A1ECF">
        <w:rPr>
          <w:rStyle w:val="StyleUnderline"/>
          <w:highlight w:val="green"/>
        </w:rPr>
        <w:t>of</w:t>
      </w:r>
      <w:r w:rsidRPr="002A1ECF">
        <w:rPr>
          <w:rStyle w:val="StyleUnderline"/>
        </w:rPr>
        <w:t xml:space="preserve"> human sociality, say liberal </w:t>
      </w:r>
      <w:r w:rsidRPr="002A1ECF">
        <w:rPr>
          <w:rStyle w:val="StyleUnderline"/>
          <w:highlight w:val="green"/>
        </w:rPr>
        <w:t>capitalism</w:t>
      </w:r>
      <w:r w:rsidRPr="002A1ECF">
        <w:rPr>
          <w:rStyle w:val="StyleUnderline"/>
        </w:rPr>
        <w:t xml:space="preserve">, </w:t>
      </w:r>
      <w:r w:rsidRPr="002A1ECF">
        <w:rPr>
          <w:rStyle w:val="StyleUnderline"/>
          <w:highlight w:val="green"/>
        </w:rPr>
        <w:t>is having on other forms of life should we democratize Life such that all forms of existence have a say in the</w:t>
      </w:r>
      <w:r w:rsidRPr="002A1ECF">
        <w:rPr>
          <w:rStyle w:val="StyleUnderline"/>
        </w:rPr>
        <w:t xml:space="preserve"> present </w:t>
      </w:r>
      <w:r w:rsidRPr="002A1ECF">
        <w:rPr>
          <w:rStyle w:val="StyleUnderline"/>
          <w:highlight w:val="green"/>
        </w:rPr>
        <w:t>use of the planet</w:t>
      </w:r>
      <w:r w:rsidRPr="002A1ECF">
        <w:rPr>
          <w:rStyle w:val="StyleUnderline"/>
        </w:rPr>
        <w:t>?</w:t>
      </w:r>
      <w:r w:rsidRPr="008425E5">
        <w:rPr>
          <w:sz w:val="16"/>
        </w:rPr>
        <w:t xml:space="preserve"> </w:t>
      </w:r>
      <w:r w:rsidRPr="002A1ECF">
        <w:rPr>
          <w:rStyle w:val="StyleUnderline"/>
        </w:rPr>
        <w:t>Or should some forms of existence receive more ballots, or more weight in the voting, then others</w:t>
      </w:r>
      <w:r w:rsidRPr="008425E5">
        <w:rPr>
          <w:sz w:val="16"/>
        </w:rPr>
        <w:t xml:space="preserve">? Take the recent work of the anthropologist Anna Tsing in which she mobilizes </w:t>
      </w:r>
      <w:r w:rsidRPr="002A1ECF">
        <w:rPr>
          <w:rStyle w:val="StyleUnderline"/>
          <w:highlight w:val="green"/>
        </w:rPr>
        <w:t>the matsutake mushroom</w:t>
      </w:r>
      <w:r w:rsidRPr="002A1ECF">
        <w:rPr>
          <w:rStyle w:val="StyleUnderline"/>
        </w:rPr>
        <w:t xml:space="preserve"> to make the case </w:t>
      </w:r>
      <w:r w:rsidRPr="002A1ECF">
        <w:rPr>
          <w:rStyle w:val="StyleUnderline"/>
          <w:highlight w:val="green"/>
        </w:rPr>
        <w:t>for a more inclusive politics of wellbeing</w:t>
      </w:r>
      <w:r w:rsidRPr="002A1ECF">
        <w:rPr>
          <w:rStyle w:val="StyleUnderline"/>
        </w:rPr>
        <w:t xml:space="preserve">; </w:t>
      </w:r>
      <w:r w:rsidRPr="002A1ECF">
        <w:rPr>
          <w:rStyle w:val="StyleUnderline"/>
          <w:highlight w:val="green"/>
        </w:rPr>
        <w:t>a political imaginary which conceptualize</w:t>
      </w:r>
      <w:r w:rsidRPr="002A1ECF">
        <w:rPr>
          <w:rStyle w:val="StyleUnderline"/>
        </w:rPr>
        <w:t xml:space="preserve">s the good as </w:t>
      </w:r>
      <w:r w:rsidRPr="00FC2D68">
        <w:rPr>
          <w:rStyle w:val="StyleUnderline"/>
          <w:highlight w:val="green"/>
        </w:rPr>
        <w:t>a world in which humans and nonhumans alike thrive</w:t>
      </w:r>
      <w:r w:rsidRPr="002A1ECF">
        <w:rPr>
          <w:rStyle w:val="StyleUnderline"/>
        </w:rPr>
        <w:t xml:space="preserve">. And yet </w:t>
      </w:r>
      <w:r w:rsidRPr="00FC2D68">
        <w:rPr>
          <w:rStyle w:val="StyleUnderline"/>
          <w:highlight w:val="green"/>
        </w:rPr>
        <w:t>this thriving is</w:t>
      </w:r>
      <w:r w:rsidRPr="002A1ECF">
        <w:rPr>
          <w:rStyle w:val="StyleUnderline"/>
        </w:rPr>
        <w:t xml:space="preserve">, perhaps as it must be, </w:t>
      </w:r>
      <w:r w:rsidRPr="00FC2D68">
        <w:rPr>
          <w:rStyle w:val="StyleUnderline"/>
          <w:highlight w:val="green"/>
        </w:rPr>
        <w:t>measured according to</w:t>
      </w:r>
      <w:r w:rsidRPr="002A1ECF">
        <w:rPr>
          <w:rStyle w:val="StyleUnderline"/>
        </w:rPr>
        <w:t xml:space="preserve"> specific </w:t>
      </w:r>
      <w:r w:rsidRPr="00FC2D68">
        <w:rPr>
          <w:rStyle w:val="StyleUnderline"/>
          <w:highlight w:val="green"/>
        </w:rPr>
        <w:t>human points of view</w:t>
      </w:r>
      <w:r w:rsidRPr="002A1ECF">
        <w:rPr>
          <w:rStyle w:val="StyleUnderline"/>
        </w:rPr>
        <w:t>, which becomes clear when various other species of fungi come into view—for instance, those tree fungi that thrive in agricapital nurseries such as Hevea root fungal parasites: Rigidoporus lignosus and Phellinus noxius. I</w:t>
      </w:r>
      <w:r w:rsidRPr="008425E5">
        <w:rPr>
          <w:sz w:val="16"/>
        </w:rPr>
        <w:t xml:space="preserve"> might not want plantation capitalism to survive, but R. lignosus and P. noxius certainly do. </w:t>
      </w:r>
      <w:r w:rsidRPr="00FC2D68">
        <w:rPr>
          <w:rStyle w:val="StyleUnderline"/>
          <w:highlight w:val="green"/>
        </w:rPr>
        <w:t>P. noxius is not noxious from the</w:t>
      </w:r>
      <w:r w:rsidRPr="002A1ECF">
        <w:rPr>
          <w:rStyle w:val="StyleUnderline"/>
        </w:rPr>
        <w:t xml:space="preserve"> point of </w:t>
      </w:r>
      <w:r w:rsidRPr="00FC2D68">
        <w:rPr>
          <w:rStyle w:val="StyleUnderline"/>
          <w:highlight w:val="green"/>
        </w:rPr>
        <w:t>view of nowhere</w:t>
      </w:r>
      <w:r w:rsidRPr="002A1ECF">
        <w:rPr>
          <w:rStyle w:val="StyleUnderline"/>
        </w:rPr>
        <w:t xml:space="preserve"> but </w:t>
      </w:r>
      <w:r w:rsidRPr="00FC2D68">
        <w:rPr>
          <w:rStyle w:val="StyleUnderline"/>
          <w:highlight w:val="green"/>
        </w:rPr>
        <w:t>because it can be understood as the companion species to</w:t>
      </w:r>
      <w:r w:rsidRPr="002A1ECF">
        <w:rPr>
          <w:rStyle w:val="StyleUnderline"/>
        </w:rPr>
        <w:t xml:space="preserve"> a specific form of </w:t>
      </w:r>
      <w:r w:rsidRPr="00FC2D68">
        <w:rPr>
          <w:rStyle w:val="StyleUnderline"/>
          <w:highlight w:val="green"/>
        </w:rPr>
        <w:t>human social existence, agricapitalism</w:t>
      </w:r>
      <w:r w:rsidRPr="002A1ECF">
        <w:rPr>
          <w:rStyle w:val="StyleUnderline"/>
        </w:rPr>
        <w:t xml:space="preserve">. </w:t>
      </w:r>
      <w:r w:rsidRPr="00FC2D68">
        <w:rPr>
          <w:rStyle w:val="StyleUnderline"/>
          <w:highlight w:val="green"/>
        </w:rPr>
        <w:t>So will I deny P. noxius a ballot</w:t>
      </w:r>
      <w:r w:rsidRPr="002A1ECF">
        <w:rPr>
          <w:rStyle w:val="StyleUnderline"/>
        </w:rPr>
        <w:t xml:space="preserve">? </w:t>
      </w:r>
      <w:r w:rsidRPr="00FC2D68">
        <w:rPr>
          <w:rStyle w:val="StyleUnderline"/>
          <w:highlight w:val="green"/>
        </w:rPr>
        <w:t>What will it have to agree to do and be before I agree</w:t>
      </w:r>
      <w:r w:rsidRPr="002A1ECF">
        <w:rPr>
          <w:rStyle w:val="StyleUnderline"/>
        </w:rPr>
        <w:t xml:space="preserve"> to give it one?</w:t>
      </w:r>
      <w:r w:rsidRPr="008425E5">
        <w:rPr>
          <w:sz w:val="16"/>
        </w:rPr>
        <w:t xml:space="preserve"> </w:t>
      </w:r>
      <w:r w:rsidRPr="00FC2D68">
        <w:rPr>
          <w:rStyle w:val="StyleUnderline"/>
          <w:highlight w:val="green"/>
        </w:rPr>
        <w:t>What else will need to abide by my rule</w:t>
      </w:r>
      <w:r w:rsidRPr="002A1ECF">
        <w:rPr>
          <w:rStyle w:val="StyleUnderline"/>
        </w:rPr>
        <w:t xml:space="preserve"> in this new war of the world— those minerals, lakes, air particles, and currents that thrive in one formation but not another? “</w:t>
      </w:r>
      <w:r w:rsidRPr="00FC2D68">
        <w:rPr>
          <w:rStyle w:val="StyleUnderline"/>
          <w:highlight w:val="green"/>
        </w:rPr>
        <w:t>Sustainability” can</w:t>
      </w:r>
      <w:r w:rsidRPr="002A1ECF">
        <w:rPr>
          <w:rStyle w:val="StyleUnderline"/>
        </w:rPr>
        <w:t xml:space="preserve"> quickly </w:t>
      </w:r>
      <w:r w:rsidRPr="00FC2D68">
        <w:rPr>
          <w:rStyle w:val="StyleUnderline"/>
          <w:highlight w:val="green"/>
        </w:rPr>
        <w:t>become a call to conceive a mode</w:t>
      </w:r>
      <w:r w:rsidRPr="002A1ECF">
        <w:rPr>
          <w:rStyle w:val="StyleUnderline"/>
        </w:rPr>
        <w:t xml:space="preserve"> of (multi)existence </w:t>
      </w:r>
      <w:r w:rsidRPr="00FC2D68">
        <w:rPr>
          <w:rStyle w:val="StyleUnderline"/>
          <w:highlight w:val="green"/>
        </w:rPr>
        <w:t>that is pliant to our desires even as political alliances become very confusing</w:t>
      </w:r>
      <w:r w:rsidRPr="002A1ECF">
        <w:rPr>
          <w:rStyle w:val="StyleUnderline"/>
        </w:rPr>
        <w:t xml:space="preserve">. After all, </w:t>
      </w:r>
      <w:r w:rsidRPr="00FC2D68">
        <w:rPr>
          <w:rStyle w:val="Emphasis"/>
          <w:highlight w:val="green"/>
        </w:rPr>
        <w:t>P. noxius may be the best class warrior we now have.</w:t>
      </w:r>
      <w:r w:rsidRPr="002A1ECF">
        <w:rPr>
          <w:rStyle w:val="StyleUnderline"/>
        </w:rPr>
        <w:t xml:space="preserve"> </w:t>
      </w:r>
      <w:r w:rsidRPr="00FC2D68">
        <w:rPr>
          <w:rStyle w:val="StyleUnderline"/>
          <w:highlight w:val="green"/>
        </w:rPr>
        <w:t>It eats up the conditions of its being and it destroys what capital provides as the condition of its</w:t>
      </w:r>
      <w:r w:rsidRPr="002A1ECF">
        <w:rPr>
          <w:rStyle w:val="StyleUnderline"/>
        </w:rPr>
        <w:t xml:space="preserve"> normative </w:t>
      </w:r>
      <w:r w:rsidRPr="00FC2D68">
        <w:rPr>
          <w:rStyle w:val="StyleUnderline"/>
          <w:highlight w:val="green"/>
        </w:rPr>
        <w:t>extension</w:t>
      </w:r>
      <w:r w:rsidRPr="002A1ECF">
        <w:rPr>
          <w:rStyle w:val="StyleUnderline"/>
        </w:rPr>
        <w:t>. True, it eats up a whole host of other forms of existence in the process. But class war is not a gentle affair.</w:t>
      </w:r>
    </w:p>
    <w:p w14:paraId="456186EC" w14:textId="77777777" w:rsidR="001B1E9B" w:rsidRPr="00C151B6" w:rsidRDefault="001B1E9B" w:rsidP="001B1E9B">
      <w:pPr>
        <w:rPr>
          <w:sz w:val="16"/>
        </w:rPr>
      </w:pPr>
      <w:r w:rsidRPr="0055423D">
        <w:rPr>
          <w:sz w:val="16"/>
        </w:rPr>
        <w:t>.</w:t>
      </w:r>
    </w:p>
    <w:p w14:paraId="4981D3E4" w14:textId="7D0FE8ED" w:rsidR="001B1E9B" w:rsidRDefault="001B1E9B" w:rsidP="001B1E9B">
      <w:pPr>
        <w:pStyle w:val="Heading3"/>
      </w:pPr>
      <w:r>
        <w:t>Alt fails</w:t>
      </w:r>
    </w:p>
    <w:p w14:paraId="346F163E" w14:textId="0CA10907" w:rsidR="00CA4A0A" w:rsidRPr="00CA4A0A" w:rsidRDefault="00CA4A0A" w:rsidP="00CA4A0A">
      <w:pPr>
        <w:pStyle w:val="ListParagraph"/>
        <w:keepNext/>
        <w:keepLines/>
        <w:numPr>
          <w:ilvl w:val="0"/>
          <w:numId w:val="37"/>
        </w:numPr>
        <w:spacing w:before="40" w:after="0"/>
        <w:outlineLvl w:val="3"/>
        <w:rPr>
          <w:rFonts w:eastAsia="MS Gothic" w:cs="Times New Roman"/>
          <w:b/>
          <w:iCs/>
          <w:color w:val="000000"/>
          <w:sz w:val="26"/>
        </w:rPr>
      </w:pPr>
      <w:bookmarkStart w:id="3" w:name="_Hlk532303798"/>
      <w:r w:rsidRPr="00CA4A0A">
        <w:rPr>
          <w:rFonts w:eastAsia="MS Gothic" w:cs="Times New Roman"/>
          <w:b/>
          <w:iCs/>
          <w:color w:val="000000"/>
          <w:sz w:val="26"/>
        </w:rPr>
        <w:t>Anti-capitalist movements fail to center the land/spirit nexus and spiritual degradation of the Settler which not only ensures a failure to confront capitalism onto-spiritual causes but guarantees ongoing genocidal violence.</w:t>
      </w:r>
    </w:p>
    <w:p w14:paraId="24B51002" w14:textId="77777777" w:rsidR="00CA4A0A" w:rsidRPr="00CA4A0A" w:rsidRDefault="00CA4A0A" w:rsidP="00CA4A0A">
      <w:pPr>
        <w:rPr>
          <w:rFonts w:eastAsia="Cambria" w:cs="Times New Roman"/>
          <w:color w:val="000000"/>
        </w:rPr>
      </w:pPr>
      <w:r w:rsidRPr="00CA4A0A">
        <w:rPr>
          <w:rFonts w:eastAsia="Cambria" w:cs="Times New Roman"/>
          <w:b/>
          <w:bCs/>
          <w:color w:val="000000"/>
          <w:sz w:val="26"/>
        </w:rPr>
        <w:t>Wilderson 10</w:t>
      </w:r>
      <w:r w:rsidRPr="00CA4A0A">
        <w:rPr>
          <w:rFonts w:eastAsia="Cambria" w:cs="Times New Roman"/>
          <w:color w:val="000000"/>
        </w:rPr>
        <w:t xml:space="preserve"> (Frank, Full Professor of Drama and African American studies at the University of California, Irvine </w:t>
      </w:r>
      <w:r w:rsidRPr="00CA4A0A">
        <w:rPr>
          <w:rFonts w:eastAsia="Cambria" w:cs="Times New Roman"/>
          <w:i/>
          <w:color w:val="000000"/>
        </w:rPr>
        <w:t>Red, White, and Black: Cinema and the Structure of U.S. Antagonisms</w:t>
      </w:r>
      <w:r w:rsidRPr="00CA4A0A">
        <w:rPr>
          <w:rFonts w:eastAsia="Cambria" w:cs="Times New Roman"/>
          <w:color w:val="000000"/>
        </w:rPr>
        <w:t xml:space="preserve"> pp. 177-179) NIJ</w:t>
      </w:r>
    </w:p>
    <w:p w14:paraId="5133DB24" w14:textId="77777777" w:rsidR="00CA4A0A" w:rsidRPr="00CA4A0A" w:rsidRDefault="00CA4A0A" w:rsidP="00CA4A0A">
      <w:pPr>
        <w:rPr>
          <w:rFonts w:eastAsia="Cambria" w:cs="Times New Roman"/>
          <w:color w:val="000000"/>
          <w:u w:val="single"/>
        </w:rPr>
      </w:pPr>
      <w:r w:rsidRPr="00CA4A0A">
        <w:rPr>
          <w:rFonts w:eastAsia="Cambria" w:cs="Times New Roman"/>
          <w:color w:val="000000"/>
          <w:sz w:val="12"/>
        </w:rPr>
        <w:t>Ward Churchill illustrates the split between Native Americans and Marxists regarding “conclusions to be drawn from analyses of what is wrong with the capitalist process; with a vision of an alternative society…</w:t>
      </w:r>
      <w:r w:rsidRPr="00CA4A0A">
        <w:rPr>
          <w:rFonts w:eastAsia="Cambria" w:cs="Times New Roman"/>
          <w:color w:val="000000"/>
          <w:highlight w:val="green"/>
          <w:u w:val="single"/>
        </w:rPr>
        <w:t>the redistribution of proceeds accruing from a systematic rape of the earth is, at best, an irrelevancy for…Native Americans</w:t>
      </w:r>
      <w:r w:rsidRPr="00CA4A0A">
        <w:rPr>
          <w:rFonts w:eastAsia="Cambria" w:cs="Times New Roman"/>
          <w:color w:val="000000"/>
          <w:u w:val="single"/>
        </w:rPr>
        <w:t>”</w:t>
      </w:r>
      <w:r w:rsidRPr="00CA4A0A">
        <w:rPr>
          <w:rFonts w:eastAsia="Cambria" w:cs="Times New Roman"/>
          <w:color w:val="000000"/>
          <w:sz w:val="12"/>
        </w:rPr>
        <w:t xml:space="preserve"> (Marxism and Native Americans 185). Throughout the meta-commentaries of “Savage” ontology the point is made that Native people share and watch over the land in concert with other creatures that inhabit it. </w:t>
      </w:r>
      <w:r w:rsidRPr="00CA4A0A">
        <w:rPr>
          <w:rFonts w:eastAsia="Cambria" w:cs="Times New Roman"/>
          <w:color w:val="000000"/>
          <w:u w:val="single"/>
        </w:rPr>
        <w:t>Settlerism’s structural imposition on the indigenous system of relationality</w:t>
      </w:r>
      <w:r w:rsidRPr="00CA4A0A">
        <w:rPr>
          <w:rFonts w:eastAsia="Cambria" w:cs="Times New Roman"/>
          <w:color w:val="000000"/>
          <w:sz w:val="12"/>
        </w:rPr>
        <w:t xml:space="preserve"> (one in which all inhabitants of the land are the Native American’s “relations”) </w:t>
      </w:r>
      <w:r w:rsidRPr="00CA4A0A">
        <w:rPr>
          <w:rFonts w:eastAsia="Cambria" w:cs="Times New Roman"/>
          <w:color w:val="000000"/>
          <w:u w:val="single"/>
        </w:rPr>
        <w:t xml:space="preserve">is tantamount to the dismantling of indigenous subjectivity. </w:t>
      </w:r>
      <w:r w:rsidRPr="00CA4A0A">
        <w:rPr>
          <w:rFonts w:eastAsia="Cambria" w:cs="Times New Roman"/>
          <w:b/>
          <w:iCs/>
          <w:color w:val="000000"/>
          <w:u w:val="single"/>
        </w:rPr>
        <w:t xml:space="preserve">This </w:t>
      </w:r>
      <w:r w:rsidRPr="00CA4A0A">
        <w:rPr>
          <w:rFonts w:eastAsia="Cambria" w:cs="Times New Roman"/>
          <w:b/>
          <w:iCs/>
          <w:color w:val="000000"/>
          <w:highlight w:val="green"/>
          <w:u w:val="single"/>
        </w:rPr>
        <w:t>dismantling</w:t>
      </w:r>
      <w:r w:rsidRPr="00CA4A0A">
        <w:rPr>
          <w:rFonts w:eastAsia="Cambria" w:cs="Times New Roman"/>
          <w:b/>
          <w:iCs/>
          <w:color w:val="000000"/>
          <w:u w:val="single"/>
        </w:rPr>
        <w:t xml:space="preserve"> </w:t>
      </w:r>
      <w:r w:rsidRPr="00CA4A0A">
        <w:rPr>
          <w:rFonts w:eastAsia="Cambria" w:cs="Times New Roman"/>
          <w:b/>
          <w:iCs/>
          <w:color w:val="000000"/>
          <w:highlight w:val="green"/>
          <w:u w:val="single"/>
        </w:rPr>
        <w:t>of</w:t>
      </w:r>
      <w:r w:rsidRPr="00CA4A0A">
        <w:rPr>
          <w:rFonts w:eastAsia="Cambria" w:cs="Times New Roman"/>
          <w:b/>
          <w:iCs/>
          <w:color w:val="000000"/>
          <w:u w:val="single"/>
        </w:rPr>
        <w:t xml:space="preserve"> </w:t>
      </w:r>
      <w:r w:rsidRPr="00CA4A0A">
        <w:rPr>
          <w:rFonts w:eastAsia="Cambria" w:cs="Times New Roman"/>
          <w:b/>
          <w:iCs/>
          <w:color w:val="000000"/>
          <w:highlight w:val="green"/>
          <w:u w:val="single"/>
        </w:rPr>
        <w:t>subjectivity</w:t>
      </w:r>
      <w:r w:rsidRPr="00CA4A0A">
        <w:rPr>
          <w:rFonts w:eastAsia="Cambria" w:cs="Times New Roman"/>
          <w:color w:val="000000"/>
          <w:sz w:val="12"/>
        </w:rPr>
        <w:t xml:space="preserve">, Church and others point out, </w:t>
      </w:r>
      <w:r w:rsidRPr="00CA4A0A">
        <w:rPr>
          <w:rFonts w:eastAsia="Cambria" w:cs="Times New Roman"/>
          <w:b/>
          <w:iCs/>
          <w:color w:val="000000"/>
          <w:highlight w:val="green"/>
          <w:u w:val="single"/>
        </w:rPr>
        <w:t>cannot be repaired by a Marxist revolution</w:t>
      </w:r>
      <w:r w:rsidRPr="00CA4A0A">
        <w:rPr>
          <w:rFonts w:eastAsia="Cambria" w:cs="Times New Roman"/>
          <w:color w:val="000000"/>
          <w:sz w:val="12"/>
        </w:rPr>
        <w:t xml:space="preserve"> (found, for example, in Negri and Hardt’s idea of “time redeemed” or the commons restored); </w:t>
      </w:r>
      <w:r w:rsidRPr="00CA4A0A">
        <w:rPr>
          <w:rFonts w:eastAsia="Cambria" w:cs="Times New Roman"/>
          <w:color w:val="000000"/>
          <w:u w:val="single"/>
        </w:rPr>
        <w:t xml:space="preserve">for such </w:t>
      </w:r>
      <w:r w:rsidRPr="00CA4A0A">
        <w:rPr>
          <w:rFonts w:eastAsia="Cambria" w:cs="Times New Roman"/>
          <w:color w:val="000000"/>
          <w:highlight w:val="green"/>
          <w:u w:val="single"/>
        </w:rPr>
        <w:t>a revolution reinstates neither “stewardship” nor animate/inanimate kinship</w:t>
      </w:r>
      <w:r w:rsidRPr="00CA4A0A">
        <w:rPr>
          <w:rFonts w:eastAsia="Cambria" w:cs="Times New Roman"/>
          <w:color w:val="000000"/>
          <w:u w:val="single"/>
        </w:rPr>
        <w:t xml:space="preserve"> relations </w:t>
      </w:r>
      <w:r w:rsidRPr="00CA4A0A">
        <w:rPr>
          <w:rFonts w:eastAsia="Cambria" w:cs="Times New Roman"/>
          <w:color w:val="000000"/>
          <w:highlight w:val="green"/>
          <w:u w:val="single"/>
        </w:rPr>
        <w:t>back to the paradigm of dominion and</w:t>
      </w:r>
      <w:r w:rsidRPr="00CA4A0A">
        <w:rPr>
          <w:rFonts w:eastAsia="Cambria" w:cs="Times New Roman"/>
          <w:color w:val="000000"/>
          <w:u w:val="single"/>
        </w:rPr>
        <w:t xml:space="preserve"> use.</w:t>
      </w:r>
      <w:r w:rsidRPr="00CA4A0A">
        <w:rPr>
          <w:rFonts w:eastAsia="Cambria" w:cs="Times New Roman"/>
          <w:color w:val="000000"/>
          <w:sz w:val="12"/>
        </w:rPr>
        <w:t xml:space="preserve"> lxii </w:t>
      </w:r>
      <w:r w:rsidRPr="00CA4A0A">
        <w:rPr>
          <w:rFonts w:eastAsia="Cambria" w:cs="Times New Roman"/>
          <w:color w:val="000000"/>
          <w:u w:val="single"/>
        </w:rPr>
        <w:t xml:space="preserve">The </w:t>
      </w:r>
      <w:r w:rsidRPr="00CA4A0A">
        <w:rPr>
          <w:rFonts w:eastAsia="Cambria" w:cs="Times New Roman"/>
          <w:color w:val="000000"/>
          <w:highlight w:val="green"/>
          <w:u w:val="single"/>
        </w:rPr>
        <w:t>Settler’s ontological degradation in the form of cap</w:t>
      </w:r>
      <w:r w:rsidRPr="00CA4A0A">
        <w:rPr>
          <w:rFonts w:eastAsia="Cambria" w:cs="Times New Roman"/>
          <w:color w:val="000000"/>
          <w:u w:val="single"/>
        </w:rPr>
        <w:t>italism</w:t>
      </w:r>
      <w:r w:rsidRPr="00CA4A0A">
        <w:rPr>
          <w:rFonts w:eastAsia="Cambria" w:cs="Times New Roman"/>
          <w:color w:val="000000"/>
          <w:highlight w:val="green"/>
          <w:u w:val="single"/>
        </w:rPr>
        <w:t>,</w:t>
      </w:r>
      <w:r w:rsidRPr="00CA4A0A">
        <w:rPr>
          <w:rFonts w:eastAsia="Cambria" w:cs="Times New Roman"/>
          <w:color w:val="000000"/>
          <w:u w:val="single"/>
        </w:rPr>
        <w:t xml:space="preserve"> and his/her emancipation in the form of communism, </w:t>
      </w:r>
      <w:r w:rsidRPr="00CA4A0A">
        <w:rPr>
          <w:rFonts w:eastAsia="Cambria" w:cs="Times New Roman"/>
          <w:color w:val="000000"/>
          <w:highlight w:val="green"/>
          <w:u w:val="single"/>
        </w:rPr>
        <w:t>portends the beginning and the continuation</w:t>
      </w:r>
      <w:r w:rsidRPr="00CA4A0A">
        <w:rPr>
          <w:rFonts w:eastAsia="Cambria" w:cs="Times New Roman"/>
          <w:color w:val="000000"/>
          <w:sz w:val="12"/>
        </w:rPr>
        <w:t xml:space="preserve">, respectively, </w:t>
      </w:r>
      <w:r w:rsidRPr="00CA4A0A">
        <w:rPr>
          <w:rFonts w:eastAsia="Cambria" w:cs="Times New Roman"/>
          <w:color w:val="000000"/>
          <w:highlight w:val="green"/>
          <w:u w:val="single"/>
        </w:rPr>
        <w:t>of</w:t>
      </w:r>
      <w:r w:rsidRPr="00CA4A0A">
        <w:rPr>
          <w:rFonts w:eastAsia="Cambria" w:cs="Times New Roman"/>
          <w:color w:val="000000"/>
          <w:u w:val="single"/>
        </w:rPr>
        <w:t xml:space="preserve"> Native American </w:t>
      </w:r>
      <w:r w:rsidRPr="00CA4A0A">
        <w:rPr>
          <w:rFonts w:eastAsia="Cambria" w:cs="Times New Roman"/>
          <w:color w:val="000000"/>
          <w:highlight w:val="green"/>
          <w:u w:val="single"/>
        </w:rPr>
        <w:t>land dispossession</w:t>
      </w:r>
      <w:r w:rsidRPr="00CA4A0A">
        <w:rPr>
          <w:rFonts w:eastAsia="Cambria" w:cs="Times New Roman"/>
          <w:color w:val="000000"/>
          <w:u w:val="single"/>
        </w:rPr>
        <w:t>—a dispossession far more profound than material larceny</w:t>
      </w:r>
      <w:r w:rsidRPr="00CA4A0A">
        <w:rPr>
          <w:rFonts w:eastAsia="Cambria" w:cs="Times New Roman"/>
          <w:color w:val="000000"/>
          <w:sz w:val="12"/>
        </w:rPr>
        <w:t>: “Abandonment of their land base is not an option for Native Americans, either in fact or in theory. The result would simply be ‘auto-genocide’” (Churchill, Marxism and Native Americans 193). “Savage” sovereignty’s notions of stewardship and source are presented as ethical alternatives to Settler sovereignty’s notions of dominance and resource. Deloria, Trask, Alfred, and Churchill’s counterpoint to Marxists and Settler progressives is twofold. First,</w:t>
      </w:r>
      <w:r w:rsidRPr="00CA4A0A">
        <w:rPr>
          <w:rFonts w:eastAsia="Cambria" w:cs="Times New Roman"/>
          <w:b/>
          <w:iCs/>
          <w:color w:val="000000"/>
          <w:u w:val="single"/>
        </w:rPr>
        <w:t xml:space="preserve"> </w:t>
      </w:r>
      <w:r w:rsidRPr="00CA4A0A">
        <w:rPr>
          <w:rFonts w:eastAsia="Cambria" w:cs="Times New Roman"/>
          <w:b/>
          <w:iCs/>
          <w:color w:val="000000"/>
          <w:highlight w:val="green"/>
          <w:u w:val="single"/>
        </w:rPr>
        <w:t>civil society cannot become ethical simply by adjusting its paradigm of resource accumulation and distribution</w:t>
      </w:r>
      <w:r w:rsidRPr="00CA4A0A">
        <w:rPr>
          <w:rFonts w:eastAsia="Cambria" w:cs="Times New Roman"/>
          <w:color w:val="000000"/>
          <w:sz w:val="12"/>
        </w:rPr>
        <w:t xml:space="preserve">; instead, </w:t>
      </w:r>
      <w:r w:rsidRPr="00CA4A0A">
        <w:rPr>
          <w:rFonts w:eastAsia="Cambria" w:cs="Times New Roman"/>
          <w:color w:val="000000"/>
          <w:u w:val="single"/>
        </w:rPr>
        <w:t>the entire ensemble of questions which orient the Human in relation to the natural world have to be “indigenized.”</w:t>
      </w:r>
      <w:r w:rsidRPr="00CA4A0A">
        <w:rPr>
          <w:rFonts w:eastAsia="Cambria" w:cs="Times New Roman"/>
          <w:color w:val="000000"/>
          <w:sz w:val="12"/>
        </w:rPr>
        <w:t xml:space="preserve"> This also means—as Churchill, Trask, and Silko, but not Deloria and Alfred, are quick to point out—</w:t>
      </w:r>
      <w:r w:rsidRPr="00CA4A0A">
        <w:rPr>
          <w:rFonts w:eastAsia="Cambria" w:cs="Times New Roman"/>
          <w:color w:val="000000"/>
          <w:highlight w:val="green"/>
          <w:u w:val="single"/>
        </w:rPr>
        <w:t>the indigenous subject, and not the Settler, is the quintessential revolutionary subject- positio</w:t>
      </w:r>
      <w:r w:rsidRPr="00CA4A0A">
        <w:rPr>
          <w:rFonts w:eastAsia="Cambria" w:cs="Times New Roman"/>
          <w:color w:val="000000"/>
          <w:u w:val="single"/>
        </w:rPr>
        <w:t>n.</w:t>
      </w:r>
      <w:r w:rsidRPr="00CA4A0A">
        <w:rPr>
          <w:rFonts w:eastAsia="Cambria" w:cs="Times New Roman"/>
          <w:color w:val="000000"/>
          <w:sz w:val="12"/>
        </w:rPr>
        <w:t xml:space="preserve"> </w:t>
      </w:r>
      <w:r w:rsidRPr="00CA4A0A">
        <w:rPr>
          <w:rFonts w:eastAsia="Cambria" w:cs="Times New Roman"/>
          <w:b/>
          <w:iCs/>
          <w:color w:val="000000"/>
          <w:u w:val="single"/>
        </w:rPr>
        <w:t xml:space="preserve">The </w:t>
      </w:r>
      <w:r w:rsidRPr="00CA4A0A">
        <w:rPr>
          <w:rFonts w:eastAsia="Cambria" w:cs="Times New Roman"/>
          <w:b/>
          <w:iCs/>
          <w:color w:val="000000"/>
          <w:highlight w:val="green"/>
          <w:u w:val="single"/>
        </w:rPr>
        <w:t>indigenous subject,</w:t>
      </w:r>
      <w:r w:rsidRPr="00CA4A0A">
        <w:rPr>
          <w:rFonts w:eastAsia="Cambria" w:cs="Times New Roman"/>
          <w:b/>
          <w:iCs/>
          <w:color w:val="000000"/>
          <w:u w:val="single"/>
        </w:rPr>
        <w:t xml:space="preserve"> and not the proletariat, </w:t>
      </w:r>
      <w:r w:rsidRPr="00CA4A0A">
        <w:rPr>
          <w:rFonts w:eastAsia="Cambria" w:cs="Times New Roman"/>
          <w:b/>
          <w:iCs/>
          <w:color w:val="000000"/>
          <w:highlight w:val="green"/>
          <w:u w:val="single"/>
        </w:rPr>
        <w:t>is the sine qua non of revolutionary subjectivity because the semiotics of loss which positions the indigenous</w:t>
      </w:r>
      <w:r w:rsidRPr="00CA4A0A">
        <w:rPr>
          <w:rFonts w:eastAsia="Cambria" w:cs="Times New Roman"/>
          <w:b/>
          <w:iCs/>
          <w:color w:val="000000"/>
          <w:u w:val="single"/>
        </w:rPr>
        <w:t xml:space="preserve"> </w:t>
      </w:r>
      <w:r w:rsidRPr="00CA4A0A">
        <w:rPr>
          <w:rFonts w:eastAsia="Cambria" w:cs="Times New Roman"/>
          <w:color w:val="000000"/>
          <w:sz w:val="12"/>
        </w:rPr>
        <w:t xml:space="preserve">(dispossession of a culturally and spiritually specific land base wherein all creatures were their relations and of which they were stewards) </w:t>
      </w:r>
      <w:r w:rsidRPr="00CA4A0A">
        <w:rPr>
          <w:rFonts w:eastAsia="Cambria" w:cs="Times New Roman"/>
          <w:b/>
          <w:iCs/>
          <w:color w:val="000000"/>
          <w:highlight w:val="green"/>
          <w:u w:val="single"/>
        </w:rPr>
        <w:t>is an essential modality of dispossession.</w:t>
      </w:r>
      <w:r w:rsidRPr="00CA4A0A">
        <w:rPr>
          <w:rFonts w:eastAsia="Cambria" w:cs="Times New Roman"/>
          <w:b/>
          <w:iCs/>
          <w:color w:val="000000"/>
          <w:u w:val="single"/>
        </w:rPr>
        <w:t xml:space="preserve"> </w:t>
      </w:r>
      <w:r w:rsidRPr="00CA4A0A">
        <w:rPr>
          <w:rFonts w:eastAsia="Cambria" w:cs="Times New Roman"/>
          <w:color w:val="000000"/>
          <w:highlight w:val="green"/>
          <w:u w:val="single"/>
        </w:rPr>
        <w:t>Dispossession of labor power</w:t>
      </w:r>
      <w:r w:rsidRPr="00CA4A0A">
        <w:rPr>
          <w:rFonts w:eastAsia="Cambria" w:cs="Times New Roman"/>
          <w:color w:val="000000"/>
          <w:u w:val="single"/>
        </w:rPr>
        <w:t>, at the site of the wage relation, is an important but ultimately inessential form of dispossession. Not only is it inessential but it takes place within an a priori unethical ontological formation: Settlers and civil society.</w:t>
      </w:r>
      <w:r w:rsidRPr="00CA4A0A">
        <w:rPr>
          <w:rFonts w:eastAsia="Cambria" w:cs="Times New Roman"/>
          <w:color w:val="000000"/>
          <w:sz w:val="12"/>
        </w:rPr>
        <w:t xml:space="preserve"> This is a schematization of the difference between a vital aspect of “Savage” sovereignty and Settler sovereignty. Churchill puts a finer point on it by suggesting that </w:t>
      </w:r>
      <w:r w:rsidRPr="00CA4A0A">
        <w:rPr>
          <w:rFonts w:eastAsia="Cambria" w:cs="Times New Roman"/>
          <w:color w:val="000000"/>
          <w:u w:val="single"/>
        </w:rPr>
        <w:t>not only is the proletariat not the essential placeholder for the revolutionary subject, but the proletariat’s struggle to obliterate the wage relation and democratize ownership of the means of production</w:t>
      </w:r>
      <w:r w:rsidRPr="00CA4A0A">
        <w:rPr>
          <w:rFonts w:eastAsia="Cambria" w:cs="Times New Roman"/>
          <w:color w:val="000000"/>
          <w:sz w:val="12"/>
        </w:rPr>
        <w:t xml:space="preserve"> (of which land is a primary component) </w:t>
      </w:r>
      <w:r w:rsidRPr="00CA4A0A">
        <w:rPr>
          <w:rFonts w:eastAsia="Cambria" w:cs="Times New Roman"/>
          <w:color w:val="000000"/>
          <w:u w:val="single"/>
        </w:rPr>
        <w:t>are</w:t>
      </w:r>
      <w:r w:rsidRPr="00CA4A0A">
        <w:rPr>
          <w:rFonts w:eastAsia="Cambria" w:cs="Times New Roman"/>
          <w:color w:val="000000"/>
          <w:sz w:val="12"/>
        </w:rPr>
        <w:t xml:space="preserve"> at best inadequate, and at worst </w:t>
      </w:r>
      <w:r w:rsidRPr="00CA4A0A">
        <w:rPr>
          <w:rFonts w:eastAsia="Cambria" w:cs="Times New Roman"/>
          <w:color w:val="000000"/>
          <w:u w:val="single"/>
        </w:rPr>
        <w:t xml:space="preserve">unethical, in comparison to a struggle to re-indigenizing the land. </w:t>
      </w:r>
      <w:r w:rsidRPr="00CA4A0A">
        <w:rPr>
          <w:rFonts w:eastAsia="Cambria" w:cs="Times New Roman"/>
          <w:color w:val="000000"/>
          <w:sz w:val="12"/>
        </w:rPr>
        <w:t xml:space="preserve">[T]he potential for oppositional action centering upon tangibles such as landbase rather than abstracts on the order of “class interest”…should be starkly evident. Concomitantly, the threat to the stability of the status quo should be readily apparent. A whole body of anti-colonial theory should spring to the mind of any well-read leftist and serve to underscore this [point] lxiii …Consider that every inch of stolen ground recovered…by Native Americans comes directly from the imperial integrity of the U.S. itself. By any definition, the mere potential for even a partial dissolution of the U.S. landbase should be a high priority consideration for anyone concerned with destabilizing the status quo. (Marxism and Native Americans 199-202) In this passage Churchill is not simply asserting a tactical distinction between Marxist politicos and organizations like AIM (the American Native American Movement). Rather, his examination of the Marxist answer to the question What is to be done? critiques the question itself at a paradigmatic level, while offering an alternative, a paradigmatic shift predicated on Indigenism. In short, Churchill claims that </w:t>
      </w:r>
      <w:r w:rsidRPr="00CA4A0A">
        <w:rPr>
          <w:rFonts w:eastAsia="Cambria" w:cs="Times New Roman"/>
          <w:color w:val="000000"/>
          <w:u w:val="single"/>
        </w:rPr>
        <w:t xml:space="preserve">if </w:t>
      </w:r>
      <w:r w:rsidRPr="00CA4A0A">
        <w:rPr>
          <w:rFonts w:eastAsia="Cambria" w:cs="Times New Roman"/>
          <w:color w:val="000000"/>
          <w:highlight w:val="green"/>
          <w:u w:val="single"/>
        </w:rPr>
        <w:t>Settler revolutionaries shift the spatial paradigm of Marxism from the wage/labor nexus</w:t>
      </w:r>
      <w:r w:rsidRPr="00CA4A0A">
        <w:rPr>
          <w:rFonts w:eastAsia="Cambria" w:cs="Times New Roman"/>
          <w:color w:val="000000"/>
          <w:sz w:val="12"/>
        </w:rPr>
        <w:t xml:space="preserve"> (where surplus value is extracted on Gramscian factory floor or from within the Negrian libidinal “commons”) </w:t>
      </w:r>
      <w:r w:rsidRPr="00CA4A0A">
        <w:rPr>
          <w:rFonts w:eastAsia="Cambria" w:cs="Times New Roman"/>
          <w:color w:val="000000"/>
          <w:highlight w:val="green"/>
          <w:u w:val="single"/>
        </w:rPr>
        <w:t>to</w:t>
      </w:r>
      <w:r w:rsidRPr="00CA4A0A">
        <w:rPr>
          <w:rFonts w:eastAsia="Cambria" w:cs="Times New Roman"/>
          <w:color w:val="000000"/>
          <w:u w:val="single"/>
        </w:rPr>
        <w:t xml:space="preserve"> the </w:t>
      </w:r>
      <w:r w:rsidRPr="00CA4A0A">
        <w:rPr>
          <w:rFonts w:eastAsia="Cambria" w:cs="Times New Roman"/>
          <w:color w:val="000000"/>
          <w:highlight w:val="green"/>
          <w:u w:val="single"/>
        </w:rPr>
        <w:t>land/spirit nexus</w:t>
      </w:r>
      <w:r w:rsidRPr="00CA4A0A">
        <w:rPr>
          <w:rFonts w:eastAsia="Cambria" w:cs="Times New Roman"/>
          <w:color w:val="000000"/>
          <w:sz w:val="12"/>
        </w:rPr>
        <w:t xml:space="preserve"> (the domain where all objects are related to each other as subjects and where source cannot be denigrated as resource) </w:t>
      </w:r>
      <w:r w:rsidRPr="00CA4A0A">
        <w:rPr>
          <w:rFonts w:eastAsia="Cambria" w:cs="Times New Roman"/>
          <w:color w:val="000000"/>
          <w:u w:val="single"/>
        </w:rPr>
        <w:t>then the Revolution would possess an essential, rather than merely an important, ensemble of questions—questions of Native power</w:t>
      </w:r>
      <w:r w:rsidRPr="00CA4A0A">
        <w:rPr>
          <w:rFonts w:eastAsia="Cambria" w:cs="Times New Roman"/>
          <w:color w:val="000000"/>
          <w:sz w:val="12"/>
        </w:rPr>
        <w:t xml:space="preserve"> (mana, waken, manitou, or orenda) </w:t>
      </w:r>
      <w:r w:rsidRPr="00CA4A0A">
        <w:rPr>
          <w:rFonts w:eastAsia="Cambria" w:cs="Times New Roman"/>
          <w:color w:val="000000"/>
          <w:u w:val="single"/>
        </w:rPr>
        <w:t>rather than Settler hegemony</w:t>
      </w:r>
      <w:r w:rsidRPr="00CA4A0A">
        <w:rPr>
          <w:rFonts w:eastAsia="Cambria" w:cs="Times New Roman"/>
          <w:color w:val="000000"/>
          <w:sz w:val="12"/>
        </w:rPr>
        <w:t xml:space="preserve"> (influence, leadership, and consent). lxiv </w:t>
      </w:r>
      <w:r w:rsidRPr="00CA4A0A">
        <w:rPr>
          <w:rFonts w:eastAsia="Cambria" w:cs="Times New Roman"/>
          <w:color w:val="000000"/>
          <w:highlight w:val="green"/>
          <w:u w:val="single"/>
        </w:rPr>
        <w:t>This shift</w:t>
      </w:r>
      <w:r w:rsidRPr="00CA4A0A">
        <w:rPr>
          <w:rFonts w:eastAsia="Cambria" w:cs="Times New Roman"/>
          <w:color w:val="000000"/>
          <w:u w:val="single"/>
        </w:rPr>
        <w:t xml:space="preserve"> from the wage/labor nexus to the land/spirit nexus</w:t>
      </w:r>
      <w:r w:rsidRPr="00CA4A0A">
        <w:rPr>
          <w:rFonts w:eastAsia="Cambria" w:cs="Times New Roman"/>
          <w:color w:val="000000"/>
          <w:sz w:val="12"/>
        </w:rPr>
        <w:t xml:space="preserve">, Churchill’s assertion implies, </w:t>
      </w:r>
      <w:r w:rsidRPr="00CA4A0A">
        <w:rPr>
          <w:rFonts w:eastAsia="Cambria" w:cs="Times New Roman"/>
          <w:color w:val="000000"/>
          <w:u w:val="single"/>
        </w:rPr>
        <w:t xml:space="preserve">would </w:t>
      </w:r>
      <w:r w:rsidRPr="00CA4A0A">
        <w:rPr>
          <w:rFonts w:eastAsia="Cambria" w:cs="Times New Roman"/>
          <w:color w:val="000000"/>
          <w:highlight w:val="green"/>
          <w:u w:val="single"/>
        </w:rPr>
        <w:t>make the Movement a better</w:t>
      </w:r>
      <w:r w:rsidRPr="00CA4A0A">
        <w:rPr>
          <w:rFonts w:eastAsia="Cambria" w:cs="Times New Roman"/>
          <w:color w:val="000000"/>
          <w:u w:val="single"/>
        </w:rPr>
        <w:t xml:space="preserve"> </w:t>
      </w:r>
      <w:r w:rsidRPr="00CA4A0A">
        <w:rPr>
          <w:rFonts w:eastAsia="Cambria" w:cs="Times New Roman"/>
          <w:color w:val="000000"/>
          <w:highlight w:val="green"/>
          <w:u w:val="single"/>
        </w:rPr>
        <w:t xml:space="preserve">and </w:t>
      </w:r>
      <w:r w:rsidRPr="00CA4A0A">
        <w:rPr>
          <w:rFonts w:eastAsia="Cambria" w:cs="Times New Roman"/>
          <w:color w:val="000000"/>
          <w:u w:val="single"/>
        </w:rPr>
        <w:t xml:space="preserve">more ethical fighting </w:t>
      </w:r>
      <w:r w:rsidRPr="00CA4A0A">
        <w:rPr>
          <w:rFonts w:eastAsia="Cambria" w:cs="Times New Roman"/>
          <w:color w:val="000000"/>
          <w:highlight w:val="green"/>
          <w:u w:val="single"/>
        </w:rPr>
        <w:t>machine</w:t>
      </w:r>
      <w:r w:rsidRPr="00CA4A0A">
        <w:rPr>
          <w:rFonts w:eastAsia="Cambria" w:cs="Times New Roman"/>
          <w:color w:val="000000"/>
          <w:u w:val="single"/>
        </w:rPr>
        <w:t xml:space="preserve">, </w:t>
      </w:r>
      <w:r w:rsidRPr="00CA4A0A">
        <w:rPr>
          <w:rFonts w:eastAsia="Cambria" w:cs="Times New Roman"/>
          <w:color w:val="000000"/>
          <w:highlight w:val="green"/>
          <w:u w:val="single"/>
        </w:rPr>
        <w:t>and,</w:t>
      </w:r>
      <w:r w:rsidRPr="00CA4A0A">
        <w:rPr>
          <w:rFonts w:eastAsia="Cambria" w:cs="Times New Roman"/>
          <w:color w:val="000000"/>
          <w:u w:val="single"/>
        </w:rPr>
        <w:t xml:space="preserve"> most importantly, </w:t>
      </w:r>
      <w:r w:rsidRPr="00CA4A0A">
        <w:rPr>
          <w:rFonts w:eastAsia="Cambria" w:cs="Times New Roman"/>
          <w:color w:val="000000"/>
          <w:highlight w:val="green"/>
          <w:u w:val="single"/>
        </w:rPr>
        <w:t xml:space="preserve">provide the Settler with </w:t>
      </w:r>
      <w:r w:rsidRPr="00CA4A0A">
        <w:rPr>
          <w:rFonts w:eastAsia="Cambria" w:cs="Times New Roman"/>
          <w:color w:val="000000"/>
          <w:u w:val="single"/>
        </w:rPr>
        <w:t xml:space="preserve">the </w:t>
      </w:r>
      <w:r w:rsidRPr="00CA4A0A">
        <w:rPr>
          <w:rFonts w:eastAsia="Cambria" w:cs="Times New Roman"/>
          <w:color w:val="000000"/>
          <w:highlight w:val="green"/>
          <w:u w:val="single"/>
        </w:rPr>
        <w:t xml:space="preserve">ontological integrity </w:t>
      </w:r>
      <w:r w:rsidRPr="00CA4A0A">
        <w:rPr>
          <w:rFonts w:eastAsia="Cambria" w:cs="Times New Roman"/>
          <w:color w:val="000000"/>
          <w:u w:val="single"/>
        </w:rPr>
        <w:t>s/he could never achieve through the machinations of hegemony.</w:t>
      </w:r>
      <w:bookmarkEnd w:id="3"/>
    </w:p>
    <w:p w14:paraId="6667BA9D" w14:textId="77777777" w:rsidR="00CA4A0A" w:rsidRPr="00CA4A0A" w:rsidRDefault="00CA4A0A" w:rsidP="00CA4A0A"/>
    <w:p w14:paraId="14AAA899" w14:textId="72AADCC7" w:rsidR="001B1E9B" w:rsidRPr="00505EAA" w:rsidRDefault="001B1E9B" w:rsidP="00CA4A0A">
      <w:pPr>
        <w:pStyle w:val="Heading4"/>
        <w:numPr>
          <w:ilvl w:val="0"/>
          <w:numId w:val="37"/>
        </w:numPr>
        <w:rPr>
          <w:rStyle w:val="Style13ptBold"/>
          <w:b/>
        </w:rPr>
      </w:pPr>
      <w:r w:rsidRPr="00505EAA">
        <w:rPr>
          <w:rStyle w:val="Style13ptBold"/>
          <w:b/>
        </w:rPr>
        <w:t>The alternatives attempt to analyze suffering without a multidimensional matrix that analyzed the role of non-human entities on our lives is doomed to fail</w:t>
      </w:r>
    </w:p>
    <w:p w14:paraId="7212B618" w14:textId="77777777" w:rsidR="001B1E9B" w:rsidRPr="00C042C8" w:rsidRDefault="001B1E9B" w:rsidP="001B1E9B">
      <w:pPr>
        <w:widowControl w:val="0"/>
        <w:autoSpaceDE w:val="0"/>
        <w:autoSpaceDN w:val="0"/>
        <w:adjustRightInd w:val="0"/>
        <w:spacing w:after="240" w:line="300" w:lineRule="atLeast"/>
        <w:rPr>
          <w:rStyle w:val="Style13ptBold"/>
        </w:rPr>
      </w:pPr>
      <w:r w:rsidRPr="00C042C8">
        <w:rPr>
          <w:rStyle w:val="Style13ptBold"/>
        </w:rPr>
        <w:t>Pugliese  15</w:t>
      </w:r>
    </w:p>
    <w:p w14:paraId="52E09F9E" w14:textId="77777777" w:rsidR="001B1E9B" w:rsidRPr="00A826F6" w:rsidRDefault="001B1E9B" w:rsidP="001B1E9B">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0E5855A1" w14:textId="77777777" w:rsidR="001B1E9B" w:rsidRDefault="001B1E9B" w:rsidP="001B1E9B">
      <w:pPr>
        <w:rPr>
          <w:sz w:val="16"/>
        </w:rPr>
      </w:pPr>
      <w:r w:rsidRPr="00B16EFD">
        <w:rPr>
          <w:rStyle w:val="StyleUnderline"/>
          <w:rFonts w:hint="eastAsia"/>
        </w:rPr>
        <w:t>The significance of conceptualising suffering in terms of a multidimensional matrix constitutive of distributed and differential modalities is that it enables the visibilisation of an array of subjects and entities that are enmeshed within situated, geopolitically-inflected ecologies</w:t>
      </w:r>
      <w:r w:rsidRPr="006D6A59">
        <w:rPr>
          <w:rFonts w:hint="eastAsia"/>
          <w:sz w:val="16"/>
        </w:rPr>
        <w:t xml:space="preserve"> that would otherwise remain elided. In </w:t>
      </w:r>
      <w:r w:rsidRPr="00B16EFD">
        <w:rPr>
          <w:rStyle w:val="StyleUnderline"/>
          <w:rFonts w:hint="eastAsia"/>
        </w:rPr>
        <w:t>the matrix of suffering and its situated ecologies, non-human entities play crucial roles as they are entangled in the lives of human subjects</w:t>
      </w:r>
      <w:r w:rsidRPr="006D6A59">
        <w:rPr>
          <w:rFonts w:hint="eastAsia"/>
          <w:sz w:val="16"/>
        </w:rPr>
        <w:t>. In proceeding to flesh out my proposition, I want to draw upon the expansive body of work that Nadera Shalhoub-Kevorkian (2014, 2014a, 2014b, 2012) has produced in documenting the enormity of the devastation wreaked on Palestinian communities by the Israeli occupation. In her work, Shalhoub-Kevorkian has mapped the impact of the occupation across the gamut of Palestinian lives and practices: from the impossibility of burying one</w:t>
      </w:r>
      <w:r w:rsidRPr="006D6A59">
        <w:rPr>
          <w:rFonts w:hint="eastAsia"/>
          <w:sz w:val="16"/>
        </w:rPr>
        <w:t>’</w:t>
      </w:r>
      <w:r w:rsidRPr="006D6A59">
        <w:rPr>
          <w:rFonts w:hint="eastAsia"/>
          <w:sz w:val="16"/>
        </w:rPr>
        <w:t xml:space="preserve">s dead in Israeli expropriated Palestinian cemeteries to the traumas Palestinian women have experienced in the process of giving birth due to the apartheid discriminations and restrictions they have to undergo both at border checkpoints and in the hospitals themselves. One story, as told by Shalhoub-Kevorkian, has continued to haunt me. It is the story of a lemon tree and its relation to a Palestinian family. Hala is a five-year- old child who, together with her family, had </w:t>
      </w:r>
      <w:r w:rsidRPr="006D6A59">
        <w:rPr>
          <w:rFonts w:hint="eastAsia"/>
          <w:sz w:val="16"/>
        </w:rPr>
        <w:t>‘</w:t>
      </w:r>
      <w:r w:rsidRPr="006D6A59">
        <w:rPr>
          <w:rFonts w:hint="eastAsia"/>
          <w:sz w:val="16"/>
        </w:rPr>
        <w:t>recently been evicted from the Sheikh-Jarrah home they had lived in for fifty-six years to make way for a family of Jewish settlers</w:t>
      </w:r>
      <w:r w:rsidRPr="006D6A59">
        <w:rPr>
          <w:rFonts w:hint="eastAsia"/>
          <w:sz w:val="16"/>
        </w:rPr>
        <w:t>’</w:t>
      </w:r>
      <w:r w:rsidRPr="006D6A59">
        <w:rPr>
          <w:rFonts w:hint="eastAsia"/>
          <w:sz w:val="16"/>
        </w:rPr>
        <w:t xml:space="preserve"> (Shalhoub-Kevorkian 2014, p. 1). The eviction from their home was both violent and traumatic:</w:t>
      </w:r>
      <w:r w:rsidRPr="006D6A59">
        <w:rPr>
          <w:sz w:val="16"/>
        </w:rPr>
        <w:t xml:space="preserve"> </w:t>
      </w:r>
      <w:r w:rsidRPr="006D6A59">
        <w:rPr>
          <w:rFonts w:hint="eastAsia"/>
          <w:sz w:val="16"/>
        </w:rPr>
        <w:t>17</w:t>
      </w:r>
      <w:r w:rsidRPr="006D6A59">
        <w:rPr>
          <w:sz w:val="16"/>
        </w:rPr>
        <w:t xml:space="preserve"> </w:t>
      </w:r>
      <w:r w:rsidRPr="006D6A59">
        <w:rPr>
          <w:rFonts w:hint="eastAsia"/>
          <w:sz w:val="16"/>
        </w:rPr>
        <w:t>‘</w:t>
      </w:r>
      <w:r w:rsidRPr="006D6A59">
        <w:rPr>
          <w:rFonts w:hint="eastAsia"/>
          <w:sz w:val="16"/>
        </w:rPr>
        <w:t>after receiving a final eviction notice, the door of the Al-Ghawi residence was detonated with a small explosive. Police rushed in and a familiar scene commenced. After the family members had been removed their possessions followed, although most belongings were destroyed during the eviction. Violently evicted from their home, they were reduced to literally living in the streets</w:t>
      </w:r>
      <w:r w:rsidRPr="006D6A59">
        <w:rPr>
          <w:rFonts w:hint="eastAsia"/>
          <w:sz w:val="16"/>
        </w:rPr>
        <w:t>’</w:t>
      </w:r>
      <w:r w:rsidRPr="006D6A59">
        <w:rPr>
          <w:rFonts w:hint="eastAsia"/>
          <w:sz w:val="16"/>
        </w:rPr>
        <w:t xml:space="preserve"> (Civic Coalition for Defending Palestinians</w:t>
      </w:r>
      <w:r w:rsidRPr="006D6A59">
        <w:rPr>
          <w:rFonts w:hint="eastAsia"/>
          <w:sz w:val="16"/>
        </w:rPr>
        <w:t>’</w:t>
      </w:r>
      <w:r w:rsidRPr="006D6A59">
        <w:rPr>
          <w:rFonts w:hint="eastAsia"/>
          <w:sz w:val="16"/>
        </w:rPr>
        <w:t xml:space="preserve"> Rights in Jerusalem 2009 [CCDPRJ], p. 23). Hala</w:t>
      </w:r>
      <w:r w:rsidRPr="006D6A59">
        <w:rPr>
          <w:rFonts w:hint="eastAsia"/>
          <w:sz w:val="16"/>
        </w:rPr>
        <w:t>’</w:t>
      </w:r>
      <w:r w:rsidRPr="006D6A59">
        <w:rPr>
          <w:rFonts w:hint="eastAsia"/>
          <w:sz w:val="16"/>
        </w:rPr>
        <w:t xml:space="preserve">s father, Fuad, describes the toll this eviction has exacted on his family: </w:t>
      </w:r>
      <w:r w:rsidRPr="006D6A59">
        <w:rPr>
          <w:rFonts w:hint="eastAsia"/>
          <w:sz w:val="16"/>
        </w:rPr>
        <w:t>‘</w:t>
      </w:r>
      <w:r w:rsidRPr="006D6A59">
        <w:rPr>
          <w:rFonts w:hint="eastAsia"/>
          <w:sz w:val="16"/>
        </w:rPr>
        <w:t>The reaction of the children has been terrible. They are afraid and unable to forget that they once lived in that house</w:t>
      </w:r>
      <w:r w:rsidRPr="006D6A59">
        <w:rPr>
          <w:rFonts w:hint="eastAsia"/>
          <w:sz w:val="16"/>
        </w:rPr>
        <w:t>’</w:t>
      </w:r>
      <w:r w:rsidRPr="006D6A59">
        <w:rPr>
          <w:rFonts w:hint="eastAsia"/>
          <w:sz w:val="16"/>
        </w:rPr>
        <w:t xml:space="preserve"> (CCDPRJ 2009, p. 23).</w:t>
      </w:r>
      <w:r w:rsidRPr="006D6A59">
        <w:rPr>
          <w:sz w:val="16"/>
        </w:rPr>
        <w:t xml:space="preserve"> </w:t>
      </w:r>
      <w:r w:rsidRPr="006D6A59">
        <w:rPr>
          <w:rFonts w:hint="eastAsia"/>
          <w:sz w:val="16"/>
        </w:rPr>
        <w:t>In the course of the interview, Hala tells Shalhoub-Kevorkian (2014, p. 15) that one of the things she misses most about her home is the lemon tree in their garden (Image 2):</w:t>
      </w:r>
      <w:r w:rsidRPr="006D6A59">
        <w:rPr>
          <w:sz w:val="16"/>
        </w:rPr>
        <w:t xml:space="preserve"> </w:t>
      </w:r>
      <w:r w:rsidRPr="006D6A59">
        <w:rPr>
          <w:rFonts w:hint="eastAsia"/>
          <w:sz w:val="16"/>
        </w:rPr>
        <w:t xml:space="preserve">Hala talks about the lemon tree, and her love of the fact that the lemon tree is still giving wonderful lemons, as Hala explained: </w:t>
      </w:r>
      <w:r w:rsidRPr="006D6A59">
        <w:rPr>
          <w:rFonts w:hint="eastAsia"/>
          <w:sz w:val="16"/>
        </w:rPr>
        <w:t>“</w:t>
      </w:r>
      <w:r w:rsidRPr="006D6A59">
        <w:rPr>
          <w:rFonts w:hint="eastAsia"/>
          <w:sz w:val="16"/>
        </w:rPr>
        <w:t>The lemon tree keeps on giving more and more lemon, to tell me and my mom that she misses us. It gives lemon, while she knows that the settlers won</w:t>
      </w:r>
      <w:r w:rsidRPr="006D6A59">
        <w:rPr>
          <w:rFonts w:hint="eastAsia"/>
          <w:sz w:val="16"/>
        </w:rPr>
        <w:t>’</w:t>
      </w:r>
      <w:r w:rsidRPr="006D6A59">
        <w:rPr>
          <w:rFonts w:hint="eastAsia"/>
          <w:sz w:val="16"/>
        </w:rPr>
        <w:t>t touch, eat or use its juices. So, it is giving more lemon, to call us to come back. You see, my mom and I visit the lemon tree a lot, and even apologize that we are not close to her, and ask her to take care of our house ... we visit and talk to her (the lemon tree) a lot</w:t>
      </w:r>
      <w:r w:rsidRPr="006D6A59">
        <w:rPr>
          <w:rFonts w:hint="eastAsia"/>
          <w:sz w:val="16"/>
        </w:rPr>
        <w:t>”</w:t>
      </w:r>
      <w:r w:rsidRPr="006D6A59">
        <w:rPr>
          <w:rFonts w:hint="eastAsia"/>
          <w:sz w:val="16"/>
        </w:rPr>
        <w:t>.</w:t>
      </w:r>
      <w:r w:rsidRPr="006D6A59">
        <w:rPr>
          <w:sz w:val="16"/>
        </w:rPr>
        <w:t xml:space="preserve"> </w:t>
      </w:r>
      <w:r w:rsidRPr="006D6A59">
        <w:rPr>
          <w:rStyle w:val="StyleUnderline"/>
        </w:rPr>
        <w:t>In the interval between the knowledge of enforced separation through violent dispossession and the emotion of loss that colours this knowledge, something altogether signifies:</w:t>
      </w:r>
      <w:r w:rsidRPr="006D6A59">
        <w:rPr>
          <w:sz w:val="16"/>
        </w:rPr>
        <w:t xml:space="preserve"> we have here a mutual recognition between Hala and her lemon tree</w:t>
      </w:r>
      <w:r w:rsidRPr="006D6A59">
        <w:rPr>
          <w:rFonts w:hint="cs"/>
          <w:sz w:val="16"/>
        </w:rPr>
        <w:t>—</w:t>
      </w:r>
      <w:r w:rsidRPr="006D6A59">
        <w:rPr>
          <w:sz w:val="16"/>
        </w:rPr>
        <w:t>one beckons to</w:t>
      </w:r>
      <w:r w:rsidRPr="006D6A59">
        <w:rPr>
          <w:rFonts w:hint="eastAsia"/>
          <w:sz w:val="16"/>
        </w:rPr>
        <w:t xml:space="preserve"> the other through a series of memory traces. </w:t>
      </w:r>
      <w:r w:rsidRPr="006D6A59">
        <w:rPr>
          <w:rStyle w:val="StyleUnderline"/>
          <w:rFonts w:hint="eastAsia"/>
        </w:rPr>
        <w:t>And I want to pre-empt the possible misunderstanding that I am here only speaking metaphorically of memory traces or that I am lapsing into some unreflexive form of anthropomorphism. I situate this relation of memory traces</w:t>
      </w:r>
      <w:r w:rsidRPr="006D6A59">
        <w:rPr>
          <w:rFonts w:hint="eastAsia"/>
          <w:sz w:val="16"/>
        </w:rPr>
        <w:t xml:space="preserve"> between Hala and the lemon tree within the emergent science of plant neurobiology that posits that plants experience touch, intelligence and memory: </w:t>
      </w:r>
      <w:r w:rsidRPr="006D6A59">
        <w:rPr>
          <w:rFonts w:hint="eastAsia"/>
          <w:sz w:val="16"/>
        </w:rPr>
        <w:t>‘</w:t>
      </w:r>
      <w:r w:rsidRPr="006D6A59">
        <w:rPr>
          <w:rFonts w:hint="eastAsia"/>
          <w:sz w:val="16"/>
        </w:rPr>
        <w:t xml:space="preserve">They communicate with each other with chemicals, whether we want to call this taste, or smell, or pheromones. Plants </w:t>
      </w:r>
      <w:r w:rsidRPr="006D6A59">
        <w:rPr>
          <w:rFonts w:hint="eastAsia"/>
          <w:sz w:val="16"/>
        </w:rPr>
        <w:t>“</w:t>
      </w:r>
      <w:r w:rsidRPr="006D6A59">
        <w:rPr>
          <w:rFonts w:hint="eastAsia"/>
          <w:sz w:val="16"/>
        </w:rPr>
        <w:t>know</w:t>
      </w:r>
      <w:r w:rsidRPr="006D6A59">
        <w:rPr>
          <w:rFonts w:hint="eastAsia"/>
          <w:sz w:val="16"/>
        </w:rPr>
        <w:t>”</w:t>
      </w:r>
      <w:r w:rsidRPr="006D6A59">
        <w:rPr>
          <w:rFonts w:hint="eastAsia"/>
          <w:sz w:val="16"/>
        </w:rPr>
        <w:t xml:space="preserve"> when they are being touched ... [and they] also manage to remember things without the benefit of neurons</w:t>
      </w:r>
      <w:r w:rsidRPr="006D6A59">
        <w:rPr>
          <w:rFonts w:hint="eastAsia"/>
          <w:sz w:val="16"/>
        </w:rPr>
        <w:t>’</w:t>
      </w:r>
      <w:r w:rsidRPr="006D6A59">
        <w:rPr>
          <w:rFonts w:hint="eastAsia"/>
          <w:sz w:val="16"/>
        </w:rPr>
        <w:t xml:space="preserve"> (Daniel Chamovitz quoted in Anathaswamy 2014, p. 36). For Hala, these memory traces manifest themselves in the recollection of the tree and its bounty of fruit. In the other direction, the tree itself is shaped by a different series of traces: its very morphology has been shaped by the loving hands of Hala</w:t>
      </w:r>
      <w:r w:rsidRPr="006D6A59">
        <w:rPr>
          <w:rFonts w:hint="eastAsia"/>
          <w:sz w:val="16"/>
        </w:rPr>
        <w:t>’</w:t>
      </w:r>
      <w:r w:rsidRPr="006D6A59">
        <w:rPr>
          <w:rFonts w:hint="eastAsia"/>
          <w:sz w:val="16"/>
        </w:rPr>
        <w:t>s mother, pruning its arboreal growth and nourishing its roots so that it will continue to flourish. Overlaying these material traces are the ephemeral traces of the child</w:t>
      </w:r>
      <w:r w:rsidRPr="006D6A59">
        <w:rPr>
          <w:rFonts w:hint="eastAsia"/>
          <w:sz w:val="16"/>
        </w:rPr>
        <w:t>’</w:t>
      </w:r>
      <w:r w:rsidRPr="006D6A59">
        <w:rPr>
          <w:rFonts w:hint="eastAsia"/>
          <w:sz w:val="16"/>
        </w:rPr>
        <w:t>s touch and the tree</w:t>
      </w:r>
      <w:r w:rsidRPr="006D6A59">
        <w:rPr>
          <w:rFonts w:hint="eastAsia"/>
          <w:sz w:val="16"/>
        </w:rPr>
        <w:t>’</w:t>
      </w:r>
      <w:r w:rsidRPr="006D6A59">
        <w:rPr>
          <w:rFonts w:hint="eastAsia"/>
          <w:sz w:val="16"/>
        </w:rPr>
        <w:t>s intextuation through the child</w:t>
      </w:r>
      <w:r w:rsidRPr="006D6A59">
        <w:rPr>
          <w:rFonts w:hint="eastAsia"/>
          <w:sz w:val="16"/>
        </w:rPr>
        <w:t>’</w:t>
      </w:r>
      <w:r w:rsidRPr="006D6A59">
        <w:rPr>
          <w:rFonts w:hint="eastAsia"/>
          <w:sz w:val="16"/>
        </w:rPr>
        <w:t xml:space="preserve">s voice as she incites it to speech: </w:t>
      </w:r>
      <w:r w:rsidRPr="006D6A59">
        <w:rPr>
          <w:rFonts w:hint="eastAsia"/>
          <w:sz w:val="16"/>
        </w:rPr>
        <w:t>‘</w:t>
      </w:r>
      <w:r w:rsidRPr="006D6A59">
        <w:rPr>
          <w:rFonts w:hint="eastAsia"/>
          <w:sz w:val="16"/>
        </w:rPr>
        <w:t>it calls us to come back</w:t>
      </w:r>
      <w:r w:rsidRPr="006D6A59">
        <w:rPr>
          <w:rFonts w:hint="eastAsia"/>
          <w:sz w:val="16"/>
        </w:rPr>
        <w:t>’</w:t>
      </w:r>
      <w:r w:rsidRPr="006D6A59">
        <w:rPr>
          <w:rFonts w:hint="eastAsia"/>
          <w:sz w:val="16"/>
        </w:rPr>
        <w:t xml:space="preserve">, and the child responds in kind, </w:t>
      </w:r>
      <w:r w:rsidRPr="006D6A59">
        <w:rPr>
          <w:rFonts w:hint="eastAsia"/>
          <w:sz w:val="16"/>
        </w:rPr>
        <w:t>‘</w:t>
      </w:r>
      <w:r w:rsidRPr="006D6A59">
        <w:rPr>
          <w:rFonts w:hint="eastAsia"/>
          <w:sz w:val="16"/>
        </w:rPr>
        <w:t>[we] apologize that we are not close to her</w:t>
      </w:r>
      <w:r w:rsidRPr="006D6A59">
        <w:rPr>
          <w:rFonts w:hint="eastAsia"/>
          <w:sz w:val="16"/>
        </w:rPr>
        <w:t>’</w:t>
      </w:r>
      <w:r w:rsidRPr="006D6A59">
        <w:rPr>
          <w:rFonts w:hint="eastAsia"/>
          <w:sz w:val="16"/>
        </w:rPr>
        <w:t xml:space="preserve">. </w:t>
      </w:r>
      <w:r w:rsidRPr="006D6A59">
        <w:rPr>
          <w:rStyle w:val="StyleUnderline"/>
          <w:rFonts w:hint="eastAsia"/>
        </w:rPr>
        <w:t>These affective, dialogic traces are precisely what cannot be countenanced by the circumscribed and reductive frames of anthropocentrism and the violence of its instrumental reason.</w:t>
      </w:r>
      <w:r w:rsidRPr="006D6A59">
        <w:rPr>
          <w:rFonts w:hint="eastAsia"/>
          <w:sz w:val="16"/>
        </w:rPr>
        <w:t xml:space="preserve"> </w:t>
      </w:r>
      <w:r w:rsidRPr="006D6A59">
        <w:rPr>
          <w:rStyle w:val="StyleUnderline"/>
          <w:rFonts w:hint="eastAsia"/>
        </w:rPr>
        <w:t xml:space="preserve">They are what challenge its hierarchy of actors, entities and objects. </w:t>
      </w:r>
      <w:r w:rsidRPr="006D6A59">
        <w:rPr>
          <w:rFonts w:hint="eastAsia"/>
          <w:sz w:val="16"/>
        </w:rPr>
        <w:t>Viewed in this context, Hala</w:t>
      </w:r>
      <w:r w:rsidRPr="006D6A59">
        <w:rPr>
          <w:rFonts w:hint="eastAsia"/>
          <w:sz w:val="16"/>
        </w:rPr>
        <w:t>’</w:t>
      </w:r>
      <w:r w:rsidRPr="006D6A59">
        <w:rPr>
          <w:rFonts w:hint="eastAsia"/>
          <w:sz w:val="16"/>
        </w:rPr>
        <w:t xml:space="preserve">s relationship with her lemon tree </w:t>
      </w:r>
      <w:r w:rsidRPr="006D6A59">
        <w:rPr>
          <w:rStyle w:val="StyleUnderline"/>
          <w:rFonts w:hint="eastAsia"/>
        </w:rPr>
        <w:t>overturns Martin Heidegger</w:t>
      </w:r>
      <w:r w:rsidRPr="006D6A59">
        <w:rPr>
          <w:rStyle w:val="StyleUnderline"/>
          <w:rFonts w:hint="eastAsia"/>
        </w:rPr>
        <w:t>’</w:t>
      </w:r>
      <w:r w:rsidRPr="006D6A59">
        <w:rPr>
          <w:rStyle w:val="StyleUnderline"/>
          <w:rFonts w:hint="eastAsia"/>
        </w:rPr>
        <w:t xml:space="preserve">s vision of who exactly is </w:t>
      </w:r>
      <w:r w:rsidRPr="006D6A59">
        <w:rPr>
          <w:rStyle w:val="StyleUnderline"/>
          <w:rFonts w:hint="eastAsia"/>
        </w:rPr>
        <w:t>‘</w:t>
      </w:r>
      <w:r w:rsidRPr="006D6A59">
        <w:rPr>
          <w:rStyle w:val="StyleUnderline"/>
          <w:rFonts w:hint="eastAsia"/>
        </w:rPr>
        <w:t>poor in the world</w:t>
      </w:r>
      <w:r w:rsidRPr="006D6A59">
        <w:rPr>
          <w:rStyle w:val="StyleUnderline"/>
          <w:rFonts w:hint="eastAsia"/>
        </w:rPr>
        <w:t>’</w:t>
      </w:r>
      <w:r w:rsidRPr="006D6A59">
        <w:rPr>
          <w:rFonts w:hint="eastAsia"/>
          <w:sz w:val="16"/>
        </w:rPr>
        <w:t xml:space="preserve">. In his anthropocentric theorisation of the seemingly essential differences that separate humans from non- human animals, </w:t>
      </w:r>
      <w:r w:rsidRPr="006D6A59">
        <w:rPr>
          <w:rStyle w:val="StyleUnderline"/>
          <w:rFonts w:hint="eastAsia"/>
        </w:rPr>
        <w:t>Heidegger</w:t>
      </w:r>
      <w:r w:rsidRPr="006D6A59">
        <w:rPr>
          <w:rFonts w:hint="eastAsia"/>
          <w:sz w:val="16"/>
        </w:rPr>
        <w:t xml:space="preserve"> (1995, p. 177) </w:t>
      </w:r>
      <w:r w:rsidRPr="006D6A59">
        <w:rPr>
          <w:rStyle w:val="StyleUnderline"/>
          <w:rFonts w:hint="eastAsia"/>
        </w:rPr>
        <w:t xml:space="preserve">establishes the following hierarchy of entities: </w:t>
      </w:r>
      <w:r w:rsidRPr="006D6A59">
        <w:rPr>
          <w:rStyle w:val="StyleUnderline"/>
          <w:rFonts w:hint="eastAsia"/>
        </w:rPr>
        <w:t>‘</w:t>
      </w:r>
      <w:r w:rsidRPr="006D6A59">
        <w:rPr>
          <w:rStyle w:val="StyleUnderline"/>
          <w:rFonts w:hint="eastAsia"/>
        </w:rPr>
        <w:t>[1] The stone (material objects) is wordless; [2] the animal is poor in the world; [3] man is world-forming</w:t>
      </w:r>
      <w:r w:rsidRPr="006D6A59">
        <w:rPr>
          <w:rStyle w:val="StyleUnderline"/>
          <w:rFonts w:hint="eastAsia"/>
        </w:rPr>
        <w:t>’</w:t>
      </w:r>
      <w:r w:rsidRPr="006D6A59">
        <w:rPr>
          <w:rStyle w:val="StyleUnderline"/>
          <w:rFonts w:hint="eastAsia"/>
        </w:rPr>
        <w:t>.</w:t>
      </w:r>
      <w:r w:rsidRPr="006D6A59">
        <w:rPr>
          <w:rFonts w:hint="eastAsia"/>
          <w:sz w:val="16"/>
        </w:rPr>
        <w:t xml:space="preserve"> </w:t>
      </w:r>
      <w:r w:rsidRPr="006D6A59">
        <w:rPr>
          <w:rStyle w:val="StyleUnderline"/>
          <w:rFonts w:hint="eastAsia"/>
        </w:rPr>
        <w:t>My invocation of foren</w:t>
      </w:r>
      <w:r w:rsidRPr="006D6A59">
        <w:rPr>
          <w:rStyle w:val="StyleUnderline"/>
        </w:rPr>
        <w:t>sic ecologies works to problematise this hierarchy, even as it calls for attentiveness to the otherwise invisibilised and heterogeneous relations of power that inscribe these same ecologies. The stone and other material entities bespeak histories</w:t>
      </w:r>
      <w:r w:rsidRPr="006D6A59">
        <w:rPr>
          <w:rStyle w:val="StyleUnderline"/>
          <w:rFonts w:hint="cs"/>
        </w:rPr>
        <w:t>—</w:t>
      </w:r>
      <w:r w:rsidRPr="006D6A59">
        <w:rPr>
          <w:rStyle w:val="StyleUnderline"/>
        </w:rPr>
        <w:t>geological, climatic, historical, political, cultural and social</w:t>
      </w:r>
      <w:r w:rsidRPr="006D6A59">
        <w:rPr>
          <w:rStyle w:val="StyleUnderline"/>
          <w:rFonts w:hint="cs"/>
        </w:rPr>
        <w:t>—</w:t>
      </w:r>
      <w:r w:rsidRPr="006D6A59">
        <w:rPr>
          <w:rStyle w:val="StyleUnderline"/>
        </w:rPr>
        <w:t>that are simultaneously autonomous and indissociable from the human subjects whose lives they touch and enable</w:t>
      </w:r>
      <w:r w:rsidRPr="006D6A59">
        <w:rPr>
          <w:sz w:val="16"/>
        </w:rPr>
        <w:t xml:space="preserve">. Similarly, </w:t>
      </w:r>
      <w:r w:rsidRPr="006D6A59">
        <w:rPr>
          <w:rStyle w:val="StyleUnderline"/>
        </w:rPr>
        <w:t>animals are only ever poor in the world due to the devastation wreaked upon t</w:t>
      </w:r>
      <w:r w:rsidRPr="006D6A59">
        <w:rPr>
          <w:rStyle w:val="StyleUnderline"/>
          <w:rFonts w:hint="eastAsia"/>
        </w:rPr>
        <w:t>hem by human actors. Their assumed poverty in the world and their purely instinctual captivation is a delusion that can only be sustained by acts of anthropocentric supremacism.</w:t>
      </w:r>
      <w:r w:rsidRPr="006D6A59">
        <w:rPr>
          <w:rFonts w:hint="eastAsia"/>
          <w:sz w:val="16"/>
        </w:rPr>
        <w:t xml:space="preserve"> It is </w:t>
      </w:r>
      <w:r w:rsidRPr="006D6A59">
        <w:rPr>
          <w:rStyle w:val="StyleUnderline"/>
          <w:rFonts w:hint="eastAsia"/>
        </w:rPr>
        <w:t xml:space="preserve">the complex ensemble of heterogeneous material entities, and their attendant relations, that works to constitute a </w:t>
      </w:r>
      <w:r w:rsidRPr="006D6A59">
        <w:rPr>
          <w:rStyle w:val="StyleUnderline"/>
          <w:rFonts w:hint="eastAsia"/>
        </w:rPr>
        <w:t>‘</w:t>
      </w:r>
      <w:r w:rsidRPr="006D6A59">
        <w:rPr>
          <w:rStyle w:val="StyleUnderline"/>
          <w:rFonts w:hint="eastAsia"/>
        </w:rPr>
        <w:t>world-forming</w:t>
      </w:r>
      <w:r w:rsidRPr="006D6A59">
        <w:rPr>
          <w:rStyle w:val="StyleUnderline"/>
          <w:rFonts w:hint="eastAsia"/>
        </w:rPr>
        <w:t>’</w:t>
      </w:r>
      <w:r w:rsidRPr="006D6A59">
        <w:rPr>
          <w:rStyle w:val="StyleUnderline"/>
          <w:rFonts w:hint="eastAsia"/>
        </w:rPr>
        <w:t xml:space="preserve"> ecology for humans</w:t>
      </w:r>
      <w:r w:rsidRPr="006D6A59">
        <w:rPr>
          <w:rFonts w:hint="eastAsia"/>
          <w:sz w:val="16"/>
        </w:rPr>
        <w:t>. What is articulated for me in the moving testimony of this Palestinian child is that the relationality of suffering effectively binds sentient (human, plants) and non-sentient (rocks, soil, rubble) entities within horizontal networks of affect and attachment. What is at work here cannot be reduced to a mere moment of anthropomorphic projection. Something</w:t>
      </w:r>
      <w:r w:rsidRPr="006D6A59">
        <w:rPr>
          <w:sz w:val="16"/>
        </w:rPr>
        <w:t xml:space="preserve"> </w:t>
      </w:r>
      <w:r w:rsidRPr="006D6A59">
        <w:rPr>
          <w:rFonts w:hint="eastAsia"/>
          <w:sz w:val="16"/>
        </w:rPr>
        <w:t>larger is at stake. The child</w:t>
      </w:r>
      <w:r w:rsidRPr="006D6A59">
        <w:rPr>
          <w:rFonts w:hint="eastAsia"/>
          <w:sz w:val="16"/>
        </w:rPr>
        <w:t>’</w:t>
      </w:r>
      <w:r w:rsidRPr="006D6A59">
        <w:rPr>
          <w:rFonts w:hint="eastAsia"/>
          <w:sz w:val="16"/>
        </w:rPr>
        <w:t>s ongoing mourning over the loss of her lemon tree gestures toward the manner in which non-human entities bespeak histories of dispossession, loss and trauma.</w:t>
      </w:r>
    </w:p>
    <w:p w14:paraId="6DD9C42C" w14:textId="77777777" w:rsidR="001B1E9B" w:rsidRPr="00A42EE0" w:rsidRDefault="001B1E9B" w:rsidP="00CA4A0A">
      <w:pPr>
        <w:pStyle w:val="Heading4"/>
        <w:numPr>
          <w:ilvl w:val="0"/>
          <w:numId w:val="37"/>
        </w:numPr>
        <w:rPr>
          <w:rStyle w:val="Style13ptBold"/>
          <w:b/>
        </w:rPr>
      </w:pPr>
      <w:r w:rsidRPr="00A42EE0">
        <w:rPr>
          <w:rStyle w:val="Style13ptBold"/>
          <w:b/>
        </w:rPr>
        <w:t xml:space="preserve">Marxist </w:t>
      </w:r>
      <w:r w:rsidRPr="00A42EE0">
        <w:rPr>
          <w:rStyle w:val="Style13ptBold"/>
          <w:rFonts w:hint="eastAsia"/>
          <w:b/>
        </w:rPr>
        <w:t>critique</w:t>
      </w:r>
      <w:r w:rsidRPr="00A42EE0">
        <w:rPr>
          <w:rStyle w:val="Style13ptBold"/>
          <w:b/>
        </w:rPr>
        <w:t xml:space="preserve"> hold little possibility for the liberation of </w:t>
      </w:r>
      <w:r w:rsidRPr="00A42EE0">
        <w:rPr>
          <w:rStyle w:val="Style13ptBold"/>
          <w:rFonts w:hint="eastAsia"/>
          <w:b/>
        </w:rPr>
        <w:t>indigenous</w:t>
      </w:r>
      <w:r w:rsidRPr="00A42EE0">
        <w:rPr>
          <w:rStyle w:val="Style13ptBold"/>
          <w:b/>
        </w:rPr>
        <w:t xml:space="preserve"> people and are far from an emancipatory politics</w:t>
      </w:r>
    </w:p>
    <w:p w14:paraId="5647BF26" w14:textId="77777777" w:rsidR="001B1E9B" w:rsidRPr="00A42EE0" w:rsidRDefault="001B1E9B" w:rsidP="001B1E9B">
      <w:pPr>
        <w:pStyle w:val="ListParagraph"/>
        <w:spacing w:after="0" w:line="240" w:lineRule="auto"/>
        <w:rPr>
          <w:rFonts w:eastAsia="Times New Roman"/>
          <w:color w:val="222222"/>
          <w:shd w:val="clear" w:color="auto" w:fill="FFFFFF"/>
        </w:rPr>
      </w:pPr>
      <w:r>
        <w:rPr>
          <w:rStyle w:val="Style13ptBold"/>
        </w:rPr>
        <w:t xml:space="preserve">Grande </w:t>
      </w:r>
      <w:r w:rsidRPr="002F6117">
        <w:rPr>
          <w:rStyle w:val="Style13ptBold"/>
        </w:rPr>
        <w:t>04</w:t>
      </w:r>
      <w:r w:rsidRPr="00A42EE0">
        <w:rPr>
          <w:rFonts w:eastAsia="Times New Roman"/>
          <w:color w:val="222222"/>
          <w:shd w:val="clear" w:color="auto" w:fill="FFFFFF"/>
        </w:rPr>
        <w:t>,</w:t>
      </w:r>
    </w:p>
    <w:p w14:paraId="197CF5B1" w14:textId="77777777" w:rsidR="001B1E9B" w:rsidRDefault="001B1E9B" w:rsidP="001B1E9B">
      <w:pPr>
        <w:pStyle w:val="ListParagraph"/>
      </w:pPr>
      <w:r w:rsidRPr="00A42EE0">
        <w:t>(Sandy Grande, Connecticut College, Department of Education, professor and director of the Center for the Comparative Study of Race and Ethnicity, “Red Pedagogy Native American Social and Political Thought,” https://academictrap.files.wordpress.com/2015/03/sandy-grande-red-pedagogy-native-american-social-and-political-thought.pdf, Accessed 7/1/19,DMW)</w:t>
      </w:r>
    </w:p>
    <w:p w14:paraId="69EA3574" w14:textId="77777777" w:rsidR="001B1E9B" w:rsidRPr="00A42EE0" w:rsidRDefault="001B1E9B" w:rsidP="001B1E9B">
      <w:pPr>
        <w:pStyle w:val="ListParagraph"/>
        <w:spacing w:after="0" w:line="240" w:lineRule="auto"/>
        <w:rPr>
          <w:rFonts w:ascii="Times New Roman" w:eastAsia="Times New Roman" w:hAnsi="Times New Roman" w:cs="Times New Roman"/>
          <w:sz w:val="16"/>
          <w:lang w:eastAsia="zh-CN"/>
        </w:rPr>
      </w:pPr>
      <w:r w:rsidRPr="00A42EE0">
        <w:rPr>
          <w:rFonts w:hint="eastAsia"/>
          <w:sz w:val="16"/>
        </w:rPr>
        <w:t xml:space="preserve">While </w:t>
      </w:r>
      <w:r w:rsidRPr="00A42EE0">
        <w:rPr>
          <w:rStyle w:val="StyleUnderline"/>
          <w:rFonts w:hint="eastAsia"/>
        </w:rPr>
        <w:t>revolutionary theorists help articulate a more genuine democracy, they still theorize within a Western, linear political framework</w:t>
      </w:r>
      <w:r w:rsidRPr="00A42EE0">
        <w:rPr>
          <w:rFonts w:hint="eastAsia"/>
          <w:sz w:val="16"/>
        </w:rPr>
        <w:t xml:space="preserve"> that essentially moves from Right to Left. For this reason Jose Barreiro (1995) notes</w:t>
      </w:r>
      <w:r w:rsidRPr="00A42EE0">
        <w:rPr>
          <w:sz w:val="16"/>
        </w:rPr>
        <w:t xml:space="preserve"> </w:t>
      </w:r>
      <w:r w:rsidRPr="00A42EE0">
        <w:rPr>
          <w:rFonts w:hint="eastAsia"/>
          <w:sz w:val="16"/>
        </w:rPr>
        <w:t>that "in the context of jurisdiction and political autonomy</w:t>
      </w:r>
      <w:r w:rsidRPr="00A42EE0">
        <w:rPr>
          <w:rStyle w:val="StyleUnderline"/>
          <w:rFonts w:hint="eastAsia"/>
        </w:rPr>
        <w:t>, traditional Indigenous political processes are characterized by the struggle to stay independent of both left and right wing ideologies, political parties and their of-</w:t>
      </w:r>
      <w:r w:rsidRPr="00A42EE0">
        <w:rPr>
          <w:rStyle w:val="StyleUnderline"/>
        </w:rPr>
        <w:t xml:space="preserve"> </w:t>
      </w:r>
      <w:r w:rsidRPr="00A42EE0">
        <w:rPr>
          <w:rStyle w:val="StyleUnderline"/>
          <w:lang w:eastAsia="zh-CN"/>
        </w:rPr>
        <w:t>ten sanguine hostilities</w:t>
      </w:r>
      <w:r w:rsidRPr="00A42EE0">
        <w:rPr>
          <w:rFonts w:ascii="Times New Roman" w:eastAsia="Times New Roman" w:hAnsi="Times New Roman" w:cs="Times New Roman"/>
          <w:sz w:val="16"/>
          <w:lang w:eastAsia="zh-CN"/>
        </w:rPr>
        <w:t xml:space="preserve">."2 Indeed, </w:t>
      </w:r>
      <w:r w:rsidRPr="00A42EE0">
        <w:rPr>
          <w:rStyle w:val="StyleUnderline"/>
          <w:lang w:eastAsia="zh-CN"/>
        </w:rPr>
        <w:t>one would be hard pressed to convince the Miskitus, Sumus, Ramas, Quechua, and Aymara Indians of Central and South America that leftist or specifically Marxist-inspired regimes held any more promise for indigenous peoples than other Western governments</w:t>
      </w:r>
      <w:r w:rsidRPr="00A42EE0">
        <w:rPr>
          <w:rFonts w:ascii="Times New Roman" w:eastAsia="Times New Roman" w:hAnsi="Times New Roman" w:cs="Times New Roman"/>
          <w:sz w:val="16"/>
          <w:lang w:eastAsia="zh-CN"/>
        </w:rPr>
        <w:t xml:space="preserve"> (Richardson and Villenas 2001). Thus, </w:t>
      </w:r>
      <w:r w:rsidRPr="00A42EE0">
        <w:rPr>
          <w:rStyle w:val="StyleUnderline"/>
          <w:lang w:eastAsia="zh-CN"/>
        </w:rPr>
        <w:t>while the Marxist, leftist, and socialist politics of revolutionary theorists expose important linkages between colonialist forces and capitalist greed, they do not</w:t>
      </w:r>
      <w:r w:rsidRPr="00A42EE0">
        <w:rPr>
          <w:rFonts w:ascii="Times New Roman" w:eastAsia="Times New Roman" w:hAnsi="Times New Roman" w:cs="Times New Roman"/>
          <w:sz w:val="16"/>
          <w:lang w:eastAsia="zh-CN"/>
        </w:rPr>
        <w:t xml:space="preserve">, in and of themselves, </w:t>
      </w:r>
      <w:r w:rsidRPr="00A42EE0">
        <w:rPr>
          <w:rStyle w:val="StyleUnderline"/>
          <w:lang w:eastAsia="zh-CN"/>
        </w:rPr>
        <w:t>represent emancipatory politics</w:t>
      </w:r>
      <w:r w:rsidRPr="00A42EE0">
        <w:rPr>
          <w:rFonts w:ascii="Times New Roman" w:eastAsia="Times New Roman" w:hAnsi="Times New Roman" w:cs="Times New Roman"/>
          <w:sz w:val="16"/>
          <w:lang w:eastAsia="zh-CN"/>
        </w:rPr>
        <w:t xml:space="preserve">. That is not to say, however, that revolutionary critical pedagogy cannot inform indigenous struggles for self-determination. On the contrary, </w:t>
      </w:r>
      <w:r w:rsidRPr="00A42EE0">
        <w:rPr>
          <w:rStyle w:val="StyleUnderline"/>
          <w:lang w:eastAsia="zh-CN"/>
        </w:rPr>
        <w:t xml:space="preserve">its incisive critique of global capitalism raises important questions about sovereignty, the future of the nation-state, and the scope and purpose of American education. What effect do global forces impose on conceptions of sovereignty and citizenship? What is the relationship between education and democracy in the age of transnationalism? And, how do we educate students for democracy in a nonnationalist (global) framework? </w:t>
      </w:r>
      <w:r w:rsidRPr="00A42EE0">
        <w:rPr>
          <w:rFonts w:ascii="Times New Roman" w:eastAsia="Times New Roman" w:hAnsi="Times New Roman" w:cs="Times New Roman"/>
          <w:sz w:val="16"/>
          <w:lang w:eastAsia="zh-CN"/>
        </w:rPr>
        <w:t xml:space="preserve">Such questions inform the analysis of this chapter, framing the discussion of tribal sovereignty in terms of how it has been challenged and impeded by this nation's rise to power. The first section examines </w:t>
      </w:r>
      <w:r w:rsidRPr="00A42EE0">
        <w:rPr>
          <w:rStyle w:val="StyleUnderline"/>
          <w:lang w:eastAsia="zh-CN"/>
        </w:rPr>
        <w:t>the early tensions between American Indian tribes and the developing nation-state, charting the historical path of U.S. imperialism as it unfolds in three distinct eras: denial and dispossession, imposed democracy, and self-determination</w:t>
      </w:r>
      <w:r w:rsidRPr="00A42EE0">
        <w:rPr>
          <w:rFonts w:ascii="Times New Roman" w:eastAsia="Times New Roman" w:hAnsi="Times New Roman" w:cs="Times New Roman"/>
          <w:sz w:val="16"/>
          <w:lang w:eastAsia="zh-CN"/>
        </w:rPr>
        <w:t xml:space="preserve">. It more specifically demonstrates how the early Christian myths of unity and hierarchy continue to deeply inform contemporary federal Indian law. The second section is an examination of how revolutionary </w:t>
      </w:r>
      <w:r w:rsidRPr="00A42EE0">
        <w:rPr>
          <w:rStyle w:val="StyleUnderline"/>
          <w:lang w:eastAsia="zh-CN"/>
        </w:rPr>
        <w:t>critical pedagogy has successfully troubled dominant definitions of democracy, pluralism, and the nation-state by infusing the discourse with a cogent critique of global capitalism</w:t>
      </w:r>
      <w:r w:rsidRPr="00A42EE0">
        <w:rPr>
          <w:rFonts w:ascii="Times New Roman" w:eastAsia="Times New Roman" w:hAnsi="Times New Roman" w:cs="Times New Roman"/>
          <w:sz w:val="16"/>
          <w:lang w:eastAsia="zh-CN"/>
        </w:rPr>
        <w:t xml:space="preserve">. It also asks whether the revolutionary construct of "democratization" carries any greater recognition of indigenous sovereignty. The chapter concludes in the third section with an analysis of the deep structures of democracy (i.e., sovereignty, self-determination, emancipation) and their embeddedness in Western political thought. More specifically, while a Red pedagogy agrees with revolutionary theorists that "democracy" (once sufficiently troubled and divested from its Western capitalist desires) can be reimagined as a viable concept for education, it de-centers it as the primary struggle concept. </w:t>
      </w:r>
      <w:r w:rsidRPr="00A42EE0">
        <w:rPr>
          <w:rStyle w:val="StyleUnderline"/>
          <w:lang w:eastAsia="zh-CN"/>
        </w:rPr>
        <w:t>This repositioning distinguishes the aim of indigenization (sovereignty) from the aim of democratization (enfranchisement)</w:t>
      </w:r>
      <w:r w:rsidRPr="00A42EE0">
        <w:rPr>
          <w:rFonts w:ascii="Times New Roman" w:eastAsia="Times New Roman" w:hAnsi="Times New Roman" w:cs="Times New Roman"/>
          <w:sz w:val="16"/>
          <w:lang w:eastAsia="zh-CN"/>
        </w:rPr>
        <w:t>. In accordance with this distinction, a Red pedagogy is historically grounded in local and tribal narratives, intellectually informed by ancestral ways of knowing, politically centered in issues of sovereignty, and morally inspired by the deep connections among the Earth, its beings, and the spirit world.</w:t>
      </w:r>
    </w:p>
    <w:p w14:paraId="10CE91A6" w14:textId="7A43649F" w:rsidR="00DF15B8" w:rsidRPr="00D54BC7" w:rsidRDefault="00DF15B8" w:rsidP="00CA4A0A">
      <w:pPr>
        <w:pStyle w:val="Heading4"/>
        <w:numPr>
          <w:ilvl w:val="0"/>
          <w:numId w:val="37"/>
        </w:numPr>
      </w:pPr>
      <w:r>
        <w:rPr>
          <w:rFonts w:hint="eastAsia"/>
        </w:rPr>
        <w:t>Settler colonialism</w:t>
      </w:r>
      <w:r>
        <w:rPr>
          <w:rFonts w:hint="eastAsia"/>
        </w:rPr>
        <w:t>’</w:t>
      </w:r>
      <w:r>
        <w:rPr>
          <w:rFonts w:hint="eastAsia"/>
        </w:rPr>
        <w:t>s relationship to land is only one of property which situates the land, black, red, and brown bodies as valuable to the acclamation of wealth- only the affs relationship of land/place can we begin to shift the founding ethos of property and capitalism</w:t>
      </w:r>
    </w:p>
    <w:p w14:paraId="5FB64187" w14:textId="77777777" w:rsidR="00DF15B8" w:rsidRPr="00D54BC7" w:rsidRDefault="00DF15B8" w:rsidP="00DF15B8">
      <w:pPr>
        <w:spacing w:after="0" w:line="240" w:lineRule="auto"/>
        <w:rPr>
          <w:rStyle w:val="Style13ptBold"/>
          <w:lang w:eastAsia="zh-CN"/>
        </w:rPr>
      </w:pPr>
      <w:r w:rsidRPr="00D54BC7">
        <w:rPr>
          <w:rStyle w:val="Style13ptBold"/>
          <w:lang w:eastAsia="zh-CN"/>
        </w:rPr>
        <w:t>Tuck and McKenzie 2014</w:t>
      </w:r>
    </w:p>
    <w:p w14:paraId="6DFCC908" w14:textId="77777777" w:rsidR="00DF15B8" w:rsidRPr="00D54BC7" w:rsidRDefault="00DF15B8" w:rsidP="00DF15B8">
      <w:r w:rsidRPr="00D54BC7">
        <w:t>(Eve, Department of Educational Studies, State University of New York, and Marcia, Department of Educational Foundations, University of</w:t>
      </w:r>
      <w:r>
        <w:t xml:space="preserve"> </w:t>
      </w:r>
      <w:r w:rsidRPr="00D54BC7">
        <w:t>Saskatchewan, “Place in Research: Theory, Methodologies, and Methods: Theory, Methodology, and Methods,” pgs. 64-67</w:t>
      </w:r>
      <w:r>
        <w:t>,</w:t>
      </w:r>
      <w:r w:rsidRPr="00D54BC7">
        <w:t>)</w:t>
      </w:r>
    </w:p>
    <w:p w14:paraId="15B934D1" w14:textId="77777777" w:rsidR="00DF15B8" w:rsidRPr="00D54BC7" w:rsidRDefault="00DF15B8" w:rsidP="00DF15B8">
      <w:pPr>
        <w:spacing w:after="0" w:line="240" w:lineRule="auto"/>
        <w:rPr>
          <w:rFonts w:ascii="Helvetica" w:eastAsia="Times New Roman" w:hAnsi="Helvetica" w:cs="Times New Roman"/>
          <w:sz w:val="16"/>
          <w:szCs w:val="25"/>
          <w:lang w:eastAsia="zh-CN"/>
        </w:rPr>
      </w:pPr>
      <w:r w:rsidRPr="00D54BC7">
        <w:rPr>
          <w:rFonts w:ascii="Helvetica" w:eastAsia="Times New Roman" w:hAnsi="Helvetica" w:cs="Times New Roman"/>
          <w:sz w:val="16"/>
          <w:szCs w:val="25"/>
          <w:lang w:eastAsia="zh-CN"/>
        </w:rPr>
        <w:t xml:space="preserve">Through </w:t>
      </w:r>
      <w:r w:rsidRPr="00D54BC7">
        <w:rPr>
          <w:rStyle w:val="StyleUnderline"/>
          <w:lang w:eastAsia="zh-CN"/>
        </w:rPr>
        <w:t>the process and structuring of settler colonialism, land is remade into</w:t>
      </w:r>
      <w:r>
        <w:rPr>
          <w:rStyle w:val="StyleUnderline"/>
          <w:lang w:eastAsia="zh-CN"/>
        </w:rPr>
        <w:t xml:space="preserve"> </w:t>
      </w:r>
      <w:r w:rsidRPr="00D54BC7">
        <w:rPr>
          <w:rStyle w:val="StyleUnderline"/>
          <w:lang w:eastAsia="zh-CN"/>
        </w:rPr>
        <w:t>property, and human relationships to land are redefined/reduced to the relationship</w:t>
      </w:r>
      <w:r>
        <w:rPr>
          <w:rStyle w:val="StyleUnderline"/>
          <w:lang w:eastAsia="zh-CN"/>
        </w:rPr>
        <w:t xml:space="preserve"> </w:t>
      </w:r>
      <w:r w:rsidRPr="00D54BC7">
        <w:rPr>
          <w:rStyle w:val="StyleUnderline"/>
          <w:lang w:eastAsia="zh-CN"/>
        </w:rPr>
        <w:t>of owner to his property.</w:t>
      </w:r>
      <w:r w:rsidRPr="00D54BC7">
        <w:rPr>
          <w:rFonts w:ascii="Helvetica" w:eastAsia="Times New Roman" w:hAnsi="Helvetica" w:cs="Times New Roman"/>
          <w:sz w:val="16"/>
          <w:szCs w:val="25"/>
          <w:lang w:eastAsia="zh-CN"/>
        </w:rPr>
        <w:t xml:space="preserve"> When </w:t>
      </w:r>
      <w:r w:rsidRPr="00D54BC7">
        <w:rPr>
          <w:rStyle w:val="StyleUnderline"/>
          <w:lang w:eastAsia="zh-CN"/>
        </w:rPr>
        <w:t>land is recast as property, place becomes</w:t>
      </w:r>
      <w:r>
        <w:rPr>
          <w:rStyle w:val="StyleUnderline"/>
          <w:lang w:eastAsia="zh-CN"/>
        </w:rPr>
        <w:t xml:space="preserve"> </w:t>
      </w:r>
      <w:r w:rsidRPr="00D54BC7">
        <w:rPr>
          <w:rStyle w:val="StyleUnderline"/>
          <w:lang w:eastAsia="zh-CN"/>
        </w:rPr>
        <w:t>exchangeable, saleable, and steal-able</w:t>
      </w:r>
      <w:r w:rsidRPr="00D54BC7">
        <w:rPr>
          <w:rFonts w:ascii="Helvetica" w:eastAsia="Times New Roman" w:hAnsi="Helvetica" w:cs="Times New Roman"/>
          <w:sz w:val="16"/>
          <w:szCs w:val="25"/>
          <w:lang w:eastAsia="zh-CN"/>
        </w:rPr>
        <w:t>. The most important aim of recasting land as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property is to make it ahistorical in order to hack away the narratives that invoke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prior claims and thus reaffirm the myth of terra nullius. Existing epistemological,</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ontological, and cosmological relationships to land are interred, indeed made pre-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modern and backward (Tuck &amp; Yang, 2012). </w:t>
      </w:r>
      <w:r w:rsidRPr="00613DA3">
        <w:rPr>
          <w:rStyle w:val="StyleUnderline"/>
          <w:lang w:eastAsia="zh-CN"/>
        </w:rPr>
        <w:t>Conceptualizations of land as property</w:t>
      </w:r>
      <w:r>
        <w:rPr>
          <w:rStyle w:val="StyleUnderline"/>
          <w:lang w:eastAsia="zh-CN"/>
        </w:rPr>
        <w:t xml:space="preserve"> </w:t>
      </w:r>
      <w:r w:rsidRPr="00613DA3">
        <w:rPr>
          <w:rStyle w:val="StyleUnderline"/>
          <w:lang w:eastAsia="zh-CN"/>
        </w:rPr>
        <w:t>are enmeshed in the ideologies of settler colonialism, reliant upon constructions of</w:t>
      </w:r>
      <w:r>
        <w:rPr>
          <w:rStyle w:val="StyleUnderline"/>
          <w:lang w:eastAsia="zh-CN"/>
        </w:rPr>
        <w:t xml:space="preserve"> </w:t>
      </w:r>
      <w:r w:rsidRPr="00613DA3">
        <w:rPr>
          <w:rStyle w:val="StyleUnderline"/>
          <w:lang w:eastAsia="zh-CN"/>
        </w:rPr>
        <w:t>land as extractable capital, the structural denial of indigenous sovereignty, the</w:t>
      </w:r>
      <w:r>
        <w:rPr>
          <w:rStyle w:val="StyleUnderline"/>
          <w:lang w:eastAsia="zh-CN"/>
        </w:rPr>
        <w:t xml:space="preserve"> </w:t>
      </w:r>
      <w:r w:rsidRPr="00613DA3">
        <w:rPr>
          <w:rStyle w:val="StyleUnderline"/>
          <w:lang w:eastAsia="zh-CN"/>
        </w:rPr>
        <w:t>fantasy of discovery, and the naturalization of heteropatriarchal nation-state</w:t>
      </w:r>
      <w:r w:rsidRPr="00D54BC7">
        <w:rPr>
          <w:rFonts w:ascii="Helvetica" w:eastAsia="Times New Roman" w:hAnsi="Helvetica" w:cs="Times New Roman"/>
          <w:sz w:val="16"/>
          <w:szCs w:val="25"/>
          <w:lang w:eastAsia="zh-CN"/>
        </w:rPr>
        <w:t xml:space="preserve"> (Arvin,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Tuck, &amp; Morrill, 2013). Thus, from the perspective of Indigenous scholars and</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writers, Western notions of place have been compromised by an over-reliance on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the European, colonial notion of property (see Barker, 2005; Grande, 2004;</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Belmessous, 2012, for elaborations on this point]. But, as Indigenous philosophers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and elders remind us, </w:t>
      </w:r>
      <w:r w:rsidRPr="00613DA3">
        <w:rPr>
          <w:rStyle w:val="StyleUnderline"/>
          <w:lang w:eastAsia="zh-CN"/>
        </w:rPr>
        <w:t>there are more complex and meaningful relationships to land</w:t>
      </w:r>
      <w:r>
        <w:rPr>
          <w:rStyle w:val="StyleUnderline"/>
          <w:lang w:eastAsia="zh-CN"/>
        </w:rPr>
        <w:t xml:space="preserve"> </w:t>
      </w:r>
      <w:r w:rsidRPr="00613DA3">
        <w:rPr>
          <w:rStyle w:val="StyleUnderline"/>
          <w:lang w:eastAsia="zh-CN"/>
        </w:rPr>
        <w:t xml:space="preserve">that humans have always enacted. </w:t>
      </w:r>
      <w:r w:rsidRPr="00D54BC7">
        <w:rPr>
          <w:rFonts w:ascii="Helvetica" w:eastAsia="Times New Roman" w:hAnsi="Helvetica" w:cs="Times New Roman"/>
          <w:sz w:val="16"/>
          <w:szCs w:val="25"/>
          <w:lang w:eastAsia="zh-CN"/>
        </w:rPr>
        <w:t>For example, Chamberlin (2001, 2004) tells the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story of a meeting between Canadian government foresters and Gitskan elders and</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leaders. The meeting was about jurisdiction over the woodlands. The Foresters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claimed the land for the government. The Indians were astonished by the claim—</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they couldn’t understand what the relative newcomers were talking about. Finally,</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one of them put what was bothering them in the form of a question. "If this is your</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land," he asked, "where are your stories?" (2001, p. 127) </w:t>
      </w:r>
      <w:r w:rsidRPr="00613DA3">
        <w:rPr>
          <w:rStyle w:val="StyleUnderline"/>
          <w:lang w:eastAsia="zh-CN"/>
        </w:rPr>
        <w:t>This question reveals the</w:t>
      </w:r>
      <w:r>
        <w:rPr>
          <w:rStyle w:val="StyleUnderline"/>
          <w:lang w:eastAsia="zh-CN"/>
        </w:rPr>
        <w:t xml:space="preserve"> </w:t>
      </w:r>
      <w:r w:rsidRPr="00613DA3">
        <w:rPr>
          <w:rStyle w:val="StyleUnderline"/>
          <w:lang w:eastAsia="zh-CN"/>
        </w:rPr>
        <w:t>interwoven aspects of land (origin) stories, claims, and identity that comprise</w:t>
      </w:r>
      <w:r>
        <w:rPr>
          <w:rStyle w:val="StyleUnderline"/>
          <w:lang w:eastAsia="zh-CN"/>
        </w:rPr>
        <w:t xml:space="preserve"> </w:t>
      </w:r>
      <w:r w:rsidRPr="00613DA3">
        <w:rPr>
          <w:rStyle w:val="StyleUnderline"/>
          <w:lang w:eastAsia="zh-CN"/>
        </w:rPr>
        <w:t>Gitskan and other Indigenous peoples` relation- ships to place</w:t>
      </w:r>
      <w:r w:rsidRPr="00D54BC7">
        <w:rPr>
          <w:rFonts w:ascii="Helvetica" w:eastAsia="Times New Roman" w:hAnsi="Helvetica" w:cs="Times New Roman"/>
          <w:sz w:val="16"/>
          <w:szCs w:val="25"/>
          <w:lang w:eastAsia="zh-CN"/>
        </w:rPr>
        <w:t>. This, Chamberlin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continues, “was a revelation not about ownership in any simple-minded sense,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because these stories didn`t establish possession of the place. On the contrary,</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they showed how people were possessed by it—owned and occupied as it were, and</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answerable to it by means of their stories and songs" (p. 127). Again, </w:t>
      </w:r>
      <w:r w:rsidRPr="00613DA3">
        <w:rPr>
          <w:rStyle w:val="StyleUnderline"/>
          <w:lang w:eastAsia="zh-CN"/>
        </w:rPr>
        <w:t>it is the</w:t>
      </w:r>
      <w:r>
        <w:rPr>
          <w:rStyle w:val="StyleUnderline"/>
          <w:lang w:eastAsia="zh-CN"/>
        </w:rPr>
        <w:t xml:space="preserve"> </w:t>
      </w:r>
      <w:r w:rsidRPr="00613DA3">
        <w:rPr>
          <w:rStyle w:val="StyleUnderline"/>
          <w:lang w:eastAsia="zh-CN"/>
        </w:rPr>
        <w:t>structure of settler colonialism that has reduced human relationships to land to</w:t>
      </w:r>
      <w:r>
        <w:rPr>
          <w:rStyle w:val="StyleUnderline"/>
          <w:lang w:eastAsia="zh-CN"/>
        </w:rPr>
        <w:t xml:space="preserve"> </w:t>
      </w:r>
      <w:r w:rsidRPr="00613DA3">
        <w:rPr>
          <w:rStyle w:val="StyleUnderline"/>
          <w:lang w:eastAsia="zh-CN"/>
        </w:rPr>
        <w:t>relationships to property, making property owner- ship the primary vehicle to civil</w:t>
      </w:r>
      <w:r>
        <w:rPr>
          <w:rStyle w:val="StyleUnderline"/>
          <w:lang w:eastAsia="zh-CN"/>
        </w:rPr>
        <w:t xml:space="preserve"> </w:t>
      </w:r>
      <w:r w:rsidRPr="00613DA3">
        <w:rPr>
          <w:rStyle w:val="StyleUnderline"/>
          <w:lang w:eastAsia="zh-CN"/>
        </w:rPr>
        <w:t>rights in most settler colonial nation-states.</w:t>
      </w:r>
      <w:r w:rsidRPr="00D54BC7">
        <w:rPr>
          <w:rFonts w:ascii="Helvetica" w:eastAsia="Times New Roman" w:hAnsi="Helvetica" w:cs="Times New Roman"/>
          <w:sz w:val="16"/>
          <w:szCs w:val="25"/>
          <w:lang w:eastAsia="zh-CN"/>
        </w:rPr>
        <w:t xml:space="preserve"> In the United States and other slave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estates, </w:t>
      </w:r>
      <w:r w:rsidRPr="00613DA3">
        <w:rPr>
          <w:rStyle w:val="StyleUnderline"/>
          <w:lang w:eastAsia="zh-CN"/>
        </w:rPr>
        <w:t>the remaking of land into property was/is accompanied by the remaking of</w:t>
      </w:r>
      <w:r>
        <w:rPr>
          <w:rStyle w:val="StyleUnderline"/>
          <w:lang w:eastAsia="zh-CN"/>
        </w:rPr>
        <w:t xml:space="preserve"> </w:t>
      </w:r>
      <w:r w:rsidRPr="00D54BC7">
        <w:rPr>
          <w:rFonts w:ascii="Helvetica" w:eastAsia="Times New Roman" w:hAnsi="Helvetica" w:cs="Times New Roman"/>
          <w:sz w:val="16"/>
          <w:szCs w:val="25"/>
          <w:lang w:eastAsia="zh-CN"/>
        </w:rPr>
        <w:t xml:space="preserve">(African) </w:t>
      </w:r>
      <w:r w:rsidRPr="00613DA3">
        <w:rPr>
          <w:rStyle w:val="StyleUnderline"/>
          <w:lang w:eastAsia="zh-CN"/>
        </w:rPr>
        <w:t>persons into property, into chattel</w:t>
      </w:r>
      <w:r w:rsidRPr="00D54BC7">
        <w:rPr>
          <w:rFonts w:ascii="Helvetica" w:eastAsia="Times New Roman" w:hAnsi="Helvetica" w:cs="Times New Roman"/>
          <w:sz w:val="16"/>
          <w:szCs w:val="25"/>
          <w:lang w:eastAsia="zh-CN"/>
        </w:rPr>
        <w:t xml:space="preserve"> (Wilderson, 2010; Spillers. 2003; Tuck &amp;</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Yang, 2012). </w:t>
      </w:r>
      <w:r w:rsidRPr="00613DA3">
        <w:rPr>
          <w:rStyle w:val="StyleUnderline"/>
          <w:lang w:eastAsia="zh-CN"/>
        </w:rPr>
        <w:t>The remaking of land and bodies into property is necessary for</w:t>
      </w:r>
      <w:r>
        <w:rPr>
          <w:rStyle w:val="StyleUnderline"/>
          <w:lang w:eastAsia="zh-CN"/>
        </w:rPr>
        <w:t xml:space="preserve"> </w:t>
      </w:r>
      <w:r w:rsidRPr="00613DA3">
        <w:rPr>
          <w:rStyle w:val="StyleUnderline"/>
          <w:lang w:eastAsia="zh-CN"/>
        </w:rPr>
        <w:t>settlement onto other people’s land.</w:t>
      </w:r>
      <w:r w:rsidRPr="00D54BC7">
        <w:rPr>
          <w:rFonts w:ascii="Helvetica" w:eastAsia="Times New Roman" w:hAnsi="Helvetica" w:cs="Times New Roman"/>
          <w:sz w:val="16"/>
          <w:szCs w:val="25"/>
          <w:lang w:eastAsia="zh-CN"/>
        </w:rPr>
        <w:t xml:space="preserve"> These manifestations of materiality as property</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suggest multiscalar dis- courses of ownership (McKittrick, 2006). These include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discourses of “having ‘things,’ owning lands, invading territories, possessing</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someone,” all “narratives of displacement that reward and value particular forms of</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con- quest" (McKittrick, 2006, p. 3). McKittrick observes, (</w:t>
      </w:r>
      <w:r w:rsidRPr="00613DA3">
        <w:rPr>
          <w:rStyle w:val="StyleUnderline"/>
          <w:lang w:eastAsia="zh-CN"/>
        </w:rPr>
        <w:t>This) reward system</w:t>
      </w:r>
      <w:r>
        <w:rPr>
          <w:rStyle w:val="StyleUnderline"/>
          <w:lang w:eastAsia="zh-CN"/>
        </w:rPr>
        <w:t xml:space="preserve"> </w:t>
      </w:r>
      <w:r w:rsidRPr="00613DA3">
        <w:rPr>
          <w:rStyle w:val="StyleUnderline"/>
          <w:lang w:eastAsia="zh-CN"/>
        </w:rPr>
        <w:t>repetitively returns us to the body, black subjecthood, and the where of blackness,</w:t>
      </w:r>
      <w:r>
        <w:rPr>
          <w:rStyle w:val="StyleUnderline"/>
          <w:lang w:eastAsia="zh-CN"/>
        </w:rPr>
        <w:t xml:space="preserve"> </w:t>
      </w:r>
      <w:r w:rsidRPr="00613DA3">
        <w:rPr>
          <w:rStyle w:val="StyleUnderline"/>
          <w:lang w:eastAsia="zh-CN"/>
        </w:rPr>
        <w:t>not just as it is owned, bit as black subjects participate in ownership. Black diasporic</w:t>
      </w:r>
      <w:r>
        <w:rPr>
          <w:rStyle w:val="StyleUnderline"/>
          <w:lang w:eastAsia="zh-CN"/>
        </w:rPr>
        <w:t xml:space="preserve"> </w:t>
      </w:r>
      <w:r w:rsidRPr="00613DA3">
        <w:rPr>
          <w:rStyle w:val="StyleUnderline"/>
          <w:lang w:eastAsia="zh-CN"/>
        </w:rPr>
        <w:t>struggles can also be read, then, as geographic contests of discourses of ownership.</w:t>
      </w:r>
      <w:r>
        <w:rPr>
          <w:rStyle w:val="StyleUnderline"/>
          <w:lang w:eastAsia="zh-CN"/>
        </w:rPr>
        <w:t xml:space="preserve"> </w:t>
      </w:r>
      <w:r w:rsidRPr="00D54BC7">
        <w:rPr>
          <w:rFonts w:ascii="Helvetica" w:eastAsia="Times New Roman" w:hAnsi="Helvetica" w:cs="Times New Roman"/>
          <w:sz w:val="16"/>
          <w:szCs w:val="25"/>
          <w:lang w:eastAsia="zh-CN"/>
        </w:rPr>
        <w:t>Ownership of the body, individual and community voices, bus seats, women,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“Africa,” feminisms, history, homes, record labels, money, cars, these are recurring</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positionalities, written and articulated through pro- test, musics, feminist theory,</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fiction, the and practices of everyday. These positionalities and struggles over the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meaning of place add a geographic dimension to practices of black reclamation. Yet</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they also illustrated the ways in which the legacy of racial dispossession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underwrites how we have come to know space and place, and that the connections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between what are considered "real” or valuable forms of ownership are buttressed</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through racial codes that mark the body as ungeographic. (pp. 3-4) Thus, discourses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property are also central to the hegemonic relations of colonialism and slavery. As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Wilderson (2010) observes about the United States, there are three structuring</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positions that converge to typify relationships of power and place, ultimately</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remaking land into property. Each of </w:t>
      </w:r>
      <w:r w:rsidRPr="00613DA3">
        <w:rPr>
          <w:rStyle w:val="StyleUnderline"/>
          <w:lang w:eastAsia="zh-CN"/>
        </w:rPr>
        <w:t>the three structuring positions ("Savage,”</w:t>
      </w:r>
      <w:r>
        <w:rPr>
          <w:rStyle w:val="StyleUnderline"/>
          <w:lang w:eastAsia="zh-CN"/>
        </w:rPr>
        <w:t xml:space="preserve"> </w:t>
      </w:r>
      <w:r w:rsidRPr="00613DA3">
        <w:rPr>
          <w:rStyle w:val="StyleUnderline"/>
          <w:lang w:eastAsia="zh-CN"/>
        </w:rPr>
        <w:t>Slave, and Human</w:t>
      </w:r>
      <w:r w:rsidRPr="00D54BC7">
        <w:rPr>
          <w:rFonts w:ascii="Helvetica" w:eastAsia="Times New Roman" w:hAnsi="Helvetica" w:cs="Times New Roman"/>
          <w:sz w:val="16"/>
          <w:szCs w:val="25"/>
          <w:lang w:eastAsia="zh-CN"/>
        </w:rPr>
        <w:t xml:space="preserve"> in Wilderson’s analysis) </w:t>
      </w:r>
      <w:r w:rsidRPr="00613DA3">
        <w:rPr>
          <w:rStyle w:val="StyleUnderline"/>
          <w:lang w:eastAsia="zh-CN"/>
        </w:rPr>
        <w:t>are “elaborated by a rubric of three</w:t>
      </w:r>
      <w:r>
        <w:rPr>
          <w:rStyle w:val="StyleUnderline"/>
          <w:lang w:eastAsia="zh-CN"/>
        </w:rPr>
        <w:t xml:space="preserve"> </w:t>
      </w:r>
      <w:r w:rsidRPr="00613DA3">
        <w:rPr>
          <w:rStyle w:val="StyleUnderline"/>
          <w:lang w:eastAsia="zh-CN"/>
        </w:rPr>
        <w:t>demands: the (White) demand for expansion, the (Indian) demand for return of the</w:t>
      </w:r>
      <w:r>
        <w:rPr>
          <w:rStyle w:val="StyleUnderline"/>
          <w:lang w:eastAsia="zh-CN"/>
        </w:rPr>
        <w:t xml:space="preserve"> </w:t>
      </w:r>
      <w:r w:rsidRPr="00613DA3">
        <w:rPr>
          <w:rStyle w:val="StyleUnderline"/>
          <w:lang w:eastAsia="zh-CN"/>
        </w:rPr>
        <w:t>land, and the (Black) demand for ‘flesh` reparation</w:t>
      </w:r>
      <w:r w:rsidRPr="00D54BC7">
        <w:rPr>
          <w:rFonts w:ascii="Helvetica" w:eastAsia="Times New Roman" w:hAnsi="Helvetica" w:cs="Times New Roman"/>
          <w:sz w:val="16"/>
          <w:szCs w:val="25"/>
          <w:lang w:eastAsia="zh-CN"/>
        </w:rPr>
        <w:t>" (p. 29). Here, we briefly sketch</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these structured antagonisms: </w:t>
      </w:r>
      <w:r w:rsidRPr="00613DA3">
        <w:rPr>
          <w:rStyle w:val="StyleUnderline"/>
          <w:lang w:eastAsia="zh-CN"/>
        </w:rPr>
        <w:t>Indigenous Erasure Settler colonialism wants</w:t>
      </w:r>
      <w:r>
        <w:rPr>
          <w:rStyle w:val="StyleUnderline"/>
          <w:lang w:eastAsia="zh-CN"/>
        </w:rPr>
        <w:t xml:space="preserve"> </w:t>
      </w:r>
      <w:r w:rsidRPr="00613DA3">
        <w:rPr>
          <w:rStyle w:val="StyleUnderline"/>
          <w:lang w:eastAsia="zh-CN"/>
        </w:rPr>
        <w:t>Indigenous land, not Indigenous peoples, so Indigenous peoples are cleared out of</w:t>
      </w:r>
      <w:r>
        <w:rPr>
          <w:rStyle w:val="StyleUnderline"/>
          <w:lang w:eastAsia="zh-CN"/>
        </w:rPr>
        <w:t xml:space="preserve"> </w:t>
      </w:r>
      <w:r w:rsidRPr="00613DA3">
        <w:rPr>
          <w:rStyle w:val="StyleUnderline"/>
          <w:lang w:eastAsia="zh-CN"/>
        </w:rPr>
        <w:t>the way of colonial expansion</w:t>
      </w:r>
      <w:r w:rsidRPr="00D54BC7">
        <w:rPr>
          <w:rFonts w:ascii="Helvetica" w:eastAsia="Times New Roman" w:hAnsi="Helvetica" w:cs="Times New Roman"/>
          <w:sz w:val="16"/>
          <w:szCs w:val="25"/>
          <w:lang w:eastAsia="zh-CN"/>
        </w:rPr>
        <w:t>, first via genocide and destruction, and later through</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incorporation and assimilation (Wolfe, 2006). The settler colonial discourse turns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Indigenous peoples into savages, unhumans, and eventually, ghosts. As a structure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and not a past event, settler colonialism circulates stories of Indigenous peoples as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extinct, disappeared, or maybe as never having existed at all. </w:t>
      </w:r>
      <w:r w:rsidRPr="00613DA3">
        <w:rPr>
          <w:rStyle w:val="StyleUnderline"/>
          <w:lang w:eastAsia="zh-CN"/>
        </w:rPr>
        <w:t>The goal of settler</w:t>
      </w:r>
      <w:r>
        <w:rPr>
          <w:rStyle w:val="StyleUnderline"/>
          <w:lang w:eastAsia="zh-CN"/>
        </w:rPr>
        <w:t xml:space="preserve"> </w:t>
      </w:r>
      <w:r w:rsidRPr="00613DA3">
        <w:rPr>
          <w:rStyle w:val="StyleUnderline"/>
          <w:lang w:eastAsia="zh-CN"/>
        </w:rPr>
        <w:t>colonialism is to erase Indigenous peoples from valuable land</w:t>
      </w:r>
      <w:r w:rsidRPr="00D54BC7">
        <w:rPr>
          <w:rFonts w:ascii="Helvetica" w:eastAsia="Times New Roman" w:hAnsi="Helvetica" w:cs="Times New Roman"/>
          <w:sz w:val="16"/>
          <w:szCs w:val="25"/>
          <w:lang w:eastAsia="zh-CN"/>
        </w:rPr>
        <w:t xml:space="preserve"> (see McCoy, 2014;</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Paperson, 2014). </w:t>
      </w:r>
      <w:r w:rsidRPr="00613DA3">
        <w:rPr>
          <w:rStyle w:val="StyleUnderline"/>
          <w:lang w:eastAsia="zh-CN"/>
        </w:rPr>
        <w:t>Indigenous peoples, by their survivance and persistence, disprove</w:t>
      </w:r>
      <w:r>
        <w:rPr>
          <w:rStyle w:val="StyleUnderline"/>
          <w:lang w:eastAsia="zh-CN"/>
        </w:rPr>
        <w:t xml:space="preserve"> </w:t>
      </w:r>
      <w:r w:rsidRPr="00613DA3">
        <w:rPr>
          <w:rStyle w:val="StyleUnderline"/>
          <w:lang w:eastAsia="zh-CN"/>
        </w:rPr>
        <w:t>the completeness, cohesiveness, civility, and ultimately the presumed permanence</w:t>
      </w:r>
      <w:r>
        <w:rPr>
          <w:rStyle w:val="StyleUnderline"/>
          <w:lang w:eastAsia="zh-CN"/>
        </w:rPr>
        <w:t xml:space="preserve"> </w:t>
      </w:r>
      <w:r w:rsidRPr="00613DA3">
        <w:rPr>
          <w:rStyle w:val="StyleUnderline"/>
          <w:lang w:eastAsia="zh-CN"/>
        </w:rPr>
        <w:t xml:space="preserve">of the settler nation-state </w:t>
      </w:r>
      <w:r w:rsidRPr="00D54BC7">
        <w:rPr>
          <w:rFonts w:ascii="Helvetica" w:eastAsia="Times New Roman" w:hAnsi="Helvetica" w:cs="Times New Roman"/>
          <w:sz w:val="16"/>
          <w:szCs w:val="25"/>
          <w:lang w:eastAsia="zh-CN"/>
        </w:rPr>
        <w:t>(see Bang et al., 2014). Black Containment "Chattel”</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means property of the owner. In the United States, </w:t>
      </w:r>
      <w:r w:rsidRPr="00613DA3">
        <w:rPr>
          <w:rStyle w:val="StyleUnderline"/>
          <w:lang w:eastAsia="zh-CN"/>
        </w:rPr>
        <w:t>Africans were stolen, enslaved,</w:t>
      </w:r>
      <w:r>
        <w:rPr>
          <w:rStyle w:val="StyleUnderline"/>
          <w:lang w:eastAsia="zh-CN"/>
        </w:rPr>
        <w:t xml:space="preserve"> </w:t>
      </w:r>
      <w:r w:rsidRPr="00613DA3">
        <w:rPr>
          <w:rStyle w:val="StyleUnderline"/>
          <w:lang w:eastAsia="zh-CN"/>
        </w:rPr>
        <w:t>and brought by force to colonies as chattel, and kept from owning land</w:t>
      </w:r>
      <w:r w:rsidRPr="00D54BC7">
        <w:rPr>
          <w:rFonts w:ascii="Helvetica" w:eastAsia="Times New Roman" w:hAnsi="Helvetica" w:cs="Times New Roman"/>
          <w:sz w:val="16"/>
          <w:szCs w:val="25"/>
          <w:lang w:eastAsia="zh-CN"/>
        </w:rPr>
        <w:t xml:space="preserve"> (see McCoy,</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2014). "The slave has no socially recognized existence outside of his master, he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became a social nonperson . . . the definition of the slave, however recruited, [is] a</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socially dead person” (Patterson, 1982, p. 10, as quoted in Wilderson, 2010, p. 51 ).</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In chattel slavery, it is the body that is valuable, not the person. The person is seen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as in excess of the body; the person is ownable, punishable, murderable (Tuck &amp;</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Yang, 2012). </w:t>
      </w:r>
      <w:r w:rsidRPr="00613DA3">
        <w:rPr>
          <w:rStyle w:val="StyleUnderline"/>
          <w:lang w:eastAsia="zh-CN"/>
        </w:rPr>
        <w:t>Settler colonialism structures anti-blackness by circulating stories of</w:t>
      </w:r>
      <w:r>
        <w:rPr>
          <w:rStyle w:val="StyleUnderline"/>
          <w:lang w:eastAsia="zh-CN"/>
        </w:rPr>
        <w:t xml:space="preserve"> </w:t>
      </w:r>
      <w:r w:rsidRPr="00613DA3">
        <w:rPr>
          <w:rStyle w:val="StyleUnderline"/>
          <w:lang w:eastAsia="zh-CN"/>
        </w:rPr>
        <w:t>(the descendants of) chattel slaves as monsters, as requiring containment</w:t>
      </w:r>
      <w:r w:rsidRPr="00D54BC7">
        <w:rPr>
          <w:rFonts w:ascii="Helvetica" w:eastAsia="Times New Roman" w:hAnsi="Helvetica" w:cs="Times New Roman"/>
          <w:sz w:val="16"/>
          <w:szCs w:val="25"/>
          <w:lang w:eastAsia="zh-CN"/>
        </w:rPr>
        <w:t>; we can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understand the contemporary prison industrial complex in the United States as an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extension of chattel slavery, in which Black and brown bodies are contained to build</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the wealth of mostly white towns relying financially on incarceration centers. Settler</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Ascendancy Settlers are defined by their actions. "‘</w:t>
      </w:r>
      <w:r w:rsidRPr="00613DA3">
        <w:rPr>
          <w:rStyle w:val="StyleUnderline"/>
          <w:lang w:eastAsia="zh-CN"/>
        </w:rPr>
        <w:t>Settler’ is a way to describe</w:t>
      </w:r>
      <w:r>
        <w:rPr>
          <w:rStyle w:val="StyleUnderline"/>
          <w:lang w:eastAsia="zh-CN"/>
        </w:rPr>
        <w:t xml:space="preserve"> </w:t>
      </w:r>
      <w:r w:rsidRPr="00613DA3">
        <w:rPr>
          <w:rStyle w:val="StyleUnderline"/>
          <w:lang w:eastAsia="zh-CN"/>
        </w:rPr>
        <w:t>colonizers that highlights their desires to be emplaced on Indigenous land</w:t>
      </w:r>
      <w:r w:rsidRPr="00D54BC7">
        <w:rPr>
          <w:rFonts w:ascii="Helvetica" w:eastAsia="Times New Roman" w:hAnsi="Helvetica" w:cs="Times New Roman"/>
          <w:sz w:val="16"/>
          <w:szCs w:val="25"/>
          <w:lang w:eastAsia="zh-CN"/>
        </w:rPr>
        <w:t>"</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(Morgensen, 2009, p. 157). </w:t>
      </w:r>
      <w:r w:rsidRPr="00613DA3">
        <w:rPr>
          <w:rStyle w:val="StyleUnderline"/>
          <w:lang w:eastAsia="zh-CN"/>
        </w:rPr>
        <w:t>Settler emplacement</w:t>
      </w:r>
      <w:r w:rsidRPr="00D54BC7">
        <w:rPr>
          <w:rFonts w:ascii="Helvetica" w:eastAsia="Times New Roman" w:hAnsi="Helvetica" w:cs="Times New Roman"/>
          <w:sz w:val="16"/>
          <w:szCs w:val="25"/>
          <w:lang w:eastAsia="zh-CN"/>
        </w:rPr>
        <w:t>, in Morgensen’s analysis, is</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concerned with settlers’’ attempts to live on stolen land and make it their home.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The desire to emplace is a desire to resolve the experience of dis-location implicit in</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 xml:space="preserve">living on stolen land. </w:t>
      </w:r>
      <w:r w:rsidRPr="00613DA3">
        <w:rPr>
          <w:rStyle w:val="StyleUnderline"/>
          <w:lang w:eastAsia="zh-CN"/>
        </w:rPr>
        <w:t>A core strategy of emplacement is the discursive and literal</w:t>
      </w:r>
      <w:r>
        <w:rPr>
          <w:rStyle w:val="StyleUnderline"/>
          <w:lang w:eastAsia="zh-CN"/>
        </w:rPr>
        <w:t xml:space="preserve"> </w:t>
      </w:r>
      <w:r w:rsidRPr="00613DA3">
        <w:rPr>
          <w:rStyle w:val="StyleUnderline"/>
          <w:lang w:eastAsia="zh-CN"/>
        </w:rPr>
        <w:t>replacement of the Native by the settler,</w:t>
      </w:r>
      <w:r w:rsidRPr="00D54BC7">
        <w:rPr>
          <w:rFonts w:ascii="Helvetica" w:eastAsia="Times New Roman" w:hAnsi="Helvetica" w:cs="Times New Roman"/>
          <w:sz w:val="16"/>
          <w:szCs w:val="25"/>
          <w:lang w:eastAsia="zh-CN"/>
        </w:rPr>
        <w:t xml:space="preserve"> evident in laws and policies of eminent</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domain, Manifest Destiny, property rights, and removals. Settlers are not</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immigrants who come expecting to become part of existing communities and</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cultures; they implement their own laws and understandings of the world onto</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stolen land} Settler emplacement is incommensurable with Indigenous life insofar</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as it requires erasure of Indigenous life and ontologies. Thus, settlers engage a</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range of settler moves to innocence (Tuck &amp; Yang, 2012) to relieve themselves of</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the discomfort of dis-location, and to further emplacement/replacement. There are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important variations to the settler colonial triad, specifically Jodi Byrd’s borrowing of</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the word arrivants from African Caribbean poet Kamau Brathwaite in place of</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"chattel slave" to refer broadly to people forced into the Americas “through the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violence of European and Anglo- American colonialism and imperialism around the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globe" (2011, p. xix). This nomenclature is a recognition of the ways in which</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arrivants both resist and participate as settlers in the historical project of settler</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colonialism. Settler colonialism "requires settlers and arrivants to cathect the space</w:t>
      </w:r>
      <w:r w:rsidRPr="00613DA3">
        <w:rPr>
          <w:rFonts w:ascii="Helvetica" w:eastAsia="Times New Roman" w:hAnsi="Helvetica" w:cs="Times New Roman"/>
          <w:sz w:val="16"/>
          <w:szCs w:val="25"/>
          <w:lang w:eastAsia="zh-CN"/>
        </w:rPr>
        <w:t xml:space="preserve"> </w:t>
      </w:r>
      <w:r w:rsidRPr="00D54BC7">
        <w:rPr>
          <w:rFonts w:ascii="Helvetica" w:eastAsia="Times New Roman" w:hAnsi="Helvetica" w:cs="Times New Roman"/>
          <w:sz w:val="16"/>
          <w:szCs w:val="25"/>
          <w:lang w:eastAsia="zh-CN"/>
        </w:rPr>
        <w:t>of the native as their home” (Byrd, 2011, p. xxxix</w:t>
      </w:r>
    </w:p>
    <w:p w14:paraId="7D2BE19B" w14:textId="77777777" w:rsidR="00DF15B8" w:rsidRDefault="00DF15B8" w:rsidP="00DF15B8"/>
    <w:p w14:paraId="177AF38B" w14:textId="49D5E996" w:rsidR="00DF15B8" w:rsidRDefault="00DF15B8" w:rsidP="00CA4A0A">
      <w:pPr>
        <w:pStyle w:val="Heading4"/>
        <w:numPr>
          <w:ilvl w:val="0"/>
          <w:numId w:val="37"/>
        </w:numPr>
      </w:pPr>
      <w:r>
        <w:t xml:space="preserve">Capitalism only works to disposes indigenous populations in conjunction with exploitation along racial, gender, and state lines, only an orientation towards indigenous alternatives that accounts for the responsibility of capitalism in conjunction with other forms of violence can liberate </w:t>
      </w:r>
      <w:r>
        <w:rPr>
          <w:rFonts w:hint="eastAsia"/>
        </w:rPr>
        <w:t>indigenous</w:t>
      </w:r>
      <w:r>
        <w:t xml:space="preserve"> populations</w:t>
      </w:r>
    </w:p>
    <w:p w14:paraId="62DDD544" w14:textId="77777777" w:rsidR="00DF15B8" w:rsidRDefault="00DF15B8" w:rsidP="00DF15B8">
      <w:pPr>
        <w:rPr>
          <w:rStyle w:val="Style13ptBold"/>
        </w:rPr>
      </w:pPr>
      <w:r w:rsidRPr="00FA7789">
        <w:rPr>
          <w:rStyle w:val="Style13ptBold"/>
        </w:rPr>
        <w:t>Coulthard 13</w:t>
      </w:r>
    </w:p>
    <w:p w14:paraId="734B6D43" w14:textId="77777777" w:rsidR="00DF15B8" w:rsidRPr="00FA7789" w:rsidRDefault="00DF15B8" w:rsidP="00DF15B8">
      <w:r w:rsidRPr="00FA7789">
        <w:t>(Glen Coulthard, a member of the Yellowknives (Weledeh) Dene First Nation and assistant professor at the University of British Columbia, “</w:t>
      </w:r>
      <w:r w:rsidRPr="00FA7789">
        <w:rPr>
          <w:rFonts w:hint="eastAsia"/>
        </w:rPr>
        <w:t>For Our Nations to Live, Capitalism Must Die</w:t>
      </w:r>
      <w:r w:rsidRPr="00FA7789">
        <w:t>”, Unsettling America Decolonization in Theory &amp; Practice, Nov 5, 2019, https://unsettlingamerica.wordpress.com/2013/11/05/for-our-nations-to-live-capitalism-must-die/</w:t>
      </w:r>
      <w:r>
        <w:t xml:space="preserve"> </w:t>
      </w:r>
      <w:r w:rsidRPr="00FA7789">
        <w:t>DMW)</w:t>
      </w:r>
      <w:r>
        <w:t xml:space="preserve"> </w:t>
      </w:r>
    </w:p>
    <w:p w14:paraId="2FABA232" w14:textId="77777777" w:rsidR="00DF15B8" w:rsidRPr="005E6E53" w:rsidRDefault="00DF15B8" w:rsidP="00DF15B8">
      <w:pPr>
        <w:shd w:val="clear" w:color="auto" w:fill="FFFFFF"/>
        <w:spacing w:after="0" w:line="240" w:lineRule="auto"/>
        <w:textAlignment w:val="baseline"/>
        <w:rPr>
          <w:rStyle w:val="StyleUnderline"/>
          <w:lang w:eastAsia="zh-CN"/>
        </w:rPr>
      </w:pPr>
      <w:r w:rsidRPr="005E6E53">
        <w:rPr>
          <w:rStyle w:val="StyleUnderline"/>
          <w:lang w:eastAsia="zh-CN"/>
        </w:rPr>
        <w:t>The capacity of resurgent Indigenous economies to challenge the hegemony of settler-colonial capitalism</w:t>
      </w:r>
      <w:r w:rsidRPr="005E6E53">
        <w:rPr>
          <w:rFonts w:ascii="Georgia" w:hAnsi="Georgia" w:cs="Times New Roman"/>
          <w:color w:val="333333"/>
          <w:sz w:val="16"/>
          <w:szCs w:val="21"/>
          <w:lang w:eastAsia="zh-CN"/>
        </w:rPr>
        <w:t xml:space="preserve"> in the long term </w:t>
      </w:r>
      <w:r w:rsidRPr="005E6E53">
        <w:rPr>
          <w:rStyle w:val="StyleUnderline"/>
          <w:lang w:eastAsia="zh-CN"/>
        </w:rPr>
        <w:t>can only happen if</w:t>
      </w:r>
      <w:r w:rsidRPr="005E6E53">
        <w:rPr>
          <w:rFonts w:ascii="Georgia" w:hAnsi="Georgia" w:cs="Times New Roman"/>
          <w:color w:val="333333"/>
          <w:sz w:val="16"/>
          <w:szCs w:val="21"/>
          <w:lang w:eastAsia="zh-CN"/>
        </w:rPr>
        <w:t xml:space="preserve"> certain conditions are met, however. First, all of </w:t>
      </w:r>
      <w:r w:rsidRPr="005E6E53">
        <w:rPr>
          <w:rStyle w:val="StyleUnderline"/>
          <w:lang w:eastAsia="zh-CN"/>
        </w:rPr>
        <w:t>the colonial, racist, and patriarchal legal, political obstacles that have been used to block our access to land need to be confronted and removed</w:t>
      </w:r>
      <w:r w:rsidRPr="005E6E53">
        <w:rPr>
          <w:rFonts w:ascii="Georgia" w:hAnsi="Georgia" w:cs="Times New Roman"/>
          <w:color w:val="333333"/>
          <w:sz w:val="16"/>
          <w:szCs w:val="21"/>
          <w:lang w:eastAsia="zh-CN"/>
        </w:rPr>
        <w:t xml:space="preserve">. Of course </w:t>
      </w:r>
      <w:r w:rsidRPr="005E6E53">
        <w:rPr>
          <w:rStyle w:val="StyleUnderline"/>
          <w:lang w:eastAsia="zh-CN"/>
        </w:rPr>
        <w:t>capitalism</w:t>
      </w:r>
      <w:r w:rsidRPr="005E6E53">
        <w:rPr>
          <w:rFonts w:ascii="Georgia" w:hAnsi="Georgia" w:cs="Times New Roman"/>
          <w:color w:val="333333"/>
          <w:sz w:val="16"/>
          <w:szCs w:val="21"/>
          <w:lang w:eastAsia="zh-CN"/>
        </w:rPr>
        <w:t xml:space="preserve"> continues to play a core role in dispossessing us of our lands and self-determining authority, but it only </w:t>
      </w:r>
      <w:r w:rsidRPr="005E6E53">
        <w:rPr>
          <w:rStyle w:val="StyleUnderline"/>
          <w:lang w:eastAsia="zh-CN"/>
        </w:rPr>
        <w:t>does so in concert with axes of exploitation and domination configured along racial, gender and state lines.</w:t>
      </w:r>
      <w:r w:rsidRPr="005E6E53">
        <w:rPr>
          <w:rFonts w:ascii="Georgia" w:hAnsi="Georgia" w:cs="Times New Roman"/>
          <w:color w:val="333333"/>
          <w:sz w:val="16"/>
          <w:szCs w:val="21"/>
          <w:lang w:eastAsia="zh-CN"/>
        </w:rPr>
        <w:t xml:space="preserve"> Given the resilience of these equally devastating relations of power, our </w:t>
      </w:r>
      <w:r w:rsidRPr="005E6E53">
        <w:rPr>
          <w:rStyle w:val="StyleUnderline"/>
          <w:lang w:eastAsia="zh-CN"/>
        </w:rPr>
        <w:t>efforts to decolonize must directly confront more than just economic relations; they must account for the complex ways that capitalism, patriarchy, white supremacy, and the state interact with one another to form the constellation of power relations that sustain colonial patterns of behavior, structures, and relationships.</w:t>
      </w:r>
      <w:r w:rsidRPr="005E6E53">
        <w:rPr>
          <w:rFonts w:ascii="Georgia" w:hAnsi="Georgia" w:cs="Times New Roman"/>
          <w:color w:val="333333"/>
          <w:sz w:val="16"/>
          <w:szCs w:val="21"/>
          <w:lang w:eastAsia="zh-CN"/>
        </w:rPr>
        <w:t xml:space="preserve"> </w:t>
      </w:r>
      <w:r w:rsidRPr="005E6E53">
        <w:rPr>
          <w:rStyle w:val="StyleUnderline"/>
          <w:lang w:eastAsia="zh-CN"/>
        </w:rPr>
        <w:t>Dismantling these oppressive structures</w:t>
      </w:r>
      <w:r w:rsidRPr="005E6E53">
        <w:rPr>
          <w:rFonts w:ascii="Georgia" w:hAnsi="Georgia" w:cs="Times New Roman"/>
          <w:color w:val="333333"/>
          <w:sz w:val="16"/>
          <w:szCs w:val="21"/>
          <w:lang w:eastAsia="zh-CN"/>
        </w:rPr>
        <w:t xml:space="preserve"> will not be easy. It </w:t>
      </w:r>
      <w:r w:rsidRPr="005E6E53">
        <w:rPr>
          <w:rStyle w:val="StyleUnderline"/>
          <w:lang w:eastAsia="zh-CN"/>
        </w:rPr>
        <w:t>will require that we continue to assert our presence on all of our territories, coupled with an escalation of confrontations with the forces of colonization</w:t>
      </w:r>
      <w:r w:rsidRPr="005E6E53">
        <w:rPr>
          <w:rFonts w:ascii="Georgia" w:hAnsi="Georgia" w:cs="Times New Roman"/>
          <w:color w:val="333333"/>
          <w:sz w:val="16"/>
          <w:szCs w:val="21"/>
          <w:lang w:eastAsia="zh-CN"/>
        </w:rPr>
        <w:t xml:space="preserve"> through the forms of direct action that are currently being undertaken by communities like Elsipogtog. </w:t>
      </w:r>
      <w:r w:rsidRPr="005E6E53">
        <w:rPr>
          <w:rStyle w:val="StyleUnderline"/>
          <w:lang w:eastAsia="zh-CN"/>
        </w:rPr>
        <w:t>Second, we also have to acknowledge that the significant political leverage required to simultaneously block the economic exploitation of our people and homelands while constructing alternatives to capitalism will not be generated through our direct actions and resurgent economies alone.</w:t>
      </w:r>
      <w:r w:rsidRPr="005E6E53">
        <w:rPr>
          <w:rFonts w:ascii="Georgia" w:hAnsi="Georgia" w:cs="Times New Roman"/>
          <w:color w:val="333333"/>
          <w:sz w:val="16"/>
          <w:szCs w:val="21"/>
          <w:lang w:eastAsia="zh-CN"/>
        </w:rPr>
        <w:t xml:space="preserve"> Settler-colonization has rendered our populations too small to affect this magnitude of change. </w:t>
      </w:r>
      <w:r w:rsidRPr="005E6E53">
        <w:rPr>
          <w:rStyle w:val="StyleUnderline"/>
          <w:lang w:eastAsia="zh-CN"/>
        </w:rPr>
        <w:t>This reality demands that we continue to remain open</w:t>
      </w:r>
      <w:r w:rsidRPr="005E6E53">
        <w:rPr>
          <w:rFonts w:ascii="Georgia" w:hAnsi="Georgia" w:cs="Times New Roman"/>
          <w:color w:val="333333"/>
          <w:sz w:val="16"/>
          <w:szCs w:val="21"/>
          <w:lang w:eastAsia="zh-CN"/>
        </w:rPr>
        <w:t xml:space="preserve"> to, if not actively seek out and establish, relations of solidarity and networks of trade and mutual aid </w:t>
      </w:r>
      <w:r w:rsidRPr="005E6E53">
        <w:rPr>
          <w:rStyle w:val="StyleUnderline"/>
          <w:lang w:eastAsia="zh-CN"/>
        </w:rPr>
        <w:t>with national and transnational communities and organizations that are also struggling against the imposed effects of globalized capital, including other Indigenous nations and national confederacies; urban Indigenous people and organizations; the labour, women’s, GBLTQ2S, and environmental movements; and, of course, those racial and ethnic communities</w:t>
      </w:r>
      <w:r w:rsidRPr="005E6E53">
        <w:rPr>
          <w:rFonts w:ascii="Georgia" w:hAnsi="Georgia" w:cs="Times New Roman"/>
          <w:color w:val="333333"/>
          <w:sz w:val="16"/>
          <w:szCs w:val="21"/>
          <w:lang w:eastAsia="zh-CN"/>
        </w:rPr>
        <w:t xml:space="preserve"> that find themselves subject to their own distinct forms of economic, social and cultural marginalization. The initially rapid and relatively widespread support expressed both nationally and internationally for the Idle No More movement last spring, and the solidarity generated around the Elsipogtog anti-fracking resistance today, gives me hope that establishing such relations are indeed possible. It’s time for our communities to seize the unique political opportunities of the day. In the delicate balancing act of having to ensure that one’s social conservative contempt for First Nations doesn’t overwhelm one’s neoconservative love of the market, Prime Minister Harper has erred by letting the racism and sexism of the former outstrip his belligerent commitment to the latter. This is a novice mistake that Liberals like Jean Chrétien and Paul Martin learned how to manage decades ago. As a result, </w:t>
      </w:r>
      <w:r w:rsidRPr="005E6E53">
        <w:rPr>
          <w:rStyle w:val="StyleUnderline"/>
          <w:lang w:eastAsia="zh-CN"/>
        </w:rPr>
        <w:t>the federal government has invigorated a struggle for Indigenous self-determination that must challenge the relationship between settler-colonization and free-market fundamentalism in ways that refuse to be co-opted by scraps of recognition, opportunistic apologies, and the</w:t>
      </w:r>
      <w:r>
        <w:rPr>
          <w:rStyle w:val="StyleUnderline"/>
          <w:lang w:eastAsia="zh-CN"/>
        </w:rPr>
        <w:t xml:space="preserve"> </w:t>
      </w:r>
      <w:hyperlink r:id="rId46" w:tgtFrame="_blank" w:history="1">
        <w:r w:rsidRPr="005E6E53">
          <w:rPr>
            <w:rStyle w:val="StyleUnderline"/>
            <w:lang w:eastAsia="zh-CN"/>
          </w:rPr>
          <w:t>cheap gift of political and economic inclusion</w:t>
        </w:r>
      </w:hyperlink>
      <w:r w:rsidRPr="005E6E53">
        <w:rPr>
          <w:rStyle w:val="StyleUnderline"/>
          <w:lang w:eastAsia="zh-CN"/>
        </w:rPr>
        <w:t>. For Indigenous nations to live, capitalism must die. And for capitalism to die, we must actively participate in the construction of Indigenous alternatives to it.</w:t>
      </w:r>
    </w:p>
    <w:p w14:paraId="667A1F92" w14:textId="77777777" w:rsidR="00DF15B8" w:rsidRDefault="00DF15B8" w:rsidP="00DF15B8"/>
    <w:p w14:paraId="761A01D9" w14:textId="1552D26D" w:rsidR="00DF15B8" w:rsidRDefault="00DF15B8" w:rsidP="00CA4A0A">
      <w:pPr>
        <w:pStyle w:val="Heading4"/>
        <w:numPr>
          <w:ilvl w:val="0"/>
          <w:numId w:val="37"/>
        </w:numPr>
      </w:pPr>
      <w:r>
        <w:t xml:space="preserve">Marxist theorization </w:t>
      </w:r>
      <w:r>
        <w:rPr>
          <w:rFonts w:hint="eastAsia"/>
        </w:rPr>
        <w:t>attempt</w:t>
      </w:r>
      <w:r>
        <w:t xml:space="preserve">s to craft a </w:t>
      </w:r>
      <w:r>
        <w:rPr>
          <w:rFonts w:hint="eastAsia"/>
        </w:rPr>
        <w:t>“</w:t>
      </w:r>
      <w:r>
        <w:t>grand</w:t>
      </w:r>
      <w:r>
        <w:rPr>
          <w:rFonts w:hint="eastAsia"/>
        </w:rPr>
        <w:t xml:space="preserve"> narrative</w:t>
      </w:r>
      <w:r>
        <w:rPr>
          <w:rFonts w:hint="eastAsia"/>
        </w:rPr>
        <w:t>”</w:t>
      </w:r>
      <w:r>
        <w:t xml:space="preserve">that over determines forms of </w:t>
      </w:r>
      <w:r>
        <w:rPr>
          <w:rFonts w:hint="eastAsia"/>
        </w:rPr>
        <w:t>oppression</w:t>
      </w:r>
      <w:r>
        <w:t xml:space="preserve"> papering over the complex identities within contemporary America</w:t>
      </w:r>
    </w:p>
    <w:p w14:paraId="5EC5CB8E" w14:textId="77777777" w:rsidR="00DF15B8" w:rsidRDefault="00DF15B8" w:rsidP="00DF15B8">
      <w:pPr>
        <w:rPr>
          <w:rStyle w:val="Style13ptBold"/>
        </w:rPr>
      </w:pPr>
      <w:r w:rsidRPr="006513DD">
        <w:rPr>
          <w:rStyle w:val="Style13ptBold"/>
        </w:rPr>
        <w:t>Grande 2004</w:t>
      </w:r>
    </w:p>
    <w:p w14:paraId="651EEBD0" w14:textId="77777777" w:rsidR="00DF15B8" w:rsidRPr="006513DD" w:rsidRDefault="00DF15B8" w:rsidP="00DF15B8">
      <w:pPr>
        <w:rPr>
          <w:rStyle w:val="Style13ptBold"/>
          <w:b w:val="0"/>
          <w:sz w:val="22"/>
        </w:rPr>
      </w:pPr>
      <w:r w:rsidRPr="006513DD">
        <w:t xml:space="preserve">(Sandy Grande, associate professor and Chair of the Education Department at Connecticut College, </w:t>
      </w:r>
      <w:r w:rsidRPr="006513DD">
        <w:rPr>
          <w:rFonts w:hint="eastAsia"/>
        </w:rPr>
        <w:t>“</w:t>
      </w:r>
      <w:r w:rsidRPr="006513DD">
        <w:rPr>
          <w:rFonts w:hint="eastAsia"/>
        </w:rPr>
        <w:t>Red Pedagogy</w:t>
      </w:r>
      <w:r w:rsidRPr="006513DD">
        <w:t xml:space="preserve"> </w:t>
      </w:r>
      <w:r w:rsidRPr="006513DD">
        <w:rPr>
          <w:rFonts w:hint="eastAsia"/>
        </w:rPr>
        <w:t>Native American Social andPolitical Thought</w:t>
      </w:r>
      <w:r w:rsidRPr="006513DD">
        <w:rPr>
          <w:rFonts w:hint="eastAsia"/>
        </w:rPr>
        <w:t>”</w:t>
      </w:r>
      <w:r w:rsidRPr="006513DD">
        <w:t>, 2014, DMW)</w:t>
      </w:r>
    </w:p>
    <w:p w14:paraId="6E49739C" w14:textId="77777777" w:rsidR="00DF15B8" w:rsidRPr="006513DD" w:rsidRDefault="00DF15B8" w:rsidP="00DF15B8">
      <w:pPr>
        <w:rPr>
          <w:sz w:val="16"/>
        </w:rPr>
      </w:pPr>
      <w:r w:rsidRPr="006513DD">
        <w:rPr>
          <w:rFonts w:hint="eastAsia"/>
          <w:sz w:val="16"/>
        </w:rPr>
        <w:t>Though a modicum of consensus has been achieved among critical practitioners, the multifarious nature of critical pedagogy</w:t>
      </w:r>
      <w:r w:rsidRPr="006513DD">
        <w:rPr>
          <w:rFonts w:hint="eastAsia"/>
          <w:sz w:val="16"/>
        </w:rPr>
        <w:t>’</w:t>
      </w:r>
      <w:r w:rsidRPr="006513DD">
        <w:rPr>
          <w:rFonts w:hint="eastAsia"/>
          <w:sz w:val="16"/>
        </w:rPr>
        <w:t xml:space="preserve">s theoretical foundation has bred intellectual tensions among critical scholars. Indeed, Patti Lather (1998, p. 487) maintains that </w:t>
      </w:r>
      <w:r w:rsidRPr="006513DD">
        <w:rPr>
          <w:rStyle w:val="StyleUnderline"/>
          <w:rFonts w:hint="eastAsia"/>
        </w:rPr>
        <w:t>“</w:t>
      </w:r>
      <w:r w:rsidRPr="006513DD">
        <w:rPr>
          <w:rStyle w:val="StyleUnderline"/>
          <w:rFonts w:hint="eastAsia"/>
        </w:rPr>
        <w:t>an ensemble of practices and discourses with competing claims of truth, typicality, and credibility</w:t>
      </w:r>
      <w:r w:rsidRPr="006513DD">
        <w:rPr>
          <w:rStyle w:val="StyleUnderline"/>
          <w:rFonts w:hint="eastAsia"/>
        </w:rPr>
        <w:t>”</w:t>
      </w:r>
      <w:r w:rsidRPr="006513DD">
        <w:rPr>
          <w:rStyle w:val="StyleUnderline"/>
          <w:rFonts w:hint="eastAsia"/>
        </w:rPr>
        <w:t xml:space="preserve"> among critical scholars have always been present, especially between (postmodern/post-structuralist) feminist and (Marxist) critical scholars</w:t>
      </w:r>
      <w:r w:rsidRPr="006513DD">
        <w:rPr>
          <w:rFonts w:hint="eastAsia"/>
          <w:sz w:val="16"/>
        </w:rPr>
        <w:t>. Though at t</w:t>
      </w:r>
      <w:r w:rsidRPr="006513DD">
        <w:rPr>
          <w:sz w:val="16"/>
        </w:rPr>
        <w:t>imes petty and unproductive, the publicly aired differences and ongoing interchanges between such scholars</w:t>
      </w:r>
      <w:r w:rsidRPr="006513DD">
        <w:rPr>
          <w:rFonts w:hint="cs"/>
          <w:sz w:val="16"/>
        </w:rPr>
        <w:t>—</w:t>
      </w:r>
      <w:r w:rsidRPr="006513DD">
        <w:rPr>
          <w:sz w:val="16"/>
        </w:rPr>
        <w:t>commenced by Elizabeth Ellsworth</w:t>
      </w:r>
      <w:r w:rsidRPr="006513DD">
        <w:rPr>
          <w:rFonts w:hint="eastAsia"/>
          <w:sz w:val="16"/>
        </w:rPr>
        <w:t>’</w:t>
      </w:r>
      <w:r w:rsidRPr="006513DD">
        <w:rPr>
          <w:sz w:val="16"/>
        </w:rPr>
        <w:t>s critique (1989) of critical pedagogy as a white, male discourse</w:t>
      </w:r>
      <w:r w:rsidRPr="006513DD">
        <w:rPr>
          <w:rFonts w:hint="cs"/>
          <w:sz w:val="16"/>
        </w:rPr>
        <w:t>—</w:t>
      </w:r>
      <w:r w:rsidRPr="006513DD">
        <w:rPr>
          <w:sz w:val="16"/>
        </w:rPr>
        <w:t>has helped to articulate one of the central fissur</w:t>
      </w:r>
      <w:r w:rsidRPr="006513DD">
        <w:rPr>
          <w:rFonts w:hint="eastAsia"/>
          <w:sz w:val="16"/>
        </w:rPr>
        <w:t xml:space="preserve">es in the field. That is, whether the struggle for educational equity is primarily cultural or economic. </w:t>
      </w:r>
      <w:r w:rsidRPr="006513DD">
        <w:rPr>
          <w:rStyle w:val="StyleUnderline"/>
          <w:rFonts w:hint="eastAsia"/>
        </w:rPr>
        <w:t>The fulcrum upon which the conflict turns is Marxist theory.</w:t>
      </w:r>
      <w:r>
        <w:rPr>
          <w:rStyle w:val="StyleUnderline"/>
        </w:rPr>
        <w:t xml:space="preserve"> </w:t>
      </w:r>
      <w:r w:rsidRPr="006513DD">
        <w:rPr>
          <w:rStyle w:val="StyleUnderline"/>
        </w:rPr>
        <w:t>Advocates of liberal forms of critical pedagogy</w:t>
      </w:r>
      <w:r w:rsidRPr="006513DD">
        <w:rPr>
          <w:rFonts w:hint="cs"/>
          <w:sz w:val="16"/>
        </w:rPr>
        <w:t>—</w:t>
      </w:r>
      <w:r w:rsidRPr="006513DD">
        <w:rPr>
          <w:sz w:val="16"/>
        </w:rPr>
        <w:t>postmodernists, post-structuralists, and (liberal/postmodern) feminists</w:t>
      </w:r>
      <w:r w:rsidRPr="006513DD">
        <w:rPr>
          <w:rFonts w:hint="cs"/>
          <w:sz w:val="16"/>
        </w:rPr>
        <w:t>—</w:t>
      </w:r>
      <w:r w:rsidRPr="006513DD">
        <w:rPr>
          <w:rStyle w:val="StyleUnderline"/>
        </w:rPr>
        <w:t xml:space="preserve">are suspicious of Marxism and indeed of any </w:t>
      </w:r>
      <w:r w:rsidRPr="006513DD">
        <w:rPr>
          <w:rStyle w:val="StyleUnderline"/>
          <w:rFonts w:hint="eastAsia"/>
        </w:rPr>
        <w:t>“</w:t>
      </w:r>
      <w:r w:rsidRPr="006513DD">
        <w:rPr>
          <w:rStyle w:val="StyleUnderline"/>
        </w:rPr>
        <w:t>grand narrative</w:t>
      </w:r>
      <w:r w:rsidRPr="006513DD">
        <w:rPr>
          <w:rStyle w:val="StyleUnderline"/>
          <w:rFonts w:hint="eastAsia"/>
        </w:rPr>
        <w:t>”</w:t>
      </w:r>
      <w:r w:rsidRPr="006513DD">
        <w:rPr>
          <w:rStyle w:val="StyleUnderline"/>
        </w:rPr>
        <w:t xml:space="preserve"> that invokes the </w:t>
      </w:r>
      <w:r w:rsidRPr="006513DD">
        <w:rPr>
          <w:rStyle w:val="StyleUnderline"/>
          <w:rFonts w:hint="eastAsia"/>
        </w:rPr>
        <w:t>“</w:t>
      </w:r>
      <w:r w:rsidRPr="006513DD">
        <w:rPr>
          <w:rStyle w:val="StyleUnderline"/>
        </w:rPr>
        <w:t>masculinist voice</w:t>
      </w:r>
      <w:r w:rsidRPr="006513DD">
        <w:rPr>
          <w:rStyle w:val="StyleUnderline"/>
          <w:rFonts w:hint="eastAsia"/>
        </w:rPr>
        <w:t>”</w:t>
      </w:r>
      <w:r w:rsidRPr="006513DD">
        <w:rPr>
          <w:rStyle w:val="StyleUnderline"/>
        </w:rPr>
        <w:t xml:space="preserve"> of abstraction and universalization</w:t>
      </w:r>
      <w:r w:rsidRPr="006513DD">
        <w:rPr>
          <w:sz w:val="16"/>
        </w:rPr>
        <w:t xml:space="preserve"> </w:t>
      </w:r>
      <w:r w:rsidRPr="006513DD">
        <w:rPr>
          <w:rFonts w:hint="eastAsia"/>
          <w:sz w:val="16"/>
        </w:rPr>
        <w:t xml:space="preserve">(Lather, 1998, p. 488). They reject the extension of what </w:t>
      </w:r>
      <w:r w:rsidRPr="006513DD">
        <w:rPr>
          <w:rStyle w:val="StyleUnderline"/>
          <w:rFonts w:hint="eastAsia"/>
        </w:rPr>
        <w:t xml:space="preserve">they view as positivistic macrotheories or </w:t>
      </w:r>
      <w:r w:rsidRPr="006513DD">
        <w:rPr>
          <w:rStyle w:val="StyleUnderline"/>
          <w:rFonts w:hint="eastAsia"/>
        </w:rPr>
        <w:t>“</w:t>
      </w:r>
      <w:r w:rsidRPr="006513DD">
        <w:rPr>
          <w:rStyle w:val="StyleUnderline"/>
          <w:rFonts w:hint="eastAsia"/>
        </w:rPr>
        <w:t>grand narratives of legitimation</w:t>
      </w:r>
      <w:r w:rsidRPr="006513DD">
        <w:rPr>
          <w:rStyle w:val="StyleUnderline"/>
          <w:rFonts w:hint="eastAsia"/>
        </w:rPr>
        <w:t>”</w:t>
      </w:r>
      <w:r w:rsidRPr="006513DD">
        <w:rPr>
          <w:rStyle w:val="StyleUnderline"/>
          <w:rFonts w:hint="eastAsia"/>
        </w:rPr>
        <w:t xml:space="preserve"> in favor of a microtheory and politics that deals with the nature of </w:t>
      </w:r>
      <w:r w:rsidRPr="006513DD">
        <w:rPr>
          <w:rStyle w:val="StyleUnderline"/>
          <w:rFonts w:hint="eastAsia"/>
        </w:rPr>
        <w:t>“</w:t>
      </w:r>
      <w:r w:rsidRPr="006513DD">
        <w:rPr>
          <w:rStyle w:val="StyleUnderline"/>
          <w:rFonts w:hint="eastAsia"/>
        </w:rPr>
        <w:t>difference</w:t>
      </w:r>
      <w:r w:rsidRPr="006513DD">
        <w:rPr>
          <w:rStyle w:val="StyleUnderline"/>
          <w:rFonts w:hint="eastAsia"/>
        </w:rPr>
        <w:t>”</w:t>
      </w:r>
      <w:r w:rsidRPr="006513DD">
        <w:rPr>
          <w:rFonts w:hint="eastAsia"/>
          <w:sz w:val="16"/>
        </w:rPr>
        <w:t xml:space="preserve"> (Lyotard, 1984). The general cadence of such </w:t>
      </w:r>
      <w:r w:rsidRPr="006513DD">
        <w:rPr>
          <w:rStyle w:val="StyleUnderline"/>
          <w:rFonts w:hint="eastAsia"/>
        </w:rPr>
        <w:t>theories signals a movement away from the certainty and totalizing effects of grand narratives toward</w:t>
      </w:r>
      <w:r w:rsidRPr="006513DD">
        <w:rPr>
          <w:rFonts w:hint="eastAsia"/>
          <w:sz w:val="16"/>
        </w:rPr>
        <w:t xml:space="preserve"> what Lather (1998, p. 488) refers to as </w:t>
      </w:r>
      <w:r w:rsidRPr="006513DD">
        <w:rPr>
          <w:rFonts w:hint="eastAsia"/>
          <w:sz w:val="16"/>
        </w:rPr>
        <w:t>“</w:t>
      </w:r>
      <w:r w:rsidRPr="006513DD">
        <w:rPr>
          <w:rFonts w:hint="eastAsia"/>
          <w:sz w:val="16"/>
        </w:rPr>
        <w:t>Jacques Derrida</w:t>
      </w:r>
      <w:r w:rsidRPr="006513DD">
        <w:rPr>
          <w:rFonts w:hint="eastAsia"/>
          <w:sz w:val="16"/>
        </w:rPr>
        <w:t>’</w:t>
      </w:r>
      <w:r w:rsidRPr="006513DD">
        <w:rPr>
          <w:rFonts w:hint="eastAsia"/>
          <w:sz w:val="16"/>
        </w:rPr>
        <w:t xml:space="preserve">s </w:t>
      </w:r>
      <w:r w:rsidRPr="006513DD">
        <w:rPr>
          <w:rStyle w:val="StyleUnderline"/>
          <w:rFonts w:hint="eastAsia"/>
        </w:rPr>
        <w:t>‘</w:t>
      </w:r>
      <w:r w:rsidRPr="006513DD">
        <w:rPr>
          <w:rStyle w:val="StyleUnderline"/>
          <w:rFonts w:hint="eastAsia"/>
        </w:rPr>
        <w:t>ordeal of the undecidable</w:t>
      </w:r>
      <w:r w:rsidRPr="006513DD">
        <w:rPr>
          <w:rStyle w:val="StyleUnderline"/>
          <w:rFonts w:hint="eastAsia"/>
        </w:rPr>
        <w:t>’</w:t>
      </w:r>
      <w:r w:rsidRPr="006513DD">
        <w:rPr>
          <w:rStyle w:val="StyleUnderline"/>
          <w:rFonts w:hint="eastAsia"/>
        </w:rPr>
        <w:t xml:space="preserve"> and its obligations to openness, passage and non-mastery.</w:t>
      </w:r>
      <w:r w:rsidRPr="006513DD">
        <w:rPr>
          <w:rStyle w:val="StyleUnderline"/>
          <w:rFonts w:hint="eastAsia"/>
        </w:rPr>
        <w:t>”</w:t>
      </w:r>
      <w:r w:rsidRPr="006513DD">
        <w:rPr>
          <w:rFonts w:hint="eastAsia"/>
          <w:sz w:val="16"/>
        </w:rPr>
        <w:t xml:space="preserve"> In such a theoretical space, writes Lather (1998, p. 495) </w:t>
      </w:r>
      <w:r w:rsidRPr="006513DD">
        <w:rPr>
          <w:rFonts w:hint="eastAsia"/>
          <w:sz w:val="16"/>
        </w:rPr>
        <w:t>“</w:t>
      </w:r>
      <w:r w:rsidRPr="006513DD">
        <w:rPr>
          <w:rStyle w:val="StyleUnderline"/>
          <w:rFonts w:hint="eastAsia"/>
        </w:rPr>
        <w:t>questions are constantly moving and one cannot define, finish, or close. . . . [It] is a praxis of not being so sure</w:t>
      </w:r>
      <w:r w:rsidRPr="006513DD">
        <w:rPr>
          <w:rStyle w:val="StyleUnderline"/>
          <w:rFonts w:hint="eastAsia"/>
        </w:rPr>
        <w:t>”</w:t>
      </w:r>
      <w:r w:rsidRPr="006513DD">
        <w:rPr>
          <w:rFonts w:hint="eastAsia"/>
          <w:sz w:val="16"/>
        </w:rPr>
        <w:t xml:space="preserve"> (1998, p. 488). The aim of such postmodern/post-structural theories is to trouble and disrupt the masculinist or patriarchal presumptions of modernist theories and their universalizing projects, </w:t>
      </w:r>
      <w:r w:rsidRPr="006513DD">
        <w:rPr>
          <w:rStyle w:val="StyleUnderline"/>
          <w:rFonts w:hint="eastAsia"/>
        </w:rPr>
        <w:t xml:space="preserve">embracing instead a </w:t>
      </w:r>
      <w:r w:rsidRPr="006513DD">
        <w:rPr>
          <w:rStyle w:val="StyleUnderline"/>
          <w:rFonts w:hint="eastAsia"/>
        </w:rPr>
        <w:t>“</w:t>
      </w:r>
      <w:r w:rsidRPr="006513DD">
        <w:rPr>
          <w:rStyle w:val="StyleUnderline"/>
          <w:rFonts w:hint="eastAsia"/>
        </w:rPr>
        <w:t xml:space="preserve">praxis that moves away from the Marxist dream of </w:t>
      </w:r>
      <w:r w:rsidRPr="006513DD">
        <w:rPr>
          <w:rStyle w:val="StyleUnderline"/>
          <w:rFonts w:hint="eastAsia"/>
        </w:rPr>
        <w:t>‘</w:t>
      </w:r>
      <w:r w:rsidRPr="006513DD">
        <w:rPr>
          <w:rStyle w:val="StyleUnderline"/>
          <w:rFonts w:hint="eastAsia"/>
        </w:rPr>
        <w:t>cure, salvation, and redemption</w:t>
      </w:r>
      <w:r w:rsidRPr="006513DD">
        <w:rPr>
          <w:rStyle w:val="StyleUnderline"/>
          <w:rFonts w:hint="eastAsia"/>
        </w:rPr>
        <w:t>’</w:t>
      </w:r>
      <w:r w:rsidRPr="006513DD">
        <w:rPr>
          <w:rFonts w:hint="eastAsia"/>
          <w:sz w:val="16"/>
        </w:rPr>
        <w:t>”</w:t>
      </w:r>
      <w:r w:rsidRPr="006513DD">
        <w:rPr>
          <w:rFonts w:hint="eastAsia"/>
          <w:sz w:val="16"/>
        </w:rPr>
        <w:t xml:space="preserve"> (Lather, 1998, p. 495).</w:t>
      </w:r>
      <w:r w:rsidRPr="006513DD">
        <w:rPr>
          <w:sz w:val="16"/>
        </w:rPr>
        <w:t xml:space="preserve"> In </w:t>
      </w:r>
      <w:r w:rsidRPr="006513DD">
        <w:rPr>
          <w:rFonts w:hint="eastAsia"/>
          <w:sz w:val="16"/>
        </w:rPr>
        <w:t xml:space="preserve">sofar as they theorize against </w:t>
      </w:r>
      <w:r w:rsidRPr="006513DD">
        <w:rPr>
          <w:rFonts w:hint="eastAsia"/>
          <w:sz w:val="16"/>
        </w:rPr>
        <w:t>“</w:t>
      </w:r>
      <w:r w:rsidRPr="006513DD">
        <w:rPr>
          <w:rFonts w:hint="eastAsia"/>
          <w:sz w:val="16"/>
        </w:rPr>
        <w:t>certainty,</w:t>
      </w:r>
      <w:r w:rsidRPr="006513DD">
        <w:rPr>
          <w:rFonts w:hint="eastAsia"/>
          <w:sz w:val="16"/>
        </w:rPr>
        <w:t>”</w:t>
      </w:r>
      <w:r w:rsidRPr="006513DD">
        <w:rPr>
          <w:rFonts w:hint="eastAsia"/>
          <w:sz w:val="16"/>
        </w:rPr>
        <w:t xml:space="preserve"> postmodernists tend to</w:t>
      </w:r>
      <w:r w:rsidRPr="006513DD">
        <w:rPr>
          <w:sz w:val="16"/>
        </w:rPr>
        <w:t xml:space="preserve"> </w:t>
      </w:r>
      <w:r w:rsidRPr="006513DD">
        <w:rPr>
          <w:rFonts w:hint="eastAsia"/>
          <w:sz w:val="16"/>
        </w:rPr>
        <w:t xml:space="preserve">advocate a negative pedagogy, one more identifiable by what it stands against than what it stands for. The discomfort with asserting any one affirmative and universal claim stems from a (postmodern) sense of the world as being </w:t>
      </w:r>
      <w:r w:rsidRPr="006513DD">
        <w:rPr>
          <w:rFonts w:hint="eastAsia"/>
          <w:sz w:val="16"/>
        </w:rPr>
        <w:t>“</w:t>
      </w:r>
      <w:r w:rsidRPr="006513DD">
        <w:rPr>
          <w:rFonts w:hint="eastAsia"/>
          <w:sz w:val="16"/>
        </w:rPr>
        <w:t>too complex, the range of views too wide, and the diversity of concerns too differentiated to imagine that there can, any more, be some simple unanimity of goals or interests that unites [us all]</w:t>
      </w:r>
      <w:r w:rsidRPr="006513DD">
        <w:rPr>
          <w:rFonts w:hint="eastAsia"/>
          <w:sz w:val="16"/>
        </w:rPr>
        <w:t>”</w:t>
      </w:r>
      <w:r w:rsidRPr="006513DD">
        <w:rPr>
          <w:rFonts w:hint="eastAsia"/>
          <w:sz w:val="16"/>
        </w:rPr>
        <w:t xml:space="preserve"> (Shapiro, 1995, p. 20). The implications of such a world for critical educators, according to Svi Shapiro, is to struggle </w:t>
      </w:r>
      <w:r w:rsidRPr="006513DD">
        <w:rPr>
          <w:rFonts w:hint="eastAsia"/>
          <w:sz w:val="16"/>
        </w:rPr>
        <w:t>“</w:t>
      </w:r>
      <w:r w:rsidRPr="006513DD">
        <w:rPr>
          <w:rFonts w:hint="eastAsia"/>
          <w:sz w:val="16"/>
        </w:rPr>
        <w:t>for a public discourse that privileges no one group of people; one that tries to speak to and include the experience, needs and hopes of a broad spectrum of people in our society</w:t>
      </w:r>
      <w:r w:rsidRPr="006513DD">
        <w:rPr>
          <w:rFonts w:hint="eastAsia"/>
          <w:sz w:val="16"/>
        </w:rPr>
        <w:t>”</w:t>
      </w:r>
      <w:r w:rsidRPr="006513DD">
        <w:rPr>
          <w:rFonts w:hint="eastAsia"/>
          <w:sz w:val="16"/>
        </w:rPr>
        <w:t xml:space="preserve"> (1995, p. 32). In other words, postmodernists argue that the multiplicity of the millennial world necessitates a political imaginary that is as reflexive and indeterminate as the social imaginary.</w:t>
      </w:r>
      <w:r w:rsidRPr="006513DD">
        <w:rPr>
          <w:sz w:val="16"/>
        </w:rPr>
        <w:t xml:space="preserve"> </w:t>
      </w:r>
      <w:r w:rsidRPr="006513DD">
        <w:rPr>
          <w:rFonts w:hint="eastAsia"/>
          <w:sz w:val="16"/>
        </w:rPr>
        <w:t xml:space="preserve">As such, </w:t>
      </w:r>
      <w:r w:rsidRPr="006513DD">
        <w:rPr>
          <w:rStyle w:val="StyleUnderline"/>
          <w:rFonts w:hint="eastAsia"/>
        </w:rPr>
        <w:t>it isn</w:t>
      </w:r>
      <w:r w:rsidRPr="006513DD">
        <w:rPr>
          <w:rStyle w:val="StyleUnderline"/>
          <w:rFonts w:hint="eastAsia"/>
        </w:rPr>
        <w:t>’</w:t>
      </w:r>
      <w:r w:rsidRPr="006513DD">
        <w:rPr>
          <w:rStyle w:val="StyleUnderline"/>
          <w:rFonts w:hint="eastAsia"/>
        </w:rPr>
        <w:t>t that postmodernists reject the validity of grand narratives</w:t>
      </w:r>
      <w:r w:rsidRPr="006513DD">
        <w:rPr>
          <w:rFonts w:hint="eastAsia"/>
          <w:sz w:val="16"/>
        </w:rPr>
        <w:t xml:space="preserve"> (e.g., the anti-capitalist agenda of Marxist theories), </w:t>
      </w:r>
      <w:r w:rsidRPr="006513DD">
        <w:rPr>
          <w:rStyle w:val="StyleUnderline"/>
          <w:rFonts w:hint="eastAsia"/>
        </w:rPr>
        <w:t>but rather that they perceive them as too narrow and therefore insufficient for imagining a new social reality</w:t>
      </w:r>
      <w:r w:rsidRPr="006513DD">
        <w:rPr>
          <w:rFonts w:hint="eastAsia"/>
          <w:sz w:val="16"/>
        </w:rPr>
        <w:t>. As Shapiro writes</w:t>
      </w:r>
      <w:r w:rsidRPr="006513DD">
        <w:rPr>
          <w:rStyle w:val="StyleUnderline"/>
          <w:rFonts w:hint="eastAsia"/>
        </w:rPr>
        <w:t xml:space="preserve">: </w:t>
      </w:r>
      <w:r w:rsidRPr="006513DD">
        <w:rPr>
          <w:rStyle w:val="StyleUnderline"/>
          <w:rFonts w:hint="eastAsia"/>
        </w:rPr>
        <w:t>“</w:t>
      </w:r>
      <w:r w:rsidRPr="006513DD">
        <w:rPr>
          <w:rStyle w:val="StyleUnderline"/>
          <w:rFonts w:hint="eastAsia"/>
        </w:rPr>
        <w:t>[T]he politics that emerge</w:t>
      </w:r>
      <w:r w:rsidRPr="006513DD">
        <w:rPr>
          <w:rStyle w:val="StyleUnderline"/>
        </w:rPr>
        <w:t xml:space="preserve"> from the fluidity and complexities of identity in contemporary America do not</w:t>
      </w:r>
      <w:r w:rsidRPr="006513DD">
        <w:rPr>
          <w:sz w:val="16"/>
        </w:rPr>
        <w:t xml:space="preserve">, it must be emphasized, </w:t>
      </w:r>
      <w:r w:rsidRPr="006513DD">
        <w:rPr>
          <w:rStyle w:val="StyleUnderline"/>
        </w:rPr>
        <w:t>negate those historically important struggles</w:t>
      </w:r>
      <w:r w:rsidRPr="006513DD">
        <w:rPr>
          <w:sz w:val="16"/>
        </w:rPr>
        <w:t>. . . . [O]ur goal is however, to offer an educational language</w:t>
      </w:r>
      <w:r w:rsidRPr="006513DD">
        <w:rPr>
          <w:rFonts w:hint="cs"/>
          <w:sz w:val="16"/>
        </w:rPr>
        <w:t>—</w:t>
      </w:r>
      <w:r w:rsidRPr="006513DD">
        <w:rPr>
          <w:sz w:val="16"/>
        </w:rPr>
        <w:t>and later an agenda</w:t>
      </w:r>
      <w:r w:rsidRPr="006513DD">
        <w:rPr>
          <w:rFonts w:hint="cs"/>
          <w:sz w:val="16"/>
        </w:rPr>
        <w:t>—</w:t>
      </w:r>
      <w:r w:rsidRPr="006513DD">
        <w:rPr>
          <w:sz w:val="16"/>
        </w:rPr>
        <w:t>that can be as inclusive as possible, to recognize the fullest possible range of human struggles and concerns</w:t>
      </w:r>
      <w:r w:rsidRPr="006513DD">
        <w:rPr>
          <w:rFonts w:hint="eastAsia"/>
          <w:sz w:val="16"/>
        </w:rPr>
        <w:t>”</w:t>
      </w:r>
      <w:r w:rsidRPr="006513DD">
        <w:rPr>
          <w:sz w:val="16"/>
        </w:rPr>
        <w:t xml:space="preserve"> (1995, p. 29</w:t>
      </w:r>
      <w:r w:rsidRPr="006513DD">
        <w:rPr>
          <w:rFonts w:hint="cs"/>
          <w:sz w:val="16"/>
        </w:rPr>
        <w:t>–</w:t>
      </w:r>
      <w:r w:rsidRPr="006513DD">
        <w:rPr>
          <w:sz w:val="16"/>
        </w:rPr>
        <w:t xml:space="preserve">30). In other words, postmodernists presume a </w:t>
      </w:r>
      <w:r w:rsidRPr="006513DD">
        <w:rPr>
          <w:rFonts w:hint="eastAsia"/>
          <w:sz w:val="16"/>
        </w:rPr>
        <w:t>“</w:t>
      </w:r>
      <w:r w:rsidRPr="006513DD">
        <w:rPr>
          <w:sz w:val="16"/>
        </w:rPr>
        <w:t>praxis of undecidability.</w:t>
      </w:r>
      <w:r w:rsidRPr="006513DD">
        <w:rPr>
          <w:rFonts w:hint="eastAsia"/>
          <w:sz w:val="16"/>
        </w:rPr>
        <w:t>”</w:t>
      </w:r>
      <w:r w:rsidRPr="006513DD">
        <w:rPr>
          <w:sz w:val="16"/>
        </w:rPr>
        <w:t xml:space="preserve"> That is, one that resists modernist impulses to privilege </w:t>
      </w:r>
      <w:r w:rsidRPr="006513DD">
        <w:rPr>
          <w:rFonts w:hint="eastAsia"/>
          <w:sz w:val="16"/>
        </w:rPr>
        <w:t>“</w:t>
      </w:r>
      <w:r w:rsidRPr="006513DD">
        <w:rPr>
          <w:sz w:val="16"/>
        </w:rPr>
        <w:t>containment over excess</w:t>
      </w:r>
      <w:r w:rsidRPr="006513DD">
        <w:rPr>
          <w:rFonts w:hint="eastAsia"/>
          <w:sz w:val="16"/>
        </w:rPr>
        <w:t>, thought over affect, structure over speed, linear causality over complexity, and intention over aggregate capacities</w:t>
      </w:r>
      <w:r w:rsidRPr="006513DD">
        <w:rPr>
          <w:rFonts w:hint="eastAsia"/>
          <w:sz w:val="16"/>
        </w:rPr>
        <w:t>”</w:t>
      </w:r>
      <w:r w:rsidRPr="006513DD">
        <w:rPr>
          <w:rFonts w:hint="eastAsia"/>
          <w:sz w:val="16"/>
        </w:rPr>
        <w:t xml:space="preserve"> (Lather, 1998, p. 497). In so doing, they seek to replace the </w:t>
      </w:r>
      <w:r w:rsidRPr="006513DD">
        <w:rPr>
          <w:rFonts w:hint="eastAsia"/>
          <w:sz w:val="16"/>
        </w:rPr>
        <w:t>“</w:t>
      </w:r>
      <w:r w:rsidRPr="006513DD">
        <w:rPr>
          <w:rFonts w:hint="eastAsia"/>
          <w:sz w:val="16"/>
        </w:rPr>
        <w:t>one right story</w:t>
      </w:r>
      <w:r w:rsidRPr="006513DD">
        <w:rPr>
          <w:rFonts w:hint="eastAsia"/>
          <w:sz w:val="16"/>
        </w:rPr>
        <w:t>”</w:t>
      </w:r>
      <w:r w:rsidRPr="006513DD">
        <w:rPr>
          <w:rFonts w:hint="eastAsia"/>
          <w:sz w:val="16"/>
        </w:rPr>
        <w:t xml:space="preserve"> of universalist discourses with a </w:t>
      </w:r>
      <w:r w:rsidRPr="006513DD">
        <w:rPr>
          <w:rFonts w:hint="eastAsia"/>
          <w:sz w:val="16"/>
        </w:rPr>
        <w:t>“</w:t>
      </w:r>
      <w:r w:rsidRPr="006513DD">
        <w:rPr>
          <w:rFonts w:hint="eastAsia"/>
          <w:sz w:val="16"/>
        </w:rPr>
        <w:t>nonreductive praxis that calls out a promise of a practice on shifting ground</w:t>
      </w:r>
      <w:r w:rsidRPr="006513DD">
        <w:rPr>
          <w:rFonts w:hint="eastAsia"/>
          <w:sz w:val="16"/>
        </w:rPr>
        <w:t>”</w:t>
      </w:r>
      <w:r w:rsidRPr="006513DD">
        <w:rPr>
          <w:rFonts w:hint="eastAsia"/>
          <w:sz w:val="16"/>
        </w:rPr>
        <w:t xml:space="preserve"> (Lather, 1998, p. 497).</w:t>
      </w:r>
    </w:p>
    <w:p w14:paraId="59119F25" w14:textId="77777777" w:rsidR="001B1E9B" w:rsidRPr="00A42EE0" w:rsidRDefault="001B1E9B" w:rsidP="001B1E9B">
      <w:pPr>
        <w:ind w:left="360"/>
      </w:pPr>
    </w:p>
    <w:p w14:paraId="14133FE3" w14:textId="77777777" w:rsidR="001B1E9B" w:rsidRDefault="001B1E9B" w:rsidP="001B1E9B">
      <w:pPr>
        <w:pStyle w:val="Heading3"/>
      </w:pPr>
      <w:r>
        <w:t>IMPACT</w:t>
      </w:r>
    </w:p>
    <w:p w14:paraId="41869B17" w14:textId="77777777" w:rsidR="001B1E9B" w:rsidRDefault="001B1E9B" w:rsidP="001B1E9B">
      <w:pPr>
        <w:pStyle w:val="Heading4"/>
        <w:numPr>
          <w:ilvl w:val="0"/>
          <w:numId w:val="33"/>
        </w:numPr>
      </w:pPr>
      <w:r>
        <w:t>The perm best solves the impacts of the aff and the alt</w:t>
      </w:r>
    </w:p>
    <w:p w14:paraId="63F8A0F6" w14:textId="77777777" w:rsidR="001B1E9B" w:rsidRDefault="001B1E9B" w:rsidP="001B1E9B">
      <w:pPr>
        <w:pStyle w:val="Heading4"/>
        <w:numPr>
          <w:ilvl w:val="0"/>
          <w:numId w:val="33"/>
        </w:numPr>
        <w:shd w:val="clear" w:color="auto" w:fill="FFFFFF"/>
        <w:spacing w:line="278" w:lineRule="atLeast"/>
        <w:rPr>
          <w:rFonts w:eastAsia="Times New Roman"/>
          <w:color w:val="000000"/>
          <w:lang w:eastAsia="zh-CN"/>
        </w:rPr>
      </w:pPr>
      <w:r>
        <w:rPr>
          <w:rFonts w:eastAsia="Times New Roman"/>
          <w:color w:val="222222"/>
        </w:rPr>
        <w:t>Extinction is the master settler trope. Invoking the settler trope of 'extinction' enables settler moves to innocence</w:t>
      </w:r>
    </w:p>
    <w:p w14:paraId="5443F4E0" w14:textId="77777777" w:rsidR="001B1E9B" w:rsidRDefault="001B1E9B" w:rsidP="001B1E9B">
      <w:pPr>
        <w:shd w:val="clear" w:color="auto" w:fill="FFFFFF"/>
        <w:spacing w:line="235" w:lineRule="atLeast"/>
        <w:rPr>
          <w:color w:val="000000"/>
        </w:rPr>
      </w:pPr>
      <w:r>
        <w:rPr>
          <w:b/>
          <w:bCs/>
          <w:color w:val="222222"/>
          <w:sz w:val="26"/>
          <w:szCs w:val="26"/>
        </w:rPr>
        <w:t>Dalley, 16 (</w:t>
      </w:r>
      <w:r>
        <w:rPr>
          <w:color w:val="222222"/>
        </w:rPr>
        <w:t>Hamish “The deaths of settler colonialism: extinction as a metaphor of decolonization in contemporary settler literature,” Settler Colonial Studies</w:t>
      </w:r>
      <w:r>
        <w:rPr>
          <w:rStyle w:val="m7901093462798744215gmail-apple-converted-space"/>
          <w:color w:val="222222"/>
        </w:rPr>
        <w:t> </w:t>
      </w:r>
      <w:hyperlink r:id="rId47" w:tgtFrame="_blank" w:history="1">
        <w:r>
          <w:rPr>
            <w:rStyle w:val="Hyperlink"/>
            <w:color w:val="800080"/>
          </w:rPr>
          <w:t>https://www.tandfonline.com/doi/abs/10.1080/2201473X.2016.1238160</w:t>
        </w:r>
      </w:hyperlink>
      <w:r>
        <w:rPr>
          <w:rStyle w:val="m7901093462798744215gmail-apple-converted-space"/>
          <w:color w:val="222222"/>
        </w:rPr>
        <w:t> </w:t>
      </w:r>
      <w:r>
        <w:rPr>
          <w:color w:val="222222"/>
        </w:rPr>
        <w:t>JM</w:t>
      </w:r>
    </w:p>
    <w:p w14:paraId="4E162AB6" w14:textId="77777777" w:rsidR="001B1E9B" w:rsidRDefault="001B1E9B" w:rsidP="001B1E9B">
      <w:pPr>
        <w:shd w:val="clear" w:color="auto" w:fill="FFFFFF"/>
        <w:spacing w:line="235" w:lineRule="atLeast"/>
        <w:rPr>
          <w:color w:val="000000"/>
        </w:rPr>
      </w:pPr>
      <w:r>
        <w:rPr>
          <w:color w:val="222222"/>
          <w:sz w:val="16"/>
          <w:szCs w:val="16"/>
        </w:rPr>
        <w:t> </w:t>
      </w:r>
    </w:p>
    <w:p w14:paraId="43717331" w14:textId="77777777" w:rsidR="001B1E9B" w:rsidRPr="00F10654" w:rsidRDefault="001B1E9B" w:rsidP="001B1E9B">
      <w:pPr>
        <w:shd w:val="clear" w:color="auto" w:fill="FFFFFF"/>
        <w:spacing w:line="235" w:lineRule="atLeast"/>
        <w:rPr>
          <w:color w:val="000000"/>
        </w:rPr>
      </w:pPr>
      <w:r>
        <w:rPr>
          <w:b/>
          <w:bCs/>
          <w:color w:val="222222"/>
          <w:u w:val="single"/>
          <w:shd w:val="clear" w:color="auto" w:fill="00FF00"/>
        </w:rPr>
        <w:t>Settlers love to contemplate the possibility of their own extinction</w:t>
      </w:r>
      <w:r>
        <w:rPr>
          <w:color w:val="222222"/>
          <w:sz w:val="16"/>
          <w:szCs w:val="16"/>
        </w:rPr>
        <w:t>;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w:t>
      </w:r>
      <w:r>
        <w:rPr>
          <w:rStyle w:val="m7901093462798744215gmail-apple-converted-space"/>
          <w:color w:val="222222"/>
        </w:rPr>
        <w:t> </w:t>
      </w:r>
      <w:r>
        <w:rPr>
          <w:b/>
          <w:bCs/>
          <w:color w:val="222222"/>
          <w:u w:val="single"/>
        </w:rPr>
        <w:t>For settlers,</w:t>
      </w:r>
      <w:r>
        <w:rPr>
          <w:rStyle w:val="m7901093462798744215gmail-apple-converted-space"/>
          <w:color w:val="222222"/>
        </w:rPr>
        <w:t> </w:t>
      </w:r>
      <w:r>
        <w:rPr>
          <w:color w:val="222222"/>
          <w:sz w:val="16"/>
          <w:szCs w:val="16"/>
        </w:rPr>
        <w:t>of all people</w:t>
      </w:r>
      <w:r>
        <w:rPr>
          <w:color w:val="222222"/>
          <w:u w:val="single"/>
        </w:rPr>
        <w:t>,</w:t>
      </w:r>
      <w:r>
        <w:rPr>
          <w:rStyle w:val="m7901093462798744215gmail-apple-converted-space"/>
          <w:color w:val="222222"/>
        </w:rPr>
        <w:t> </w:t>
      </w:r>
      <w:r>
        <w:rPr>
          <w:b/>
          <w:bCs/>
          <w:color w:val="222222"/>
          <w:u w:val="single"/>
        </w:rPr>
        <w:t>to obsessively ruminate on their own finitude is counterintuitive, for few modern social formations have been more resistant to change than settler colonialism.</w:t>
      </w:r>
      <w:r>
        <w:rPr>
          <w:rStyle w:val="m7901093462798744215gmail-apple-converted-space"/>
          <w:color w:val="222222"/>
        </w:rPr>
        <w:t> </w:t>
      </w:r>
      <w:r>
        <w:rPr>
          <w:color w:val="222222"/>
          <w:sz w:val="16"/>
          <w:szCs w:val="16"/>
        </w:rPr>
        <w:t>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trading as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 Considering the problem of</w:t>
      </w:r>
      <w:r>
        <w:rPr>
          <w:rStyle w:val="m7901093462798744215gmail-apple-converted-space"/>
          <w:color w:val="222222"/>
        </w:rPr>
        <w:t> </w:t>
      </w:r>
      <w:r>
        <w:rPr>
          <w:b/>
          <w:bCs/>
          <w:color w:val="222222"/>
          <w:u w:val="single"/>
        </w:rPr>
        <w:t>futurity offers a useful foil to traditional analyses of settler colonial narrative, which typically examine settlers’ attitudes towards history in order to highlight a constitutive anxiety about the past</w:t>
      </w:r>
      <w:r>
        <w:rPr>
          <w:rStyle w:val="m7901093462798744215gmail-apple-converted-space"/>
          <w:color w:val="222222"/>
        </w:rPr>
        <w:t> </w:t>
      </w:r>
      <w:r>
        <w:rPr>
          <w:color w:val="222222"/>
          <w:sz w:val="16"/>
          <w:szCs w:val="16"/>
        </w:rPr>
        <w:t>–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Settler-colonial narrative is thus shaped around its need to erase and evoke the native, to make the indigene both invisible and present in a contradictory pattern that prevents settlers from ever moving on from the moment of colonization.2 As evidence of this constitutive contradiction, critics have identified in settler-colonial discourse symptoms of psychic distress such as disavowal, inversion, and repression.3 Indeed,</w:t>
      </w:r>
      <w:r>
        <w:rPr>
          <w:rStyle w:val="m7901093462798744215gmail-apple-converted-space"/>
          <w:color w:val="222222"/>
          <w:sz w:val="16"/>
          <w:szCs w:val="16"/>
        </w:rPr>
        <w:t> </w:t>
      </w:r>
      <w:r>
        <w:rPr>
          <w:b/>
          <w:bCs/>
          <w:color w:val="222222"/>
          <w:u w:val="single"/>
          <w:shd w:val="clear" w:color="auto" w:fill="00FF00"/>
        </w:rPr>
        <w:t>the frozen temporality of settler-colonial narrative, fixated on the moment of the frontier, recalls nothing so much as</w:t>
      </w:r>
      <w:r>
        <w:rPr>
          <w:rStyle w:val="m7901093462798744215gmail-apple-converted-space"/>
          <w:color w:val="222222"/>
        </w:rPr>
        <w:t> </w:t>
      </w:r>
      <w:r>
        <w:rPr>
          <w:color w:val="222222"/>
          <w:sz w:val="16"/>
          <w:szCs w:val="16"/>
        </w:rPr>
        <w:t>Freud’s description of the ‘</w:t>
      </w:r>
      <w:r>
        <w:rPr>
          <w:b/>
          <w:bCs/>
          <w:color w:val="222222"/>
          <w:u w:val="single"/>
          <w:shd w:val="clear" w:color="auto" w:fill="00FF00"/>
        </w:rPr>
        <w:t>repetition compulsion’ attending trauma</w:t>
      </w:r>
      <w:r>
        <w:rPr>
          <w:color w:val="222222"/>
          <w:sz w:val="16"/>
          <w:szCs w:val="16"/>
        </w:rPr>
        <w:t>.4 As Lorenzo Veracini puts it</w:t>
      </w:r>
      <w:r>
        <w:rPr>
          <w:color w:val="222222"/>
          <w:sz w:val="16"/>
          <w:szCs w:val="16"/>
          <w:shd w:val="clear" w:color="auto" w:fill="00FF00"/>
        </w:rPr>
        <w:t>,</w:t>
      </w:r>
      <w:r>
        <w:rPr>
          <w:rStyle w:val="m7901093462798744215gmail-apple-converted-space"/>
          <w:color w:val="222222"/>
          <w:sz w:val="16"/>
          <w:szCs w:val="16"/>
          <w:shd w:val="clear" w:color="auto" w:fill="00FF00"/>
        </w:rPr>
        <w:t> </w:t>
      </w:r>
      <w:r>
        <w:rPr>
          <w:b/>
          <w:bCs/>
          <w:color w:val="222222"/>
          <w:u w:val="single"/>
          <w:shd w:val="clear" w:color="auto" w:fill="00FF00"/>
        </w:rPr>
        <w:t>because: ‘settler society’ can thus be seen as a fantasy where a perception of a constant struggle is juxtaposed against an ideal of ‘peace’ that can never be reached, settler projects embrace and reject violence at the same time</w:t>
      </w:r>
      <w:r>
        <w:rPr>
          <w:color w:val="222222"/>
          <w:sz w:val="16"/>
          <w:szCs w:val="16"/>
        </w:rPr>
        <w:t>.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w:t>
      </w:r>
      <w:r>
        <w:rPr>
          <w:rStyle w:val="m7901093462798744215gmail-apple-converted-space"/>
          <w:color w:val="222222"/>
          <w:sz w:val="16"/>
          <w:szCs w:val="16"/>
        </w:rPr>
        <w:t> </w:t>
      </w:r>
      <w:r>
        <w:rPr>
          <w:b/>
          <w:bCs/>
          <w:color w:val="222222"/>
          <w:u w:val="single"/>
          <w:shd w:val="clear" w:color="auto" w:fill="00FF00"/>
        </w:rPr>
        <w:t>Few social formations are more</w:t>
      </w:r>
      <w:r>
        <w:rPr>
          <w:rStyle w:val="m7901093462798744215gmail-apple-converted-space"/>
          <w:color w:val="222222"/>
        </w:rPr>
        <w:t> </w:t>
      </w:r>
      <w:r>
        <w:rPr>
          <w:color w:val="222222"/>
          <w:sz w:val="16"/>
          <w:szCs w:val="16"/>
        </w:rPr>
        <w:t>stubbornly</w:t>
      </w:r>
      <w:r>
        <w:rPr>
          <w:rStyle w:val="m7901093462798744215gmail-apple-converted-space"/>
          <w:color w:val="222222"/>
        </w:rPr>
        <w:t> </w:t>
      </w:r>
      <w:r>
        <w:rPr>
          <w:b/>
          <w:bCs/>
          <w:color w:val="222222"/>
          <w:u w:val="single"/>
          <w:shd w:val="clear" w:color="auto" w:fill="00FF00"/>
        </w:rPr>
        <w:t>resistant to change than settlement, suggesting that a future beyond settler colonialism might be</w:t>
      </w:r>
      <w:r>
        <w:rPr>
          <w:rStyle w:val="m7901093462798744215gmail-apple-converted-space"/>
          <w:color w:val="222222"/>
        </w:rPr>
        <w:t> </w:t>
      </w:r>
      <w:r>
        <w:rPr>
          <w:color w:val="222222"/>
          <w:sz w:val="16"/>
          <w:szCs w:val="16"/>
        </w:rPr>
        <w:t>simply</w:t>
      </w:r>
      <w:r>
        <w:rPr>
          <w:rStyle w:val="m7901093462798744215gmail-apple-converted-space"/>
          <w:color w:val="222222"/>
        </w:rPr>
        <w:t> </w:t>
      </w:r>
      <w:r>
        <w:rPr>
          <w:b/>
          <w:bCs/>
          <w:color w:val="222222"/>
          <w:u w:val="single"/>
          <w:shd w:val="clear" w:color="auto" w:fill="00FF00"/>
        </w:rPr>
        <w:t>unthinkable</w:t>
      </w:r>
      <w:r>
        <w:rPr>
          <w:color w:val="222222"/>
          <w:u w:val="single"/>
        </w:rPr>
        <w:t>.</w:t>
      </w:r>
      <w:r>
        <w:rPr>
          <w:rStyle w:val="m7901093462798744215gmail-apple-converted-space"/>
          <w:color w:val="222222"/>
          <w:sz w:val="16"/>
          <w:szCs w:val="16"/>
        </w:rPr>
        <w:t> </w:t>
      </w:r>
      <w:r>
        <w:rPr>
          <w:color w:val="222222"/>
          <w:sz w:val="16"/>
          <w:szCs w:val="16"/>
        </w:rPr>
        <w:t>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w:t>
      </w:r>
      <w:r>
        <w:rPr>
          <w:rStyle w:val="m7901093462798744215gmail-apple-converted-space"/>
          <w:color w:val="222222"/>
          <w:sz w:val="16"/>
          <w:szCs w:val="16"/>
        </w:rPr>
        <w:t> </w:t>
      </w:r>
      <w:r>
        <w:rPr>
          <w:b/>
          <w:bCs/>
          <w:color w:val="222222"/>
          <w:u w:val="single"/>
          <w:shd w:val="clear" w:color="auto" w:fill="00FF00"/>
        </w:rPr>
        <w:t>settlers</w:t>
      </w:r>
      <w:r>
        <w:rPr>
          <w:rStyle w:val="m7901093462798744215gmail-apple-converted-space"/>
          <w:color w:val="222222"/>
        </w:rPr>
        <w:t> </w:t>
      </w:r>
      <w:r>
        <w:rPr>
          <w:color w:val="222222"/>
          <w:sz w:val="16"/>
          <w:szCs w:val="16"/>
        </w:rPr>
        <w:t>do often try to</w:t>
      </w:r>
      <w:r>
        <w:rPr>
          <w:rStyle w:val="m7901093462798744215gmail-apple-converted-space"/>
          <w:color w:val="222222"/>
        </w:rPr>
        <w:t> </w:t>
      </w:r>
      <w:r>
        <w:rPr>
          <w:b/>
          <w:bCs/>
          <w:color w:val="222222"/>
          <w:u w:val="single"/>
          <w:shd w:val="clear" w:color="auto" w:fill="00FF00"/>
        </w:rPr>
        <w:t>imagine their demise</w:t>
      </w:r>
      <w:r>
        <w:rPr>
          <w:rStyle w:val="m7901093462798744215gmail-apple-converted-space"/>
          <w:color w:val="222222"/>
        </w:rPr>
        <w:t> </w:t>
      </w:r>
      <w:r>
        <w:rPr>
          <w:color w:val="222222"/>
          <w:sz w:val="16"/>
          <w:szCs w:val="16"/>
        </w:rPr>
        <w:t>– but they do so</w:t>
      </w:r>
      <w:r>
        <w:rPr>
          <w:rStyle w:val="m7901093462798744215gmail-apple-converted-space"/>
          <w:color w:val="222222"/>
        </w:rPr>
        <w:t> </w:t>
      </w:r>
      <w:r>
        <w:rPr>
          <w:b/>
          <w:bCs/>
          <w:color w:val="222222"/>
          <w:u w:val="single"/>
          <w:shd w:val="clear" w:color="auto" w:fill="00FF00"/>
        </w:rPr>
        <w:t>in a way that reasserts the paradoxes of their founding ideology</w:t>
      </w:r>
      <w:r>
        <w:rPr>
          <w:color w:val="222222"/>
          <w:u w:val="single"/>
        </w:rPr>
        <w:t>,</w:t>
      </w:r>
      <w:r>
        <w:rPr>
          <w:rStyle w:val="m7901093462798744215gmail-apple-converted-space"/>
          <w:color w:val="222222"/>
        </w:rPr>
        <w:t> </w:t>
      </w:r>
      <w:r>
        <w:rPr>
          <w:color w:val="222222"/>
          <w:sz w:val="16"/>
          <w:szCs w:val="16"/>
        </w:rPr>
        <w:t>with the result that the radical potentiality of decolonization is undone even as it is invoked. I argue that, notwithstanding Veracini’s analysis, there is a metaphor via which the end of settler colonialism unspools –</w:t>
      </w:r>
      <w:r>
        <w:rPr>
          <w:rStyle w:val="m7901093462798744215gmail-apple-converted-space"/>
          <w:color w:val="222222"/>
          <w:sz w:val="16"/>
          <w:szCs w:val="16"/>
        </w:rPr>
        <w:t> </w:t>
      </w:r>
      <w:r>
        <w:rPr>
          <w:b/>
          <w:bCs/>
          <w:color w:val="222222"/>
          <w:u w:val="single"/>
          <w:shd w:val="clear" w:color="auto" w:fill="00FF00"/>
        </w:rPr>
        <w:t>the quasi-biological concept of extinction,</w:t>
      </w:r>
      <w:r>
        <w:rPr>
          <w:rStyle w:val="m7901093462798744215gmail-apple-converted-space"/>
          <w:b/>
          <w:bCs/>
          <w:color w:val="222222"/>
          <w:shd w:val="clear" w:color="auto" w:fill="00FF00"/>
        </w:rPr>
        <w:t> </w:t>
      </w:r>
      <w:r>
        <w:rPr>
          <w:b/>
          <w:bCs/>
          <w:color w:val="222222"/>
          <w:u w:val="single"/>
        </w:rPr>
        <w:t>which, when deployed as a narrative trope,</w:t>
      </w:r>
      <w:r>
        <w:rPr>
          <w:rStyle w:val="m7901093462798744215gmail-apple-converted-space"/>
          <w:b/>
          <w:bCs/>
          <w:color w:val="222222"/>
          <w:shd w:val="clear" w:color="auto" w:fill="00FF00"/>
        </w:rPr>
        <w:t> </w:t>
      </w:r>
      <w:r>
        <w:rPr>
          <w:b/>
          <w:bCs/>
          <w:color w:val="222222"/>
          <w:u w:val="single"/>
          <w:shd w:val="clear" w:color="auto" w:fill="00FF00"/>
        </w:rPr>
        <w:t>offers settlers a chance to consider and disavow their demise, just as they consider and then disavow the violence of their origins</w:t>
      </w:r>
      <w:r>
        <w:rPr>
          <w:color w:val="222222"/>
          <w:u w:val="single"/>
        </w:rPr>
        <w:t>.</w:t>
      </w:r>
      <w:r>
        <w:rPr>
          <w:rStyle w:val="m7901093462798744215gmail-apple-converted-space"/>
          <w:color w:val="222222"/>
          <w:sz w:val="16"/>
          <w:szCs w:val="16"/>
        </w:rPr>
        <w:t> </w:t>
      </w:r>
      <w:r>
        <w:rPr>
          <w:color w:val="222222"/>
          <w:sz w:val="16"/>
          <w:szCs w:val="16"/>
        </w:rPr>
        <w:t>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w:t>
      </w:r>
      <w:r>
        <w:rPr>
          <w:rStyle w:val="m7901093462798744215gmail-apple-converted-space"/>
          <w:color w:val="222222"/>
          <w:sz w:val="16"/>
          <w:szCs w:val="16"/>
        </w:rPr>
        <w:t> </w:t>
      </w:r>
      <w:r>
        <w:rPr>
          <w:b/>
          <w:bCs/>
          <w:color w:val="222222"/>
          <w:u w:val="single"/>
        </w:rPr>
        <w:t>That ‘extinction’ should be a key word in the settler-colonial lexicon is no surprise.</w:t>
      </w:r>
      <w:r>
        <w:rPr>
          <w:rStyle w:val="m7901093462798744215gmail-apple-converted-space"/>
          <w:color w:val="222222"/>
          <w:sz w:val="16"/>
          <w:szCs w:val="16"/>
        </w:rPr>
        <w:t> </w:t>
      </w:r>
      <w:r>
        <w:rPr>
          <w:color w:val="222222"/>
          <w:sz w:val="16"/>
          <w:szCs w:val="16"/>
        </w:rPr>
        <w:t>In Patrick Wolfe’s phrase,7</w:t>
      </w:r>
      <w:r>
        <w:rPr>
          <w:rStyle w:val="m7901093462798744215gmail-apple-converted-space"/>
          <w:color w:val="222222"/>
          <w:sz w:val="16"/>
          <w:szCs w:val="16"/>
        </w:rPr>
        <w:t> </w:t>
      </w:r>
      <w:r>
        <w:rPr>
          <w:b/>
          <w:bCs/>
          <w:color w:val="222222"/>
          <w:u w:val="single"/>
        </w:rPr>
        <w:t>settler colonialism is predicated on a ‘logic of elimination’ that tends towards the extermination – by one means or another – of indigenous peoples</w:t>
      </w:r>
      <w:r>
        <w:rPr>
          <w:b/>
          <w:bCs/>
          <w:color w:val="222222"/>
          <w:sz w:val="16"/>
          <w:szCs w:val="16"/>
        </w:rPr>
        <w:t>.</w:t>
      </w:r>
      <w:r>
        <w:rPr>
          <w:color w:val="222222"/>
          <w:sz w:val="16"/>
          <w:szCs w:val="16"/>
        </w:rPr>
        <w:t>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w:t>
      </w:r>
      <w:r>
        <w:rPr>
          <w:rStyle w:val="m7901093462798744215gmail-apple-converted-space"/>
          <w:color w:val="222222"/>
          <w:sz w:val="16"/>
          <w:szCs w:val="16"/>
        </w:rPr>
        <w:t> </w:t>
      </w:r>
      <w:r>
        <w:rPr>
          <w:b/>
          <w:bCs/>
          <w:color w:val="222222"/>
          <w:u w:val="single"/>
          <w:shd w:val="clear" w:color="auto" w:fill="00FF00"/>
        </w:rPr>
        <w:t>settler colonialism is a kind of ‘ecological process’ 9 that necessitates the extinction of inferior races.</w:t>
      </w:r>
      <w:r>
        <w:rPr>
          <w:rStyle w:val="m7901093462798744215gmail-apple-converted-space"/>
          <w:b/>
          <w:bCs/>
          <w:color w:val="222222"/>
          <w:sz w:val="16"/>
          <w:szCs w:val="16"/>
          <w:shd w:val="clear" w:color="auto" w:fill="00FF00"/>
        </w:rPr>
        <w:t> </w:t>
      </w:r>
      <w:r>
        <w:rPr>
          <w:b/>
          <w:bCs/>
          <w:color w:val="222222"/>
          <w:u w:val="single"/>
        </w:rPr>
        <w:t>What is surprising, though, is how often the trope of extinction also appears with reference to settlers themselves; it makes sense for settlers to narrate how their presence entails others’ destruction, but</w:t>
      </w:r>
      <w:r>
        <w:rPr>
          <w:rStyle w:val="m7901093462798744215gmail-apple-converted-space"/>
          <w:b/>
          <w:bCs/>
          <w:color w:val="222222"/>
          <w:shd w:val="clear" w:color="auto" w:fill="00FF00"/>
        </w:rPr>
        <w:t> </w:t>
      </w:r>
      <w:r>
        <w:rPr>
          <w:b/>
          <w:bCs/>
          <w:color w:val="222222"/>
          <w:u w:val="single"/>
          <w:shd w:val="clear" w:color="auto" w:fill="00FF00"/>
        </w:rPr>
        <w:t>it is less clear why their attempts to imagine futures should presume extinction to be their own logical end as well</w:t>
      </w:r>
      <w:r>
        <w:rPr>
          <w:color w:val="222222"/>
          <w:u w:val="single"/>
          <w:shd w:val="clear" w:color="auto" w:fill="00FF00"/>
        </w:rPr>
        <w:t>.</w:t>
      </w:r>
      <w:r>
        <w:rPr>
          <w:rStyle w:val="m7901093462798744215gmail-apple-converted-space"/>
          <w:color w:val="222222"/>
          <w:sz w:val="16"/>
          <w:szCs w:val="16"/>
        </w:rPr>
        <w:t> </w:t>
      </w:r>
      <w:r>
        <w:rPr>
          <w:color w:val="222222"/>
          <w:sz w:val="16"/>
          <w:szCs w:val="16"/>
        </w:rPr>
        <w:t>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w:t>
      </w:r>
      <w:r>
        <w:rPr>
          <w:rStyle w:val="m7901093462798744215gmail-apple-converted-space"/>
          <w:color w:val="222222"/>
        </w:rPr>
        <w:t> </w:t>
      </w:r>
      <w:r>
        <w:rPr>
          <w:b/>
          <w:bCs/>
          <w:color w:val="222222"/>
          <w:u w:val="single"/>
          <w:shd w:val="clear" w:color="auto" w:fill="00FF00"/>
        </w:rPr>
        <w:t>The fear of looming annihilation serves a powerful ideological function in settler communities, working to foster racial solidarity, suppress dissent, and legitimate violence against indigenous populations</w:t>
      </w:r>
      <w:r>
        <w:rPr>
          <w:rStyle w:val="m7901093462798744215gmail-apple-converted-space"/>
          <w:color w:val="222222"/>
        </w:rPr>
        <w:t> </w:t>
      </w:r>
      <w:r>
        <w:rPr>
          <w:color w:val="222222"/>
          <w:sz w:val="16"/>
          <w:szCs w:val="16"/>
        </w:rPr>
        <w:t>who, by any objective measure, are far more at risk of extermination than the settlers who fear them. Ann Curthoys and Dirk Moses have traced this pattern in Australia and Israel-Palestine, respectively.12 This scholarship suggests that</w:t>
      </w:r>
      <w:r>
        <w:rPr>
          <w:rStyle w:val="m7901093462798744215gmail-apple-converted-space"/>
          <w:color w:val="222222"/>
        </w:rPr>
        <w:t> </w:t>
      </w:r>
      <w:r>
        <w:rPr>
          <w:b/>
          <w:bCs/>
          <w:color w:val="222222"/>
          <w:u w:val="single"/>
          <w:shd w:val="clear" w:color="auto" w:fill="00FF00"/>
        </w:rPr>
        <w:t>narratives of settler extinction are acts of ideological mystification, obscuring the brutal inequalities of the frontier behind a mask of white vulnerability</w:t>
      </w:r>
      <w:r>
        <w:rPr>
          <w:rStyle w:val="m7901093462798744215gmail-apple-converted-space"/>
          <w:color w:val="222222"/>
          <w:sz w:val="16"/>
          <w:szCs w:val="16"/>
        </w:rPr>
        <w:t> </w:t>
      </w:r>
      <w:r>
        <w:rPr>
          <w:color w:val="222222"/>
          <w:sz w:val="16"/>
          <w:szCs w:val="16"/>
        </w:rPr>
        <w:t>– an argument with which I sympathize. However, this article shows how there is more to settler-colonial extinction narratives than bad faith. I argue that</w:t>
      </w:r>
      <w:r>
        <w:rPr>
          <w:rStyle w:val="m7901093462798744215gmail-apple-converted-space"/>
          <w:color w:val="222222"/>
        </w:rPr>
        <w:t> </w:t>
      </w:r>
      <w:r>
        <w:rPr>
          <w:b/>
          <w:bCs/>
          <w:color w:val="222222"/>
          <w:u w:val="single"/>
          <w:shd w:val="clear" w:color="auto" w:fill="00FF00"/>
        </w:rPr>
        <w:t>we need a</w:t>
      </w:r>
      <w:r>
        <w:rPr>
          <w:rStyle w:val="m7901093462798744215gmail-apple-converted-space"/>
          <w:b/>
          <w:bCs/>
          <w:color w:val="222222"/>
        </w:rPr>
        <w:t> </w:t>
      </w:r>
      <w:r>
        <w:rPr>
          <w:b/>
          <w:bCs/>
          <w:color w:val="222222"/>
          <w:u w:val="single"/>
          <w:shd w:val="clear" w:color="auto" w:fill="00FF00"/>
        </w:rPr>
        <w:t>more</w:t>
      </w:r>
      <w:r>
        <w:rPr>
          <w:rStyle w:val="m7901093462798744215gmail-apple-converted-space"/>
          <w:b/>
          <w:bCs/>
          <w:color w:val="222222"/>
        </w:rPr>
        <w:t> </w:t>
      </w:r>
      <w:r>
        <w:rPr>
          <w:b/>
          <w:bCs/>
          <w:color w:val="222222"/>
          <w:u w:val="single"/>
          <w:shd w:val="clear" w:color="auto" w:fill="00FF00"/>
        </w:rPr>
        <w:t>nuanced understanding of</w:t>
      </w:r>
      <w:r>
        <w:rPr>
          <w:rStyle w:val="m7901093462798744215gmail-apple-converted-space"/>
          <w:color w:val="222222"/>
        </w:rPr>
        <w:t> </w:t>
      </w:r>
      <w:r>
        <w:rPr>
          <w:color w:val="222222"/>
          <w:sz w:val="16"/>
          <w:szCs w:val="16"/>
        </w:rPr>
        <w:t>how they encode a specifically</w:t>
      </w:r>
      <w:r>
        <w:rPr>
          <w:rStyle w:val="m7901093462798744215gmail-apple-converted-space"/>
          <w:color w:val="222222"/>
        </w:rPr>
        <w:t> </w:t>
      </w:r>
      <w:r>
        <w:rPr>
          <w:b/>
          <w:bCs/>
          <w:color w:val="222222"/>
          <w:u w:val="single"/>
          <w:shd w:val="clear" w:color="auto" w:fill="00FF00"/>
        </w:rPr>
        <w:t>settler-colonial</w:t>
      </w:r>
      <w:r>
        <w:rPr>
          <w:rStyle w:val="m7901093462798744215gmail-apple-converted-space"/>
          <w:color w:val="222222"/>
        </w:rPr>
        <w:t> </w:t>
      </w:r>
      <w:r>
        <w:rPr>
          <w:color w:val="222222"/>
          <w:sz w:val="16"/>
          <w:szCs w:val="16"/>
        </w:rPr>
        <w:t>framework for imagining the</w:t>
      </w:r>
      <w:r>
        <w:rPr>
          <w:rStyle w:val="m7901093462798744215gmail-apple-converted-space"/>
          <w:color w:val="222222"/>
        </w:rPr>
        <w:t> </w:t>
      </w:r>
      <w:r>
        <w:rPr>
          <w:b/>
          <w:bCs/>
          <w:color w:val="222222"/>
          <w:u w:val="single"/>
          <w:shd w:val="clear" w:color="auto" w:fill="00FF00"/>
        </w:rPr>
        <w:t>future</w:t>
      </w:r>
      <w:r>
        <w:rPr>
          <w:color w:val="222222"/>
          <w:u w:val="single"/>
          <w:shd w:val="clear" w:color="auto" w:fill="00FF00"/>
        </w:rPr>
        <w:t>,</w:t>
      </w:r>
      <w:r>
        <w:rPr>
          <w:rStyle w:val="m7901093462798744215gmail-apple-converted-space"/>
          <w:color w:val="222222"/>
        </w:rPr>
        <w:t> </w:t>
      </w:r>
      <w:r>
        <w:rPr>
          <w:color w:val="222222"/>
          <w:sz w:val="16"/>
          <w:szCs w:val="16"/>
        </w:rPr>
        <w:t>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w:t>
      </w:r>
      <w:r>
        <w:rPr>
          <w:color w:val="222222"/>
          <w:u w:val="single"/>
        </w:rPr>
        <w:t>,</w:t>
      </w:r>
      <w:r>
        <w:rPr>
          <w:rStyle w:val="m7901093462798744215gmail-apple-converted-space"/>
          <w:color w:val="222222"/>
        </w:rPr>
        <w:t> </w:t>
      </w:r>
      <w:r>
        <w:rPr>
          <w:b/>
          <w:bCs/>
          <w:color w:val="222222"/>
          <w:u w:val="single"/>
          <w:shd w:val="clear" w:color="auto" w:fill="00FF00"/>
        </w:rPr>
        <w:t>biologically oriented extinction narratives rely on a more or less conscious slippage between ‘the settler’ and ‘the human’</w:t>
      </w:r>
      <w:r>
        <w:rPr>
          <w:color w:val="222222"/>
          <w:u w:val="single"/>
          <w:shd w:val="clear" w:color="auto" w:fill="00FF00"/>
        </w:rPr>
        <w:t>.</w:t>
      </w:r>
      <w:r>
        <w:rPr>
          <w:rStyle w:val="m7901093462798744215gmail-apple-converted-space"/>
          <w:color w:val="222222"/>
        </w:rPr>
        <w:t> </w:t>
      </w:r>
      <w:r>
        <w:rPr>
          <w:color w:val="222222"/>
          <w:sz w:val="16"/>
          <w:szCs w:val="16"/>
        </w:rPr>
        <w:t>Third</w:t>
      </w:r>
      <w:r>
        <w:rPr>
          <w:color w:val="222222"/>
          <w:u w:val="single"/>
        </w:rPr>
        <w:t>,</w:t>
      </w:r>
      <w:r>
        <w:rPr>
          <w:rStyle w:val="m7901093462798744215gmail-apple-converted-space"/>
          <w:color w:val="222222"/>
        </w:rPr>
        <w:t> </w:t>
      </w:r>
      <w:r>
        <w:rPr>
          <w:b/>
          <w:bCs/>
          <w:color w:val="222222"/>
          <w:u w:val="single"/>
          <w:shd w:val="clear" w:color="auto" w:fill="00FF00"/>
        </w:rPr>
        <w:t>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w:t>
      </w:r>
      <w:r>
        <w:rPr>
          <w:rStyle w:val="m7901093462798744215gmail-apple-converted-space"/>
          <w:color w:val="222222"/>
        </w:rPr>
        <w:t> </w:t>
      </w:r>
      <w:r>
        <w:rPr>
          <w:color w:val="222222"/>
          <w:sz w:val="16"/>
          <w:szCs w:val="16"/>
        </w:rPr>
        <w:t>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w:t>
      </w:r>
      <w:r>
        <w:rPr>
          <w:rStyle w:val="m7901093462798744215gmail-apple-converted-space"/>
          <w:color w:val="222222"/>
          <w:sz w:val="16"/>
          <w:szCs w:val="16"/>
        </w:rPr>
        <w:t> </w:t>
      </w:r>
      <w:r>
        <w:rPr>
          <w:b/>
          <w:bCs/>
          <w:color w:val="222222"/>
          <w:u w:val="single"/>
          <w:shd w:val="clear" w:color="auto" w:fill="00FF00"/>
        </w:rPr>
        <w:t>extinction is a core trope through which settler futurity emerges, one with crucial narrative and ideological effects that shape much of the contemporary literature emerging from white colonial settings</w:t>
      </w:r>
      <w:r>
        <w:rPr>
          <w:b/>
          <w:bCs/>
          <w:color w:val="222222"/>
          <w:sz w:val="16"/>
          <w:szCs w:val="16"/>
        </w:rPr>
        <w:t>. </w:t>
      </w:r>
    </w:p>
    <w:p w14:paraId="537733DA" w14:textId="230A0E17" w:rsidR="00F97398" w:rsidRPr="00344B87" w:rsidRDefault="00F97398" w:rsidP="00344B87">
      <w:pPr>
        <w:pStyle w:val="Heading3"/>
        <w:rPr>
          <w:rStyle w:val="StyleUnderline"/>
          <w:sz w:val="32"/>
        </w:rPr>
      </w:pPr>
      <w:r>
        <w:t>Misc</w:t>
      </w:r>
    </w:p>
    <w:p w14:paraId="1F0D0E22" w14:textId="77777777" w:rsidR="00F97398" w:rsidRDefault="00F97398" w:rsidP="00F97398">
      <w:pPr>
        <w:pStyle w:val="Heading4"/>
      </w:pPr>
      <w:r>
        <w:t>Marxism’s view of primitive accumulation and colonization does not account for the present settler-colonial reality and deems the global south to be primitive</w:t>
      </w:r>
    </w:p>
    <w:p w14:paraId="52E40352" w14:textId="77777777" w:rsidR="00F97398" w:rsidRPr="00E5291D" w:rsidRDefault="00F97398" w:rsidP="00F97398">
      <w:pPr>
        <w:rPr>
          <w:rStyle w:val="Style13ptBold"/>
          <w:b w:val="0"/>
          <w:bCs w:val="0"/>
          <w:sz w:val="16"/>
          <w:szCs w:val="16"/>
        </w:rPr>
      </w:pPr>
      <w:r w:rsidRPr="00E5291D">
        <w:rPr>
          <w:rStyle w:val="Style13ptBold"/>
        </w:rPr>
        <w:t>Coulthard</w:t>
      </w:r>
      <w:r>
        <w:rPr>
          <w:rStyle w:val="Style13ptBold"/>
        </w:rPr>
        <w:t xml:space="preserve"> 13—</w:t>
      </w:r>
      <w:r w:rsidRPr="00E5291D">
        <w:rPr>
          <w:rStyle w:val="Style13ptBold"/>
        </w:rPr>
        <w:t xml:space="preserve"> </w:t>
      </w:r>
      <w:r w:rsidRPr="00E5291D">
        <w:rPr>
          <w:rStyle w:val="Style13ptBold"/>
          <w:b w:val="0"/>
          <w:bCs w:val="0"/>
          <w:sz w:val="16"/>
          <w:szCs w:val="16"/>
        </w:rPr>
        <w:t xml:space="preserve">Glenn Sean, Associate professor in the First Nations and Indigenous Studies Program and the Departments of Political Science at the University of British Columbia, </w:t>
      </w:r>
      <w:r>
        <w:rPr>
          <w:rStyle w:val="Style13ptBold"/>
          <w:b w:val="0"/>
          <w:bCs w:val="0"/>
          <w:sz w:val="16"/>
          <w:szCs w:val="16"/>
        </w:rPr>
        <w:t>“</w:t>
      </w:r>
      <w:r w:rsidRPr="00E5291D">
        <w:rPr>
          <w:rStyle w:val="Style13ptBold"/>
          <w:b w:val="0"/>
          <w:bCs w:val="0"/>
          <w:sz w:val="16"/>
          <w:szCs w:val="16"/>
        </w:rPr>
        <w:t>Indigenous Americas : Red Skin, White Masks : Rejecting the Colonial Politics of Recognition</w:t>
      </w:r>
      <w:r>
        <w:rPr>
          <w:rStyle w:val="Style13ptBold"/>
          <w:b w:val="0"/>
          <w:bCs w:val="0"/>
          <w:sz w:val="16"/>
          <w:szCs w:val="16"/>
        </w:rPr>
        <w:t>,” pg. 9-11</w:t>
      </w:r>
    </w:p>
    <w:p w14:paraId="6E3DC9E4" w14:textId="56994574" w:rsidR="00F97398" w:rsidRPr="00F97398" w:rsidRDefault="00F97398" w:rsidP="00F97398">
      <w:pPr>
        <w:rPr>
          <w:sz w:val="16"/>
        </w:rPr>
      </w:pPr>
      <w:r w:rsidRPr="00152CCF">
        <w:rPr>
          <w:sz w:val="16"/>
        </w:rPr>
        <w:t xml:space="preserve">The first feature involves what many critics have characterized as Marx’s rigidly temporal framing of the phenomenon. As early as 1899, for example, anarchist geographer Peter Kropotkin made note of what seemed to be an “erroneous division” drawn in Marx “between the primary [or primitive] accumulation of capital and its present day formulation .” 33 The critical point here, which many contemporary writers have subsequently picked up on, is that </w:t>
      </w:r>
      <w:r w:rsidRPr="00DE5589">
        <w:rPr>
          <w:rStyle w:val="StyleUnderline"/>
          <w:highlight w:val="green"/>
        </w:rPr>
        <w:t>Marx tended to portray primitive accumulation as</w:t>
      </w:r>
      <w:r w:rsidRPr="00DE5589">
        <w:rPr>
          <w:rStyle w:val="StyleUnderline"/>
        </w:rPr>
        <w:t xml:space="preserve"> if it constituted “</w:t>
      </w:r>
      <w:r w:rsidRPr="00DE5589">
        <w:rPr>
          <w:rStyle w:val="StyleUnderline"/>
          <w:highlight w:val="green"/>
        </w:rPr>
        <w:t>a process confined to a particular</w:t>
      </w:r>
      <w:r w:rsidRPr="00DE5589">
        <w:rPr>
          <w:rStyle w:val="StyleUnderline"/>
        </w:rPr>
        <w:t xml:space="preserve"> </w:t>
      </w:r>
      <w:r w:rsidRPr="00152CCF">
        <w:rPr>
          <w:sz w:val="16"/>
        </w:rPr>
        <w:t xml:space="preserve">(if indefinite) </w:t>
      </w:r>
      <w:r w:rsidRPr="00DE5589">
        <w:rPr>
          <w:rStyle w:val="StyleUnderline"/>
          <w:highlight w:val="green"/>
        </w:rPr>
        <w:t>period</w:t>
      </w:r>
      <w:r w:rsidRPr="00DE5589">
        <w:rPr>
          <w:rStyle w:val="StyleUnderline"/>
        </w:rPr>
        <w:t>— one already largely passed in England, but still underway in the colonies at the time Marx wrote.”</w:t>
      </w:r>
      <w:r w:rsidRPr="00152CCF">
        <w:rPr>
          <w:sz w:val="16"/>
        </w:rPr>
        <w:t xml:space="preserve"> 34 For Marx, </w:t>
      </w:r>
      <w:r w:rsidRPr="00DE5589">
        <w:rPr>
          <w:rStyle w:val="StyleUnderline"/>
        </w:rPr>
        <w:t>although the era of violent, state dispossession may have inaugurated the accumulation process, in the end it is “the silent compulsion of economic relations” that ultimately “sets the seal on the domination of the capitalist over the worker.” 35 This formulation, however, clearly does not conform well to our present global reality.</w:t>
      </w:r>
      <w:r w:rsidRPr="00152CCF">
        <w:rPr>
          <w:sz w:val="16"/>
        </w:rPr>
        <w:t xml:space="preserve"> As the recent work of scholars as diverse as David Harvey, Silvia Federici, Taiaiake Alfred, Rauna Kuokkanen, and Andrea Smith (to name but a few) have highlighted, </w:t>
      </w:r>
      <w:r w:rsidRPr="00DE5589">
        <w:rPr>
          <w:rStyle w:val="StyleUnderline"/>
          <w:highlight w:val="green"/>
        </w:rPr>
        <w:t>the escalating onslaught of violent</w:t>
      </w:r>
      <w:r w:rsidRPr="00DE5589">
        <w:rPr>
          <w:rStyle w:val="StyleUnderline"/>
        </w:rPr>
        <w:t xml:space="preserve">, </w:t>
      </w:r>
      <w:r w:rsidRPr="00152CCF">
        <w:rPr>
          <w:rStyle w:val="StyleUnderline"/>
          <w:highlight w:val="green"/>
        </w:rPr>
        <w:t>s</w:t>
      </w:r>
      <w:r w:rsidRPr="00DE5589">
        <w:rPr>
          <w:rStyle w:val="StyleUnderline"/>
          <w:highlight w:val="green"/>
        </w:rPr>
        <w:t>tate-orchestrated enclosures following neoliberalism’s ascent</w:t>
      </w:r>
      <w:r w:rsidRPr="00DE5589">
        <w:rPr>
          <w:rStyle w:val="StyleUnderline"/>
        </w:rPr>
        <w:t xml:space="preserve"> to hegemony </w:t>
      </w:r>
      <w:r w:rsidRPr="00DE5589">
        <w:rPr>
          <w:rStyle w:val="StyleUnderline"/>
          <w:highlight w:val="green"/>
        </w:rPr>
        <w:t>has</w:t>
      </w:r>
      <w:r w:rsidRPr="00DE5589">
        <w:rPr>
          <w:rStyle w:val="StyleUnderline"/>
        </w:rPr>
        <w:t xml:space="preserve"> unmistakably </w:t>
      </w:r>
      <w:r w:rsidRPr="00DE5589">
        <w:rPr>
          <w:rStyle w:val="StyleUnderline"/>
          <w:highlight w:val="green"/>
        </w:rPr>
        <w:t>demonstrated the</w:t>
      </w:r>
      <w:r w:rsidRPr="00DE5589">
        <w:rPr>
          <w:rStyle w:val="StyleUnderline"/>
        </w:rPr>
        <w:t xml:space="preserve"> persistent </w:t>
      </w:r>
      <w:r w:rsidRPr="00DE5589">
        <w:rPr>
          <w:rStyle w:val="StyleUnderline"/>
          <w:highlight w:val="green"/>
        </w:rPr>
        <w:t>role that</w:t>
      </w:r>
      <w:r w:rsidRPr="00DE5589">
        <w:rPr>
          <w:rStyle w:val="StyleUnderline"/>
        </w:rPr>
        <w:t xml:space="preserve"> unconcealed, </w:t>
      </w:r>
      <w:r w:rsidRPr="00DE5589">
        <w:rPr>
          <w:rStyle w:val="StyleUnderline"/>
          <w:highlight w:val="green"/>
        </w:rPr>
        <w:t>violent dispossession continues to play in the reproduction of colonial and capitalist social relations</w:t>
      </w:r>
      <w:r w:rsidRPr="00DE5589">
        <w:rPr>
          <w:rStyle w:val="StyleUnderline"/>
        </w:rPr>
        <w:t xml:space="preserve"> in both the domestic and global contexts.</w:t>
      </w:r>
      <w:r w:rsidRPr="00152CCF">
        <w:rPr>
          <w:sz w:val="16"/>
        </w:rPr>
        <w:t xml:space="preserve"> 36 The second feature that needs to be addressed concerns the normative developmentalism that problematically underscored Marx’s original formulation of the primitive accumulation thesis. I stress “original” here because Marx began to reformulate this teleological aspect of his thought in the last decade of his life, and this reformulation has important implications with respect to how we ought to conceptualize the struggles of non-Western societies against the violence that has defined our encounter with colonial modernity. For much of his career, however, Marx propagated within his writings a typically nineteenth-century modernist view of history and historical progress. This developmentalist ontology provided the overarching frame from which thinkers as diverse as Immanuel Kant, Georg W. F. Hegel, John Stuart Mill, and Adam Smith sought to unpack and historically rank variation in “human cultural forms and modes of production” according to each form’s “approximation to the full development of the human good.” 37 As Michael Hardt and Antonio Negri point out, </w:t>
      </w:r>
      <w:r w:rsidRPr="00DE5589">
        <w:rPr>
          <w:rStyle w:val="StyleUnderline"/>
          <w:highlight w:val="green"/>
        </w:rPr>
        <w:t>this modernist commitment</w:t>
      </w:r>
      <w:r w:rsidRPr="00DE5589">
        <w:rPr>
          <w:rStyle w:val="StyleUnderline"/>
        </w:rPr>
        <w:t xml:space="preserve"> often </w:t>
      </w:r>
      <w:r w:rsidRPr="00DE5589">
        <w:rPr>
          <w:rStyle w:val="StyleUnderline"/>
          <w:highlight w:val="green"/>
        </w:rPr>
        <w:t>led Marx</w:t>
      </w:r>
      <w:r w:rsidRPr="00DE5589">
        <w:rPr>
          <w:rStyle w:val="StyleUnderline"/>
        </w:rPr>
        <w:t xml:space="preserve"> (along with Engels) </w:t>
      </w:r>
      <w:r w:rsidRPr="00DE5589">
        <w:rPr>
          <w:rStyle w:val="StyleUnderline"/>
          <w:highlight w:val="green"/>
        </w:rPr>
        <w:t>to depict those non-Western societies deemed to be</w:t>
      </w:r>
      <w:r w:rsidRPr="00DE5589">
        <w:rPr>
          <w:rStyle w:val="StyleUnderline"/>
        </w:rPr>
        <w:t xml:space="preserve"> positioned </w:t>
      </w:r>
      <w:r w:rsidRPr="00DE5589">
        <w:rPr>
          <w:rStyle w:val="StyleUnderline"/>
          <w:highlight w:val="green"/>
        </w:rPr>
        <w:t>at the lower end of this scale of</w:t>
      </w:r>
      <w:r w:rsidRPr="00DE5589">
        <w:rPr>
          <w:rStyle w:val="StyleUnderline"/>
        </w:rPr>
        <w:t xml:space="preserve"> historical or cultural </w:t>
      </w:r>
      <w:r w:rsidRPr="00DE5589">
        <w:rPr>
          <w:rStyle w:val="StyleUnderline"/>
          <w:highlight w:val="green"/>
        </w:rPr>
        <w:t>development as “people without history,</w:t>
      </w:r>
      <w:r w:rsidRPr="00DE5589">
        <w:rPr>
          <w:rStyle w:val="StyleUnderline"/>
        </w:rPr>
        <w:t xml:space="preserve">” </w:t>
      </w:r>
      <w:r w:rsidRPr="00DE5589">
        <w:rPr>
          <w:rStyle w:val="StyleUnderline"/>
          <w:highlight w:val="green"/>
        </w:rPr>
        <w:t>existing “separate from</w:t>
      </w:r>
      <w:r w:rsidRPr="00DE5589">
        <w:rPr>
          <w:rStyle w:val="StyleUnderline"/>
        </w:rPr>
        <w:t xml:space="preserve"> the development of </w:t>
      </w:r>
      <w:r w:rsidRPr="00DE5589">
        <w:rPr>
          <w:rStyle w:val="StyleUnderline"/>
          <w:highlight w:val="green"/>
        </w:rPr>
        <w:t>capital and locked in an</w:t>
      </w:r>
      <w:r w:rsidRPr="00DE5589">
        <w:rPr>
          <w:rStyle w:val="StyleUnderline"/>
        </w:rPr>
        <w:t xml:space="preserve"> </w:t>
      </w:r>
      <w:r w:rsidRPr="00DE5589">
        <w:rPr>
          <w:rStyle w:val="StyleUnderline"/>
          <w:highlight w:val="green"/>
        </w:rPr>
        <w:t>immutable present without the capacity for</w:t>
      </w:r>
      <w:r w:rsidRPr="00DE5589">
        <w:rPr>
          <w:rStyle w:val="StyleUnderline"/>
        </w:rPr>
        <w:t xml:space="preserve"> historical </w:t>
      </w:r>
      <w:r w:rsidRPr="00DE5589">
        <w:rPr>
          <w:rStyle w:val="StyleUnderline"/>
          <w:highlight w:val="green"/>
        </w:rPr>
        <w:t>innovation.”</w:t>
      </w:r>
      <w:r w:rsidRPr="00152CCF">
        <w:rPr>
          <w:sz w:val="16"/>
        </w:rPr>
        <w:t xml:space="preserve"> 38 As a result, </w:t>
      </w:r>
      <w:r w:rsidRPr="00DE5589">
        <w:rPr>
          <w:rStyle w:val="StyleUnderline"/>
          <w:highlight w:val="green"/>
        </w:rPr>
        <w:t>Marx</w:t>
      </w:r>
      <w:r w:rsidRPr="00DE5589">
        <w:rPr>
          <w:rStyle w:val="StyleUnderline"/>
        </w:rPr>
        <w:t xml:space="preserve">’s most influential work </w:t>
      </w:r>
      <w:r w:rsidRPr="00DE5589">
        <w:rPr>
          <w:rStyle w:val="StyleUnderline"/>
          <w:highlight w:val="green"/>
        </w:rPr>
        <w:t>tends to</w:t>
      </w:r>
      <w:r w:rsidRPr="00DE5589">
        <w:rPr>
          <w:rStyle w:val="StyleUnderline"/>
        </w:rPr>
        <w:t xml:space="preserve"> not only </w:t>
      </w:r>
      <w:r w:rsidRPr="00DE5589">
        <w:rPr>
          <w:rStyle w:val="StyleUnderline"/>
          <w:highlight w:val="green"/>
        </w:rPr>
        <w:t>portray primitive accumulation as a historical phenomenon</w:t>
      </w:r>
      <w:r w:rsidRPr="00DE5589">
        <w:rPr>
          <w:rStyle w:val="StyleUnderline"/>
        </w:rPr>
        <w:t xml:space="preserve"> in the sense that it </w:t>
      </w:r>
      <w:r w:rsidRPr="00DE5589">
        <w:rPr>
          <w:rStyle w:val="StyleUnderline"/>
          <w:highlight w:val="green"/>
        </w:rPr>
        <w:t>constituted a</w:t>
      </w:r>
      <w:r w:rsidRPr="00DE5589">
        <w:rPr>
          <w:rStyle w:val="StyleUnderline"/>
        </w:rPr>
        <w:t xml:space="preserve"> prior or </w:t>
      </w:r>
      <w:r w:rsidRPr="00DE5589">
        <w:rPr>
          <w:rStyle w:val="StyleUnderline"/>
          <w:highlight w:val="green"/>
        </w:rPr>
        <w:t>transitional stage in the development of</w:t>
      </w:r>
      <w:r w:rsidRPr="00DE5589">
        <w:rPr>
          <w:rStyle w:val="StyleUnderline"/>
        </w:rPr>
        <w:t xml:space="preserve"> the </w:t>
      </w:r>
      <w:r w:rsidRPr="00DE5589">
        <w:rPr>
          <w:rStyle w:val="StyleUnderline"/>
          <w:highlight w:val="green"/>
        </w:rPr>
        <w:t>capitalist mode of production</w:t>
      </w:r>
      <w:r w:rsidRPr="00DE5589">
        <w:rPr>
          <w:rStyle w:val="StyleUnderline"/>
        </w:rPr>
        <w:t xml:space="preserve">, but </w:t>
      </w:r>
      <w:r w:rsidRPr="00152CCF">
        <w:rPr>
          <w:rStyle w:val="StyleUnderline"/>
          <w:highlight w:val="green"/>
        </w:rPr>
        <w:t>that it was</w:t>
      </w:r>
      <w:r w:rsidRPr="00DE5589">
        <w:rPr>
          <w:rStyle w:val="StyleUnderline"/>
        </w:rPr>
        <w:t xml:space="preserve"> also </w:t>
      </w:r>
      <w:r w:rsidRPr="00152CCF">
        <w:rPr>
          <w:rStyle w:val="StyleUnderline"/>
          <w:highlight w:val="green"/>
        </w:rPr>
        <w:t>a historically inevitable process that would</w:t>
      </w:r>
      <w:r w:rsidRPr="00DE5589">
        <w:rPr>
          <w:rStyle w:val="StyleUnderline"/>
        </w:rPr>
        <w:t xml:space="preserve"> ultimately </w:t>
      </w:r>
      <w:r w:rsidRPr="00152CCF">
        <w:rPr>
          <w:rStyle w:val="StyleUnderline"/>
          <w:highlight w:val="green"/>
        </w:rPr>
        <w:t>have a beneficial effect on those violently drawn into the capitalist circuit</w:t>
      </w:r>
      <w:r w:rsidRPr="00DE5589">
        <w:rPr>
          <w:rStyle w:val="StyleUnderline"/>
        </w:rPr>
        <w:t>.</w:t>
      </w:r>
      <w:r w:rsidRPr="00152CCF">
        <w:rPr>
          <w:sz w:val="16"/>
        </w:rPr>
        <w:t xml:space="preserve"> Take, for instance, Marx’s often quoted 1853 New York Tribune writings on colonial rule in India. </w:t>
      </w:r>
      <w:r w:rsidRPr="00DE5589">
        <w:rPr>
          <w:rStyle w:val="StyleUnderline"/>
        </w:rPr>
        <w:t xml:space="preserve">There </w:t>
      </w:r>
      <w:r w:rsidRPr="00152CCF">
        <w:rPr>
          <w:rStyle w:val="StyleUnderline"/>
          <w:highlight w:val="green"/>
        </w:rPr>
        <w:t>he suggests that</w:t>
      </w:r>
      <w:r w:rsidRPr="00DE5589">
        <w:rPr>
          <w:rStyle w:val="StyleUnderline"/>
        </w:rPr>
        <w:t>, although vile and barbaric in practice, c</w:t>
      </w:r>
      <w:r w:rsidRPr="00152CCF">
        <w:rPr>
          <w:rStyle w:val="StyleUnderline"/>
          <w:highlight w:val="green"/>
        </w:rPr>
        <w:t>olonial dispossession would</w:t>
      </w:r>
      <w:r w:rsidRPr="00DE5589">
        <w:rPr>
          <w:rStyle w:val="StyleUnderline"/>
        </w:rPr>
        <w:t xml:space="preserve"> nonetheless </w:t>
      </w:r>
      <w:r w:rsidRPr="00152CCF">
        <w:rPr>
          <w:rStyle w:val="StyleUnderline"/>
          <w:highlight w:val="green"/>
        </w:rPr>
        <w:t>have the “revolutionary” effect of bringing the</w:t>
      </w:r>
      <w:r w:rsidRPr="00DE5589">
        <w:rPr>
          <w:rStyle w:val="StyleUnderline"/>
        </w:rPr>
        <w:t xml:space="preserve"> “despotic,” “undignified,” and </w:t>
      </w:r>
      <w:r w:rsidRPr="00152CCF">
        <w:rPr>
          <w:rStyle w:val="StyleUnderline"/>
          <w:highlight w:val="green"/>
        </w:rPr>
        <w:t>“stagnant” life of the Indians into the fold of capitalist-modernity and</w:t>
      </w:r>
      <w:r w:rsidRPr="00DE5589">
        <w:rPr>
          <w:rStyle w:val="StyleUnderline"/>
        </w:rPr>
        <w:t xml:space="preserve"> thus </w:t>
      </w:r>
      <w:r w:rsidRPr="00152CCF">
        <w:rPr>
          <w:rStyle w:val="StyleUnderline"/>
          <w:highlight w:val="green"/>
        </w:rPr>
        <w:t>onto the one true path of human development— socialism</w:t>
      </w:r>
      <w:r w:rsidRPr="00DE5589">
        <w:rPr>
          <w:rStyle w:val="StyleUnderline"/>
        </w:rPr>
        <w:t>.</w:t>
      </w:r>
      <w:r w:rsidRPr="00152CCF">
        <w:rPr>
          <w:sz w:val="16"/>
        </w:rPr>
        <w:t xml:space="preserve"> 39 Just as Hegel had infamously asserted before him that Africa exists at the “threshold of World History” with “no movement or development to exhibit,” Marx would similarly come to declare that “</w:t>
      </w:r>
      <w:r w:rsidRPr="00DE5589">
        <w:rPr>
          <w:rStyle w:val="StyleUnderline"/>
        </w:rPr>
        <w:t>Indian society has no history at all, at least no known history.”</w:t>
      </w:r>
      <w:r w:rsidRPr="00152CCF">
        <w:rPr>
          <w:sz w:val="16"/>
        </w:rPr>
        <w:t xml:space="preserve"> 40 Clearly, any analysis or critique of contemporary settler-colonialism must be stripped of this Eurocentric feature of Marx’s original historical metanarrative. 41 But this still raises the question of how to address this residual feature of Marx’s analysis. For our purposes here, I suggest that this can most effectively be accomplished by contextually shifting our investigation from an emphasis on the capital relation to the colonial relation . As suggested in his critical appraisal of Edward G. Wakefield’s 1849 text, A View of the Art of Colonization </w:t>
      </w:r>
      <w:r w:rsidRPr="00DE5589">
        <w:rPr>
          <w:rStyle w:val="StyleUnderline"/>
        </w:rPr>
        <w:t>, Marx was primarily interested in colonialism because it exposed some “truth” about the nature of capitalism. 42 His interest in the specific character of colonial domination was largely incidental. This is clearly evident in his position on primitive accumulation.</w:t>
      </w:r>
      <w:r w:rsidRPr="00152CCF">
        <w:rPr>
          <w:sz w:val="16"/>
        </w:rPr>
        <w:t xml:space="preserve"> As noted already, </w:t>
      </w:r>
      <w:r w:rsidRPr="00DE5589">
        <w:rPr>
          <w:rStyle w:val="StyleUnderline"/>
        </w:rPr>
        <w:t>primitive accumulation involved a dual process for Marx: the accumulation of capital through violent state dispossession resulting in proletarianization. The weight given to these constituent elements, however, is by no means equal in Marx.</w:t>
      </w:r>
      <w:r w:rsidRPr="00152CCF">
        <w:rPr>
          <w:sz w:val="16"/>
        </w:rPr>
        <w:t xml:space="preserve"> As he explicitly states in chapter 33 of Capital , </w:t>
      </w:r>
      <w:r w:rsidRPr="00152CCF">
        <w:rPr>
          <w:rStyle w:val="StyleUnderline"/>
          <w:highlight w:val="green"/>
        </w:rPr>
        <w:t>Marx had little interest in the condition of the “colonies”</w:t>
      </w:r>
      <w:r w:rsidRPr="00DE5589">
        <w:rPr>
          <w:rStyle w:val="StyleUnderline"/>
        </w:rPr>
        <w:t xml:space="preserve"> as such; rather, what caught his attention was “the secret discovered in the New World by the political economy of the Old World, and loudly proclaimed by it: that the capitalist mode of production and accumulation, and therefore capitalist private property as well, have for their fundamental condition the . . . expropriation of the worker ”</w:t>
      </w:r>
      <w:r w:rsidRPr="00152CCF">
        <w:rPr>
          <w:sz w:val="16"/>
        </w:rPr>
        <w:t xml:space="preserve"> (emphasis added). 43 When examined from this angle, </w:t>
      </w:r>
      <w:r w:rsidRPr="00DE5589">
        <w:rPr>
          <w:rStyle w:val="StyleUnderline"/>
        </w:rPr>
        <w:t>colonial dispossession appears to constitute an appropriate object of critique and analysis only insofar as it unlocks the key to understanding the nature of capitalism: that capital is not a “thing,” but rather a “social relation” dependent on the perpetual separation of workers from the means of production.</w:t>
      </w:r>
      <w:r w:rsidRPr="00152CCF">
        <w:rPr>
          <w:sz w:val="16"/>
        </w:rPr>
        <w:t xml:space="preserve"> 44 This was obviously Marx’s primary concern, and it has subsequently remained the dominant concern of the Marxist tradition as a whole. 45 The contextual shift advocated here, by contrast, takes as its analytical frame the subject position of the colonized vis-à-vis the effects of colonial dispossession , rather than from the primary position of “the waged male proletariat [in] the process of commodity production,” 46 to borrow Silvia Federici’s useful formulation.</w:t>
      </w:r>
    </w:p>
    <w:p w14:paraId="30FC22CD" w14:textId="77777777" w:rsidR="007030AD" w:rsidRPr="002E20DE" w:rsidRDefault="007030AD" w:rsidP="007030AD">
      <w:pPr>
        <w:pStyle w:val="Heading2"/>
      </w:pPr>
      <w:r>
        <w:t>A</w:t>
      </w:r>
      <w:r>
        <w:rPr>
          <w:rFonts w:hint="eastAsia"/>
        </w:rPr>
        <w:t>f</w:t>
      </w:r>
      <w:r>
        <w:t>ropess 2ac blocks</w:t>
      </w:r>
    </w:p>
    <w:p w14:paraId="53CFE56B" w14:textId="77777777" w:rsidR="007030AD" w:rsidRDefault="007030AD" w:rsidP="007030AD">
      <w:pPr>
        <w:pStyle w:val="Heading3"/>
      </w:pPr>
      <w:r>
        <w:t>No link</w:t>
      </w:r>
    </w:p>
    <w:p w14:paraId="69A116A1" w14:textId="77777777" w:rsidR="007030AD" w:rsidRDefault="007030AD" w:rsidP="007030AD">
      <w:pPr>
        <w:pStyle w:val="Heading4"/>
      </w:pPr>
      <w:r>
        <w:t>AT Ruse of Analogy</w:t>
      </w:r>
    </w:p>
    <w:p w14:paraId="63EE19BE" w14:textId="77777777" w:rsidR="007030AD" w:rsidRDefault="007030AD" w:rsidP="007030AD">
      <w:pPr>
        <w:pStyle w:val="Heading4"/>
        <w:numPr>
          <w:ilvl w:val="0"/>
          <w:numId w:val="20"/>
        </w:numPr>
      </w:pPr>
      <w:r>
        <w:t xml:space="preserve">We think we have not tried to equate the suffering of indigenous populations to the position of the black body, but we have made an argument that </w:t>
      </w:r>
      <w:r>
        <w:rPr>
          <w:rFonts w:hint="eastAsia"/>
        </w:rPr>
        <w:t>there is</w:t>
      </w:r>
      <w:r>
        <w:t xml:space="preserve"> an intersection of violence through the grammar of suffering perpetuated by the conquistador</w:t>
      </w:r>
    </w:p>
    <w:p w14:paraId="405E8682" w14:textId="77777777" w:rsidR="007030AD" w:rsidRPr="008A3696" w:rsidRDefault="007030AD" w:rsidP="007030AD">
      <w:pPr>
        <w:pStyle w:val="Heading4"/>
        <w:numPr>
          <w:ilvl w:val="0"/>
          <w:numId w:val="20"/>
        </w:numPr>
        <w:rPr>
          <w:sz w:val="16"/>
        </w:rPr>
      </w:pPr>
      <w:r w:rsidRPr="008A3696">
        <w:t xml:space="preserve">Native and Black suffering is related under a similar grammar of suffering based upon their </w:t>
      </w:r>
      <w:r w:rsidRPr="008A3696">
        <w:rPr>
          <w:rFonts w:hint="eastAsia"/>
        </w:rPr>
        <w:t>accumulation and fungibility</w:t>
      </w:r>
    </w:p>
    <w:p w14:paraId="055B0611" w14:textId="77777777" w:rsidR="007030AD" w:rsidRDefault="007030AD" w:rsidP="007030AD">
      <w:pPr>
        <w:pStyle w:val="ListParagraph"/>
        <w:rPr>
          <w:rStyle w:val="Style13ptBold"/>
        </w:rPr>
      </w:pPr>
      <w:r w:rsidRPr="00303462">
        <w:rPr>
          <w:rStyle w:val="Style13ptBold"/>
        </w:rPr>
        <w:t>KING 16</w:t>
      </w:r>
    </w:p>
    <w:p w14:paraId="10046FAE" w14:textId="77777777" w:rsidR="007030AD" w:rsidRPr="00303462" w:rsidRDefault="007030AD" w:rsidP="007030AD">
      <w:pPr>
        <w:pStyle w:val="ListParagraph"/>
      </w:pPr>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153D0DDA" w14:textId="77777777" w:rsidR="007030AD" w:rsidRDefault="007030AD" w:rsidP="007030AD">
      <w:pPr>
        <w:pStyle w:val="ListParagraph"/>
        <w:rPr>
          <w:rStyle w:val="StyleUnderline"/>
        </w:rPr>
      </w:pPr>
      <w:r w:rsidRPr="008A3696">
        <w:rPr>
          <w:rFonts w:hint="eastAsia"/>
          <w:sz w:val="16"/>
        </w:rPr>
        <w:t>Bringing Black Lives into the Frame through Conquest and the Human</w:t>
      </w:r>
      <w:r w:rsidRPr="008A3696">
        <w:rPr>
          <w:sz w:val="16"/>
        </w:rPr>
        <w:t xml:space="preserve"> </w:t>
      </w:r>
      <w:r w:rsidRPr="008A3696">
        <w:rPr>
          <w:rFonts w:hint="eastAsia"/>
          <w:sz w:val="16"/>
        </w:rPr>
        <w:t xml:space="preserve">Conquest can be traced as a mode of speech and thinking within the work of a number of Black scholars. </w:t>
      </w:r>
      <w:r w:rsidRPr="00180712">
        <w:rPr>
          <w:rStyle w:val="StyleUnderline"/>
          <w:rFonts w:hint="eastAsia"/>
        </w:rPr>
        <w:t>Understanding the mechanizations of conquest from within Black Studies requires placing an emphasis on the sociogenic making and remaking of the human</w:t>
      </w:r>
      <w:r w:rsidRPr="008A3696">
        <w:rPr>
          <w:rFonts w:hint="eastAsia"/>
          <w:sz w:val="16"/>
        </w:rPr>
        <w:t xml:space="preserve"> (Christian, European Man, economic man, etc.) as an object of study. According to Alexander Wehelyie, </w:t>
      </w:r>
      <w:r w:rsidRPr="00180712">
        <w:rPr>
          <w:rStyle w:val="StyleUnderline"/>
          <w:rFonts w:hint="eastAsia"/>
        </w:rPr>
        <w:t xml:space="preserve">Black Studies has </w:t>
      </w:r>
      <w:r w:rsidRPr="00180712">
        <w:rPr>
          <w:rStyle w:val="StyleUnderline"/>
          <w:rFonts w:hint="eastAsia"/>
        </w:rPr>
        <w:t>“</w:t>
      </w:r>
      <w:r w:rsidRPr="00180712">
        <w:rPr>
          <w:rStyle w:val="StyleUnderline"/>
          <w:rFonts w:hint="eastAsia"/>
        </w:rPr>
        <w:t>taken as its task the definition of the human itself.</w:t>
      </w:r>
      <w:r w:rsidRPr="00180712">
        <w:rPr>
          <w:rStyle w:val="StyleUnderline"/>
          <w:rFonts w:hint="eastAsia"/>
        </w:rPr>
        <w:t>”</w:t>
      </w:r>
      <w:r w:rsidRPr="008A3696">
        <w:rPr>
          <w:rFonts w:hint="eastAsia"/>
          <w:sz w:val="16"/>
        </w:rPr>
        <w:t>20</w:t>
      </w:r>
      <w:r w:rsidRPr="008A3696">
        <w:rPr>
          <w:sz w:val="16"/>
        </w:rPr>
        <w:t xml:space="preserve"> </w:t>
      </w:r>
      <w:r w:rsidRPr="00180712">
        <w:rPr>
          <w:rStyle w:val="StyleUnderline"/>
          <w:rFonts w:hint="eastAsia"/>
        </w:rPr>
        <w:t>Given the histories of slavery, colonialism, segregation, lynching and so on, humanity has always been a principal question within black life and thought</w:t>
      </w:r>
      <w:r w:rsidRPr="008A3696">
        <w:rPr>
          <w:rFonts w:hint="eastAsia"/>
          <w:sz w:val="16"/>
        </w:rPr>
        <w:t xml:space="preserve"> in the west; or rather, in </w:t>
      </w:r>
      <w:r w:rsidRPr="00180712">
        <w:rPr>
          <w:rStyle w:val="StyleUnderline"/>
          <w:rFonts w:hint="eastAsia"/>
        </w:rPr>
        <w:t>the moment in which blackness becomes apposite to humanity, Man</w:t>
      </w:r>
      <w:r w:rsidRPr="00180712">
        <w:rPr>
          <w:rStyle w:val="StyleUnderline"/>
          <w:rFonts w:hint="eastAsia"/>
        </w:rPr>
        <w:t>’</w:t>
      </w:r>
      <w:r w:rsidRPr="00180712">
        <w:rPr>
          <w:rStyle w:val="StyleUnderline"/>
          <w:rFonts w:hint="eastAsia"/>
        </w:rPr>
        <w:t>s conditions of possibility lose their ontological thrust, because their limitations are rendered abundantly clear. Thus, the functioning of blackness as both inside and outside modernity sets the stage for a general theory of the human,</w:t>
      </w:r>
      <w:r w:rsidRPr="008A3696">
        <w:rPr>
          <w:rFonts w:hint="eastAsia"/>
          <w:sz w:val="16"/>
        </w:rPr>
        <w:t xml:space="preserve"> and not its particular exception.21</w:t>
      </w:r>
      <w:r w:rsidRPr="008A3696">
        <w:rPr>
          <w:sz w:val="16"/>
        </w:rPr>
        <w:t xml:space="preserve"> </w:t>
      </w:r>
      <w:r w:rsidRPr="008A3696">
        <w:rPr>
          <w:rFonts w:hint="eastAsia"/>
          <w:sz w:val="16"/>
        </w:rPr>
        <w:t>Like Weheliye</w:t>
      </w:r>
      <w:r w:rsidRPr="008A3696">
        <w:rPr>
          <w:rFonts w:hint="eastAsia"/>
          <w:sz w:val="16"/>
        </w:rPr>
        <w:t>’</w:t>
      </w:r>
      <w:r w:rsidRPr="008A3696">
        <w:rPr>
          <w:rFonts w:hint="eastAsia"/>
          <w:sz w:val="16"/>
        </w:rPr>
        <w:t>s project in Habeus Viscus, I use the works of Hortense Spillers and Sylvia Wynter as models for the ways that Black intellectual traditions stalk the making of the human through the relations of conquest. Spillers</w:t>
      </w:r>
      <w:r w:rsidRPr="008A3696">
        <w:rPr>
          <w:rFonts w:hint="eastAsia"/>
          <w:sz w:val="16"/>
        </w:rPr>
        <w:t>’</w:t>
      </w:r>
      <w:r w:rsidRPr="008A3696">
        <w:rPr>
          <w:rFonts w:hint="eastAsia"/>
          <w:sz w:val="16"/>
        </w:rPr>
        <w:t xml:space="preserve"> and Wynter</w:t>
      </w:r>
      <w:r w:rsidRPr="008A3696">
        <w:rPr>
          <w:rFonts w:hint="eastAsia"/>
          <w:sz w:val="16"/>
        </w:rPr>
        <w:t>’</w:t>
      </w:r>
      <w:r w:rsidRPr="008A3696">
        <w:rPr>
          <w:rFonts w:hint="eastAsia"/>
          <w:sz w:val="16"/>
        </w:rPr>
        <w:t xml:space="preserve">s urgent questions about </w:t>
      </w:r>
      <w:r w:rsidRPr="00180712">
        <w:rPr>
          <w:rStyle w:val="StyleUnderline"/>
          <w:rFonts w:hint="eastAsia"/>
        </w:rPr>
        <w:t>how the human is made requires an interrogation of how conquest shapes processes of self-actualization in relation to Black and Indigenous peoples and our Cartesian concept of land as other than human.</w:t>
      </w:r>
      <w:r w:rsidRPr="008A3696">
        <w:rPr>
          <w:rFonts w:hint="eastAsia"/>
          <w:sz w:val="16"/>
        </w:rPr>
        <w:t xml:space="preserve"> I also bring Frank </w:t>
      </w:r>
      <w:r w:rsidRPr="00180712">
        <w:rPr>
          <w:rStyle w:val="StyleUnderline"/>
          <w:rFonts w:hint="eastAsia"/>
        </w:rPr>
        <w:t>Wilderson</w:t>
      </w:r>
      <w:r w:rsidRPr="00180712">
        <w:rPr>
          <w:rStyle w:val="StyleUnderline"/>
          <w:rFonts w:hint="eastAsia"/>
        </w:rPr>
        <w:t>’</w:t>
      </w:r>
      <w:r w:rsidRPr="00180712">
        <w:rPr>
          <w:rStyle w:val="StyleUnderline"/>
          <w:rFonts w:hint="eastAsia"/>
        </w:rPr>
        <w:t>s discussion of the everyday and banal yet gratuitous violence of the making of Settler/Master/Human subjectivity</w:t>
      </w:r>
      <w:r w:rsidRPr="008A3696">
        <w:rPr>
          <w:rFonts w:hint="eastAsia"/>
          <w:sz w:val="16"/>
        </w:rPr>
        <w:t xml:space="preserve"> into conversation with </w:t>
      </w:r>
      <w:r w:rsidRPr="00180712">
        <w:rPr>
          <w:rStyle w:val="StyleUnderline"/>
          <w:rFonts w:hint="eastAsia"/>
        </w:rPr>
        <w:t>Spillers in order to think about conquest as an ongoing set of relations. Further thinking about conquest as a set of relations, mode of life, set of relations and forms of thought/knowing deserves a more robust elaboration and theorization.</w:t>
      </w:r>
      <w:r>
        <w:rPr>
          <w:rStyle w:val="StyleUnderline"/>
        </w:rPr>
        <w:t xml:space="preserve"> </w:t>
      </w:r>
      <w:r w:rsidRPr="008A3696">
        <w:rPr>
          <w:rFonts w:hint="eastAsia"/>
          <w:sz w:val="16"/>
        </w:rPr>
        <w:t>Examining Spillers and Wynter</w:t>
      </w:r>
      <w:r w:rsidRPr="008A3696">
        <w:rPr>
          <w:rFonts w:hint="eastAsia"/>
          <w:sz w:val="16"/>
        </w:rPr>
        <w:t>’</w:t>
      </w:r>
      <w:r w:rsidRPr="008A3696">
        <w:rPr>
          <w:rFonts w:hint="eastAsia"/>
          <w:sz w:val="16"/>
        </w:rPr>
        <w:t xml:space="preserve">s work, </w:t>
      </w:r>
      <w:r w:rsidRPr="00180712">
        <w:rPr>
          <w:rStyle w:val="StyleUnderline"/>
          <w:rFonts w:hint="eastAsia"/>
        </w:rPr>
        <w:t>the discourse of conquest functions as a grammar that endows the scholars with multi-forked tongues.</w:t>
      </w:r>
      <w:r w:rsidRPr="008A3696">
        <w:rPr>
          <w:rFonts w:hint="eastAsia"/>
          <w:sz w:val="16"/>
        </w:rPr>
        <w:t xml:space="preserve"> </w:t>
      </w:r>
      <w:r w:rsidRPr="00180712">
        <w:rPr>
          <w:rStyle w:val="StyleUnderline"/>
          <w:rFonts w:hint="eastAsia"/>
        </w:rPr>
        <w:t>This toungue</w:t>
      </w:r>
      <w:r w:rsidRPr="00180712">
        <w:rPr>
          <w:rStyle w:val="StyleUnderline"/>
          <w:rFonts w:hint="eastAsia"/>
        </w:rPr>
        <w:t>’</w:t>
      </w:r>
      <w:r w:rsidRPr="00180712">
        <w:rPr>
          <w:rStyle w:val="StyleUnderline"/>
          <w:rFonts w:hint="eastAsia"/>
        </w:rPr>
        <w:t xml:space="preserve">s polyvocality enables a simultaneous utterance and consideration of slavery and genocide. </w:t>
      </w:r>
      <w:r w:rsidRPr="008A3696">
        <w:rPr>
          <w:rFonts w:hint="eastAsia"/>
          <w:sz w:val="16"/>
        </w:rPr>
        <w:t xml:space="preserve">More importantly, Spillers and Wynter think about the emergence of the hierarchy of the human species as a epistemological order that is only able to appear in contradistinction to </w:t>
      </w:r>
      <w:r w:rsidRPr="008A3696">
        <w:rPr>
          <w:rFonts w:hint="eastAsia"/>
          <w:sz w:val="16"/>
        </w:rPr>
        <w:t>“</w:t>
      </w:r>
      <w:r w:rsidRPr="008A3696">
        <w:rPr>
          <w:rFonts w:hint="eastAsia"/>
          <w:sz w:val="16"/>
        </w:rPr>
        <w:t>human Others</w:t>
      </w:r>
      <w:r w:rsidRPr="008A3696">
        <w:rPr>
          <w:rFonts w:hint="eastAsia"/>
          <w:sz w:val="16"/>
        </w:rPr>
        <w:t>”</w:t>
      </w:r>
      <w:r w:rsidRPr="008A3696">
        <w:rPr>
          <w:rFonts w:hint="eastAsia"/>
          <w:sz w:val="16"/>
        </w:rPr>
        <w:t xml:space="preserve"> and the human</w:t>
      </w:r>
      <w:r w:rsidRPr="008A3696">
        <w:rPr>
          <w:rFonts w:hint="eastAsia"/>
          <w:sz w:val="16"/>
        </w:rPr>
        <w:t>’</w:t>
      </w:r>
      <w:r w:rsidRPr="008A3696">
        <w:rPr>
          <w:rFonts w:hint="eastAsia"/>
          <w:sz w:val="16"/>
        </w:rPr>
        <w:t>s Other. The European-Christian can only rise to the apex of the summit of humanity through the invention and subjugation of the Native and Black as the heathen and then eventually the irrational, sensual abject muck in which the last link of the great chain of being hangs. A part of Wehelyie</w:t>
      </w:r>
      <w:r w:rsidRPr="008A3696">
        <w:rPr>
          <w:rFonts w:hint="eastAsia"/>
          <w:sz w:val="16"/>
        </w:rPr>
        <w:t>’</w:t>
      </w:r>
      <w:r w:rsidRPr="008A3696">
        <w:rPr>
          <w:rFonts w:hint="eastAsia"/>
          <w:sz w:val="16"/>
        </w:rPr>
        <w:t>s exploration of Wynter</w:t>
      </w:r>
      <w:r w:rsidRPr="008A3696">
        <w:rPr>
          <w:rFonts w:hint="eastAsia"/>
          <w:sz w:val="16"/>
        </w:rPr>
        <w:t>’</w:t>
      </w:r>
      <w:r w:rsidRPr="008A3696">
        <w:rPr>
          <w:rFonts w:hint="eastAsia"/>
          <w:sz w:val="16"/>
        </w:rPr>
        <w:t>s and Spillers</w:t>
      </w:r>
      <w:r w:rsidRPr="008A3696">
        <w:rPr>
          <w:rFonts w:hint="eastAsia"/>
          <w:sz w:val="16"/>
        </w:rPr>
        <w:t>’</w:t>
      </w:r>
      <w:r w:rsidRPr="008A3696">
        <w:rPr>
          <w:rFonts w:hint="eastAsia"/>
          <w:sz w:val="16"/>
        </w:rPr>
        <w:t xml:space="preserve"> bodies of work entail an in depth exploration of the ways they expound upon the bloody and always ongoing process of crafting and recrafting Man.</w:t>
      </w:r>
      <w:r w:rsidRPr="008A3696">
        <w:rPr>
          <w:sz w:val="16"/>
        </w:rPr>
        <w:t xml:space="preserve"> </w:t>
      </w:r>
      <w:r w:rsidRPr="008A3696">
        <w:rPr>
          <w:rFonts w:hint="eastAsia"/>
          <w:sz w:val="16"/>
        </w:rPr>
        <w:t>Wynter</w:t>
      </w:r>
      <w:r w:rsidRPr="008A3696">
        <w:rPr>
          <w:rFonts w:hint="eastAsia"/>
          <w:sz w:val="16"/>
        </w:rPr>
        <w:t>’</w:t>
      </w:r>
      <w:r w:rsidRPr="008A3696">
        <w:rPr>
          <w:rFonts w:hint="eastAsia"/>
          <w:sz w:val="16"/>
        </w:rPr>
        <w:t>s and Spillers</w:t>
      </w:r>
      <w:r w:rsidRPr="008A3696">
        <w:rPr>
          <w:rFonts w:hint="eastAsia"/>
          <w:sz w:val="16"/>
        </w:rPr>
        <w:t>’</w:t>
      </w:r>
      <w:r w:rsidRPr="008A3696">
        <w:rPr>
          <w:rFonts w:hint="eastAsia"/>
          <w:sz w:val="16"/>
        </w:rPr>
        <w:t xml:space="preserve"> </w:t>
      </w:r>
      <w:r w:rsidRPr="00180712">
        <w:rPr>
          <w:rStyle w:val="StyleUnderline"/>
          <w:rFonts w:hint="eastAsia"/>
        </w:rPr>
        <w:t>thinking provides alternate genealogies for theorizing the ideological and physiological mechanics of the violently tiered categorization of the human species in western modernity</w:t>
      </w:r>
      <w:r w:rsidRPr="008A3696">
        <w:rPr>
          <w:rFonts w:hint="eastAsia"/>
          <w:sz w:val="16"/>
        </w:rPr>
        <w:t>, which stand counter to the universalizing but resolu</w:t>
      </w:r>
      <w:r w:rsidRPr="008A3696">
        <w:rPr>
          <w:sz w:val="16"/>
        </w:rPr>
        <w:t>tely Europe-centered visions embodied by bare life and biopolitics. They do so</w:t>
      </w:r>
      <w:r w:rsidRPr="008A3696">
        <w:rPr>
          <w:rFonts w:hint="cs"/>
          <w:sz w:val="16"/>
        </w:rPr>
        <w:t>—</w:t>
      </w:r>
      <w:r w:rsidRPr="008A3696">
        <w:rPr>
          <w:sz w:val="16"/>
        </w:rPr>
        <w:t>in sharp contrast to Foucault and Agamben</w:t>
      </w:r>
      <w:r w:rsidRPr="008A3696">
        <w:rPr>
          <w:rFonts w:hint="cs"/>
          <w:sz w:val="16"/>
        </w:rPr>
        <w:t>—</w:t>
      </w:r>
      <w:r w:rsidRPr="008A3696">
        <w:rPr>
          <w:sz w:val="16"/>
        </w:rPr>
        <w:t xml:space="preserve">without demoting race and gender to the rank of the ethnographically particular, instead exposing how these categories carved from the </w:t>
      </w:r>
      <w:r w:rsidRPr="008A3696">
        <w:rPr>
          <w:rFonts w:hint="eastAsia"/>
          <w:sz w:val="16"/>
        </w:rPr>
        <w:t>swamps of slavery and colonialism [genocide] the very flesh and bones of modern Man.22</w:t>
      </w:r>
      <w:r w:rsidRPr="008A3696">
        <w:rPr>
          <w:sz w:val="16"/>
        </w:rPr>
        <w:t xml:space="preserve"> </w:t>
      </w:r>
      <w:r w:rsidRPr="008A3696">
        <w:rPr>
          <w:rFonts w:hint="eastAsia"/>
          <w:sz w:val="16"/>
        </w:rPr>
        <w:t>In additon to the violent and mutable procedures that reproduce Man, Weheylie also locates these processes in the swamp land of slavery and colonialism, specifically genocide.</w:t>
      </w:r>
      <w:r w:rsidRPr="008A3696">
        <w:rPr>
          <w:sz w:val="16"/>
        </w:rPr>
        <w:t xml:space="preserve"> </w:t>
      </w:r>
      <w:r w:rsidRPr="008A3696">
        <w:rPr>
          <w:rFonts w:hint="eastAsia"/>
          <w:sz w:val="16"/>
        </w:rPr>
        <w:t>What is particularly fruitful about a meditation on both Wynter and Spillers at the same time is that both scholars reorganize the geo-temporal dimensions of conquest in ways that expand their spatial and temporal frames beyond the conventional time-space coordinates of 1492 and the New World. In Wynter</w:t>
      </w:r>
      <w:r w:rsidRPr="008A3696">
        <w:rPr>
          <w:rFonts w:hint="eastAsia"/>
          <w:sz w:val="16"/>
        </w:rPr>
        <w:t>’</w:t>
      </w:r>
      <w:r w:rsidRPr="008A3696">
        <w:rPr>
          <w:rFonts w:hint="eastAsia"/>
          <w:sz w:val="16"/>
        </w:rPr>
        <w:t>s body of work the shores of West Africa during the 1440s become inaugural moments of conquest.23 In a similar adherence to the space and time of Wynter</w:t>
      </w:r>
      <w:r w:rsidRPr="008A3696">
        <w:rPr>
          <w:rFonts w:hint="eastAsia"/>
          <w:sz w:val="16"/>
        </w:rPr>
        <w:t>’</w:t>
      </w:r>
      <w:r w:rsidRPr="008A3696">
        <w:rPr>
          <w:rFonts w:hint="eastAsia"/>
          <w:sz w:val="16"/>
        </w:rPr>
        <w:t>s conquest, Spillers makes a similar move and situates</w:t>
      </w:r>
      <w:r w:rsidRPr="008A3696">
        <w:rPr>
          <w:sz w:val="16"/>
        </w:rPr>
        <w:t xml:space="preserve"> conquest on the shores of Guinea. When Spillers turns to the archive in the essay </w:t>
      </w:r>
      <w:r w:rsidRPr="008A3696">
        <w:rPr>
          <w:rFonts w:hint="eastAsia"/>
          <w:sz w:val="16"/>
        </w:rPr>
        <w:t>“</w:t>
      </w:r>
      <w:r w:rsidRPr="008A3696">
        <w:rPr>
          <w:sz w:val="16"/>
        </w:rPr>
        <w:t>Mama</w:t>
      </w:r>
      <w:r w:rsidRPr="008A3696">
        <w:rPr>
          <w:rFonts w:hint="eastAsia"/>
          <w:sz w:val="16"/>
        </w:rPr>
        <w:t>’</w:t>
      </w:r>
      <w:r w:rsidRPr="008A3696">
        <w:rPr>
          <w:sz w:val="16"/>
        </w:rPr>
        <w:t>s Baby, Papa</w:t>
      </w:r>
      <w:r w:rsidRPr="008A3696">
        <w:rPr>
          <w:rFonts w:hint="eastAsia"/>
          <w:sz w:val="16"/>
        </w:rPr>
        <w:t>’</w:t>
      </w:r>
      <w:r w:rsidRPr="008A3696">
        <w:rPr>
          <w:sz w:val="16"/>
        </w:rPr>
        <w:t>s Maybe,</w:t>
      </w:r>
      <w:r w:rsidRPr="008A3696">
        <w:rPr>
          <w:rFonts w:hint="eastAsia"/>
          <w:sz w:val="16"/>
        </w:rPr>
        <w:t>”</w:t>
      </w:r>
      <w:r w:rsidRPr="008A3696">
        <w:rPr>
          <w:sz w:val="16"/>
        </w:rPr>
        <w:t xml:space="preserve"> she finds Gomes Eannes de Azurara</w:t>
      </w:r>
      <w:r w:rsidRPr="008A3696">
        <w:rPr>
          <w:rFonts w:hint="eastAsia"/>
          <w:sz w:val="16"/>
        </w:rPr>
        <w:t>’</w:t>
      </w:r>
      <w:r w:rsidRPr="008A3696">
        <w:rPr>
          <w:sz w:val="16"/>
        </w:rPr>
        <w:t xml:space="preserve">s </w:t>
      </w:r>
      <w:r w:rsidRPr="008A3696">
        <w:rPr>
          <w:rFonts w:hint="eastAsia"/>
          <w:sz w:val="16"/>
        </w:rPr>
        <w:t>“</w:t>
      </w:r>
      <w:r w:rsidRPr="008A3696">
        <w:rPr>
          <w:sz w:val="16"/>
        </w:rPr>
        <w:t>Chronicle of the Discover and Conquest of Guinea, 1441</w:t>
      </w:r>
      <w:r w:rsidRPr="008A3696">
        <w:rPr>
          <w:rFonts w:hint="cs"/>
          <w:sz w:val="16"/>
        </w:rPr>
        <w:t>–</w:t>
      </w:r>
      <w:r w:rsidRPr="008A3696">
        <w:rPr>
          <w:sz w:val="16"/>
        </w:rPr>
        <w:t>1448</w:t>
      </w:r>
      <w:r w:rsidRPr="008A3696">
        <w:rPr>
          <w:rFonts w:hint="eastAsia"/>
          <w:sz w:val="16"/>
        </w:rPr>
        <w:t>”</w:t>
      </w:r>
      <w:r w:rsidRPr="008A3696">
        <w:rPr>
          <w:sz w:val="16"/>
        </w:rPr>
        <w:t xml:space="preserve"> and says that </w:t>
      </w:r>
      <w:r w:rsidRPr="008A3696">
        <w:rPr>
          <w:rFonts w:hint="eastAsia"/>
          <w:sz w:val="16"/>
        </w:rPr>
        <w:t>“</w:t>
      </w:r>
      <w:r w:rsidRPr="008A3696">
        <w:rPr>
          <w:sz w:val="16"/>
        </w:rPr>
        <w:t>we learn that the Portugese pro</w:t>
      </w:r>
      <w:r w:rsidRPr="008A3696">
        <w:rPr>
          <w:rFonts w:hint="eastAsia"/>
          <w:sz w:val="16"/>
        </w:rPr>
        <w:t>bably gain the dubious distinction of having introduced black Africans to the European market of servitude.</w:t>
      </w:r>
      <w:r w:rsidRPr="008A3696">
        <w:rPr>
          <w:rFonts w:hint="eastAsia"/>
          <w:sz w:val="16"/>
        </w:rPr>
        <w:t>”</w:t>
      </w:r>
      <w:r w:rsidRPr="008A3696">
        <w:rPr>
          <w:rFonts w:hint="eastAsia"/>
          <w:sz w:val="16"/>
        </w:rPr>
        <w:t>24 For both Wynter and Spillers, the beginnings of conquest begin with the landing of the Portugese on the shores of Western Africa. The 15th through the 18th century gives birth to a number of epistemological revolutions within Europe (secularism, the Enlightenment, planetary vision) that make conquest imaginable and executable giving birth to the human as an exclusive category; that of Man. Man demands the invention and negation of the Negro and Native in order to know her/his self. In Wynter</w:t>
      </w:r>
      <w:r w:rsidRPr="008A3696">
        <w:rPr>
          <w:rFonts w:hint="eastAsia"/>
          <w:sz w:val="16"/>
        </w:rPr>
        <w:t>’</w:t>
      </w:r>
      <w:r w:rsidRPr="008A3696">
        <w:rPr>
          <w:rFonts w:hint="eastAsia"/>
          <w:sz w:val="16"/>
        </w:rPr>
        <w:t xml:space="preserve">s essay </w:t>
      </w:r>
      <w:r w:rsidRPr="008A3696">
        <w:rPr>
          <w:rFonts w:hint="eastAsia"/>
          <w:sz w:val="16"/>
        </w:rPr>
        <w:t>“</w:t>
      </w:r>
      <w:r w:rsidRPr="008A3696">
        <w:rPr>
          <w:rFonts w:hint="eastAsia"/>
          <w:sz w:val="16"/>
        </w:rPr>
        <w:t>1492: A New Worldview</w:t>
      </w:r>
      <w:r w:rsidRPr="008A3696">
        <w:rPr>
          <w:rFonts w:hint="eastAsia"/>
          <w:sz w:val="16"/>
        </w:rPr>
        <w:t>”</w:t>
      </w:r>
      <w:r w:rsidRPr="008A3696">
        <w:rPr>
          <w:rFonts w:hint="eastAsia"/>
          <w:sz w:val="16"/>
        </w:rPr>
        <w:t xml:space="preserve"> that marks the quincentinnary of the Columbian voyage, in addiiton to discussing Columbus</w:t>
      </w:r>
      <w:r w:rsidRPr="008A3696">
        <w:rPr>
          <w:rFonts w:hint="eastAsia"/>
          <w:sz w:val="16"/>
        </w:rPr>
        <w:t>’</w:t>
      </w:r>
      <w:r w:rsidRPr="008A3696">
        <w:rPr>
          <w:rFonts w:hint="eastAsia"/>
          <w:sz w:val="16"/>
        </w:rPr>
        <w:t xml:space="preserve"> version of Christian humanism and introduction of alternative geographies, Wynter proposes a </w:t>
      </w:r>
      <w:r w:rsidRPr="008A3696">
        <w:rPr>
          <w:rFonts w:hint="eastAsia"/>
          <w:sz w:val="16"/>
        </w:rPr>
        <w:t>“</w:t>
      </w:r>
      <w:r w:rsidRPr="008A3696">
        <w:rPr>
          <w:rFonts w:hint="eastAsia"/>
          <w:sz w:val="16"/>
        </w:rPr>
        <w:t>triadic model</w:t>
      </w:r>
      <w:r w:rsidRPr="008A3696">
        <w:rPr>
          <w:rFonts w:hint="eastAsia"/>
          <w:sz w:val="16"/>
        </w:rPr>
        <w:t>”</w:t>
      </w:r>
      <w:r w:rsidRPr="008A3696">
        <w:rPr>
          <w:rFonts w:hint="eastAsia"/>
          <w:sz w:val="16"/>
        </w:rPr>
        <w:t xml:space="preserve"> (White-Native-Black) rather than a dyadic model (White-Native) to understand the antagonisms that would bring forth the notion of the modern human and inform conquest.25</w:t>
      </w:r>
      <w:r w:rsidRPr="008A3696">
        <w:rPr>
          <w:sz w:val="16"/>
        </w:rPr>
        <w:t xml:space="preserve"> </w:t>
      </w:r>
      <w:r w:rsidRPr="008A3696">
        <w:rPr>
          <w:rFonts w:hint="eastAsia"/>
          <w:sz w:val="16"/>
        </w:rPr>
        <w:t>This triadic model is echoed in Spillers</w:t>
      </w:r>
      <w:r w:rsidRPr="008A3696">
        <w:rPr>
          <w:rFonts w:hint="eastAsia"/>
          <w:sz w:val="16"/>
        </w:rPr>
        <w:t>’</w:t>
      </w:r>
      <w:r w:rsidRPr="008A3696">
        <w:rPr>
          <w:rFonts w:hint="eastAsia"/>
          <w:sz w:val="16"/>
        </w:rPr>
        <w:t xml:space="preserve"> text </w:t>
      </w:r>
      <w:r w:rsidRPr="008A3696">
        <w:rPr>
          <w:rFonts w:hint="eastAsia"/>
          <w:sz w:val="16"/>
        </w:rPr>
        <w:t>“</w:t>
      </w:r>
      <w:r w:rsidRPr="008A3696">
        <w:rPr>
          <w:rFonts w:hint="eastAsia"/>
          <w:sz w:val="16"/>
        </w:rPr>
        <w:t>Mama</w:t>
      </w:r>
      <w:r w:rsidRPr="008A3696">
        <w:rPr>
          <w:rFonts w:hint="eastAsia"/>
          <w:sz w:val="16"/>
        </w:rPr>
        <w:t>’</w:t>
      </w:r>
      <w:r w:rsidRPr="008A3696">
        <w:rPr>
          <w:rFonts w:hint="eastAsia"/>
          <w:sz w:val="16"/>
        </w:rPr>
        <w:t>s Baby, Papa</w:t>
      </w:r>
      <w:r w:rsidRPr="008A3696">
        <w:rPr>
          <w:rFonts w:hint="eastAsia"/>
          <w:sz w:val="16"/>
        </w:rPr>
        <w:t>’</w:t>
      </w:r>
      <w:r w:rsidRPr="008A3696">
        <w:rPr>
          <w:rFonts w:hint="eastAsia"/>
          <w:sz w:val="16"/>
        </w:rPr>
        <w:t>s Maybe: An American Grammar Book.</w:t>
      </w:r>
      <w:r w:rsidRPr="008A3696">
        <w:rPr>
          <w:rFonts w:hint="eastAsia"/>
          <w:sz w:val="16"/>
        </w:rPr>
        <w:t>”</w:t>
      </w:r>
      <w:r w:rsidRPr="008A3696">
        <w:rPr>
          <w:rFonts w:hint="eastAsia"/>
          <w:sz w:val="16"/>
        </w:rPr>
        <w:t xml:space="preserve"> As Spillers plots the unfolding of an economy of signification in which the captive emerges through a series of mutilations, Spillers also focuses on the time-space of the </w:t>
      </w:r>
      <w:r w:rsidRPr="008A3696">
        <w:rPr>
          <w:rFonts w:hint="eastAsia"/>
          <w:sz w:val="16"/>
        </w:rPr>
        <w:t>“</w:t>
      </w:r>
      <w:r w:rsidRPr="008A3696">
        <w:rPr>
          <w:rFonts w:hint="eastAsia"/>
          <w:sz w:val="16"/>
        </w:rPr>
        <w:t>socio-political order of the New World.</w:t>
      </w:r>
      <w:r w:rsidRPr="008A3696">
        <w:rPr>
          <w:rFonts w:hint="eastAsia"/>
          <w:sz w:val="16"/>
        </w:rPr>
        <w:t>”</w:t>
      </w:r>
      <w:r w:rsidRPr="008A3696">
        <w:rPr>
          <w:rFonts w:hint="eastAsia"/>
          <w:sz w:val="16"/>
        </w:rPr>
        <w:t xml:space="preserve">26 This socio-political </w:t>
      </w:r>
      <w:r w:rsidRPr="008A3696">
        <w:rPr>
          <w:rFonts w:hint="eastAsia"/>
          <w:sz w:val="16"/>
        </w:rPr>
        <w:t>“</w:t>
      </w:r>
      <w:r w:rsidRPr="008A3696">
        <w:rPr>
          <w:rFonts w:hint="eastAsia"/>
          <w:sz w:val="16"/>
        </w:rPr>
        <w:t>order with its human sequence written in blood, represents for its African and indigenous peoples a scene of actual mutilation, dismemberment, and exile.</w:t>
      </w:r>
      <w:r w:rsidRPr="008A3696">
        <w:rPr>
          <w:rFonts w:hint="eastAsia"/>
          <w:sz w:val="16"/>
        </w:rPr>
        <w:t>”</w:t>
      </w:r>
      <w:r w:rsidRPr="008A3696">
        <w:rPr>
          <w:rFonts w:hint="eastAsia"/>
          <w:sz w:val="16"/>
        </w:rPr>
        <w:t xml:space="preserve">27 </w:t>
      </w:r>
      <w:r w:rsidRPr="00180712">
        <w:rPr>
          <w:rStyle w:val="StyleUnderline"/>
          <w:rFonts w:hint="eastAsia"/>
        </w:rPr>
        <w:t xml:space="preserve">The human and its </w:t>
      </w:r>
      <w:r w:rsidRPr="00180712">
        <w:rPr>
          <w:rStyle w:val="StyleUnderline"/>
          <w:rFonts w:hint="eastAsia"/>
        </w:rPr>
        <w:t>“</w:t>
      </w:r>
      <w:r w:rsidRPr="00180712">
        <w:rPr>
          <w:rStyle w:val="StyleUnderline"/>
          <w:rFonts w:hint="eastAsia"/>
        </w:rPr>
        <w:t>sequence</w:t>
      </w:r>
      <w:r w:rsidRPr="00180712">
        <w:rPr>
          <w:rStyle w:val="StyleUnderline"/>
          <w:rFonts w:hint="eastAsia"/>
        </w:rPr>
        <w:t>”</w:t>
      </w:r>
      <w:r w:rsidRPr="00180712">
        <w:rPr>
          <w:rStyle w:val="StyleUnderline"/>
          <w:rFonts w:hint="eastAsia"/>
        </w:rPr>
        <w:t xml:space="preserve"> or repetition and arrangement for its continuance is a mode of being that requires genocide, mutilation, displacement and the negation of Black and Indigenous peoples and their ways of living. Conquest is constituted by a violence formidable enough to encompass both slavery and Native genocide as it writes and extends itself as the human-conquistador across Wynter</w:t>
      </w:r>
      <w:r w:rsidRPr="00180712">
        <w:rPr>
          <w:rStyle w:val="StyleUnderline"/>
          <w:rFonts w:hint="eastAsia"/>
        </w:rPr>
        <w:t>’</w:t>
      </w:r>
      <w:r w:rsidRPr="00180712">
        <w:rPr>
          <w:rStyle w:val="StyleUnderline"/>
          <w:rFonts w:hint="eastAsia"/>
        </w:rPr>
        <w:t>s and Spillers</w:t>
      </w:r>
      <w:r w:rsidRPr="00180712">
        <w:rPr>
          <w:rStyle w:val="StyleUnderline"/>
          <w:rFonts w:hint="eastAsia"/>
        </w:rPr>
        <w:t>’</w:t>
      </w:r>
      <w:r w:rsidRPr="00180712">
        <w:rPr>
          <w:rStyle w:val="StyleUnderline"/>
          <w:rFonts w:hint="eastAsia"/>
        </w:rPr>
        <w:t xml:space="preserve"> Atlanti</w:t>
      </w:r>
      <w:r w:rsidRPr="008A3696">
        <w:rPr>
          <w:rFonts w:hint="eastAsia"/>
          <w:sz w:val="16"/>
        </w:rPr>
        <w:t>c.</w:t>
      </w:r>
      <w:r w:rsidRPr="008A3696">
        <w:rPr>
          <w:sz w:val="16"/>
        </w:rPr>
        <w:t xml:space="preserve"> While Spillers does not explicitly take on Native genocide in this essay, a reparative read could view this text as a possible point of departure for thinking about Blackness and Indigeneity non human, ethnic bodies</w:t>
      </w:r>
      <w:r w:rsidRPr="008A3696">
        <w:rPr>
          <w:rFonts w:hint="cs"/>
          <w:sz w:val="16"/>
        </w:rPr>
        <w:t>—</w:t>
      </w:r>
      <w:r w:rsidRPr="008A3696">
        <w:rPr>
          <w:sz w:val="16"/>
        </w:rPr>
        <w:t xml:space="preserve">and </w:t>
      </w:r>
      <w:r w:rsidRPr="008A3696">
        <w:rPr>
          <w:rFonts w:hint="eastAsia"/>
          <w:sz w:val="16"/>
        </w:rPr>
        <w:t>“</w:t>
      </w:r>
      <w:r w:rsidRPr="008A3696">
        <w:rPr>
          <w:sz w:val="16"/>
        </w:rPr>
        <w:t>flesh</w:t>
      </w:r>
      <w:r w:rsidRPr="008A3696">
        <w:rPr>
          <w:rFonts w:hint="eastAsia"/>
          <w:sz w:val="16"/>
        </w:rPr>
        <w:t>”</w:t>
      </w:r>
      <w:r w:rsidRPr="008A3696">
        <w:rPr>
          <w:rFonts w:hint="cs"/>
          <w:sz w:val="16"/>
        </w:rPr>
        <w:t>—</w:t>
      </w:r>
      <w:r w:rsidRPr="008A3696">
        <w:rPr>
          <w:sz w:val="16"/>
        </w:rPr>
        <w:t>in relationship to the human</w:t>
      </w:r>
      <w:r w:rsidRPr="008A3696">
        <w:rPr>
          <w:rFonts w:hint="eastAsia"/>
          <w:sz w:val="16"/>
        </w:rPr>
        <w:t>’</w:t>
      </w:r>
      <w:r w:rsidRPr="008A3696">
        <w:rPr>
          <w:rFonts w:hint="eastAsia"/>
          <w:sz w:val="16"/>
        </w:rPr>
        <w:t xml:space="preserve">s process of self-actualization. </w:t>
      </w:r>
      <w:r w:rsidRPr="00180712">
        <w:rPr>
          <w:rStyle w:val="StyleUnderline"/>
          <w:rFonts w:hint="eastAsia"/>
        </w:rPr>
        <w:t>Black and Native flesh is certainly a space of engagment</w:t>
      </w:r>
      <w:r w:rsidRPr="008A3696">
        <w:rPr>
          <w:rFonts w:hint="eastAsia"/>
          <w:sz w:val="16"/>
        </w:rPr>
        <w:t xml:space="preserve"> in the work of Frank Wilderson. In Red, White and Black, Wilderson reworks and alters Spillers</w:t>
      </w:r>
      <w:r w:rsidRPr="008A3696">
        <w:rPr>
          <w:rFonts w:hint="eastAsia"/>
          <w:sz w:val="16"/>
        </w:rPr>
        <w:t>’</w:t>
      </w:r>
      <w:r w:rsidRPr="008A3696">
        <w:rPr>
          <w:rFonts w:hint="eastAsia"/>
          <w:sz w:val="16"/>
        </w:rPr>
        <w:t xml:space="preserve"> conceptualization of flesh in order to elaborate upon the way the making of the human requires the unmaking of Black and Native bodies as non-human matter. Wilderson</w:t>
      </w:r>
      <w:r w:rsidRPr="008A3696">
        <w:rPr>
          <w:rFonts w:hint="eastAsia"/>
          <w:sz w:val="16"/>
        </w:rPr>
        <w:t>’</w:t>
      </w:r>
      <w:r w:rsidRPr="008A3696">
        <w:rPr>
          <w:rFonts w:hint="eastAsia"/>
          <w:sz w:val="16"/>
        </w:rPr>
        <w:t>s non traditional deployment of Spiller</w:t>
      </w:r>
      <w:r w:rsidRPr="008A3696">
        <w:rPr>
          <w:rFonts w:hint="eastAsia"/>
          <w:sz w:val="16"/>
        </w:rPr>
        <w:t>’</w:t>
      </w:r>
      <w:r w:rsidRPr="008A3696">
        <w:rPr>
          <w:rFonts w:hint="eastAsia"/>
          <w:sz w:val="16"/>
        </w:rPr>
        <w:t xml:space="preserve">s </w:t>
      </w:r>
      <w:r w:rsidRPr="008A3696">
        <w:rPr>
          <w:rFonts w:hint="eastAsia"/>
          <w:sz w:val="16"/>
        </w:rPr>
        <w:t>“</w:t>
      </w:r>
      <w:r w:rsidRPr="008A3696">
        <w:rPr>
          <w:rFonts w:hint="eastAsia"/>
          <w:sz w:val="16"/>
        </w:rPr>
        <w:t>body</w:t>
      </w:r>
      <w:r w:rsidRPr="008A3696">
        <w:rPr>
          <w:rFonts w:hint="eastAsia"/>
          <w:sz w:val="16"/>
        </w:rPr>
        <w:t>”</w:t>
      </w:r>
      <w:r w:rsidRPr="008A3696">
        <w:rPr>
          <w:rFonts w:hint="eastAsia"/>
          <w:sz w:val="16"/>
        </w:rPr>
        <w:t xml:space="preserve"> and </w:t>
      </w:r>
      <w:r w:rsidRPr="008A3696">
        <w:rPr>
          <w:rFonts w:hint="eastAsia"/>
          <w:sz w:val="16"/>
        </w:rPr>
        <w:t>“</w:t>
      </w:r>
      <w:r w:rsidRPr="008A3696">
        <w:rPr>
          <w:rFonts w:hint="eastAsia"/>
          <w:sz w:val="16"/>
        </w:rPr>
        <w:t>flesh,</w:t>
      </w:r>
      <w:r w:rsidRPr="008A3696">
        <w:rPr>
          <w:rFonts w:hint="eastAsia"/>
          <w:sz w:val="16"/>
        </w:rPr>
        <w:t>”</w:t>
      </w:r>
      <w:r w:rsidRPr="008A3696">
        <w:rPr>
          <w:rFonts w:hint="eastAsia"/>
          <w:sz w:val="16"/>
        </w:rPr>
        <w:t xml:space="preserve"> engenders the human with a body. Conversely, </w:t>
      </w:r>
      <w:r w:rsidRPr="00180712">
        <w:rPr>
          <w:rStyle w:val="StyleUnderline"/>
          <w:rFonts w:hint="eastAsia"/>
        </w:rPr>
        <w:t xml:space="preserve">the non-human (Slave and Savage) is fleshly matter that exists outside of the realm of the body and thus humanity. Under the ontological universe of political economy, the Native is rendered non human </w:t>
      </w:r>
      <w:r w:rsidRPr="00180712">
        <w:rPr>
          <w:rStyle w:val="StyleUnderline"/>
          <w:rFonts w:hint="eastAsia"/>
        </w:rPr>
        <w:t>“</w:t>
      </w:r>
      <w:r w:rsidRPr="00180712">
        <w:rPr>
          <w:rStyle w:val="StyleUnderline"/>
          <w:rFonts w:hint="eastAsia"/>
        </w:rPr>
        <w:t>flesh.</w:t>
      </w:r>
      <w:r w:rsidRPr="00180712">
        <w:rPr>
          <w:rStyle w:val="StyleUnderline"/>
          <w:rFonts w:hint="eastAsia"/>
        </w:rPr>
        <w:t>”</w:t>
      </w:r>
      <w:r w:rsidRPr="008A3696">
        <w:rPr>
          <w:rFonts w:hint="eastAsia"/>
          <w:sz w:val="16"/>
        </w:rPr>
        <w:t xml:space="preserve"> </w:t>
      </w:r>
      <w:r w:rsidRPr="00180712">
        <w:rPr>
          <w:rStyle w:val="StyleUnderline"/>
          <w:rFonts w:hint="eastAsia"/>
        </w:rPr>
        <w:t xml:space="preserve">The Black/Slave is rendered non human flesh under both </w:t>
      </w:r>
      <w:r w:rsidRPr="00180712">
        <w:rPr>
          <w:rStyle w:val="StyleUnderline"/>
          <w:rFonts w:hint="eastAsia"/>
        </w:rPr>
        <w:t>“</w:t>
      </w:r>
      <w:r w:rsidRPr="00180712">
        <w:rPr>
          <w:rStyle w:val="StyleUnderline"/>
          <w:rFonts w:hint="eastAsia"/>
        </w:rPr>
        <w:t>political</w:t>
      </w:r>
      <w:r w:rsidRPr="00180712">
        <w:rPr>
          <w:rStyle w:val="StyleUnderline"/>
          <w:rFonts w:hint="eastAsia"/>
        </w:rPr>
        <w:t>”</w:t>
      </w:r>
      <w:r w:rsidRPr="00180712">
        <w:rPr>
          <w:rStyle w:val="StyleUnderline"/>
          <w:rFonts w:hint="eastAsia"/>
        </w:rPr>
        <w:t xml:space="preserve"> and </w:t>
      </w:r>
      <w:r w:rsidRPr="00180712">
        <w:rPr>
          <w:rStyle w:val="StyleUnderline"/>
          <w:rFonts w:hint="eastAsia"/>
        </w:rPr>
        <w:t>“</w:t>
      </w:r>
      <w:r w:rsidRPr="00180712">
        <w:rPr>
          <w:rStyle w:val="StyleUnderline"/>
          <w:rFonts w:hint="eastAsia"/>
        </w:rPr>
        <w:t>libidinal</w:t>
      </w:r>
      <w:r w:rsidRPr="00180712">
        <w:rPr>
          <w:rStyle w:val="StyleUnderline"/>
          <w:rFonts w:hint="eastAsia"/>
        </w:rPr>
        <w:t>”</w:t>
      </w:r>
      <w:r w:rsidRPr="00180712">
        <w:rPr>
          <w:rStyle w:val="StyleUnderline"/>
          <w:rFonts w:hint="eastAsia"/>
        </w:rPr>
        <w:t xml:space="preserve"> economies</w:t>
      </w:r>
      <w:r w:rsidRPr="008A3696">
        <w:rPr>
          <w:rFonts w:hint="eastAsia"/>
          <w:sz w:val="16"/>
        </w:rPr>
        <w:t xml:space="preserve">. Though Wilderson does not identify Black and Native bodies as ontological equivalents, </w:t>
      </w:r>
      <w:r w:rsidRPr="00180712">
        <w:rPr>
          <w:rStyle w:val="StyleUnderline"/>
          <w:rFonts w:hint="eastAsia"/>
        </w:rPr>
        <w:t>Native (the Savage</w:t>
      </w:r>
      <w:r w:rsidRPr="00180712">
        <w:rPr>
          <w:rStyle w:val="StyleUnderline"/>
          <w:rFonts w:hint="eastAsia"/>
        </w:rPr>
        <w:t>’</w:t>
      </w:r>
      <w:r w:rsidRPr="00180712">
        <w:rPr>
          <w:rStyle w:val="StyleUnderline"/>
          <w:rFonts w:hint="eastAsia"/>
        </w:rPr>
        <w:t>s) and Black (the Black</w:t>
      </w:r>
      <w:r w:rsidRPr="00180712">
        <w:rPr>
          <w:rStyle w:val="StyleUnderline"/>
          <w:rFonts w:hint="eastAsia"/>
        </w:rPr>
        <w:t>’</w:t>
      </w:r>
      <w:r w:rsidRPr="00180712">
        <w:rPr>
          <w:rStyle w:val="StyleUnderline"/>
          <w:rFonts w:hint="eastAsia"/>
        </w:rPr>
        <w:t>s) grammars of suffering do share the urgent concerns of the flesh. Wilderson sets forth the conditions of possibility that result in the making of Black and Native flesh.</w:t>
      </w:r>
      <w:r>
        <w:rPr>
          <w:rStyle w:val="StyleUnderline"/>
        </w:rPr>
        <w:t xml:space="preserve"> </w:t>
      </w:r>
      <w:r w:rsidRPr="00180712">
        <w:rPr>
          <w:rStyle w:val="StyleUnderline"/>
        </w:rPr>
        <w:t>The Middle Passage turns</w:t>
      </w:r>
      <w:r w:rsidRPr="008A3696">
        <w:rPr>
          <w:sz w:val="16"/>
        </w:rPr>
        <w:t>, for example Ashanti spatial and temporal capacity into spatial and temporal incapacity</w:t>
      </w:r>
      <w:r w:rsidRPr="008A3696">
        <w:rPr>
          <w:rFonts w:hint="cs"/>
          <w:sz w:val="16"/>
        </w:rPr>
        <w:t>—</w:t>
      </w:r>
      <w:r w:rsidRPr="00180712">
        <w:rPr>
          <w:rStyle w:val="StyleUnderline"/>
        </w:rPr>
        <w:t>a body into flesh.</w:t>
      </w:r>
      <w:r w:rsidRPr="008A3696">
        <w:rPr>
          <w:sz w:val="16"/>
        </w:rPr>
        <w:t xml:space="preserve"> This process begins as early as the 1200s for the Slave</w:t>
      </w:r>
      <w:r w:rsidRPr="00180712">
        <w:rPr>
          <w:rStyle w:val="StyleUnderline"/>
        </w:rPr>
        <w:t xml:space="preserve">. By the 1530s, modernity is more self-conscious of its coordinates, </w:t>
      </w:r>
      <w:r w:rsidRPr="00180712">
        <w:rPr>
          <w:rStyle w:val="StyleUnderline"/>
          <w:rFonts w:hint="eastAsia"/>
        </w:rPr>
        <w:t>and Whiteness begins its ontological consolidation and negative knowledge of itself by turning (part of) the Aztec body</w:t>
      </w:r>
      <w:r w:rsidRPr="008A3696">
        <w:rPr>
          <w:rFonts w:hint="eastAsia"/>
          <w:sz w:val="16"/>
        </w:rPr>
        <w:t xml:space="preserve">, for example </w:t>
      </w:r>
      <w:r w:rsidRPr="00180712">
        <w:rPr>
          <w:rStyle w:val="StyleUnderline"/>
          <w:rFonts w:hint="eastAsia"/>
        </w:rPr>
        <w:t>into Indian flesh</w:t>
      </w:r>
      <w:r w:rsidRPr="008A3696">
        <w:rPr>
          <w:rFonts w:hint="eastAsia"/>
          <w:sz w:val="16"/>
        </w:rPr>
        <w:t xml:space="preserve">. In this moment </w:t>
      </w:r>
      <w:r w:rsidRPr="00180712">
        <w:rPr>
          <w:rStyle w:val="StyleUnderline"/>
          <w:rFonts w:hint="eastAsia"/>
        </w:rPr>
        <w:t>the White body completes itself and proceeds to lay the groundwork for the intra-Settler ensemble of questions foundational to its ethical dilemmas</w:t>
      </w:r>
      <w:r w:rsidRPr="008A3696">
        <w:rPr>
          <w:rFonts w:hint="eastAsia"/>
          <w:sz w:val="16"/>
        </w:rPr>
        <w:t xml:space="preserve"> (i.e., Marxism, feminism, psychoanalysis). In the final analysis, </w:t>
      </w:r>
      <w:r w:rsidRPr="00180712">
        <w:rPr>
          <w:rStyle w:val="StyleUnderline"/>
          <w:rFonts w:hint="eastAsia"/>
        </w:rPr>
        <w:t>Settler ontology is guaranteed by way of negative knowledge of what it is not rather than by way of its positive claims of what it is</w:t>
      </w:r>
      <w:r w:rsidRPr="008A3696">
        <w:rPr>
          <w:rFonts w:hint="eastAsia"/>
          <w:sz w:val="16"/>
        </w:rPr>
        <w:t>.28</w:t>
      </w:r>
      <w:r w:rsidRPr="008A3696">
        <w:rPr>
          <w:sz w:val="16"/>
        </w:rPr>
        <w:t xml:space="preserve"> </w:t>
      </w:r>
      <w:r w:rsidRPr="008A3696">
        <w:rPr>
          <w:rFonts w:hint="eastAsia"/>
          <w:sz w:val="16"/>
        </w:rPr>
        <w:t xml:space="preserve">In exploring the diacritics at work in the making of the human, Wilderson momentarily identifies a moment of interlocution in which </w:t>
      </w:r>
      <w:r w:rsidRPr="00EC210E">
        <w:rPr>
          <w:rStyle w:val="StyleUnderline"/>
          <w:rFonts w:hint="eastAsia"/>
        </w:rPr>
        <w:t>the discourse of conquest serves as passage for Black and Native grammars.</w:t>
      </w:r>
      <w:r w:rsidRPr="008A3696">
        <w:rPr>
          <w:rFonts w:hint="eastAsia"/>
          <w:sz w:val="16"/>
        </w:rPr>
        <w:t xml:space="preserve"> When speaking in terms of the flesh, </w:t>
      </w:r>
      <w:r w:rsidRPr="00EC210E">
        <w:rPr>
          <w:rStyle w:val="StyleUnderline"/>
          <w:rFonts w:hint="eastAsia"/>
        </w:rPr>
        <w:t xml:space="preserve">a space of possible dialogue emerges under rare conditions in which Wilderson argues that the </w:t>
      </w:r>
      <w:r w:rsidRPr="00EC210E">
        <w:rPr>
          <w:rStyle w:val="StyleUnderline"/>
          <w:rFonts w:hint="eastAsia"/>
        </w:rPr>
        <w:t>“</w:t>
      </w:r>
      <w:r w:rsidRPr="00EC210E">
        <w:rPr>
          <w:rStyle w:val="StyleUnderline"/>
          <w:rFonts w:hint="eastAsia"/>
        </w:rPr>
        <w:t xml:space="preserve">genocidal modality of the </w:t>
      </w:r>
      <w:r w:rsidRPr="00EC210E">
        <w:rPr>
          <w:rStyle w:val="StyleUnderline"/>
          <w:rFonts w:hint="eastAsia"/>
        </w:rPr>
        <w:t>‘</w:t>
      </w:r>
      <w:r w:rsidRPr="00EC210E">
        <w:rPr>
          <w:rStyle w:val="StyleUnderline"/>
          <w:rFonts w:hint="eastAsia"/>
        </w:rPr>
        <w:t>Savage</w:t>
      </w:r>
      <w:r w:rsidRPr="00EC210E">
        <w:rPr>
          <w:rStyle w:val="StyleUnderline"/>
          <w:rFonts w:hint="eastAsia"/>
        </w:rPr>
        <w:t>’</w:t>
      </w:r>
      <w:r w:rsidRPr="00EC210E">
        <w:rPr>
          <w:rStyle w:val="StyleUnderline"/>
          <w:rFonts w:hint="eastAsia"/>
        </w:rPr>
        <w:t xml:space="preserve"> grammar of suffering articulate[s] itself quite well within the two modalities of the </w:t>
      </w:r>
      <w:r w:rsidRPr="00EC210E">
        <w:rPr>
          <w:rStyle w:val="StyleUnderline"/>
          <w:rFonts w:hint="eastAsia"/>
        </w:rPr>
        <w:t>‘</w:t>
      </w:r>
      <w:r w:rsidRPr="00EC210E">
        <w:rPr>
          <w:rStyle w:val="StyleUnderline"/>
          <w:rFonts w:hint="eastAsia"/>
        </w:rPr>
        <w:t>Slave</w:t>
      </w:r>
      <w:r w:rsidRPr="00EC210E">
        <w:rPr>
          <w:rStyle w:val="StyleUnderline"/>
          <w:rFonts w:hint="eastAsia"/>
        </w:rPr>
        <w:t>’</w:t>
      </w:r>
      <w:r w:rsidRPr="00EC210E">
        <w:rPr>
          <w:rStyle w:val="StyleUnderline"/>
          <w:rFonts w:hint="eastAsia"/>
        </w:rPr>
        <w:t>s</w:t>
      </w:r>
      <w:r w:rsidRPr="00EC210E">
        <w:rPr>
          <w:rStyle w:val="StyleUnderline"/>
          <w:rFonts w:hint="eastAsia"/>
        </w:rPr>
        <w:t>’</w:t>
      </w:r>
      <w:r w:rsidRPr="00EC210E">
        <w:rPr>
          <w:rStyle w:val="StyleUnderline"/>
          <w:rFonts w:hint="eastAsia"/>
        </w:rPr>
        <w:t xml:space="preserve"> grammar of suffering, accumulation and fungibility</w:t>
      </w:r>
      <w:r w:rsidRPr="008A3696">
        <w:rPr>
          <w:rFonts w:hint="eastAsia"/>
          <w:sz w:val="16"/>
        </w:rPr>
        <w:t>.</w:t>
      </w:r>
      <w:r w:rsidRPr="008A3696">
        <w:rPr>
          <w:rFonts w:hint="eastAsia"/>
          <w:sz w:val="16"/>
        </w:rPr>
        <w:t>”</w:t>
      </w:r>
      <w:r w:rsidRPr="008A3696">
        <w:rPr>
          <w:rFonts w:hint="eastAsia"/>
          <w:sz w:val="16"/>
        </w:rPr>
        <w:t>29 For Wilderson, both of these grammars find it difficult to assume narrative form within the lexicon made available by humanism and the contemporary polemics of the white left</w:t>
      </w:r>
      <w:r w:rsidRPr="00EC210E">
        <w:rPr>
          <w:rStyle w:val="StyleUnderline"/>
          <w:rFonts w:hint="eastAsia"/>
        </w:rPr>
        <w:t>. It is virtually impossible for the Native or the Black to speak through these registers of intelligibility that are predicated on their very death.</w:t>
      </w:r>
    </w:p>
    <w:p w14:paraId="62491B0B" w14:textId="77777777" w:rsidR="007030AD" w:rsidRDefault="007030AD" w:rsidP="007030AD">
      <w:pPr>
        <w:pStyle w:val="Heading4"/>
      </w:pPr>
      <w:r>
        <w:t>AT Root Cause</w:t>
      </w:r>
    </w:p>
    <w:p w14:paraId="299F4D57" w14:textId="77777777" w:rsidR="007030AD" w:rsidRDefault="007030AD" w:rsidP="007030AD">
      <w:pPr>
        <w:pStyle w:val="Heading4"/>
        <w:numPr>
          <w:ilvl w:val="0"/>
          <w:numId w:val="26"/>
        </w:numPr>
      </w:pPr>
      <w:r>
        <w:t>Root cause claims paper over complexities in the relationship between settler colonialism and anti-blackness—this dual relationship is exported to other states through US imperialism</w:t>
      </w:r>
    </w:p>
    <w:p w14:paraId="5F66BC00" w14:textId="77777777" w:rsidR="007030AD" w:rsidRPr="00FC4FCA" w:rsidRDefault="007030AD" w:rsidP="007030AD">
      <w:pPr>
        <w:rPr>
          <w:sz w:val="16"/>
          <w:szCs w:val="16"/>
        </w:rPr>
      </w:pPr>
      <w:r>
        <w:rPr>
          <w:rStyle w:val="Style13ptBold"/>
        </w:rPr>
        <w:t>Leroy 16--</w:t>
      </w:r>
      <w:r w:rsidRPr="00045D18">
        <w:t xml:space="preserve"> </w:t>
      </w:r>
      <w:r w:rsidRPr="00045D18">
        <w:rPr>
          <w:rStyle w:val="Style13ptBold"/>
          <w:b w:val="0"/>
          <w:sz w:val="16"/>
          <w:szCs w:val="16"/>
        </w:rPr>
        <w:t>Justin Leroy is an Assistant Professor of History at the University of California, Davis</w:t>
      </w:r>
      <w:r>
        <w:rPr>
          <w:rStyle w:val="Style13ptBold"/>
          <w:b w:val="0"/>
          <w:sz w:val="16"/>
          <w:szCs w:val="16"/>
        </w:rPr>
        <w:t xml:space="preserve">, </w:t>
      </w:r>
      <w:r w:rsidRPr="006339E1">
        <w:rPr>
          <w:rStyle w:val="Style13ptBold"/>
          <w:b w:val="0"/>
          <w:sz w:val="16"/>
          <w:szCs w:val="16"/>
        </w:rPr>
        <w:t>Black History in Occupied Territory:</w:t>
      </w:r>
      <w:r>
        <w:rPr>
          <w:rStyle w:val="Style13ptBold"/>
          <w:b w:val="0"/>
          <w:sz w:val="16"/>
          <w:szCs w:val="16"/>
        </w:rPr>
        <w:t xml:space="preserve"> </w:t>
      </w:r>
      <w:r w:rsidRPr="006339E1">
        <w:rPr>
          <w:rStyle w:val="Style13ptBold"/>
          <w:b w:val="0"/>
          <w:sz w:val="16"/>
          <w:szCs w:val="16"/>
        </w:rPr>
        <w:t>On the Entanglements of Slavery and Settler Colonialism</w:t>
      </w:r>
      <w:r>
        <w:rPr>
          <w:rStyle w:val="Style13ptBold"/>
          <w:b w:val="0"/>
          <w:sz w:val="16"/>
          <w:szCs w:val="16"/>
        </w:rPr>
        <w:t xml:space="preserve">, </w:t>
      </w:r>
      <w:r w:rsidRPr="006339E1">
        <w:rPr>
          <w:rStyle w:val="Style13ptBold"/>
          <w:b w:val="0"/>
          <w:sz w:val="16"/>
          <w:szCs w:val="16"/>
        </w:rPr>
        <w:t>Theory &amp; Event</w:t>
      </w:r>
      <w:r>
        <w:rPr>
          <w:rStyle w:val="Style13ptBold"/>
          <w:b w:val="0"/>
          <w:sz w:val="16"/>
          <w:szCs w:val="16"/>
        </w:rPr>
        <w:t xml:space="preserve"> </w:t>
      </w:r>
      <w:r w:rsidRPr="006339E1">
        <w:rPr>
          <w:rStyle w:val="Style13ptBold"/>
          <w:b w:val="0"/>
          <w:sz w:val="16"/>
          <w:szCs w:val="16"/>
        </w:rPr>
        <w:t>Volume 19, Issue 4, 2016</w:t>
      </w:r>
      <w:r>
        <w:rPr>
          <w:rStyle w:val="Style13ptBold"/>
          <w:b w:val="0"/>
          <w:sz w:val="16"/>
          <w:szCs w:val="16"/>
        </w:rPr>
        <w:t xml:space="preserve"> //AKrish</w:t>
      </w:r>
    </w:p>
    <w:p w14:paraId="03472B17" w14:textId="77777777" w:rsidR="007030AD" w:rsidRPr="00B06F72" w:rsidRDefault="007030AD" w:rsidP="007030AD">
      <w:pPr>
        <w:rPr>
          <w:sz w:val="16"/>
        </w:rPr>
      </w:pPr>
      <w:r w:rsidRPr="004E318D">
        <w:rPr>
          <w:sz w:val="16"/>
        </w:rPr>
        <w:t xml:space="preserve">Even a casual engagement with the entanglements of black and indigenous history in the United States reveals that </w:t>
      </w:r>
      <w:r w:rsidRPr="006339E1">
        <w:rPr>
          <w:rStyle w:val="StyleUnderline"/>
        </w:rPr>
        <w:t xml:space="preserve">the </w:t>
      </w:r>
      <w:r w:rsidRPr="004E318D">
        <w:rPr>
          <w:rStyle w:val="StyleUnderline"/>
          <w:highlight w:val="green"/>
        </w:rPr>
        <w:t>claims of exceptionalism</w:t>
      </w:r>
      <w:r w:rsidRPr="006339E1">
        <w:rPr>
          <w:rStyle w:val="StyleUnderline"/>
        </w:rPr>
        <w:t xml:space="preserve"> underlying so much black and indigenous critical theory </w:t>
      </w:r>
      <w:r w:rsidRPr="004E318D">
        <w:rPr>
          <w:rStyle w:val="StyleUnderline"/>
          <w:highlight w:val="green"/>
        </w:rPr>
        <w:t>cannot stand up to scrutiny</w:t>
      </w:r>
      <w:r w:rsidRPr="006339E1">
        <w:rPr>
          <w:rStyle w:val="StyleUnderline"/>
        </w:rPr>
        <w:t>.</w:t>
      </w:r>
      <w:r w:rsidRPr="004E318D">
        <w:rPr>
          <w:sz w:val="16"/>
        </w:rPr>
        <w:t xml:space="preserve"> Take, for example, the case of Native slaveholding at the close of the Civil War. During the war, the Cherokee, Chickasaw, Choctaw, Creek, and Seminole nations fought with the Confederacy against the Union. During the negotiation of peace treaties, the federal government had two related goals: to secure emancipation for the slaves owned by Indians, and to erode indigenous sovereignty.15 The Cherokee, Creek, and Seminole entered into treaties that freed their slaves. The Chickasaw and Choctaw, however, refused to make this concession. As Barbara Krauthamer observes, the Treaty of Washington, which the Chickasaw and Choctaw signed in 1866, was “noteworthy precisely because of the twisted path it laid out for establishing black people’s freedom.”16 The refusal to offer immediate emancipation was a way for the Chickasaw and Choctaw to negotiate the terms of a bad treaty, and an expression of the self-determination that the United States was so hostile toward. The treaty expressed a tension that had been building since the early years of the war. Eager for freedom, slaves took the opportunity to flee to Union encampments once soldiers made their way into the Deep South. After the war, but before the terms of the treaty were negotiated, the enslaved petitioned the Freedmen’s Bureau and “complained that slavery remained in tact (sic) in the Choctaw and Chickasaw Nations, where their families remained enslaved.”17 During and after the transition to freedom, Chickasaws and Choctaws blamed black people for crimes such as cattle and horse theft, and became suspicious of freedpeople’s communities, fearing that black outsiders were settling on their land. These black men and women reported being pursued by their former masters and subjected to tremendous violence. What are we to make of the fact that black slaves petitioned a government actively hostile to the interests of their enslavers in pursuit of a form of freedom that indigenous studies scholars might call complicit with the ideology of settlement? How do we make sense of the fact that indigenous people used any means at their disposal, up to and including murder, to prevent black encroachment into lands already under assault by the federal government? </w:t>
      </w:r>
      <w:r w:rsidRPr="006339E1">
        <w:rPr>
          <w:rStyle w:val="StyleUnderline"/>
        </w:rPr>
        <w:t xml:space="preserve">As </w:t>
      </w:r>
      <w:r w:rsidRPr="004E318D">
        <w:rPr>
          <w:rStyle w:val="StyleUnderline"/>
          <w:highlight w:val="green"/>
        </w:rPr>
        <w:t>the U</w:t>
      </w:r>
      <w:r w:rsidRPr="006339E1">
        <w:rPr>
          <w:rStyle w:val="StyleUnderline"/>
        </w:rPr>
        <w:t xml:space="preserve">nited </w:t>
      </w:r>
      <w:r w:rsidRPr="004E318D">
        <w:rPr>
          <w:rStyle w:val="StyleUnderline"/>
          <w:highlight w:val="green"/>
        </w:rPr>
        <w:t>S</w:t>
      </w:r>
      <w:r w:rsidRPr="006339E1">
        <w:rPr>
          <w:rStyle w:val="StyleUnderline"/>
        </w:rPr>
        <w:t xml:space="preserve">tates </w:t>
      </w:r>
      <w:r w:rsidRPr="004E318D">
        <w:rPr>
          <w:rStyle w:val="StyleUnderline"/>
          <w:highlight w:val="green"/>
        </w:rPr>
        <w:t>used black freedom to justify indigenous displacement, it relegated slavery</w:t>
      </w:r>
      <w:r w:rsidRPr="006339E1">
        <w:rPr>
          <w:rStyle w:val="StyleUnderline"/>
        </w:rPr>
        <w:t xml:space="preserve"> and its meanings </w:t>
      </w:r>
      <w:r w:rsidRPr="004E318D">
        <w:rPr>
          <w:rStyle w:val="StyleUnderline"/>
          <w:highlight w:val="green"/>
        </w:rPr>
        <w:t>to the past, and produced a myth about</w:t>
      </w:r>
      <w:r w:rsidRPr="006339E1">
        <w:rPr>
          <w:rStyle w:val="StyleUnderline"/>
        </w:rPr>
        <w:t xml:space="preserve"> modern US </w:t>
      </w:r>
      <w:r w:rsidRPr="004E318D">
        <w:rPr>
          <w:rStyle w:val="StyleUnderline"/>
          <w:highlight w:val="green"/>
        </w:rPr>
        <w:t>nationhood in which</w:t>
      </w:r>
      <w:r w:rsidRPr="006339E1">
        <w:rPr>
          <w:rStyle w:val="StyleUnderline"/>
        </w:rPr>
        <w:t xml:space="preserve"> both </w:t>
      </w:r>
      <w:r w:rsidRPr="004E318D">
        <w:rPr>
          <w:rStyle w:val="StyleUnderline"/>
          <w:highlight w:val="green"/>
        </w:rPr>
        <w:t>Indians and slaves were absent</w:t>
      </w:r>
      <w:r w:rsidRPr="006339E1">
        <w:rPr>
          <w:rStyle w:val="StyleUnderline"/>
        </w:rPr>
        <w:t>.</w:t>
      </w:r>
      <w:r w:rsidRPr="004E318D">
        <w:rPr>
          <w:sz w:val="16"/>
        </w:rPr>
        <w:t xml:space="preserve"> It is easy to see the ways that </w:t>
      </w:r>
      <w:r w:rsidRPr="004E318D">
        <w:rPr>
          <w:rStyle w:val="StyleUnderline"/>
          <w:highlight w:val="green"/>
        </w:rPr>
        <w:t>the US government exploited tensions surrounding emancipation</w:t>
      </w:r>
      <w:r w:rsidRPr="006339E1">
        <w:rPr>
          <w:rStyle w:val="StyleUnderline"/>
        </w:rPr>
        <w:t xml:space="preserve"> in Native nations </w:t>
      </w:r>
      <w:r w:rsidRPr="004E318D">
        <w:rPr>
          <w:rStyle w:val="StyleUnderline"/>
          <w:highlight w:val="green"/>
        </w:rPr>
        <w:t>to set up</w:t>
      </w:r>
      <w:r w:rsidRPr="006339E1">
        <w:rPr>
          <w:rStyle w:val="StyleUnderline"/>
        </w:rPr>
        <w:t xml:space="preserve"> these </w:t>
      </w:r>
      <w:r w:rsidRPr="004E318D">
        <w:rPr>
          <w:rStyle w:val="StyleUnderline"/>
          <w:highlight w:val="green"/>
        </w:rPr>
        <w:t>encounters between Natives and freedpeople</w:t>
      </w:r>
      <w:r w:rsidRPr="006339E1">
        <w:rPr>
          <w:rStyle w:val="StyleUnderline"/>
        </w:rPr>
        <w:t>. More difficult is working through the meaning of such encounters without invoking the exceptionalism of either slavery or colonialism to justify the actions of any set of actors. The historical complexities of state colonial power cannot be captured simply by asserting that the freedmen’s status as slaves entitled them to pursue freedom despite strengthening Native dispossession, or that the sovereignty claims of the Chickasaw and Choctaw entitled them to maintain racial slavery to defy the power of the United States.</w:t>
      </w:r>
      <w:r w:rsidRPr="004E318D">
        <w:rPr>
          <w:sz w:val="16"/>
        </w:rPr>
        <w:t xml:space="preserve"> These complexities should, instead, emphasize the fact that freedom articulated through colonialism is not robust freedom, or that sovereignty expressed through racial slavery is not a useful model of sovereignty. In an earlier period, </w:t>
      </w:r>
      <w:r w:rsidRPr="006339E1">
        <w:rPr>
          <w:rStyle w:val="StyleUnderline"/>
        </w:rPr>
        <w:t>the United States pursued expansion to further racial slavery.</w:t>
      </w:r>
      <w:r w:rsidRPr="004E318D">
        <w:rPr>
          <w:sz w:val="16"/>
        </w:rPr>
        <w:t xml:space="preserve"> After the Civil War, </w:t>
      </w:r>
      <w:r w:rsidRPr="006339E1">
        <w:rPr>
          <w:rStyle w:val="StyleUnderline"/>
        </w:rPr>
        <w:t xml:space="preserve">black freedom became a ruse to justify the continued erosion of Native sovereignty. </w:t>
      </w:r>
      <w:r w:rsidRPr="004E318D">
        <w:rPr>
          <w:rStyle w:val="StyleUnderline"/>
          <w:highlight w:val="green"/>
        </w:rPr>
        <w:t>The projects of slavery and colonialism have never been concerned with which came first</w:t>
      </w:r>
      <w:r w:rsidRPr="006339E1">
        <w:rPr>
          <w:rStyle w:val="StyleUnderline"/>
        </w:rPr>
        <w:t>, or which is more elemental—</w:t>
      </w:r>
      <w:r w:rsidRPr="004E318D">
        <w:rPr>
          <w:rStyle w:val="StyleUnderline"/>
          <w:highlight w:val="green"/>
        </w:rPr>
        <w:t>they have</w:t>
      </w:r>
      <w:r w:rsidRPr="006339E1">
        <w:rPr>
          <w:rStyle w:val="StyleUnderline"/>
        </w:rPr>
        <w:t xml:space="preserve"> in fact </w:t>
      </w:r>
      <w:r w:rsidRPr="004E318D">
        <w:rPr>
          <w:rStyle w:val="StyleUnderline"/>
          <w:highlight w:val="green"/>
        </w:rPr>
        <w:t>thrived on the slippages and ambiguities of their relationship</w:t>
      </w:r>
      <w:r w:rsidRPr="006339E1">
        <w:rPr>
          <w:rStyle w:val="StyleUnderline"/>
        </w:rPr>
        <w:t xml:space="preserve"> to one another</w:t>
      </w:r>
      <w:r w:rsidRPr="004E318D">
        <w:rPr>
          <w:sz w:val="16"/>
        </w:rPr>
        <w:t>. Iyko Day has cautioned against “the pitfalls of any antidialectical approach to the political economy of the settler colonial racial state from the position of either Indigenous or antiblack exceptionalism.”18</w:t>
      </w:r>
      <w:r w:rsidRPr="006339E1">
        <w:rPr>
          <w:rStyle w:val="StyleUnderline"/>
        </w:rPr>
        <w:t xml:space="preserve"> </w:t>
      </w:r>
      <w:r w:rsidRPr="004E318D">
        <w:rPr>
          <w:rStyle w:val="StyleUnderline"/>
          <w:highlight w:val="green"/>
        </w:rPr>
        <w:t>The U</w:t>
      </w:r>
      <w:r w:rsidRPr="006339E1">
        <w:rPr>
          <w:rStyle w:val="StyleUnderline"/>
        </w:rPr>
        <w:t xml:space="preserve">nited </w:t>
      </w:r>
      <w:r w:rsidRPr="004E318D">
        <w:rPr>
          <w:rStyle w:val="StyleUnderline"/>
          <w:highlight w:val="green"/>
        </w:rPr>
        <w:t>S</w:t>
      </w:r>
      <w:r w:rsidRPr="006339E1">
        <w:rPr>
          <w:rStyle w:val="StyleUnderline"/>
        </w:rPr>
        <w:t>tates e</w:t>
      </w:r>
      <w:r w:rsidRPr="004E318D">
        <w:rPr>
          <w:rStyle w:val="StyleUnderline"/>
          <w:highlight w:val="green"/>
        </w:rPr>
        <w:t>merged as a racial capitalist settler state through</w:t>
      </w:r>
      <w:r w:rsidRPr="006339E1">
        <w:rPr>
          <w:rStyle w:val="StyleUnderline"/>
        </w:rPr>
        <w:t xml:space="preserve"> the simultaneous operation of </w:t>
      </w:r>
      <w:r w:rsidRPr="004E318D">
        <w:rPr>
          <w:rStyle w:val="StyleUnderline"/>
          <w:highlight w:val="green"/>
        </w:rPr>
        <w:t>colonialism and anti-blackness</w:t>
      </w:r>
      <w:r w:rsidRPr="006339E1">
        <w:rPr>
          <w:rStyle w:val="StyleUnderline"/>
        </w:rPr>
        <w:t>.</w:t>
      </w:r>
      <w:r w:rsidRPr="004E318D">
        <w:rPr>
          <w:sz w:val="16"/>
        </w:rPr>
        <w:t xml:space="preserve"> For all their differences, </w:t>
      </w:r>
      <w:r w:rsidRPr="004E318D">
        <w:rPr>
          <w:rStyle w:val="StyleUnderline"/>
          <w:highlight w:val="green"/>
        </w:rPr>
        <w:t xml:space="preserve">settler colonialism and slavery are </w:t>
      </w:r>
      <w:r w:rsidRPr="004E318D">
        <w:rPr>
          <w:rStyle w:val="StyleUnderline"/>
        </w:rPr>
        <w:t>violent</w:t>
      </w:r>
      <w:r w:rsidRPr="004E318D">
        <w:rPr>
          <w:rStyle w:val="StyleUnderline"/>
          <w:highlight w:val="green"/>
        </w:rPr>
        <w:t xml:space="preserve"> justifications for extermination</w:t>
      </w:r>
      <w:r w:rsidRPr="006339E1">
        <w:rPr>
          <w:rStyle w:val="StyleUnderline"/>
        </w:rPr>
        <w:t>—of bodies, of sovereignty, of self-possession.</w:t>
      </w:r>
      <w:r w:rsidRPr="004E318D">
        <w:rPr>
          <w:sz w:val="16"/>
        </w:rPr>
        <w:t xml:space="preserve"> </w:t>
      </w:r>
      <w:r w:rsidRPr="006339E1">
        <w:rPr>
          <w:rStyle w:val="StyleUnderline"/>
        </w:rPr>
        <w:t xml:space="preserve">Suspending claims to exceptionalism allows us to see how </w:t>
      </w:r>
      <w:r w:rsidRPr="004E318D">
        <w:rPr>
          <w:rStyle w:val="StyleUnderline"/>
          <w:highlight w:val="green"/>
        </w:rPr>
        <w:t>such forms of extermination blend into one another.</w:t>
      </w:r>
      <w:r w:rsidRPr="004E318D">
        <w:rPr>
          <w:sz w:val="16"/>
        </w:rPr>
        <w:t xml:space="preserve"> But </w:t>
      </w:r>
      <w:r w:rsidRPr="006339E1">
        <w:rPr>
          <w:rStyle w:val="StyleUnderline"/>
        </w:rPr>
        <w:t xml:space="preserve">these blended forms did not exhaust themselves in fraught nineteenth-century encounters between black and Native people. </w:t>
      </w:r>
      <w:r w:rsidRPr="004E318D">
        <w:rPr>
          <w:rStyle w:val="StyleUnderline"/>
          <w:highlight w:val="green"/>
        </w:rPr>
        <w:t>The U</w:t>
      </w:r>
      <w:r w:rsidRPr="006339E1">
        <w:rPr>
          <w:rStyle w:val="StyleUnderline"/>
        </w:rPr>
        <w:t xml:space="preserve">nited </w:t>
      </w:r>
      <w:r w:rsidRPr="004E318D">
        <w:rPr>
          <w:rStyle w:val="StyleUnderline"/>
          <w:highlight w:val="green"/>
        </w:rPr>
        <w:t>S</w:t>
      </w:r>
      <w:r w:rsidRPr="006339E1">
        <w:rPr>
          <w:rStyle w:val="StyleUnderline"/>
        </w:rPr>
        <w:t xml:space="preserve">tates </w:t>
      </w:r>
      <w:r w:rsidRPr="004E318D">
        <w:rPr>
          <w:rStyle w:val="StyleUnderline"/>
          <w:highlight w:val="green"/>
        </w:rPr>
        <w:t>has exported the dual logic of colonialism and racism through its</w:t>
      </w:r>
      <w:r w:rsidRPr="006339E1">
        <w:rPr>
          <w:rStyle w:val="StyleUnderline"/>
        </w:rPr>
        <w:t xml:space="preserve"> own </w:t>
      </w:r>
      <w:r w:rsidRPr="004E318D">
        <w:rPr>
          <w:rStyle w:val="StyleUnderline"/>
          <w:highlight w:val="green"/>
        </w:rPr>
        <w:t>imperial ventures as well as through its</w:t>
      </w:r>
      <w:r w:rsidRPr="006339E1">
        <w:rPr>
          <w:rStyle w:val="StyleUnderline"/>
        </w:rPr>
        <w:t xml:space="preserve"> political and cultural </w:t>
      </w:r>
      <w:r w:rsidRPr="004E318D">
        <w:rPr>
          <w:rStyle w:val="StyleUnderline"/>
          <w:highlight w:val="green"/>
        </w:rPr>
        <w:t>relationships to other settler states</w:t>
      </w:r>
      <w:r w:rsidRPr="006339E1">
        <w:rPr>
          <w:rStyle w:val="StyleUnderline"/>
        </w:rPr>
        <w:t>.</w:t>
      </w:r>
      <w:r w:rsidRPr="004E318D">
        <w:rPr>
          <w:sz w:val="16"/>
        </w:rPr>
        <w:t xml:space="preserve"> </w:t>
      </w:r>
      <w:r w:rsidRPr="006339E1">
        <w:rPr>
          <w:rStyle w:val="StyleUnderline"/>
        </w:rPr>
        <w:t>This export process has been crucial to the overlapping influence of ideas about settlement and blackness even in colonial situations that may lack a clear indigenous population or a history of slavery, as is the case in twentieth- and twenty-first-century US expansion into the Pacific and Middle East.</w:t>
      </w:r>
      <w:r w:rsidRPr="004E318D">
        <w:rPr>
          <w:sz w:val="16"/>
        </w:rPr>
        <w:t xml:space="preserve"> As important as it is to be mindful of the dangers posed by collapsing the distinction between slavery and settler colonialism, </w:t>
      </w:r>
      <w:r w:rsidRPr="004E318D">
        <w:rPr>
          <w:rStyle w:val="StyleUnderline"/>
          <w:highlight w:val="green"/>
        </w:rPr>
        <w:t>any theory that holds the two apart</w:t>
      </w:r>
      <w:r w:rsidRPr="006339E1">
        <w:rPr>
          <w:rStyle w:val="StyleUnderline"/>
        </w:rPr>
        <w:t xml:space="preserve"> or attempts to establish primacy between them </w:t>
      </w:r>
      <w:r w:rsidRPr="004E318D">
        <w:rPr>
          <w:rStyle w:val="StyleUnderline"/>
          <w:highlight w:val="green"/>
        </w:rPr>
        <w:t xml:space="preserve">cannot account for the </w:t>
      </w:r>
      <w:r w:rsidRPr="004E318D">
        <w:rPr>
          <w:rStyle w:val="StyleUnderline"/>
        </w:rPr>
        <w:t xml:space="preserve">interlocked </w:t>
      </w:r>
      <w:r w:rsidRPr="004E318D">
        <w:rPr>
          <w:rStyle w:val="StyleUnderline"/>
          <w:highlight w:val="green"/>
        </w:rPr>
        <w:t>histories that inform colonialism and its resistance</w:t>
      </w:r>
      <w:r w:rsidRPr="004E318D">
        <w:rPr>
          <w:sz w:val="16"/>
        </w:rPr>
        <w:t xml:space="preserve">. Suturing indigenous dispossession to US imperial projects writ large, Byrd has argued that “the United States has used executive, legislative, and juridical means to make ‘Indian’ those peoples and nations who stand in the way of US military and economic desires.”19 Byrd’s claim is important for understanding not only how </w:t>
      </w:r>
      <w:r w:rsidRPr="004E318D">
        <w:rPr>
          <w:rStyle w:val="StyleUnderline"/>
          <w:highlight w:val="green"/>
        </w:rPr>
        <w:t>settler colonialism is</w:t>
      </w:r>
      <w:r w:rsidRPr="006339E1">
        <w:rPr>
          <w:rStyle w:val="StyleUnderline"/>
        </w:rPr>
        <w:t xml:space="preserve"> ongoing in the United States itself, but also how its structure travels, </w:t>
      </w:r>
      <w:r w:rsidRPr="004E318D">
        <w:rPr>
          <w:rStyle w:val="StyleUnderline"/>
          <w:highlight w:val="green"/>
        </w:rPr>
        <w:t>fueling ideas behind non-settler forms of colonialism</w:t>
      </w:r>
      <w:r w:rsidRPr="006339E1">
        <w:rPr>
          <w:rStyle w:val="StyleUnderline"/>
        </w:rPr>
        <w:t xml:space="preserve"> and warfare. Byrd challenges the long-standing historiographical distinction between continental expansion and overseas empire, and allows us to see why, for example, Henry Dawes thought Indian policy would be an apt template for governing the new acquisition of the Philippines. Dawes, who infamously brought about the end of collective tribal land ownership, once opined in the Atlantic Monthly that when it came to the Philippines, “our policy with the Indians becomes an object lesson worthy of careful and candid study.”</w:t>
      </w:r>
      <w:r w:rsidRPr="004E318D">
        <w:rPr>
          <w:sz w:val="16"/>
        </w:rPr>
        <w:t>20 Supreme Court decisions concerning Natives in 1831 (</w:t>
      </w:r>
      <w:r w:rsidRPr="004E318D">
        <w:rPr>
          <w:rStyle w:val="StyleUnderline"/>
        </w:rPr>
        <w:t>Cherokee Nation v. Georgia) and 1845 (United States v. William Rogers) produced the legal status of “dependent state” without citizenship; imperialists of the late nineteenth century relied on this case law to theorize potential solutions to the problem of how to incorporate non-white races under American control without granting them citizenship rights.</w:t>
      </w:r>
      <w:r w:rsidRPr="004E318D">
        <w:rPr>
          <w:sz w:val="16"/>
        </w:rPr>
        <w:t xml:space="preserve">21 It </w:t>
      </w:r>
      <w:r w:rsidRPr="004E318D">
        <w:rPr>
          <w:rStyle w:val="StyleUnderline"/>
        </w:rPr>
        <w:t>is also worth noting that it was precisely the history of emancipation, which culminated in the Equal Protections Clause of the Fourteenth Amendment, that necessitated these intellectual gymnastics—citizenship with unequal rights based on race could no longer be legally countenanced.</w:t>
      </w:r>
      <w:r w:rsidRPr="004E318D">
        <w:rPr>
          <w:sz w:val="16"/>
        </w:rPr>
        <w:t xml:space="preserve"> </w:t>
      </w:r>
      <w:r w:rsidRPr="004E318D">
        <w:rPr>
          <w:rStyle w:val="StyleUnderline"/>
        </w:rPr>
        <w:t>When critics of expansion raised the concern that the annexation the Philippines would mean providing citizenship to its inhabitants, imperialists countered that the United States’ history with Indians proved such claims false, paving the way for an empire composed of a white citizenry.</w:t>
      </w:r>
      <w:r w:rsidRPr="004E318D">
        <w:rPr>
          <w:sz w:val="16"/>
        </w:rPr>
        <w:t xml:space="preserve"> A </w:t>
      </w:r>
      <w:r w:rsidRPr="004E318D">
        <w:rPr>
          <w:rStyle w:val="StyleUnderline"/>
        </w:rPr>
        <w:t>similar pattern followed US imperial wars throughout the twentieth century.</w:t>
      </w:r>
      <w:r w:rsidRPr="004E318D">
        <w:rPr>
          <w:sz w:val="16"/>
        </w:rPr>
        <w:t xml:space="preserve"> For example, in his classic work on frontier mythology, </w:t>
      </w:r>
      <w:r w:rsidRPr="004E318D">
        <w:rPr>
          <w:rStyle w:val="StyleUnderline"/>
        </w:rPr>
        <w:t xml:space="preserve">Richard </w:t>
      </w:r>
      <w:r w:rsidRPr="00FC4FCA">
        <w:rPr>
          <w:rStyle w:val="StyleUnderline"/>
          <w:highlight w:val="green"/>
        </w:rPr>
        <w:t>Slotkin described the Vietnam War as the “last great Indian war</w:t>
      </w:r>
      <w:r w:rsidRPr="004E318D">
        <w:rPr>
          <w:rStyle w:val="StyleUnderline"/>
        </w:rPr>
        <w:t xml:space="preserve">.”22 And </w:t>
      </w:r>
      <w:r w:rsidRPr="00FC4FCA">
        <w:rPr>
          <w:rStyle w:val="StyleUnderline"/>
          <w:highlight w:val="green"/>
        </w:rPr>
        <w:t>the metaphor of “Indian Country” as a frontier to be civilized has persisted</w:t>
      </w:r>
      <w:r w:rsidRPr="004E318D">
        <w:rPr>
          <w:rStyle w:val="StyleUnderline"/>
        </w:rPr>
        <w:t xml:space="preserve"> into the contemporary era of imperial warfare </w:t>
      </w:r>
      <w:r w:rsidRPr="00FC4FCA">
        <w:rPr>
          <w:rStyle w:val="StyleUnderline"/>
          <w:highlight w:val="green"/>
        </w:rPr>
        <w:t>in Afghanistan and Iraq</w:t>
      </w:r>
      <w:r w:rsidRPr="004E318D">
        <w:rPr>
          <w:rStyle w:val="StyleUnderline"/>
        </w:rPr>
        <w:t>.</w:t>
      </w:r>
      <w:r w:rsidRPr="004E318D">
        <w:rPr>
          <w:sz w:val="16"/>
        </w:rPr>
        <w:t>23</w:t>
      </w:r>
    </w:p>
    <w:p w14:paraId="5C4CB1B9" w14:textId="77777777" w:rsidR="007030AD" w:rsidRPr="00C36C3A" w:rsidRDefault="007030AD" w:rsidP="007030AD"/>
    <w:p w14:paraId="054AF209" w14:textId="77777777" w:rsidR="007030AD" w:rsidRPr="00CD5CCD" w:rsidRDefault="007030AD" w:rsidP="007030AD">
      <w:pPr>
        <w:pStyle w:val="ListParagraph"/>
      </w:pPr>
    </w:p>
    <w:p w14:paraId="2733F5FF" w14:textId="77777777" w:rsidR="007030AD" w:rsidRDefault="007030AD" w:rsidP="007030AD">
      <w:pPr>
        <w:pStyle w:val="Heading3"/>
      </w:pPr>
      <w:r>
        <w:t>Link Turns</w:t>
      </w:r>
    </w:p>
    <w:p w14:paraId="0F71105B" w14:textId="77777777" w:rsidR="007030AD" w:rsidRDefault="007030AD" w:rsidP="007030AD">
      <w:pPr>
        <w:pStyle w:val="Heading4"/>
        <w:numPr>
          <w:ilvl w:val="0"/>
          <w:numId w:val="24"/>
        </w:numPr>
      </w:pPr>
      <w:r>
        <w:t>Their move to create a single narrative of the world fails to consider slavery in other contexts, reinforces racist and colonialist understands of land, and incorrectly theorizing the position of indigenous peoples</w:t>
      </w:r>
    </w:p>
    <w:p w14:paraId="7F8D28EE" w14:textId="77777777" w:rsidR="007030AD" w:rsidRPr="00955C3F" w:rsidRDefault="007030AD" w:rsidP="007030AD">
      <w:pPr>
        <w:rPr>
          <w:rStyle w:val="Style13ptBold"/>
        </w:rPr>
      </w:pPr>
      <w:r>
        <w:rPr>
          <w:rStyle w:val="Style13ptBold"/>
        </w:rPr>
        <w:t>Malaklou and Willoughby-Herard 18—</w:t>
      </w:r>
      <w:r w:rsidRPr="00955C3F">
        <w:rPr>
          <w:rStyle w:val="Style13ptBold"/>
          <w:b w:val="0"/>
          <w:sz w:val="16"/>
          <w:szCs w:val="16"/>
        </w:rPr>
        <w:t>M. Shadee Malaklou</w:t>
      </w:r>
      <w:r>
        <w:rPr>
          <w:rStyle w:val="Style13ptBold"/>
          <w:b w:val="0"/>
          <w:sz w:val="16"/>
          <w:szCs w:val="16"/>
        </w:rPr>
        <w:t xml:space="preserve">, </w:t>
      </w:r>
      <w:r w:rsidRPr="00955C3F">
        <w:rPr>
          <w:rStyle w:val="Style13ptBold"/>
          <w:b w:val="0"/>
          <w:sz w:val="16"/>
          <w:szCs w:val="16"/>
        </w:rPr>
        <w:t>Assistant Professor of Critical Identity Studies at Beloit College, a Mellon Faculty Fellow of the Associated Colleges of the Midwest, and Visiting Faculty at the Centre for Expanded Poetics in the Department of English at Concordia University in Montréal, Tiffany Willoughby-Herard</w:t>
      </w:r>
      <w:r>
        <w:rPr>
          <w:rStyle w:val="Style13ptBold"/>
          <w:b w:val="0"/>
          <w:sz w:val="16"/>
          <w:szCs w:val="16"/>
        </w:rPr>
        <w:t>,</w:t>
      </w:r>
      <w:r w:rsidRPr="00955C3F">
        <w:rPr>
          <w:rStyle w:val="Style13ptBold"/>
          <w:b w:val="0"/>
          <w:sz w:val="16"/>
          <w:szCs w:val="16"/>
        </w:rPr>
        <w:t xml:space="preserve"> an Associate Professor, African American Studies, University of California, Irvine, and Visiting Faculty Researcher, Institute for Gender Studies, University of South Africa</w:t>
      </w:r>
      <w:r>
        <w:rPr>
          <w:rStyle w:val="Style13ptBold"/>
          <w:b w:val="0"/>
          <w:sz w:val="16"/>
          <w:szCs w:val="16"/>
        </w:rPr>
        <w:t xml:space="preserve">, </w:t>
      </w:r>
      <w:r w:rsidRPr="00955C3F">
        <w:rPr>
          <w:rStyle w:val="Style13ptBold"/>
          <w:b w:val="0"/>
          <w:sz w:val="16"/>
          <w:szCs w:val="16"/>
        </w:rPr>
        <w:t>"Notes from the Kitchen, the Crossroads, and Everywhere Else, too: Ruptures of Thought, Word, and Deed from the "Arbiters of Blackness Itself"." Theory &amp; Event, vol. 21 no. 1, 2018, pp. 2-67. Project MUSE, muse.jhu.edu/article/685969.</w:t>
      </w:r>
      <w:r>
        <w:rPr>
          <w:rStyle w:val="Style13ptBold"/>
          <w:b w:val="0"/>
          <w:sz w:val="16"/>
          <w:szCs w:val="16"/>
        </w:rPr>
        <w:t xml:space="preserve"> //AKrish</w:t>
      </w:r>
    </w:p>
    <w:p w14:paraId="6568234D" w14:textId="77777777" w:rsidR="007030AD" w:rsidRDefault="007030AD" w:rsidP="007030AD">
      <w:pPr>
        <w:rPr>
          <w:sz w:val="16"/>
        </w:rPr>
      </w:pPr>
      <w:r>
        <w:rPr>
          <w:sz w:val="16"/>
        </w:rPr>
        <w:t>T</w:t>
      </w:r>
      <w:r w:rsidRPr="00E6462E">
        <w:rPr>
          <w:sz w:val="16"/>
        </w:rPr>
        <w:t xml:space="preserve">homas' essay generates other questions, too—like, </w:t>
      </w:r>
      <w:r w:rsidRPr="00A70268">
        <w:rPr>
          <w:rStyle w:val="StyleUnderline"/>
        </w:rPr>
        <w:t>What of Sand Creek</w:t>
      </w:r>
      <w:r w:rsidRPr="00E6462E">
        <w:rPr>
          <w:rStyle w:val="StyleUnderline"/>
        </w:rPr>
        <w:t xml:space="preserve"> and of the many ways that the authorizing gestures, first principles, and origin stories of white nations make nonblack peoples into flesh?</w:t>
      </w:r>
      <w:r w:rsidRPr="00E6462E">
        <w:rPr>
          <w:sz w:val="16"/>
        </w:rPr>
        <w:t xml:space="preserve"> For Thomas, </w:t>
      </w:r>
      <w:r w:rsidRPr="00E6462E">
        <w:rPr>
          <w:rStyle w:val="StyleUnderline"/>
          <w:highlight w:val="green"/>
        </w:rPr>
        <w:t xml:space="preserve">Wilderson's account of Sand Creek devalues the </w:t>
      </w:r>
      <w:r w:rsidRPr="00A70268">
        <w:rPr>
          <w:rStyle w:val="StyleUnderline"/>
        </w:rPr>
        <w:t>revolutionary logic and social power of</w:t>
      </w:r>
      <w:r w:rsidRPr="00E6462E">
        <w:rPr>
          <w:rStyle w:val="StyleUnderline"/>
          <w:highlight w:val="green"/>
        </w:rPr>
        <w:t xml:space="preserve"> "'Red-Black' maroonage all across the Americas.</w:t>
      </w:r>
      <w:r w:rsidRPr="00E6462E">
        <w:rPr>
          <w:rStyle w:val="StyleUnderline"/>
        </w:rPr>
        <w:t>"</w:t>
      </w:r>
      <w:r w:rsidRPr="00E6462E">
        <w:rPr>
          <w:sz w:val="16"/>
        </w:rPr>
        <w:t xml:space="preserve"> Prompted by Thomas, we might ask, </w:t>
      </w:r>
      <w:r w:rsidRPr="00E6462E">
        <w:rPr>
          <w:rStyle w:val="StyleUnderline"/>
          <w:highlight w:val="green"/>
        </w:rPr>
        <w:t>How different</w:t>
      </w:r>
      <w:r w:rsidRPr="00E6462E">
        <w:rPr>
          <w:rStyle w:val="StyleUnderline"/>
        </w:rPr>
        <w:t xml:space="preserve">, really, </w:t>
      </w:r>
      <w:r w:rsidRPr="00E6462E">
        <w:rPr>
          <w:rStyle w:val="StyleUnderline"/>
          <w:highlight w:val="green"/>
        </w:rPr>
        <w:t>is "the colonial utility of the Sand Creek massacre" from "the human race's necessity for violence against Black people</w:t>
      </w:r>
      <w:r w:rsidRPr="00E6462E">
        <w:rPr>
          <w:rStyle w:val="StyleUnderline"/>
        </w:rPr>
        <w:t xml:space="preserve">"94 </w:t>
      </w:r>
      <w:r w:rsidRPr="00E6462E">
        <w:rPr>
          <w:rStyle w:val="StyleUnderline"/>
          <w:highlight w:val="green"/>
        </w:rPr>
        <w:t>if both</w:t>
      </w:r>
      <w:r w:rsidRPr="00E6462E">
        <w:rPr>
          <w:rStyle w:val="StyleUnderline"/>
        </w:rPr>
        <w:t xml:space="preserve"> likewise atomize and </w:t>
      </w:r>
      <w:r w:rsidRPr="00E6462E">
        <w:rPr>
          <w:rStyle w:val="StyleUnderline"/>
          <w:highlight w:val="green"/>
        </w:rPr>
        <w:t>consume the body of the other as raw material for "a specific white settler nationalist project</w:t>
      </w:r>
      <w:r w:rsidRPr="00E6462E">
        <w:rPr>
          <w:rStyle w:val="StyleUnderline"/>
        </w:rPr>
        <w:t>"</w:t>
      </w:r>
      <w:r w:rsidRPr="00E6462E">
        <w:rPr>
          <w:sz w:val="16"/>
        </w:rPr>
        <w:t xml:space="preserve"> that is "the USA. construct of 'Americanism' (or 'amerikanism') and slaveocracy"? As Tiffany Lethabo King affirms in her contribution to this volume, </w:t>
      </w:r>
      <w:r w:rsidRPr="00E6462E">
        <w:rPr>
          <w:rStyle w:val="StyleUnderline"/>
          <w:highlight w:val="green"/>
        </w:rPr>
        <w:t>the</w:t>
      </w:r>
      <w:r w:rsidRPr="00E6462E">
        <w:rPr>
          <w:rStyle w:val="StyleUnderline"/>
        </w:rPr>
        <w:t xml:space="preserve"> theft and </w:t>
      </w:r>
      <w:r w:rsidRPr="00E6462E">
        <w:rPr>
          <w:rStyle w:val="StyleUnderline"/>
          <w:highlight w:val="green"/>
        </w:rPr>
        <w:t>conquest of native bodies, imaginaries, and land is</w:t>
      </w:r>
      <w:r w:rsidRPr="00E6462E">
        <w:rPr>
          <w:rStyle w:val="StyleUnderline"/>
        </w:rPr>
        <w:t xml:space="preserve"> mutually </w:t>
      </w:r>
      <w:r w:rsidRPr="00E6462E">
        <w:rPr>
          <w:rStyle w:val="StyleUnderline"/>
          <w:highlight w:val="green"/>
        </w:rPr>
        <w:t>constituted with the making of the human/non-human binary that creates the slave.</w:t>
      </w:r>
      <w:r w:rsidRPr="00E6462E">
        <w:rPr>
          <w:rStyle w:val="StyleUnderline"/>
        </w:rPr>
        <w:t xml:space="preserve"> Thomas raises the question of 1865—a year that saw the ratification of the Thirteenth Amendment and the continued massacre of Sand Creek—because 1865 is central to the ways in which Wilderson shores up an account of U. S. history as world history.</w:t>
      </w:r>
      <w:r w:rsidRPr="00E6462E">
        <w:rPr>
          <w:sz w:val="16"/>
        </w:rPr>
        <w:t xml:space="preserve"> Thomas finds </w:t>
      </w:r>
      <w:r w:rsidRPr="00E6462E">
        <w:rPr>
          <w:rStyle w:val="StyleUnderline"/>
          <w:highlight w:val="green"/>
        </w:rPr>
        <w:t>the move to make this singular</w:t>
      </w:r>
      <w:r w:rsidRPr="00E6462E">
        <w:rPr>
          <w:rStyle w:val="StyleUnderline"/>
        </w:rPr>
        <w:t xml:space="preserve"> and particular </w:t>
      </w:r>
      <w:r w:rsidRPr="00E6462E">
        <w:rPr>
          <w:rStyle w:val="StyleUnderline"/>
          <w:highlight w:val="green"/>
        </w:rPr>
        <w:t>history a history of the world disingenuous because "slavery's pseudo-abolition</w:t>
      </w:r>
      <w:r w:rsidRPr="00E6462E">
        <w:rPr>
          <w:rStyle w:val="StyleUnderline"/>
        </w:rPr>
        <w:t xml:space="preserve"> in terms of 1865 alone or any one date" </w:t>
      </w:r>
      <w:r w:rsidRPr="00E6462E">
        <w:rPr>
          <w:rStyle w:val="StyleUnderline"/>
          <w:highlight w:val="green"/>
        </w:rPr>
        <w:t>preempts its continuation for another four decades in other settler colonial slave societies</w:t>
      </w:r>
      <w:r w:rsidRPr="00E6462E">
        <w:rPr>
          <w:rStyle w:val="StyleUnderline"/>
        </w:rPr>
        <w:t>.</w:t>
      </w:r>
      <w:r w:rsidRPr="00E6462E">
        <w:rPr>
          <w:sz w:val="16"/>
        </w:rPr>
        <w:t xml:space="preserve"> "</w:t>
      </w:r>
      <w:r w:rsidRPr="00E6462E">
        <w:rPr>
          <w:rStyle w:val="StyleUnderline"/>
        </w:rPr>
        <w:t xml:space="preserve">What of the official if spurious 'emancipation' dates for the rest of the black world of Africa's enslaved diaspora?" Thomas asks, offering up another date for our consideration—1804, in Haiti. </w:t>
      </w:r>
      <w:r w:rsidRPr="00A70268">
        <w:rPr>
          <w:rStyle w:val="StyleUnderline"/>
          <w:highlight w:val="green"/>
        </w:rPr>
        <w:t>The alternative genealogy of 1804</w:t>
      </w:r>
      <w:r w:rsidRPr="00E6462E">
        <w:rPr>
          <w:rStyle w:val="StyleUnderline"/>
        </w:rPr>
        <w:t xml:space="preserve"> </w:t>
      </w:r>
      <w:r w:rsidRPr="00A70268">
        <w:rPr>
          <w:rStyle w:val="StyleUnderline"/>
          <w:highlight w:val="green"/>
        </w:rPr>
        <w:t>"[debunks] the 'Afro-pessimism' that thinks it can delink slavery and colonialism as two separate,</w:t>
      </w:r>
      <w:r w:rsidRPr="00E6462E">
        <w:rPr>
          <w:rStyle w:val="StyleUnderline"/>
        </w:rPr>
        <w:t xml:space="preserve"> even competing entities or </w:t>
      </w:r>
      <w:r w:rsidRPr="00A70268">
        <w:rPr>
          <w:rStyle w:val="StyleUnderline"/>
          <w:highlight w:val="green"/>
        </w:rPr>
        <w:t>issues,</w:t>
      </w:r>
      <w:r w:rsidRPr="00E6462E">
        <w:rPr>
          <w:rStyle w:val="StyleUnderline"/>
        </w:rPr>
        <w:t>'"</w:t>
      </w:r>
      <w:r w:rsidRPr="00E6462E">
        <w:rPr>
          <w:sz w:val="16"/>
        </w:rPr>
        <w:t xml:space="preserve"> he writes. Thomas thus elaborates </w:t>
      </w:r>
      <w:r w:rsidRPr="00A70268">
        <w:rPr>
          <w:rStyle w:val="StyleUnderline"/>
          <w:highlight w:val="green"/>
        </w:rPr>
        <w:t>non-US contexts</w:t>
      </w:r>
      <w:r w:rsidRPr="00E6462E">
        <w:rPr>
          <w:rStyle w:val="StyleUnderline"/>
        </w:rPr>
        <w:t xml:space="preserve"> and perspectives to </w:t>
      </w:r>
      <w:r w:rsidRPr="00A70268">
        <w:rPr>
          <w:rStyle w:val="StyleUnderline"/>
          <w:highlight w:val="green"/>
        </w:rPr>
        <w:t>interrupt Afropessimism's claim to a global critique.</w:t>
      </w:r>
      <w:r w:rsidRPr="00E6462E">
        <w:rPr>
          <w:sz w:val="16"/>
        </w:rPr>
        <w:t xml:space="preserve"> Secondarily</w:t>
      </w:r>
      <w:r w:rsidRPr="00E6462E">
        <w:rPr>
          <w:rStyle w:val="StyleUnderline"/>
        </w:rPr>
        <w:t xml:space="preserve">, his intervention contextualizes the antiblack violence typical </w:t>
      </w:r>
      <w:r w:rsidRPr="00A70268">
        <w:rPr>
          <w:rStyle w:val="StyleUnderline"/>
          <w:highlight w:val="green"/>
        </w:rPr>
        <w:t>of chattel slavery (and its afterlife) as a technology of the</w:t>
      </w:r>
      <w:r w:rsidRPr="00E6462E">
        <w:rPr>
          <w:rStyle w:val="StyleUnderline"/>
        </w:rPr>
        <w:t xml:space="preserve"> white nationalist </w:t>
      </w:r>
      <w:r w:rsidRPr="00A70268">
        <w:rPr>
          <w:rStyle w:val="StyleUnderline"/>
          <w:highlight w:val="green"/>
        </w:rPr>
        <w:t>settler colonial project</w:t>
      </w:r>
      <w:r w:rsidRPr="00A70268">
        <w:rPr>
          <w:sz w:val="16"/>
          <w:highlight w:val="green"/>
        </w:rPr>
        <w:t>.</w:t>
      </w:r>
      <w:r w:rsidRPr="00E6462E">
        <w:rPr>
          <w:sz w:val="16"/>
        </w:rPr>
        <w:t xml:space="preserve"> But, let us say that we find value in </w:t>
      </w:r>
      <w:r w:rsidRPr="00A70268">
        <w:rPr>
          <w:rStyle w:val="StyleUnderline"/>
          <w:highlight w:val="green"/>
        </w:rPr>
        <w:t>Wilderson's move to project US history as the world's history</w:t>
      </w:r>
      <w:r w:rsidRPr="00E6462E">
        <w:rPr>
          <w:rStyle w:val="StyleUnderline"/>
        </w:rPr>
        <w:t xml:space="preserve">; such a move is concerning for other reasons as well, not least of all because moving with it </w:t>
      </w:r>
      <w:r w:rsidRPr="00A70268">
        <w:rPr>
          <w:rStyle w:val="StyleUnderline"/>
          <w:highlight w:val="green"/>
        </w:rPr>
        <w:t>commits us to exhuming the history of Sand Creek</w:t>
      </w:r>
      <w:r w:rsidRPr="00E6462E">
        <w:rPr>
          <w:rStyle w:val="StyleUnderline"/>
        </w:rPr>
        <w:t xml:space="preserve"> in order </w:t>
      </w:r>
      <w:r w:rsidRPr="00A70268">
        <w:rPr>
          <w:rStyle w:val="StyleUnderline"/>
          <w:highlight w:val="green"/>
        </w:rPr>
        <w:t>to participate in the devaluation of the murder of the Cheyenne and Arapaho peoples</w:t>
      </w:r>
      <w:r w:rsidRPr="00E6462E">
        <w:rPr>
          <w:sz w:val="16"/>
        </w:rPr>
        <w:t xml:space="preserve">—to say nothing of the fact that "there never appears a trace of any critique" in Afro-pessimism (2.0) of "gender… as a racial patriarchy" or of "black social class or (political class) elitism." </w:t>
      </w:r>
      <w:r w:rsidRPr="00E6462E">
        <w:rPr>
          <w:rStyle w:val="StyleUnderline"/>
        </w:rPr>
        <w:t>Afro-pessimism attempts no "anti-colonialist mapping of the African continent</w:t>
      </w:r>
      <w:r w:rsidRPr="00E6462E">
        <w:rPr>
          <w:sz w:val="16"/>
        </w:rPr>
        <w:t xml:space="preserve">," Thomas explains, and obscures Palestine's location "as the 'tip of Africa.'" As Willoughby-Herard elaborates elsewhere, it prohibits us from "tarrying with each other's dead,"95 from tarrying fully with our own dead, and from learning from all the dead—that the dead can never be caught.96 If the contributions of theories about social death—including [End Page 49] but not limited to Afro-pessimism's—are to illuminate anything, they must give up the intellectual habit of becoming intimate with other peoples' dead for no other reason than to mock the historical processes that made them. From the vantage point of non-being, the strategy whereby we move with those undead, too, seems far wiser, if one's proclivity is to inhabit life as the undead and to be haunted many times over. Thomas reminds us that it is important to offer accounts of mutual constitution of social and political status at the same time as we must offer detailed and fully rendered histories of distinctive groups. By his calculation, Afro-pessimism (2.0) makes such a task impossible, even/especially as it reveals the violence of analogy. Its critique asks "black people…to have an archive of suffering all to themselves"97 in order to avoid the real risk of flattened comparisons over the nature of being and the ways in which antiblack violence has produced us—all of us, in a world that must be undone. If we take Thomas' claim that there is no slavery outside of colonial violence seriously, then perhaps we can begin to think about how the slave relation is somehow antagonistic to the relation that removes the native person from their land. Sand Creek is an example that confounds the binary of slavery's "necessity" and colonialism's "utility" because it demonstrates their mutual constitution—not just in this one case but in many or perhaps all cases, as Thomas avers. Besides failing the affective and ethical obligation to tarry with each other's dead, and besides making use of this moment, time, and relation—Sand Creek, 1865—to undermine a systematic analysis of how blackness articulates with landlessness and forced removal from land, </w:t>
      </w:r>
      <w:r w:rsidRPr="00A70268">
        <w:rPr>
          <w:rStyle w:val="StyleUnderline"/>
          <w:highlight w:val="green"/>
        </w:rPr>
        <w:t>Afro-pessimism's approach reinforces</w:t>
      </w:r>
      <w:r w:rsidRPr="00E6462E">
        <w:rPr>
          <w:rStyle w:val="StyleUnderline"/>
        </w:rPr>
        <w:t xml:space="preserve"> vulgar and accumulationist </w:t>
      </w:r>
      <w:r w:rsidRPr="00A70268">
        <w:rPr>
          <w:rStyle w:val="StyleUnderline"/>
          <w:highlight w:val="green"/>
        </w:rPr>
        <w:t>racist and colonialist understandings of land.</w:t>
      </w:r>
      <w:r w:rsidRPr="00E6462E">
        <w:rPr>
          <w:sz w:val="16"/>
        </w:rPr>
        <w:t xml:space="preserve"> </w:t>
      </w:r>
      <w:r w:rsidRPr="00A70268">
        <w:rPr>
          <w:rStyle w:val="StyleUnderline"/>
          <w:highlight w:val="green"/>
        </w:rPr>
        <w:t>What would Afro-pess</w:t>
      </w:r>
      <w:r w:rsidRPr="00E6462E">
        <w:rPr>
          <w:rStyle w:val="StyleUnderline"/>
        </w:rPr>
        <w:t xml:space="preserve">imism </w:t>
      </w:r>
      <w:r w:rsidRPr="00A70268">
        <w:rPr>
          <w:rStyle w:val="StyleUnderline"/>
          <w:highlight w:val="green"/>
        </w:rPr>
        <w:t>have us say to black people</w:t>
      </w:r>
      <w:r w:rsidRPr="00E6462E">
        <w:rPr>
          <w:rStyle w:val="StyleUnderline"/>
        </w:rPr>
        <w:t xml:space="preserve"> and to black women in particular </w:t>
      </w:r>
      <w:r w:rsidRPr="00A70268">
        <w:rPr>
          <w:rStyle w:val="StyleUnderline"/>
          <w:highlight w:val="green"/>
        </w:rPr>
        <w:t>who insist that the land and the ocean are living forces</w:t>
      </w:r>
      <w:r w:rsidRPr="00E6462E">
        <w:rPr>
          <w:rStyle w:val="StyleUnderline"/>
        </w:rPr>
        <w:t xml:space="preserve">, and </w:t>
      </w:r>
      <w:r w:rsidRPr="00A70268">
        <w:rPr>
          <w:rStyle w:val="StyleUnderline"/>
          <w:highlight w:val="green"/>
        </w:rPr>
        <w:t>who insist that divorcing black people from the land and the land from people is</w:t>
      </w:r>
      <w:r w:rsidRPr="00E6462E">
        <w:rPr>
          <w:rStyle w:val="StyleUnderline"/>
        </w:rPr>
        <w:t xml:space="preserve"> precisely </w:t>
      </w:r>
      <w:r w:rsidRPr="00A70268">
        <w:rPr>
          <w:rStyle w:val="StyleUnderline"/>
          <w:highlight w:val="green"/>
        </w:rPr>
        <w:t>the farce of racial colonialism</w:t>
      </w:r>
      <w:r w:rsidRPr="00E6462E">
        <w:rPr>
          <w:rStyle w:val="StyleUnderline"/>
        </w:rPr>
        <w:t>?</w:t>
      </w:r>
      <w:r w:rsidRPr="00E6462E">
        <w:rPr>
          <w:sz w:val="16"/>
        </w:rPr>
        <w:t xml:space="preserve"> These are people like Black Lives Matter Toronto co-founder Janaya Khan who—Malaklou writes elsewhere—"remind us that </w:t>
      </w:r>
      <w:r w:rsidRPr="00A70268">
        <w:rPr>
          <w:rStyle w:val="StyleUnderline"/>
          <w:highlight w:val="green"/>
        </w:rPr>
        <w:t>we must attune</w:t>
      </w:r>
      <w:r w:rsidRPr="00E6462E">
        <w:rPr>
          <w:rStyle w:val="StyleUnderline"/>
        </w:rPr>
        <w:t xml:space="preserve"> and orient </w:t>
      </w:r>
      <w:r w:rsidRPr="00A70268">
        <w:rPr>
          <w:rStyle w:val="StyleUnderline"/>
          <w:highlight w:val="green"/>
        </w:rPr>
        <w:t>ourselves towards the earth:</w:t>
      </w:r>
      <w:r w:rsidRPr="00E6462E">
        <w:rPr>
          <w:rStyle w:val="StyleUnderline"/>
        </w:rPr>
        <w:t xml:space="preserve"> the land, the water, indeed, the matter of the world, </w:t>
      </w:r>
      <w:r w:rsidRPr="00A70268">
        <w:rPr>
          <w:rStyle w:val="StyleUnderline"/>
          <w:highlight w:val="green"/>
        </w:rPr>
        <w:t>as opposed to</w:t>
      </w:r>
      <w:r w:rsidRPr="00E6462E">
        <w:rPr>
          <w:rStyle w:val="StyleUnderline"/>
        </w:rPr>
        <w:t xml:space="preserve"> the </w:t>
      </w:r>
      <w:r w:rsidRPr="00A70268">
        <w:rPr>
          <w:rStyle w:val="StyleUnderline"/>
          <w:highlight w:val="green"/>
        </w:rPr>
        <w:t>human civilization</w:t>
      </w:r>
      <w:r w:rsidRPr="00E6462E">
        <w:rPr>
          <w:rStyle w:val="StyleUnderline"/>
        </w:rPr>
        <w:t xml:space="preserve"> that feigns to control the earth," because "</w:t>
      </w:r>
      <w:r w:rsidRPr="00A70268">
        <w:rPr>
          <w:rStyle w:val="StyleUnderline"/>
          <w:highlight w:val="green"/>
        </w:rPr>
        <w:t>black life…[is] a kind of indigeneity</w:t>
      </w:r>
      <w:r w:rsidRPr="00E6462E">
        <w:rPr>
          <w:rStyle w:val="StyleUnderline"/>
        </w:rPr>
        <w:t xml:space="preserve">…a kind of living with the land, not in sovereign control over a land on which black persons do not have a right to stand in the first place…but as </w:t>
      </w:r>
      <w:r w:rsidRPr="00A70268">
        <w:rPr>
          <w:rStyle w:val="StyleUnderline"/>
          <w:highlight w:val="green"/>
        </w:rPr>
        <w:t>a kind of co-existence with the land, as a commitment to freeing a land</w:t>
      </w:r>
      <w:r w:rsidRPr="00E6462E">
        <w:rPr>
          <w:rStyle w:val="StyleUnderline"/>
        </w:rPr>
        <w:t xml:space="preserve"> cultivated (</w:t>
      </w:r>
      <w:r w:rsidRPr="00A70268">
        <w:rPr>
          <w:rStyle w:val="StyleUnderline"/>
          <w:highlight w:val="green"/>
        </w:rPr>
        <w:t>violated) by</w:t>
      </w:r>
      <w:r w:rsidRPr="00E6462E">
        <w:rPr>
          <w:rStyle w:val="StyleUnderline"/>
        </w:rPr>
        <w:t xml:space="preserve"> institutions of </w:t>
      </w:r>
      <w:r w:rsidRPr="00A70268">
        <w:rPr>
          <w:rStyle w:val="StyleUnderline"/>
          <w:highlight w:val="green"/>
        </w:rPr>
        <w:t>settler colonialism and chattel slave labor</w:t>
      </w:r>
      <w:r w:rsidRPr="00A70268">
        <w:rPr>
          <w:sz w:val="16"/>
          <w:highlight w:val="green"/>
        </w:rPr>
        <w:t>."</w:t>
      </w:r>
      <w:r w:rsidRPr="00E6462E">
        <w:rPr>
          <w:sz w:val="16"/>
        </w:rPr>
        <w:t>98 It is this relationship with the land that motivates black women activists to take up arms and make revolution against transnational corporations. Keisha-Khan Perry's study of black women activists in the Gamboa de Baixo neighborhood in Salvador, Brazil,99 for example, provides a [End Page 50] relevant counterpoint to Afro-pessimism's distinction between racist and colonialist logics, insofar as both are humanist projects. The latter requires humans to destroy the earth that sustains black life—all life—to make room for a world that sustains but one kind of life: the human's. The black women who Perry worked with and learned from are uncompromised/uncompromising; Perry recounts in Black Women Against the Land Grab: The Fight for Racial Justice in Brazil (University of Minnesota Press, 2013) that these women locked up, detained and chained, and forcefully held the owners of transnational utility companies hostage—not just because their communities needed access to water and electricity (they did and do), but also because of who they are as ecological beings in relation to the ocean. These women explain that restricted access to drinking water and to the ocean disrupts their spiritual connection with and reverence for the sea, their devotional practices within African and African diasporic religious traditions, and how those things shape who they are as black people. To put it plainly, these women would literally be unable to pray for the protection of their children if they were denied access to the land and the ocean. Perry explains that the land is a "religion" that "[organizes the] alternative meaning of their lives" and "[subverts] how they are understood in their society." This religion "combines collective memory" and healthy environmental practices to create and sustain a black sociality tethered not to the world that must be undone, but to the earth. Its ceremonies use biodegradable materials to make sacred space and its practitioners scuba dive to clean the bottom of the ocean—indeed, think of the ocean not just as a natural resource but as what sustains their local economies and activates intergenerational memory and a claim to the land which is necessary to keep the movement going and manifest "cultural resources and collective land rights."100 What else do the racial colonial legacies of forcible removals and landlessness for black peoples (plural) look like? We might further consider decades of evictions from cities and rural areas in the aftermath of South Africa's Section Ten Laws, the demolition the Pruitt-Igoe Homes (and along with them, any hope of high quality public housing in the United States), the bombing and jailing of deep ecologists in the MOVE organization at Philadelphia's Osage Avenue, and the permanent displacement of millions of black families as a result of Hurricane Katrina. These histories evince a century and more of black exile from neighborhoods and cities all over the planet—some, by restrictive covenants premised on eugenics principles masked as sanitization laws. These are the pre-histories of all or part of what we call, in today's parlance, gentrification.</w:t>
      </w:r>
    </w:p>
    <w:p w14:paraId="671F3017" w14:textId="77777777" w:rsidR="007030AD" w:rsidRPr="008A3696" w:rsidRDefault="007030AD" w:rsidP="007030AD"/>
    <w:p w14:paraId="3284CA82" w14:textId="77777777" w:rsidR="007030AD" w:rsidRDefault="007030AD" w:rsidP="007030AD">
      <w:pPr>
        <w:pStyle w:val="Heading3"/>
      </w:pPr>
      <w:r>
        <w:t>Perm</w:t>
      </w:r>
    </w:p>
    <w:p w14:paraId="2B59A323" w14:textId="77777777" w:rsidR="007030AD" w:rsidRPr="00441599" w:rsidRDefault="007030AD" w:rsidP="007030AD">
      <w:pPr>
        <w:pStyle w:val="Heading4"/>
        <w:rPr>
          <w:rStyle w:val="Style13ptBold"/>
          <w:b/>
        </w:rPr>
      </w:pPr>
      <w:r>
        <w:rPr>
          <w:rStyle w:val="Style13ptBold"/>
          <w:b/>
        </w:rPr>
        <w:t>Perm do both:WE can use the methodology of forensic ecology to analyze forms of Anti-black violence rooted within slave patrols, this form of theorization is key to theorize the relationality between the master to both Indigenou</w:t>
      </w:r>
      <w:r>
        <w:rPr>
          <w:rStyle w:val="Style13ptBold"/>
          <w:rFonts w:hint="eastAsia"/>
          <w:b/>
        </w:rPr>
        <w:t>s</w:t>
      </w:r>
      <w:r>
        <w:rPr>
          <w:rStyle w:val="Style13ptBold"/>
          <w:b/>
        </w:rPr>
        <w:t xml:space="preserve"> genocide and Anti-blackness</w:t>
      </w:r>
    </w:p>
    <w:p w14:paraId="28D43B40" w14:textId="77777777" w:rsidR="007030AD" w:rsidRPr="00A46CF0" w:rsidRDefault="007030AD" w:rsidP="007030AD">
      <w:pPr>
        <w:rPr>
          <w:rStyle w:val="Style13ptBold"/>
        </w:rPr>
      </w:pPr>
      <w:r w:rsidRPr="00A46CF0">
        <w:rPr>
          <w:rStyle w:val="Style13ptBold"/>
        </w:rPr>
        <w:t>Dunbar-Ortiz 18</w:t>
      </w:r>
    </w:p>
    <w:p w14:paraId="70F1CF4D" w14:textId="77777777" w:rsidR="007030AD" w:rsidRPr="00441599" w:rsidRDefault="007030AD" w:rsidP="007030AD">
      <w:pPr>
        <w:rPr>
          <w:rStyle w:val="StyleUnderline"/>
          <w:u w:val="none"/>
        </w:rPr>
      </w:pPr>
      <w:r w:rsidRPr="00FB26C1">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FB26C1">
        <w:rPr>
          <w:rFonts w:hint="eastAsia"/>
        </w:rPr>
        <w:t>Loaded: A Disarming History of the Second Amendment</w:t>
      </w:r>
      <w:r w:rsidRPr="00FB26C1">
        <w:t>, DMW)</w:t>
      </w:r>
    </w:p>
    <w:p w14:paraId="07AAC100" w14:textId="77777777" w:rsidR="007030AD" w:rsidRDefault="007030AD" w:rsidP="007030AD">
      <w:pPr>
        <w:rPr>
          <w:sz w:val="16"/>
        </w:rPr>
      </w:pPr>
      <w:r w:rsidRPr="00441599">
        <w:rPr>
          <w:rStyle w:val="StyleUnderline"/>
        </w:rPr>
        <w:t>Like slave patrols in the Deep South, the Texas Rangers</w:t>
      </w:r>
      <w:r w:rsidRPr="00441599">
        <w:rPr>
          <w:rStyle w:val="StyleUnderline"/>
          <w:rFonts w:hint="cs"/>
          <w:sz w:val="16"/>
          <w:u w:val="none"/>
        </w:rPr>
        <w:t>—</w:t>
      </w:r>
      <w:r w:rsidRPr="00441599">
        <w:rPr>
          <w:rStyle w:val="StyleUnderline"/>
        </w:rPr>
        <w:t>formed primarily to kill Comanches, eliminate Native communities, and control colonized Mexicans to take their land</w:t>
      </w:r>
      <w:r w:rsidRPr="00441599">
        <w:rPr>
          <w:rStyle w:val="StyleUnderline"/>
          <w:rFonts w:hint="cs"/>
          <w:sz w:val="16"/>
          <w:u w:val="none"/>
        </w:rPr>
        <w:t>—</w:t>
      </w:r>
      <w:r w:rsidRPr="00441599">
        <w:rPr>
          <w:rStyle w:val="StyleUnderline"/>
          <w:sz w:val="16"/>
          <w:u w:val="none"/>
        </w:rPr>
        <w:t xml:space="preserve">also </w:t>
      </w:r>
      <w:r w:rsidRPr="00441599">
        <w:rPr>
          <w:rStyle w:val="StyleUnderline"/>
        </w:rPr>
        <w:t>hunted down enslaved Africans escaping to freedom</w:t>
      </w:r>
      <w:r w:rsidRPr="00441599">
        <w:rPr>
          <w:rStyle w:val="StyleUnderline"/>
          <w:sz w:val="16"/>
          <w:u w:val="none"/>
        </w:rPr>
        <w:t>. They began to operate in th</w:t>
      </w:r>
      <w:r w:rsidRPr="00441599">
        <w:rPr>
          <w:rStyle w:val="StyleUnderline"/>
          <w:rFonts w:hint="eastAsia"/>
          <w:sz w:val="16"/>
          <w:u w:val="none"/>
        </w:rPr>
        <w:t>e 1820s, even before the population of slavers in the independent province of Texas had seceded from Mexico in 1836, when Mexico formally outlawed slavery. With the new border in place, enslaved Africans in Texas could escape into Mexico, often with the help of armed Seminoles and Kickapoos, who had fled to take refuge in Mexico rather than remain in Indian Territory, where they had been forced to migrate when the United States annexed their lands east of the Mississippi. They created a community west of Piedras Negras far inside Mexico, and a place for them to live freely. When the United States Army and Marines invaded and occupied Mexico, departing only when Mexico had ceded half its territory to the United States, these maroon communities were vulnerable. Slave hunting escalated, by the Rangers as well as by individual bounty hunters.17</w:t>
      </w:r>
      <w:r w:rsidRPr="00441599">
        <w:rPr>
          <w:rStyle w:val="StyleUnderline"/>
          <w:sz w:val="16"/>
          <w:u w:val="none"/>
        </w:rPr>
        <w:t xml:space="preserve"> </w:t>
      </w:r>
      <w:r w:rsidRPr="00441599">
        <w:rPr>
          <w:rStyle w:val="StyleUnderline"/>
          <w:rFonts w:hint="eastAsia"/>
        </w:rPr>
        <w:t>The Thirteenth Amendment abolished legal chattel slavery, but the surveillance of Black people by patrols continued, as the occupying Union army took no concerted action against the patrols in most places</w:t>
      </w:r>
      <w:r w:rsidRPr="00441599">
        <w:rPr>
          <w:rStyle w:val="StyleUnderline"/>
          <w:rFonts w:hint="eastAsia"/>
          <w:sz w:val="16"/>
          <w:u w:val="none"/>
        </w:rPr>
        <w:t xml:space="preserve"> (depending on the army commander</w:t>
      </w:r>
      <w:r w:rsidRPr="00441599">
        <w:rPr>
          <w:rStyle w:val="StyleUnderline"/>
          <w:rFonts w:hint="eastAsia"/>
        </w:rPr>
        <w:t>), forcing formerly enslaved Africans to remain and work on plantations.</w:t>
      </w:r>
      <w:r w:rsidRPr="00441599">
        <w:rPr>
          <w:rStyle w:val="StyleUnderline"/>
          <w:rFonts w:hint="eastAsia"/>
          <w:sz w:val="16"/>
          <w:u w:val="none"/>
        </w:rPr>
        <w:t xml:space="preserve"> Even with military vigilance, </w:t>
      </w:r>
      <w:r w:rsidRPr="00441599">
        <w:rPr>
          <w:rStyle w:val="StyleUnderline"/>
          <w:rFonts w:hint="eastAsia"/>
        </w:rPr>
        <w:t>“</w:t>
      </w:r>
      <w:r w:rsidRPr="00441599">
        <w:rPr>
          <w:rStyle w:val="StyleUnderline"/>
          <w:rFonts w:hint="eastAsia"/>
        </w:rPr>
        <w:t>patrolling</w:t>
      </w:r>
      <w:r w:rsidRPr="00441599">
        <w:rPr>
          <w:rStyle w:val="StyleUnderline"/>
          <w:rFonts w:hint="eastAsia"/>
        </w:rPr>
        <w:t>”</w:t>
      </w:r>
      <w:r w:rsidRPr="00441599">
        <w:rPr>
          <w:rStyle w:val="StyleUnderline"/>
          <w:rFonts w:hint="eastAsia"/>
        </w:rPr>
        <w:t xml:space="preserve"> Black people continued as a form of organized terrorism, perpetrated especially by the Ku Klux Klan,</w:t>
      </w:r>
      <w:r w:rsidRPr="00441599">
        <w:rPr>
          <w:rStyle w:val="StyleUnderline"/>
          <w:rFonts w:hint="eastAsia"/>
          <w:sz w:val="16"/>
          <w:u w:val="none"/>
        </w:rPr>
        <w:t xml:space="preserve"> which was founded for that very purpose nineteen months after the Civil War ended. </w:t>
      </w:r>
      <w:r w:rsidRPr="00441599">
        <w:rPr>
          <w:rStyle w:val="StyleUnderline"/>
          <w:rFonts w:hint="eastAsia"/>
        </w:rPr>
        <w:t>The intensive military training and experience over four years</w:t>
      </w:r>
      <w:r>
        <w:rPr>
          <w:rStyle w:val="StyleUnderline"/>
        </w:rPr>
        <w:t xml:space="preserve"> </w:t>
      </w:r>
      <w:r w:rsidRPr="00441599">
        <w:rPr>
          <w:rStyle w:val="StyleUnderline"/>
          <w:rFonts w:hint="eastAsia"/>
        </w:rPr>
        <w:t>of fighting in the Confederate Army produced a militaristic character to the formation of police forces and patrol techniques under Reconstruction</w:t>
      </w:r>
      <w:r w:rsidRPr="00441599">
        <w:rPr>
          <w:rStyle w:val="StyleUnderline"/>
          <w:rFonts w:hint="eastAsia"/>
          <w:sz w:val="16"/>
          <w:u w:val="none"/>
        </w:rPr>
        <w:t>; in addition, the Freedmen no longer even had the protection of being valued as property and collateral by former slavers, allowing for extreme forms of revenge violence against them.18</w:t>
      </w:r>
      <w:r w:rsidRPr="00441599">
        <w:rPr>
          <w:rStyle w:val="StyleUnderline"/>
          <w:sz w:val="16"/>
          <w:u w:val="none"/>
        </w:rPr>
        <w:t xml:space="preserve"> </w:t>
      </w:r>
      <w:r w:rsidRPr="00441599">
        <w:rPr>
          <w:rStyle w:val="StyleUnderline"/>
          <w:rFonts w:hint="eastAsia"/>
          <w:sz w:val="16"/>
          <w:u w:val="none"/>
        </w:rPr>
        <w:t>.</w:t>
      </w:r>
    </w:p>
    <w:p w14:paraId="3CBAD293" w14:textId="77777777" w:rsidR="007030AD" w:rsidRDefault="007030AD" w:rsidP="007030AD">
      <w:pPr>
        <w:pStyle w:val="Heading3"/>
      </w:pPr>
      <w:r>
        <w:t>PERM SOLVES</w:t>
      </w:r>
    </w:p>
    <w:p w14:paraId="662D265E" w14:textId="77777777" w:rsidR="007030AD" w:rsidRDefault="007030AD" w:rsidP="007030AD">
      <w:pPr>
        <w:pStyle w:val="Heading4"/>
        <w:numPr>
          <w:ilvl w:val="0"/>
          <w:numId w:val="28"/>
        </w:numPr>
      </w:pPr>
      <w:r>
        <w:t>Extend the DUNBAR-Ortiz evidence from the 1ac</w:t>
      </w:r>
    </w:p>
    <w:p w14:paraId="6D25E399" w14:textId="77777777" w:rsidR="007030AD" w:rsidRPr="00CE4AF9" w:rsidRDefault="007030AD" w:rsidP="007030AD">
      <w:pPr>
        <w:pStyle w:val="ListParagraph"/>
        <w:numPr>
          <w:ilvl w:val="1"/>
          <w:numId w:val="28"/>
        </w:numPr>
      </w:pPr>
      <w:r>
        <w:t xml:space="preserve">An ecology of the second </w:t>
      </w:r>
      <w:r>
        <w:rPr>
          <w:rFonts w:hint="eastAsia"/>
        </w:rPr>
        <w:t>amendment</w:t>
      </w:r>
      <w:r>
        <w:t xml:space="preserve"> uncovers certain interactions </w:t>
      </w:r>
      <w:r>
        <w:rPr>
          <w:rFonts w:hint="eastAsia"/>
        </w:rPr>
        <w:t>between</w:t>
      </w:r>
      <w:r>
        <w:t xml:space="preserve"> how anti-blackness was rooted within the justification for the right to bear arms. The example Dunbar-Ortiz gives is slave patrols where the second </w:t>
      </w:r>
      <w:r>
        <w:rPr>
          <w:rFonts w:hint="eastAsia"/>
        </w:rPr>
        <w:t>amendment</w:t>
      </w:r>
      <w:r>
        <w:t xml:space="preserve"> became a justification for the weaponization of arms against the black body forming the basis for the policy culture today. In particular </w:t>
      </w:r>
      <w:r>
        <w:rPr>
          <w:rFonts w:hint="eastAsia"/>
        </w:rPr>
        <w:t>parallels</w:t>
      </w:r>
      <w:r>
        <w:t xml:space="preserve"> are drawn between the Indian killing militias and slave patrols both rooted within the USFG illegitimate regulation of arms.</w:t>
      </w:r>
    </w:p>
    <w:p w14:paraId="619963A9" w14:textId="77777777" w:rsidR="007030AD" w:rsidRDefault="007030AD" w:rsidP="007030AD"/>
    <w:p w14:paraId="549126A1" w14:textId="77777777" w:rsidR="007030AD" w:rsidRDefault="007030AD" w:rsidP="007030AD">
      <w:pPr>
        <w:pStyle w:val="Heading4"/>
        <w:numPr>
          <w:ilvl w:val="0"/>
          <w:numId w:val="28"/>
        </w:numPr>
      </w:pPr>
      <w:r>
        <w:t xml:space="preserve">The </w:t>
      </w:r>
      <w:r>
        <w:rPr>
          <w:rFonts w:hint="eastAsia"/>
        </w:rPr>
        <w:t>A</w:t>
      </w:r>
      <w:r>
        <w:t xml:space="preserve">nalysis of the aff is a good analysis of the intersection between forms of violence. </w:t>
      </w:r>
    </w:p>
    <w:p w14:paraId="5F83DF54" w14:textId="77777777" w:rsidR="007030AD" w:rsidRPr="00DC43E0" w:rsidRDefault="007030AD" w:rsidP="007030AD">
      <w:pPr>
        <w:pStyle w:val="Heading4"/>
        <w:numPr>
          <w:ilvl w:val="1"/>
          <w:numId w:val="28"/>
        </w:numPr>
      </w:pPr>
      <w:r w:rsidRPr="00DC43E0">
        <w:rPr>
          <w:rFonts w:hint="eastAsia"/>
        </w:rPr>
        <w:t>W</w:t>
      </w:r>
      <w:r w:rsidRPr="00DC43E0">
        <w:t>e think we can argue that the USFG regulation of harms has certain implication on the black and indigenous populations in which we can look at how the white settler master has implicated these forms of violence.</w:t>
      </w:r>
    </w:p>
    <w:p w14:paraId="611B887C" w14:textId="77777777" w:rsidR="007030AD" w:rsidRPr="00CE4AF9" w:rsidRDefault="007030AD" w:rsidP="007030AD"/>
    <w:p w14:paraId="784FD742" w14:textId="77777777" w:rsidR="007030AD" w:rsidRDefault="007030AD" w:rsidP="007030AD">
      <w:pPr>
        <w:pStyle w:val="Heading4"/>
        <w:numPr>
          <w:ilvl w:val="0"/>
          <w:numId w:val="28"/>
        </w:numPr>
      </w:pPr>
      <w:r>
        <w:t>Perm solves: Settler colonialism and Anti-Blackness intertwined to create the settler-colonial racial state</w:t>
      </w:r>
    </w:p>
    <w:p w14:paraId="2A01F37E" w14:textId="77777777" w:rsidR="007030AD" w:rsidRPr="00802818" w:rsidRDefault="007030AD" w:rsidP="007030AD">
      <w:pPr>
        <w:rPr>
          <w:rStyle w:val="Style13ptBold"/>
        </w:rPr>
      </w:pPr>
      <w:r>
        <w:rPr>
          <w:rStyle w:val="Style13ptBold"/>
        </w:rPr>
        <w:t xml:space="preserve">Day 16— </w:t>
      </w:r>
      <w:r w:rsidRPr="00406BE3">
        <w:rPr>
          <w:rStyle w:val="Style13ptBold"/>
          <w:b w:val="0"/>
          <w:sz w:val="18"/>
          <w:szCs w:val="18"/>
        </w:rPr>
        <w:t>Iyko Day,</w:t>
      </w:r>
      <w:r>
        <w:rPr>
          <w:rStyle w:val="Style13ptBold"/>
        </w:rPr>
        <w:t xml:space="preserve"> </w:t>
      </w:r>
      <w:r w:rsidRPr="00406BE3">
        <w:rPr>
          <w:rStyle w:val="Style13ptBold"/>
          <w:b w:val="0"/>
          <w:sz w:val="16"/>
          <w:szCs w:val="16"/>
        </w:rPr>
        <w:t>Associate Professor of English</w:t>
      </w:r>
      <w:r>
        <w:rPr>
          <w:rStyle w:val="Style13ptBold"/>
          <w:b w:val="0"/>
          <w:sz w:val="16"/>
          <w:szCs w:val="16"/>
        </w:rPr>
        <w:t xml:space="preserve"> @ Mount Holyoke, “</w:t>
      </w:r>
      <w:r w:rsidRPr="00406BE3">
        <w:rPr>
          <w:rStyle w:val="Style13ptBold"/>
          <w:b w:val="0"/>
          <w:sz w:val="16"/>
          <w:szCs w:val="16"/>
        </w:rPr>
        <w:t>Being or Nothingness: Indigeneity, Antiblackness, and Settler Colonial Critique</w:t>
      </w:r>
      <w:r>
        <w:rPr>
          <w:rStyle w:val="Style13ptBold"/>
          <w:b w:val="0"/>
          <w:sz w:val="16"/>
          <w:szCs w:val="16"/>
        </w:rPr>
        <w:t xml:space="preserve">,” </w:t>
      </w:r>
      <w:r w:rsidRPr="00406BE3">
        <w:rPr>
          <w:rStyle w:val="Style13ptBold"/>
          <w:b w:val="0"/>
          <w:sz w:val="16"/>
          <w:szCs w:val="16"/>
        </w:rPr>
        <w:t>Critical Ethnic Studies , Vol. 1, No. 2 (Fall 2015), pp. 102-121</w:t>
      </w:r>
      <w:r>
        <w:rPr>
          <w:rStyle w:val="Style13ptBold"/>
          <w:b w:val="0"/>
          <w:sz w:val="16"/>
          <w:szCs w:val="16"/>
        </w:rPr>
        <w:t xml:space="preserve"> //AKrish</w:t>
      </w:r>
    </w:p>
    <w:p w14:paraId="27E6EDA2" w14:textId="77777777" w:rsidR="007030AD" w:rsidRDefault="007030AD" w:rsidP="007030AD">
      <w:pPr>
        <w:rPr>
          <w:rStyle w:val="StyleUnderline"/>
        </w:rPr>
      </w:pPr>
      <w:r w:rsidRPr="002940F3">
        <w:rPr>
          <w:sz w:val="16"/>
        </w:rPr>
        <w:t xml:space="preserve">To begin digesting these claims, one finds a certain contradiction in the empirical relation of Indigeneity and blackness that Wilderson and Sexton present. Wilderson’s suggestion that a shared genocidal antagonism would All use subject to http P 110 • IYKO DAY O potentially form a correspondence between Indigeneity and antiblackness is somewhat at odds with Sexton’s claim that racial slavery subsumes all other modalities of power. It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Sexton’s rejection of a Native/settler opposition as among the “false dichotomies” that should be dispensed with in order to install a black/ nonblack “truer” dichotomy. However, and this is my point, Wilderson’s and Sexton’s divergent emphases put the empirical status of Indigeneity in flux. On the one hand, Indigenous sovereignty is conceptualized primarily as a screen: an “obscene supplement” of the settler nation-state,44 an antiblack expression of false consciousness, or a lost opportunity to apply the motif of genocide and share in an antagonism that relates to black social death. That is, the claim that sovereignty “de-escalates” a genocidal antagonism to “conflict” suggests that a more authentic truth of Indigeneity is genocide, which means that the unrealized fact of Indigeneity is its empirical analogy to black social death. But on the other hand, Sexton forcefully rejects any claim to an empirically based analogy, claiming that antiblackness trumps Indigeneity just as racial slavery trumps settler colonialism. And so </w:t>
      </w:r>
      <w:r w:rsidRPr="002940F3">
        <w:rPr>
          <w:rStyle w:val="StyleUnderline"/>
          <w:highlight w:val="green"/>
        </w:rPr>
        <w:t>the</w:t>
      </w:r>
      <w:r w:rsidRPr="00977882">
        <w:rPr>
          <w:rStyle w:val="StyleUnderline"/>
        </w:rPr>
        <w:t xml:space="preserve"> potential </w:t>
      </w:r>
      <w:r w:rsidRPr="002940F3">
        <w:rPr>
          <w:rStyle w:val="StyleUnderline"/>
          <w:highlight w:val="green"/>
        </w:rPr>
        <w:t>relations that Wilderson sets up through a critique of sovereignty are</w:t>
      </w:r>
      <w:r w:rsidRPr="00977882">
        <w:rPr>
          <w:rStyle w:val="StyleUnderline"/>
        </w:rPr>
        <w:t xml:space="preserve"> at best irrelevant or at worse </w:t>
      </w:r>
      <w:r w:rsidRPr="002940F3">
        <w:rPr>
          <w:rStyle w:val="StyleUnderline"/>
          <w:highlight w:val="green"/>
        </w:rPr>
        <w:t>false</w:t>
      </w:r>
      <w:r w:rsidRPr="00977882">
        <w:rPr>
          <w:rStyle w:val="StyleUnderline"/>
        </w:rPr>
        <w:t xml:space="preserve"> in Sexton’s absolute claim that slavery stands alone as the “threshold of the political world</w:t>
      </w:r>
      <w:r w:rsidRPr="002940F3">
        <w:rPr>
          <w:sz w:val="16"/>
        </w:rPr>
        <w:t xml:space="preserve">.”45 I suggest that </w:t>
      </w:r>
      <w:r w:rsidRPr="002940F3">
        <w:rPr>
          <w:rStyle w:val="StyleUnderline"/>
          <w:highlight w:val="green"/>
        </w:rPr>
        <w:t>this</w:t>
      </w:r>
      <w:r w:rsidRPr="00977882">
        <w:rPr>
          <w:rStyle w:val="StyleUnderline"/>
        </w:rPr>
        <w:t xml:space="preserve"> wavering </w:t>
      </w:r>
      <w:r w:rsidRPr="002940F3">
        <w:rPr>
          <w:rStyle w:val="StyleUnderline"/>
          <w:highlight w:val="green"/>
        </w:rPr>
        <w:t>relation/nonrelation of antiblackness and Indigeneity</w:t>
      </w:r>
      <w:r w:rsidRPr="00977882">
        <w:rPr>
          <w:rStyle w:val="StyleUnderline"/>
        </w:rPr>
        <w:t xml:space="preserve"> exhibited in Wilderson’s and Sexton’s work </w:t>
      </w:r>
      <w:r w:rsidRPr="002940F3">
        <w:rPr>
          <w:rStyle w:val="StyleUnderline"/>
          <w:highlight w:val="green"/>
        </w:rPr>
        <w:t>reveal the problem in any totalizing approach to the</w:t>
      </w:r>
      <w:r w:rsidRPr="00977882">
        <w:rPr>
          <w:rStyle w:val="StyleUnderline"/>
        </w:rPr>
        <w:t xml:space="preserve"> heterogeneous </w:t>
      </w:r>
      <w:r w:rsidRPr="002940F3">
        <w:rPr>
          <w:rStyle w:val="StyleUnderline"/>
          <w:highlight w:val="green"/>
        </w:rPr>
        <w:t>constitution of racial difference in settler colonies</w:t>
      </w:r>
      <w:r w:rsidRPr="002940F3">
        <w:rPr>
          <w:sz w:val="16"/>
          <w:highlight w:val="green"/>
        </w:rPr>
        <w:t>.</w:t>
      </w:r>
      <w:r w:rsidRPr="002940F3">
        <w:rPr>
          <w:sz w:val="16"/>
        </w:rPr>
        <w:t xml:space="preserve"> Beyond this inconsistency</w:t>
      </w:r>
      <w:r w:rsidRPr="00977882">
        <w:rPr>
          <w:rStyle w:val="StyleUnderline"/>
        </w:rPr>
        <w:t xml:space="preserve">, </w:t>
      </w:r>
      <w:r w:rsidRPr="002940F3">
        <w:rPr>
          <w:rStyle w:val="StyleUnderline"/>
          <w:highlight w:val="green"/>
        </w:rPr>
        <w:t>the</w:t>
      </w:r>
      <w:r w:rsidRPr="00977882">
        <w:rPr>
          <w:rStyle w:val="StyleUnderline"/>
        </w:rPr>
        <w:t xml:space="preserve"> liberal multiculturalist </w:t>
      </w:r>
      <w:r w:rsidRPr="002940F3">
        <w:rPr>
          <w:rStyle w:val="StyleUnderline"/>
          <w:highlight w:val="green"/>
        </w:rPr>
        <w:t>agenda that Wilderson and Sexton project into Indigenous sovereignty</w:t>
      </w:r>
      <w:r w:rsidRPr="00977882">
        <w:rPr>
          <w:rStyle w:val="StyleUnderline"/>
        </w:rPr>
        <w:t xml:space="preserve"> willfully </w:t>
      </w:r>
      <w:r w:rsidRPr="002940F3">
        <w:rPr>
          <w:rStyle w:val="StyleUnderline"/>
          <w:highlight w:val="green"/>
        </w:rPr>
        <w:t>evacuates any</w:t>
      </w:r>
      <w:r w:rsidRPr="00977882">
        <w:rPr>
          <w:rStyle w:val="StyleUnderline"/>
        </w:rPr>
        <w:t xml:space="preserve"> Indigenous </w:t>
      </w:r>
      <w:r w:rsidRPr="002940F3">
        <w:rPr>
          <w:rStyle w:val="StyleUnderline"/>
          <w:highlight w:val="green"/>
        </w:rPr>
        <w:t>refusal of a colonial politics of recognition</w:t>
      </w:r>
      <w:r w:rsidRPr="00977882">
        <w:rPr>
          <w:rStyle w:val="StyleUnderline"/>
        </w:rPr>
        <w:t>.</w:t>
      </w:r>
      <w:r w:rsidRPr="002940F3">
        <w:rPr>
          <w:sz w:val="16"/>
        </w:rPr>
        <w:t xml:space="preserve">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because “treaties are forms of articulation” that buttress “the interlocutory life of America as a coherent (albeit genocidal) idea.”47 But </w:t>
      </w:r>
      <w:r w:rsidRPr="00977882">
        <w:rPr>
          <w:rStyle w:val="StyleUnderline"/>
        </w:rPr>
        <w:t>such a depoliticized liberal project is frankly incompatible with Indigenous activism and scholarship that emerges from Native studies in North America.</w:t>
      </w:r>
      <w:r w:rsidRPr="002940F3">
        <w:rPr>
          <w:sz w:val="16"/>
        </w:rPr>
        <w:t xml:space="preserve"> The main argument in Glen Sean Coulthard’s book Red Skin, White Masks is to categorically reject “the liberal recognition-based approach to Indigenous selfdetermination.”48 This is not a politics of legitimizing Indigenous nations through state recognition but rather one of refusal, a refusal to be recognized and thus interpellated by the settler colonial nation-state. Drawing on Fanon, Coulthard describes the “necessity on the part of the oppressed to ‘turn away’ from their other-oriented master-dependency, and to instead struggle for freedom on their own terms and in accordance with their own values.”49 </w:t>
      </w:r>
      <w:r w:rsidRPr="003D624E">
        <w:rPr>
          <w:rStyle w:val="StyleUnderline"/>
        </w:rPr>
        <w:t>It is also difficult to reconcile the depoliticized narrative of “resurgence and recovery” that Wilderson and Sexton attribute to Indigenous sovereignty in the face of Idle No More, the anticapitalist Indigenous sovereignty movement in Canada whose national railway and highway blockades have seriously destabilized the expropriation of natural resources for the global market.</w:t>
      </w:r>
      <w:r w:rsidRPr="002940F3">
        <w:rPr>
          <w:sz w:val="16"/>
        </w:rPr>
        <w:t xml:space="preserve"> These are examples that Coulthard describes as “direct action” rather than negotiation—in other words, antagonism, not conflict resolution: 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 like Canada’s.50 These tactics are part of what Audra Simpson calls a “cartography of refusal” that “negates the authority of the other’s gaze.”51 It is impossible to frame the blockade movement, which has become the greatest threat to Canada’s resource agenda,52 as a struggle for “enfranchisement.” Idle No More is not in “conflict” with the Canadian nation-state; it is in a struggle against the very premise of settler colonial capitalism that requires the elimination of Indigenous peoples. As Coulthard states unambiguously, “For Indigenous nations to live, capitalism must die.”53 But perhaps my own defense of Indigenous decolonization movements for sovereignty begs a larger question about whether sovereignty in itself offers a radical politics that can encompass or mobilize a black radical tradition rooted in the project of abolition. And it is here that I agree with Sexton’s intervention to problematize the idea that antiracist agendas must emerge from the foundational priority of Indigenous sovereignty and restoration of land.54 </w:t>
      </w:r>
      <w:r w:rsidRPr="003D624E">
        <w:rPr>
          <w:rStyle w:val="StyleUnderline"/>
        </w:rPr>
        <w:t>But against the totalizing frame of Afro-pessimism, I want to stress instead the pitfalls of any antidialectical approach to the political economy of the settler colonial racial state from the position of either Indigenous or antiblack exceptionalism.</w:t>
      </w:r>
      <w:r w:rsidRPr="002940F3">
        <w:rPr>
          <w:sz w:val="16"/>
        </w:rPr>
        <w:t xml:space="preserve"> </w:t>
      </w:r>
      <w:r w:rsidRPr="00802818">
        <w:rPr>
          <w:rStyle w:val="StyleUnderline"/>
          <w:highlight w:val="green"/>
        </w:rPr>
        <w:t>Settler colonial racial capitalism is</w:t>
      </w:r>
      <w:r w:rsidRPr="003D624E">
        <w:rPr>
          <w:rStyle w:val="StyleUnderline"/>
        </w:rPr>
        <w:t xml:space="preserve"> not a thing but </w:t>
      </w:r>
      <w:r w:rsidRPr="00802818">
        <w:rPr>
          <w:rStyle w:val="StyleUnderline"/>
          <w:highlight w:val="green"/>
        </w:rPr>
        <w:t>a social relation</w:t>
      </w:r>
      <w:r w:rsidRPr="002940F3">
        <w:rPr>
          <w:sz w:val="16"/>
        </w:rPr>
        <w:t xml:space="preserve">. As such, </w:t>
      </w:r>
      <w:r w:rsidRPr="003D624E">
        <w:rPr>
          <w:rStyle w:val="StyleUnderline"/>
        </w:rPr>
        <w:t xml:space="preserve">it is not produced out of the causal relationships </w:t>
      </w:r>
      <w:r w:rsidRPr="002940F3">
        <w:rPr>
          <w:sz w:val="16"/>
        </w:rPr>
        <w:t xml:space="preserve">that Sexton puts forward here: “Slavery, as it were, precedes and prepares the way for colonialism, its forebear or fundament or support. Colonialism, as it were, the issue or heir of slavery, its outgrowth or edifice or monument.”55 </w:t>
      </w:r>
      <w:r w:rsidRPr="00802818">
        <w:rPr>
          <w:rStyle w:val="StyleUnderline"/>
          <w:highlight w:val="green"/>
        </w:rPr>
        <w:t>The</w:t>
      </w:r>
      <w:r w:rsidRPr="003D624E">
        <w:rPr>
          <w:rStyle w:val="StyleUnderline"/>
        </w:rPr>
        <w:t xml:space="preserve"> nearly totalizing </w:t>
      </w:r>
      <w:r w:rsidRPr="00802818">
        <w:rPr>
          <w:rStyle w:val="StyleUnderline"/>
          <w:highlight w:val="green"/>
        </w:rPr>
        <w:t>black existential frame is</w:t>
      </w:r>
      <w:r w:rsidRPr="003D624E">
        <w:rPr>
          <w:rStyle w:val="StyleUnderline"/>
        </w:rPr>
        <w:t xml:space="preserve"> similarly </w:t>
      </w:r>
      <w:r w:rsidRPr="00802818">
        <w:rPr>
          <w:rStyle w:val="StyleUnderline"/>
          <w:highlight w:val="green"/>
        </w:rPr>
        <w:t>based on a questionable construction of epistemic privilege</w:t>
      </w:r>
      <w:r w:rsidRPr="003D624E">
        <w:rPr>
          <w:rStyle w:val="StyleUnderline"/>
        </w:rPr>
        <w:t>: [black existence] does relate to the totality;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w:t>
      </w:r>
      <w:r w:rsidRPr="002940F3">
        <w:rPr>
          <w:sz w:val="16"/>
        </w:rPr>
        <w:t xml:space="preserve">.56 According to Sexton, no other oppression is reducible to antiblackness, but the relative totality of antiblackness is the privileged perspective from which to understand racial formation more broadly. But unlike the way feminist and queer critical theory interrogate heteropatriarchy from a subjectless standpoint, Sexton’s entire point seems to rest on the very specificity and singularity—rather than subjectlessness—of black critical theory’s capacity to understand race. </w:t>
      </w:r>
      <w:r w:rsidRPr="003D624E">
        <w:rPr>
          <w:rStyle w:val="StyleUnderline"/>
        </w:rPr>
        <w:t xml:space="preserve">The privilege of </w:t>
      </w:r>
      <w:r w:rsidRPr="00802818">
        <w:rPr>
          <w:rStyle w:val="StyleUnderline"/>
          <w:highlight w:val="green"/>
        </w:rPr>
        <w:t>this embodied viewpoint</w:t>
      </w:r>
      <w:r w:rsidRPr="003D624E">
        <w:rPr>
          <w:rStyle w:val="StyleUnderline"/>
        </w:rPr>
        <w:t xml:space="preserve"> similarly </w:t>
      </w:r>
      <w:r w:rsidRPr="00802818">
        <w:rPr>
          <w:rStyle w:val="StyleUnderline"/>
          <w:highlight w:val="green"/>
        </w:rPr>
        <w:t>relies on rigidly binaristic conceptions of land and bodily integrity</w:t>
      </w:r>
      <w:r w:rsidRPr="003D624E">
        <w:rPr>
          <w:rStyle w:val="StyleUnderline"/>
        </w:rPr>
        <w:t>.</w:t>
      </w:r>
      <w:r w:rsidRPr="002940F3">
        <w:rPr>
          <w:sz w:val="16"/>
        </w:rPr>
        <w:t xml:space="preserve">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nonrelation to her body precedes and exceeds any other body’s relation to land. However, </w:t>
      </w:r>
      <w:r w:rsidRPr="002940F3">
        <w:rPr>
          <w:rStyle w:val="StyleUnderline"/>
        </w:rPr>
        <w:t>the settler colonial designation of the United States and Canada as terra nullius—as legally empty lands—denies the very corporeality of Indigenous populations to inhabit land, much less have any rights to it. Alongside genocidal elimination, the erasure of Indigenous corporeal existence is inseparable from the ground it doesn’t stand on, or is removed from.</w:t>
      </w:r>
      <w:r w:rsidRPr="002940F3">
        <w:rPr>
          <w:sz w:val="16"/>
        </w:rPr>
        <w:t xml:space="preserve"> For the same reason that the economic reductionism of orthodox Marxism has been discredited, </w:t>
      </w:r>
      <w:r w:rsidRPr="002940F3">
        <w:rPr>
          <w:rStyle w:val="StyleUnderline"/>
        </w:rPr>
        <w:t xml:space="preserve">such </w:t>
      </w:r>
      <w:r w:rsidRPr="00802818">
        <w:rPr>
          <w:rStyle w:val="StyleUnderline"/>
          <w:highlight w:val="green"/>
        </w:rPr>
        <w:t>an argument that frames racial slavery as a base for a colonial superstructure</w:t>
      </w:r>
      <w:r w:rsidRPr="002940F3">
        <w:rPr>
          <w:rStyle w:val="StyleUnderline"/>
        </w:rPr>
        <w:t xml:space="preserve"> similarly </w:t>
      </w:r>
      <w:r w:rsidRPr="00802818">
        <w:rPr>
          <w:rStyle w:val="StyleUnderline"/>
          <w:highlight w:val="green"/>
        </w:rPr>
        <w:t>fails to take into account the dialectics of settler colonial capitalism</w:t>
      </w:r>
      <w:r w:rsidRPr="002940F3">
        <w:rPr>
          <w:rStyle w:val="StyleUnderline"/>
        </w:rPr>
        <w:t>.</w:t>
      </w:r>
      <w:r w:rsidRPr="002940F3">
        <w:rPr>
          <w:sz w:val="16"/>
        </w:rPr>
        <w:t xml:space="preserve"> </w:t>
      </w:r>
      <w:r w:rsidRPr="002940F3">
        <w:rPr>
          <w:rStyle w:val="StyleUnderline"/>
        </w:rPr>
        <w:t xml:space="preserve">The political economy of </w:t>
      </w:r>
      <w:r w:rsidRPr="00802818">
        <w:rPr>
          <w:rStyle w:val="StyleUnderline"/>
          <w:highlight w:val="green"/>
        </w:rPr>
        <w:t>colonial capitalism is</w:t>
      </w:r>
      <w:r w:rsidRPr="002940F3">
        <w:rPr>
          <w:rStyle w:val="StyleUnderline"/>
        </w:rPr>
        <w:t xml:space="preserve"> more appropriately </w:t>
      </w:r>
      <w:r w:rsidRPr="00802818">
        <w:rPr>
          <w:rStyle w:val="StyleUnderline"/>
          <w:highlight w:val="green"/>
        </w:rPr>
        <w:t>figured as an ecology of power relations</w:t>
      </w:r>
      <w:r w:rsidRPr="002940F3">
        <w:rPr>
          <w:rStyle w:val="StyleUnderline"/>
        </w:rPr>
        <w:t xml:space="preserve"> than a linear chain of events.</w:t>
      </w:r>
      <w:r w:rsidRPr="002940F3">
        <w:rPr>
          <w:sz w:val="16"/>
        </w:rPr>
        <w:t xml:space="preserve"> Relinquishing any conceptual privilege that might be attributed to Indigeneity, alternatively, Coulthard offers a useful anti-exceptionalist stance: </w:t>
      </w:r>
      <w:r w:rsidRPr="002940F3">
        <w:rPr>
          <w:rStyle w:val="StyleUnderline"/>
        </w:rPr>
        <w:t>“</w:t>
      </w:r>
      <w:r w:rsidRPr="00802818">
        <w:rPr>
          <w:rStyle w:val="StyleUnderline"/>
          <w:highlight w:val="green"/>
        </w:rPr>
        <w:t>the colonial relation should</w:t>
      </w:r>
      <w:r w:rsidRPr="002940F3">
        <w:rPr>
          <w:rStyle w:val="StyleUnderline"/>
        </w:rPr>
        <w:t xml:space="preserve"> not </w:t>
      </w:r>
      <w:r w:rsidRPr="00802818">
        <w:rPr>
          <w:rStyle w:val="StyleUnderline"/>
          <w:highlight w:val="green"/>
        </w:rPr>
        <w:t>be understood</w:t>
      </w:r>
      <w:r w:rsidRPr="002940F3">
        <w:rPr>
          <w:rStyle w:val="StyleUnderline"/>
        </w:rPr>
        <w:t xml:space="preserve"> as a primary locus of ‘base’ from which these other forms of oppression flow, but rather </w:t>
      </w:r>
      <w:r w:rsidRPr="00802818">
        <w:rPr>
          <w:rStyle w:val="StyleUnderline"/>
          <w:highlight w:val="green"/>
        </w:rPr>
        <w:t>as the</w:t>
      </w:r>
      <w:r w:rsidRPr="002940F3">
        <w:rPr>
          <w:rStyle w:val="StyleUnderline"/>
        </w:rPr>
        <w:t xml:space="preserve"> inherited </w:t>
      </w:r>
      <w:r w:rsidRPr="00802818">
        <w:rPr>
          <w:rStyle w:val="StyleUnderline"/>
          <w:highlight w:val="green"/>
        </w:rPr>
        <w:t>background field within which</w:t>
      </w:r>
      <w:r w:rsidRPr="002940F3">
        <w:rPr>
          <w:rStyle w:val="StyleUnderline"/>
        </w:rPr>
        <w:t xml:space="preserve"> market, racist, patriarchal, and state </w:t>
      </w:r>
      <w:r w:rsidRPr="00802818">
        <w:rPr>
          <w:rStyle w:val="StyleUnderline"/>
          <w:highlight w:val="green"/>
        </w:rPr>
        <w:t>relations converge</w:t>
      </w:r>
      <w:r w:rsidRPr="002940F3">
        <w:rPr>
          <w:rStyle w:val="StyleUnderline"/>
        </w:rPr>
        <w:t>.”</w:t>
      </w:r>
      <w:r w:rsidRPr="002940F3">
        <w:rPr>
          <w:sz w:val="16"/>
        </w:rPr>
        <w:t xml:space="preserve">58 From this view, </w:t>
      </w:r>
      <w:r w:rsidRPr="00802818">
        <w:rPr>
          <w:rStyle w:val="StyleUnderline"/>
          <w:highlight w:val="green"/>
        </w:rPr>
        <w:t>race and colonialism form the matrix of the settler colonial racial state</w:t>
      </w:r>
      <w:r w:rsidRPr="002940F3">
        <w:rPr>
          <w:rStyle w:val="StyleUnderline"/>
        </w:rPr>
        <w:t>. Putting colonial land and enslaved labor at the center of a dialectical analysis, we can see that blackness is neither reducible to Indigenous land nor Indigeneity to enslaved labor.</w:t>
      </w:r>
      <w:r w:rsidRPr="002940F3">
        <w:rPr>
          <w:sz w:val="16"/>
        </w:rPr>
        <w:t xml:space="preserve"> </w:t>
      </w:r>
      <w:r w:rsidRPr="002940F3">
        <w:rPr>
          <w:rStyle w:val="StyleUnderline"/>
        </w:rPr>
        <w:t xml:space="preserve">Indigenous peoples and slaves are not reducible to each other because </w:t>
      </w:r>
      <w:r w:rsidRPr="00802818">
        <w:rPr>
          <w:rStyle w:val="StyleUnderline"/>
          <w:highlight w:val="green"/>
        </w:rPr>
        <w:t>settler colonialism abides by a dual logic</w:t>
      </w:r>
      <w:r w:rsidRPr="002940F3">
        <w:rPr>
          <w:rStyle w:val="StyleUnderline"/>
        </w:rPr>
        <w:t xml:space="preserve"> that is originally </w:t>
      </w:r>
      <w:r w:rsidRPr="00802818">
        <w:rPr>
          <w:rStyle w:val="StyleUnderline"/>
          <w:highlight w:val="green"/>
        </w:rPr>
        <w:t>driven to eliminate Native peoples from land and mix the land with enslaved black labor.</w:t>
      </w:r>
      <w:r w:rsidRPr="002940F3">
        <w:rPr>
          <w:sz w:val="16"/>
        </w:rPr>
        <w:t xml:space="preserve"> </w:t>
      </w:r>
      <w:r w:rsidRPr="002940F3">
        <w:rPr>
          <w:rStyle w:val="StyleUnderline"/>
        </w:rPr>
        <w:t>If land is the basis of settler colonialists’ relationship to Indigenous peoples, it is labor that frames that relationship with enslaved peoples</w:t>
      </w:r>
      <w:r w:rsidRPr="002940F3">
        <w:rPr>
          <w:sz w:val="16"/>
        </w:rPr>
        <w:t>. We can draw on Patrick Wolfe’s important points about the heterogeneous racial effects of such a settler formation based on Indigenous land and enslaved labor</w:t>
      </w:r>
      <w:r w:rsidRPr="00802818">
        <w:rPr>
          <w:sz w:val="16"/>
          <w:szCs w:val="16"/>
        </w:rPr>
        <w:t>. To summarize those points,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w:t>
      </w:r>
      <w:r w:rsidRPr="002940F3">
        <w:rPr>
          <w:rStyle w:val="StyleUnderline"/>
        </w:rPr>
        <w:t xml:space="preserve">. </w:t>
      </w:r>
      <w:r w:rsidRPr="00802818">
        <w:rPr>
          <w:rStyle w:val="StyleUnderline"/>
          <w:highlight w:val="green"/>
        </w:rPr>
        <w:t>One logic does not cause the other</w:t>
      </w:r>
      <w:r w:rsidRPr="002940F3">
        <w:rPr>
          <w:rStyle w:val="StyleUnderline"/>
        </w:rPr>
        <w:t xml:space="preserve">; rather, </w:t>
      </w:r>
      <w:r w:rsidRPr="00802818">
        <w:rPr>
          <w:rStyle w:val="StyleUnderline"/>
          <w:highlight w:val="green"/>
        </w:rPr>
        <w:t>they work</w:t>
      </w:r>
      <w:r w:rsidRPr="002940F3">
        <w:rPr>
          <w:rStyle w:val="StyleUnderline"/>
        </w:rPr>
        <w:t xml:space="preserve"> together </w:t>
      </w:r>
      <w:r w:rsidRPr="00802818">
        <w:rPr>
          <w:rStyle w:val="StyleUnderline"/>
          <w:highlight w:val="green"/>
        </w:rPr>
        <w:t>to serve a unitary end in increasing white settler property</w:t>
      </w:r>
      <w:r w:rsidRPr="002940F3">
        <w:rPr>
          <w:rStyle w:val="StyleUnderline"/>
        </w:rPr>
        <w:t xml:space="preserve"> in the form of land and an enslaved labor force.</w:t>
      </w:r>
      <w:r w:rsidRPr="002940F3">
        <w:rPr>
          <w:sz w:val="16"/>
        </w:rPr>
        <w:t xml:space="preserve"> As a result, </w:t>
      </w:r>
      <w:r w:rsidRPr="002940F3">
        <w:rPr>
          <w:rStyle w:val="StyleUnderline"/>
        </w:rPr>
        <w:t>in the postemancipation, postfrontier era, the racial content of Indigenous peoples is entirely dissolvable and eradicable.</w:t>
      </w:r>
      <w:r w:rsidRPr="002940F3">
        <w:rPr>
          <w:sz w:val="16"/>
        </w:rPr>
        <w:t xml:space="preserve"> Alternatively, the racial content of blackness remains absolute and essential, and maintains an infinite capacity to contaminate. As Wolfe states, “</w:t>
      </w:r>
      <w:r w:rsidRPr="002940F3">
        <w:rPr>
          <w:rStyle w:val="StyleUnderline"/>
        </w:rPr>
        <w:t>the respective racializations . . . were diametrically opposed, in a manner that reflected and preserved the foundational distinction between land and labor.</w:t>
      </w:r>
      <w:r w:rsidRPr="002940F3">
        <w:rPr>
          <w:sz w:val="16"/>
        </w:rPr>
        <w:t xml:space="preserve"> For whereas race for black people became an indelible trait that would survive any amount of admixture, race for Indians became an inherently descending quantity that was terminally susceptible to dilution.”59 One consequence is that the phrase “separate but equal” can take two meanings: as either an injurious legal relic or a sovereign politics of the future.60 Given this stark distinction in racial ontologies</w:t>
      </w:r>
      <w:r w:rsidRPr="002940F3">
        <w:rPr>
          <w:rStyle w:val="StyleUnderline"/>
        </w:rPr>
        <w:t xml:space="preserve">, </w:t>
      </w:r>
      <w:r w:rsidRPr="00802818">
        <w:rPr>
          <w:rStyle w:val="StyleUnderline"/>
          <w:highlight w:val="green"/>
        </w:rPr>
        <w:t>any</w:t>
      </w:r>
      <w:r w:rsidRPr="002940F3">
        <w:rPr>
          <w:rStyle w:val="StyleUnderline"/>
        </w:rPr>
        <w:t xml:space="preserve"> critical </w:t>
      </w:r>
      <w:r w:rsidRPr="00802818">
        <w:rPr>
          <w:rStyle w:val="StyleUnderline"/>
          <w:highlight w:val="green"/>
        </w:rPr>
        <w:t>theory that views race and colonialism as a causal rather than dialectical relation is incapable of exposing these</w:t>
      </w:r>
      <w:r w:rsidRPr="002940F3">
        <w:rPr>
          <w:rStyle w:val="StyleUnderline"/>
        </w:rPr>
        <w:t xml:space="preserve"> inextricable </w:t>
      </w:r>
      <w:r w:rsidRPr="00802818">
        <w:rPr>
          <w:rStyle w:val="StyleUnderline"/>
          <w:highlight w:val="green"/>
        </w:rPr>
        <w:t>logics of settler colonialism.</w:t>
      </w:r>
    </w:p>
    <w:p w14:paraId="613736EB" w14:textId="77777777" w:rsidR="007030AD" w:rsidRDefault="007030AD" w:rsidP="007030AD">
      <w:pPr>
        <w:pStyle w:val="Heading4"/>
        <w:numPr>
          <w:ilvl w:val="0"/>
          <w:numId w:val="28"/>
        </w:numPr>
      </w:pPr>
      <w:r>
        <w:t>Perm Solves: Settler colonialism positions black flesh as fungible not only as a laborer but as property, Black fungibility represents the possibility for settler colonial imaginaries that is key to theorize anti-blackness with colonial violence</w:t>
      </w:r>
    </w:p>
    <w:p w14:paraId="1E42B1C3" w14:textId="77777777" w:rsidR="007030AD" w:rsidRPr="006434CC" w:rsidRDefault="007030AD" w:rsidP="007030AD">
      <w:pPr>
        <w:rPr>
          <w:rStyle w:val="Style13ptBold"/>
        </w:rPr>
      </w:pPr>
      <w:r w:rsidRPr="006434CC">
        <w:rPr>
          <w:rStyle w:val="Style13ptBold"/>
        </w:rPr>
        <w:t>King 14</w:t>
      </w:r>
    </w:p>
    <w:p w14:paraId="7FAA37E3" w14:textId="77777777" w:rsidR="007030AD" w:rsidRPr="007D590C" w:rsidRDefault="007030AD" w:rsidP="007030AD">
      <w:pPr>
        <w:rPr>
          <w:sz w:val="16"/>
        </w:rPr>
      </w:pPr>
      <w:r>
        <w:rPr>
          <w:sz w:val="16"/>
        </w:rPr>
        <w:t>(Tiffany King,</w:t>
      </w:r>
      <w:r w:rsidRPr="008326ED">
        <w:rPr>
          <w:rFonts w:hint="eastAsia"/>
        </w:rPr>
        <w:t xml:space="preserve"> </w:t>
      </w:r>
      <w:r w:rsidRPr="008326ED">
        <w:rPr>
          <w:rFonts w:hint="eastAsia"/>
          <w:sz w:val="16"/>
        </w:rPr>
        <w:t>an Assistant Professor of Women</w:t>
      </w:r>
      <w:r w:rsidRPr="008326ED">
        <w:rPr>
          <w:rFonts w:hint="eastAsia"/>
          <w:sz w:val="16"/>
        </w:rPr>
        <w:t>’</w:t>
      </w:r>
      <w:r w:rsidRPr="008326ED">
        <w:rPr>
          <w:rFonts w:hint="eastAsia"/>
          <w:sz w:val="16"/>
        </w:rPr>
        <w:t>s, Gender and Sexuality Studies at Georgia State University</w:t>
      </w:r>
      <w:r>
        <w:rPr>
          <w:sz w:val="16"/>
        </w:rPr>
        <w:t xml:space="preserve">, </w:t>
      </w:r>
      <w:r>
        <w:rPr>
          <w:rFonts w:hint="eastAsia"/>
          <w:sz w:val="16"/>
        </w:rPr>
        <w:t>”</w:t>
      </w:r>
      <w:r>
        <w:rPr>
          <w:sz w:val="16"/>
        </w:rPr>
        <w:t>L</w:t>
      </w:r>
      <w:r w:rsidRPr="006434CC">
        <w:rPr>
          <w:rFonts w:hint="eastAsia"/>
          <w:sz w:val="16"/>
        </w:rPr>
        <w:t>abor</w:t>
      </w:r>
      <w:r w:rsidRPr="006434CC">
        <w:rPr>
          <w:rFonts w:hint="eastAsia"/>
          <w:sz w:val="16"/>
        </w:rPr>
        <w:t>’</w:t>
      </w:r>
      <w:r w:rsidRPr="006434CC">
        <w:rPr>
          <w:rFonts w:hint="eastAsia"/>
          <w:sz w:val="16"/>
        </w:rPr>
        <w:t>s Aphasia: Toward Antiblackness as Constitutive to Settler Colonialism</w:t>
      </w:r>
      <w:r>
        <w:rPr>
          <w:rFonts w:hint="eastAsia"/>
          <w:sz w:val="16"/>
        </w:rPr>
        <w:t>”</w:t>
      </w:r>
      <w:r>
        <w:rPr>
          <w:sz w:val="16"/>
        </w:rPr>
        <w:t>, Decolonization Indigeneit</w:t>
      </w:r>
      <w:r>
        <w:rPr>
          <w:rFonts w:hint="eastAsia"/>
          <w:sz w:val="16"/>
        </w:rPr>
        <w:t>y</w:t>
      </w:r>
      <w:r>
        <w:rPr>
          <w:sz w:val="16"/>
        </w:rPr>
        <w:t>, Education &amp; Society, June 10, 2014 DMW)</w:t>
      </w:r>
    </w:p>
    <w:p w14:paraId="402F0C8E" w14:textId="77777777" w:rsidR="007030AD" w:rsidRDefault="007030AD" w:rsidP="007030AD">
      <w:pPr>
        <w:rPr>
          <w:sz w:val="16"/>
        </w:rPr>
      </w:pPr>
    </w:p>
    <w:p w14:paraId="68017E9F" w14:textId="77777777" w:rsidR="007030AD" w:rsidRPr="00C02FF9" w:rsidRDefault="007030AD" w:rsidP="007030AD">
      <w:pPr>
        <w:rPr>
          <w:sz w:val="14"/>
        </w:rPr>
      </w:pPr>
      <w:r w:rsidRPr="006434CC">
        <w:rPr>
          <w:rFonts w:hint="eastAsia"/>
          <w:sz w:val="14"/>
        </w:rPr>
        <w:t>For the past few weeks a convergence of social media discussions on reparations, Shona Jackson</w:t>
      </w:r>
      <w:r w:rsidRPr="006434CC">
        <w:rPr>
          <w:rFonts w:hint="eastAsia"/>
          <w:sz w:val="14"/>
        </w:rPr>
        <w:t>’</w:t>
      </w:r>
      <w:r w:rsidRPr="006434CC">
        <w:rPr>
          <w:rFonts w:hint="eastAsia"/>
          <w:sz w:val="14"/>
        </w:rPr>
        <w:t xml:space="preserve">s book Creole Indigeneity: Between Myth and Nation in the Caribbean, and her recent post </w:t>
      </w:r>
      <w:r w:rsidRPr="006434CC">
        <w:rPr>
          <w:rFonts w:hint="eastAsia"/>
          <w:sz w:val="14"/>
        </w:rPr>
        <w:t>“</w:t>
      </w:r>
      <w:r w:rsidRPr="006434CC">
        <w:rPr>
          <w:rFonts w:hint="eastAsia"/>
          <w:sz w:val="14"/>
        </w:rPr>
        <w:t>Humanity beyond the Regime of Labor,</w:t>
      </w:r>
      <w:r w:rsidRPr="006434CC">
        <w:rPr>
          <w:rFonts w:hint="eastAsia"/>
          <w:sz w:val="14"/>
        </w:rPr>
        <w:t>”</w:t>
      </w:r>
      <w:r w:rsidRPr="006434CC">
        <w:rPr>
          <w:rFonts w:hint="eastAsia"/>
          <w:sz w:val="14"/>
        </w:rPr>
        <w:t xml:space="preserve"> as well as my own thinking about Black Studies</w:t>
      </w:r>
      <w:r w:rsidRPr="006434CC">
        <w:rPr>
          <w:rFonts w:hint="eastAsia"/>
          <w:sz w:val="14"/>
        </w:rPr>
        <w:t>’</w:t>
      </w:r>
      <w:r w:rsidRPr="006434CC">
        <w:rPr>
          <w:rFonts w:hint="eastAsia"/>
          <w:sz w:val="14"/>
        </w:rPr>
        <w:t xml:space="preserve"> engagement with Conquest have all compelled me to think critically about the issue of Black labor.[1] </w:t>
      </w:r>
      <w:r w:rsidRPr="00572F1A">
        <w:rPr>
          <w:rStyle w:val="StyleUnderline"/>
          <w:rFonts w:hint="eastAsia"/>
        </w:rPr>
        <w:t xml:space="preserve">I would like to take a moment to focus on the conceptual limits of labor as an epistemic frame for thinking about Blackness </w:t>
      </w:r>
      <w:r w:rsidRPr="006434CC">
        <w:rPr>
          <w:rFonts w:hint="eastAsia"/>
          <w:sz w:val="14"/>
        </w:rPr>
        <w:t xml:space="preserve">(as bodies and discourse) </w:t>
      </w:r>
      <w:r w:rsidRPr="00572F1A">
        <w:rPr>
          <w:rStyle w:val="StyleUnderline"/>
          <w:rFonts w:hint="eastAsia"/>
        </w:rPr>
        <w:t>and its relationship to settler colonialism. I am particularly concerned about the ways that Black labor may crowd out Black fungibility as a conceptual frame for thinking about Blackness within settler colonial discourses.</w:t>
      </w:r>
      <w:r>
        <w:rPr>
          <w:rStyle w:val="StyleUnderline"/>
        </w:rPr>
        <w:t xml:space="preserve"> </w:t>
      </w:r>
      <w:r w:rsidRPr="006434CC">
        <w:rPr>
          <w:sz w:val="14"/>
        </w:rPr>
        <w:t xml:space="preserve"> </w:t>
      </w:r>
      <w:r w:rsidRPr="006434CC">
        <w:rPr>
          <w:rFonts w:hint="eastAsia"/>
          <w:sz w:val="14"/>
        </w:rPr>
        <w:t>While many scholars who understand themselves as humanists have long ago conceded that strict or heavy-handed Marxian (political economic) analyses are generally impoverished and wanting; labor as an analytic persists. Indeed, labor as a discourse, or what</w:t>
      </w:r>
      <w:r w:rsidRPr="006434CC">
        <w:rPr>
          <w:sz w:val="14"/>
        </w:rPr>
        <w:t xml:space="preserve"> Shona Jackson would call a </w:t>
      </w:r>
      <w:r w:rsidRPr="006434CC">
        <w:rPr>
          <w:rFonts w:hint="eastAsia"/>
          <w:sz w:val="14"/>
        </w:rPr>
        <w:t>“</w:t>
      </w:r>
      <w:r w:rsidRPr="006434CC">
        <w:rPr>
          <w:sz w:val="14"/>
        </w:rPr>
        <w:t>metaphysics</w:t>
      </w:r>
      <w:r w:rsidRPr="006434CC">
        <w:rPr>
          <w:rFonts w:hint="eastAsia"/>
          <w:sz w:val="14"/>
        </w:rPr>
        <w:t>”</w:t>
      </w:r>
      <w:r w:rsidRPr="006434CC">
        <w:rPr>
          <w:sz w:val="14"/>
        </w:rPr>
        <w:t xml:space="preserve"> and </w:t>
      </w:r>
      <w:r w:rsidRPr="006434CC">
        <w:rPr>
          <w:rFonts w:hint="eastAsia"/>
          <w:sz w:val="14"/>
        </w:rPr>
        <w:t>“</w:t>
      </w:r>
      <w:r w:rsidRPr="006434CC">
        <w:rPr>
          <w:sz w:val="14"/>
        </w:rPr>
        <w:t>ontoepistemology</w:t>
      </w:r>
      <w:r w:rsidRPr="006434CC">
        <w:rPr>
          <w:rFonts w:hint="eastAsia"/>
          <w:sz w:val="14"/>
        </w:rPr>
        <w:t>”</w:t>
      </w:r>
      <w:r w:rsidRPr="006434CC">
        <w:rPr>
          <w:rFonts w:hint="cs"/>
          <w:sz w:val="14"/>
        </w:rPr>
        <w:t>—</w:t>
      </w:r>
      <w:r w:rsidRPr="006434CC">
        <w:rPr>
          <w:sz w:val="14"/>
        </w:rPr>
        <w:t>a way of living and a way of articulating this mode of living</w:t>
      </w:r>
      <w:r w:rsidRPr="006434CC">
        <w:rPr>
          <w:rFonts w:hint="cs"/>
          <w:sz w:val="14"/>
        </w:rPr>
        <w:t>—</w:t>
      </w:r>
      <w:r w:rsidRPr="006434CC">
        <w:rPr>
          <w:sz w:val="14"/>
        </w:rPr>
        <w:t xml:space="preserve"> still haunts our critical theories (Jackson, 2012, p. 217).[2</w:t>
      </w:r>
      <w:r w:rsidRPr="00572F1A">
        <w:rPr>
          <w:rStyle w:val="StyleUnderline"/>
        </w:rPr>
        <w:t>] This is particularly true as scholars undertake the difficult wor</w:t>
      </w:r>
      <w:r w:rsidRPr="00572F1A">
        <w:rPr>
          <w:rStyle w:val="StyleUnderline"/>
          <w:rFonts w:hint="eastAsia"/>
        </w:rPr>
        <w:t xml:space="preserve">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w:t>
      </w:r>
      <w:r w:rsidRPr="006434CC">
        <w:rPr>
          <w:rFonts w:hint="eastAsia"/>
          <w:sz w:val="14"/>
        </w:rPr>
        <w:t>I commend scholars for taking on this task.</w:t>
      </w:r>
      <w:r w:rsidRPr="006434CC">
        <w:rPr>
          <w:sz w:val="14"/>
        </w:rPr>
        <w:t xml:space="preserve"> </w:t>
      </w:r>
      <w:r w:rsidRPr="006434CC">
        <w:rPr>
          <w:rFonts w:hint="eastAsia"/>
          <w:sz w:val="14"/>
        </w:rPr>
        <w:t xml:space="preserve">In order to do this cumbersome work, scholars tend to rely on the tried and true rubric of labor. </w:t>
      </w:r>
      <w:r w:rsidRPr="00E030CD">
        <w:rPr>
          <w:rStyle w:val="StyleUnderline"/>
          <w:rFonts w:hint="eastAsia"/>
        </w:rPr>
        <w:t xml:space="preserve">Labor becomes the site and mode of incorporating non-Black and non-Indigenous people into settler colonial relations in White settler nation-states. </w:t>
      </w:r>
      <w:r w:rsidRPr="006434CC">
        <w:rPr>
          <w:rFonts w:hint="eastAsia"/>
          <w:sz w:val="14"/>
        </w:rPr>
        <w:t xml:space="preserve">People of Color scholars often rehearse histories of arrival as populations of coerced labor as a way of explaining their presence, as well as distance or proximity to the category of the Settler. Labor also becomes a liberal discourse that allows immigrants and migrants to narrate the terms of their belonging and citizenship within White settler colonial states. In this way, </w:t>
      </w:r>
      <w:r w:rsidRPr="00E030CD">
        <w:rPr>
          <w:rStyle w:val="StyleUnderline"/>
          <w:rFonts w:hint="eastAsia"/>
        </w:rPr>
        <w:t>labor functions as another discourse of inclusion.</w:t>
      </w:r>
      <w:r w:rsidRPr="006434CC">
        <w:rPr>
          <w:rFonts w:hint="eastAsia"/>
          <w:sz w:val="14"/>
        </w:rPr>
        <w:t xml:space="preserve"> Recently, Jamilah Martin in response to Ta-Nehisi Coates</w:t>
      </w:r>
      <w:r w:rsidRPr="006434CC">
        <w:rPr>
          <w:rFonts w:hint="eastAsia"/>
          <w:sz w:val="14"/>
        </w:rPr>
        <w:t>’</w:t>
      </w:r>
      <w:r w:rsidRPr="006434CC">
        <w:rPr>
          <w:rFonts w:hint="eastAsia"/>
          <w:sz w:val="14"/>
        </w:rPr>
        <w:t xml:space="preserve"> article </w:t>
      </w:r>
      <w:r w:rsidRPr="006434CC">
        <w:rPr>
          <w:rFonts w:hint="eastAsia"/>
          <w:sz w:val="14"/>
        </w:rPr>
        <w:t>“</w:t>
      </w:r>
      <w:r w:rsidRPr="006434CC">
        <w:rPr>
          <w:rFonts w:hint="eastAsia"/>
          <w:sz w:val="14"/>
        </w:rPr>
        <w:t>The Case for Reparations</w:t>
      </w:r>
      <w:r w:rsidRPr="006434CC">
        <w:rPr>
          <w:rFonts w:hint="eastAsia"/>
          <w:sz w:val="14"/>
        </w:rPr>
        <w:t>”</w:t>
      </w:r>
      <w:r w:rsidRPr="006434CC">
        <w:rPr>
          <w:rFonts w:hint="eastAsia"/>
          <w:sz w:val="14"/>
        </w:rPr>
        <w:t xml:space="preserve"> made a similar and astute point in her blog post </w:t>
      </w:r>
      <w:r w:rsidRPr="006434CC">
        <w:rPr>
          <w:rFonts w:hint="eastAsia"/>
          <w:sz w:val="14"/>
        </w:rPr>
        <w:t>“</w:t>
      </w:r>
      <w:r w:rsidRPr="006434CC">
        <w:rPr>
          <w:rFonts w:hint="eastAsia"/>
          <w:sz w:val="14"/>
        </w:rPr>
        <w:t>On Reparations: Resisting Inclusion and Co-optation</w:t>
      </w:r>
      <w:r w:rsidRPr="006434CC">
        <w:rPr>
          <w:rFonts w:hint="eastAsia"/>
          <w:sz w:val="14"/>
        </w:rPr>
        <w:t>”</w:t>
      </w:r>
      <w:r w:rsidRPr="006434CC">
        <w:rPr>
          <w:rFonts w:hint="eastAsia"/>
          <w:sz w:val="14"/>
        </w:rPr>
        <w:t xml:space="preserve"> that reparations work as a discourse of inclusion within the project of American Democracy within the </w:t>
      </w:r>
      <w:r w:rsidRPr="006434CC">
        <w:rPr>
          <w:rFonts w:hint="eastAsia"/>
          <w:sz w:val="14"/>
        </w:rPr>
        <w:t>“</w:t>
      </w:r>
      <w:r w:rsidRPr="006434CC">
        <w:rPr>
          <w:rFonts w:hint="eastAsia"/>
          <w:sz w:val="14"/>
        </w:rPr>
        <w:t>U.S. anti-Black settler-imperial state.</w:t>
      </w:r>
      <w:r w:rsidRPr="006434CC">
        <w:rPr>
          <w:rFonts w:hint="eastAsia"/>
          <w:sz w:val="14"/>
        </w:rPr>
        <w:t>”</w:t>
      </w:r>
      <w:r w:rsidRPr="006434CC">
        <w:rPr>
          <w:rFonts w:hint="eastAsia"/>
          <w:sz w:val="14"/>
        </w:rPr>
        <w:t xml:space="preserve"> While the integrationist project of reparations may be a liberal project of inclusion, it also relies on a </w:t>
      </w:r>
      <w:r w:rsidRPr="006434CC">
        <w:rPr>
          <w:rFonts w:hint="eastAsia"/>
          <w:sz w:val="14"/>
        </w:rPr>
        <w:t>“</w:t>
      </w:r>
      <w:r w:rsidRPr="006434CC">
        <w:rPr>
          <w:rFonts w:hint="eastAsia"/>
          <w:sz w:val="14"/>
        </w:rPr>
        <w:t>teleology of modern labor</w:t>
      </w:r>
      <w:r w:rsidRPr="006434CC">
        <w:rPr>
          <w:rFonts w:hint="eastAsia"/>
          <w:sz w:val="14"/>
        </w:rPr>
        <w:t>”</w:t>
      </w:r>
      <w:r w:rsidRPr="006434CC">
        <w:rPr>
          <w:rFonts w:hint="eastAsia"/>
          <w:sz w:val="14"/>
        </w:rPr>
        <w:t xml:space="preserve"> (Jackson 2012, p. 147). It holds out hope for Black inclusion into a human family of laborers/workers. Yet, </w:t>
      </w:r>
      <w:r w:rsidRPr="00E030CD">
        <w:rPr>
          <w:rStyle w:val="StyleUnderline"/>
          <w:rFonts w:hint="eastAsia"/>
        </w:rPr>
        <w:t xml:space="preserve">despite the claim of the Black laborer as </w:t>
      </w:r>
      <w:r w:rsidRPr="00E030CD">
        <w:rPr>
          <w:rStyle w:val="StyleUnderline"/>
          <w:rFonts w:hint="eastAsia"/>
        </w:rPr>
        <w:t>“</w:t>
      </w:r>
      <w:r w:rsidRPr="00E030CD">
        <w:rPr>
          <w:rStyle w:val="StyleUnderline"/>
          <w:rFonts w:hint="eastAsia"/>
        </w:rPr>
        <w:t>subject</w:t>
      </w:r>
      <w:r w:rsidRPr="00E030CD">
        <w:rPr>
          <w:rStyle w:val="StyleUnderline"/>
          <w:rFonts w:hint="eastAsia"/>
        </w:rPr>
        <w:t>”</w:t>
      </w:r>
      <w:r w:rsidRPr="00E030CD">
        <w:rPr>
          <w:rStyle w:val="StyleUnderline"/>
          <w:rFonts w:hint="eastAsia"/>
        </w:rPr>
        <w:t>, embedded within the metaphysics of labor</w:t>
      </w:r>
      <w:r w:rsidRPr="006434CC">
        <w:rPr>
          <w:rFonts w:hint="eastAsia"/>
          <w:sz w:val="14"/>
        </w:rPr>
        <w:t>, the bill H.R. 40 (otherwise known as the Reparations Bill) has not gained traction.</w:t>
      </w:r>
      <w:r w:rsidRPr="006434CC">
        <w:rPr>
          <w:sz w:val="14"/>
        </w:rPr>
        <w:t xml:space="preserve"> </w:t>
      </w:r>
      <w:r w:rsidRPr="006434CC">
        <w:rPr>
          <w:rFonts w:hint="eastAsia"/>
          <w:sz w:val="14"/>
        </w:rPr>
        <w:t>H.R. 40</w:t>
      </w:r>
      <w:r w:rsidRPr="006434CC">
        <w:rPr>
          <w:rFonts w:hint="eastAsia"/>
          <w:sz w:val="14"/>
        </w:rPr>
        <w:t>’</w:t>
      </w:r>
      <w:r w:rsidRPr="006434CC">
        <w:rPr>
          <w:rFonts w:hint="eastAsia"/>
          <w:sz w:val="14"/>
        </w:rPr>
        <w:t xml:space="preserve">s lack of success partially speaks to </w:t>
      </w:r>
      <w:r w:rsidRPr="00E030CD">
        <w:rPr>
          <w:rStyle w:val="StyleUnderline"/>
          <w:rFonts w:hint="eastAsia"/>
        </w:rPr>
        <w:t>the inability of Blackness to become fully legible through human categories like the laborer/worker</w:t>
      </w:r>
      <w:r w:rsidRPr="006434CC">
        <w:rPr>
          <w:rFonts w:hint="eastAsia"/>
          <w:sz w:val="14"/>
        </w:rPr>
        <w:t xml:space="preserve">. Further, </w:t>
      </w:r>
      <w:r w:rsidRPr="00E030CD">
        <w:rPr>
          <w:rStyle w:val="StyleUnderline"/>
          <w:rFonts w:hint="eastAsia"/>
        </w:rPr>
        <w:t>it evinces the ways that laborer and worker do not explain the ontological state of Blackness</w:t>
      </w:r>
      <w:r w:rsidRPr="006434CC">
        <w:rPr>
          <w:rFonts w:hint="eastAsia"/>
          <w:sz w:val="14"/>
        </w:rPr>
        <w:t xml:space="preserve">. In Red, White and Black, Wilderson attends to the ways that </w:t>
      </w:r>
      <w:r w:rsidRPr="00E030CD">
        <w:rPr>
          <w:rStyle w:val="StyleUnderline"/>
          <w:rFonts w:hint="eastAsia"/>
        </w:rPr>
        <w:t xml:space="preserve">Afropessimists </w:t>
      </w:r>
      <w:r w:rsidRPr="00E030CD">
        <w:rPr>
          <w:rStyle w:val="StyleUnderline"/>
          <w:rFonts w:hint="eastAsia"/>
        </w:rPr>
        <w:t>“</w:t>
      </w:r>
      <w:r w:rsidRPr="00E030CD">
        <w:rPr>
          <w:rStyle w:val="StyleUnderline"/>
          <w:rFonts w:hint="eastAsia"/>
        </w:rPr>
        <w:t>have gone considerable lengths to show that, point of fact, slavery is and connotes an ontological status for blackness; and that the constituent elements of slavery are not exploitation and alienation but accumulation and fungibility</w:t>
      </w:r>
      <w:r w:rsidRPr="006434CC">
        <w:rPr>
          <w:rFonts w:hint="eastAsia"/>
          <w:sz w:val="14"/>
        </w:rPr>
        <w:t xml:space="preserve"> (Wilderson 2010, 14). The </w:t>
      </w:r>
      <w:r w:rsidRPr="006434CC">
        <w:rPr>
          <w:rFonts w:hint="eastAsia"/>
          <w:sz w:val="14"/>
        </w:rPr>
        <w:t>“</w:t>
      </w:r>
      <w:r w:rsidRPr="00E030CD">
        <w:rPr>
          <w:rStyle w:val="StyleUnderline"/>
          <w:rFonts w:hint="eastAsia"/>
        </w:rPr>
        <w:t>alienation</w:t>
      </w:r>
      <w:r w:rsidRPr="00E030CD">
        <w:rPr>
          <w:rStyle w:val="StyleUnderline"/>
          <w:rFonts w:hint="eastAsia"/>
        </w:rPr>
        <w:t>”</w:t>
      </w:r>
      <w:r w:rsidRPr="00E030CD">
        <w:rPr>
          <w:rStyle w:val="StyleUnderline"/>
          <w:rFonts w:hint="eastAsia"/>
        </w:rPr>
        <w:t xml:space="preserve"> and </w:t>
      </w:r>
      <w:r w:rsidRPr="00E030CD">
        <w:rPr>
          <w:rStyle w:val="StyleUnderline"/>
          <w:rFonts w:hint="eastAsia"/>
        </w:rPr>
        <w:t>“</w:t>
      </w:r>
      <w:r w:rsidRPr="00E030CD">
        <w:rPr>
          <w:rStyle w:val="StyleUnderline"/>
          <w:rFonts w:hint="eastAsia"/>
        </w:rPr>
        <w:t>exploitation</w:t>
      </w:r>
      <w:r w:rsidRPr="00E030CD">
        <w:rPr>
          <w:rStyle w:val="StyleUnderline"/>
          <w:rFonts w:hint="eastAsia"/>
        </w:rPr>
        <w:t>”</w:t>
      </w:r>
      <w:r w:rsidRPr="00E030CD">
        <w:rPr>
          <w:rStyle w:val="StyleUnderline"/>
          <w:rFonts w:hint="eastAsia"/>
        </w:rPr>
        <w:t xml:space="preserve"> that the human worker experiences through labor are contingent conditions resulting from human conflicts</w:t>
      </w:r>
      <w:r w:rsidRPr="006434CC">
        <w:rPr>
          <w:rFonts w:hint="eastAsia"/>
          <w:sz w:val="14"/>
        </w:rPr>
        <w:t>.</w:t>
      </w:r>
      <w:r w:rsidRPr="006434CC">
        <w:rPr>
          <w:sz w:val="14"/>
        </w:rPr>
        <w:t xml:space="preserve"> </w:t>
      </w:r>
      <w:r w:rsidRPr="006434CC">
        <w:rPr>
          <w:rFonts w:hint="eastAsia"/>
          <w:sz w:val="14"/>
        </w:rPr>
        <w:t xml:space="preserve">Many people can and have occupied these temporary and conditional abased human coordinates. </w:t>
      </w:r>
      <w:r w:rsidRPr="00E030CD">
        <w:rPr>
          <w:rStyle w:val="StyleUnderline"/>
          <w:rFonts w:hint="eastAsia"/>
        </w:rPr>
        <w:t>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 Black labor is just one kind of use within an open, violent and infinite repertoire of practices of making Black flesh fungible.</w:t>
      </w:r>
      <w:r w:rsidRPr="006434CC">
        <w:rPr>
          <w:sz w:val="14"/>
        </w:rPr>
        <w:t xml:space="preserve"> </w:t>
      </w:r>
      <w:r w:rsidRPr="006434CC">
        <w:rPr>
          <w:rFonts w:hint="eastAsia"/>
          <w:sz w:val="14"/>
        </w:rPr>
        <w:t xml:space="preserve">One way that I have explained fungibility to my undergraduate students in my course </w:t>
      </w:r>
      <w:r w:rsidRPr="006434CC">
        <w:rPr>
          <w:rFonts w:hint="eastAsia"/>
          <w:sz w:val="14"/>
        </w:rPr>
        <w:t>“</w:t>
      </w:r>
      <w:r w:rsidRPr="006434CC">
        <w:rPr>
          <w:rFonts w:hint="eastAsia"/>
          <w:sz w:val="14"/>
        </w:rPr>
        <w:t>Gender and Sexuality in the African Diaspora,</w:t>
      </w:r>
      <w:r w:rsidRPr="006434CC">
        <w:rPr>
          <w:rFonts w:hint="eastAsia"/>
          <w:sz w:val="14"/>
        </w:rPr>
        <w:t>”</w:t>
      </w:r>
      <w:r w:rsidRPr="006434CC">
        <w:rPr>
          <w:rFonts w:hint="eastAsia"/>
          <w:sz w:val="14"/>
        </w:rPr>
        <w:t xml:space="preserve"> is to think about the slave owner Madame Delphine LaLaurie</w:t>
      </w:r>
      <w:r w:rsidRPr="006434CC">
        <w:rPr>
          <w:rFonts w:hint="eastAsia"/>
          <w:sz w:val="14"/>
        </w:rPr>
        <w:t>’</w:t>
      </w:r>
      <w:r w:rsidRPr="006434CC">
        <w:rPr>
          <w:rFonts w:hint="eastAsia"/>
          <w:sz w:val="14"/>
        </w:rPr>
        <w:t>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r w:rsidRPr="006434CC">
        <w:rPr>
          <w:sz w:val="14"/>
        </w:rPr>
        <w:t xml:space="preserve"> </w:t>
      </w:r>
      <w:r w:rsidRPr="00E030CD">
        <w:rPr>
          <w:rStyle w:val="StyleUnderline"/>
          <w:rFonts w:hint="eastAsia"/>
        </w:rPr>
        <w:t>The infinite possibilities for fungible Black flesh mark a fundamental distinction between fungible slave bodies and non-Black</w:t>
      </w:r>
      <w:r w:rsidRPr="006434CC">
        <w:rPr>
          <w:rFonts w:hint="eastAsia"/>
          <w:sz w:val="14"/>
        </w:rPr>
        <w:t xml:space="preserve"> (exploited) </w:t>
      </w:r>
      <w:r w:rsidRPr="00E030CD">
        <w:rPr>
          <w:rStyle w:val="StyleUnderline"/>
          <w:rFonts w:hint="eastAsia"/>
        </w:rPr>
        <w:t>laboring bodies</w:t>
      </w:r>
      <w:r w:rsidRPr="006434CC">
        <w:rPr>
          <w:rFonts w:hint="eastAsia"/>
          <w:sz w:val="14"/>
        </w:rPr>
        <w:t xml:space="preserve">. Further, </w:t>
      </w:r>
      <w:r w:rsidRPr="00E030CD">
        <w:rPr>
          <w:rStyle w:val="StyleUnderline"/>
          <w:rFonts w:hint="eastAsia"/>
        </w:rPr>
        <w:t xml:space="preserve">Black bodies cannot effectively be incorporated into the human category of laborers. If Black laboring bodies were incorporated into the category; </w:t>
      </w:r>
      <w:r w:rsidRPr="00E030CD">
        <w:rPr>
          <w:rStyle w:val="StyleUnderline"/>
          <w:rFonts w:hint="eastAsia"/>
        </w:rPr>
        <w:t>“</w:t>
      </w:r>
      <w:r w:rsidRPr="00E030CD">
        <w:rPr>
          <w:rStyle w:val="StyleUnderline"/>
          <w:rFonts w:hint="eastAsia"/>
        </w:rPr>
        <w:t>laborer</w:t>
      </w:r>
      <w:r w:rsidRPr="00E030CD">
        <w:rPr>
          <w:rStyle w:val="StyleUnderline"/>
          <w:rFonts w:hint="eastAsia"/>
        </w:rPr>
        <w:t>”</w:t>
      </w:r>
      <w:r w:rsidRPr="00E030CD">
        <w:rPr>
          <w:rStyle w:val="StyleUnderline"/>
          <w:rFonts w:hint="eastAsia"/>
        </w:rPr>
        <w:t xml:space="preserve"> would have no meaning as a human condition</w:t>
      </w:r>
      <w:r w:rsidRPr="006434CC">
        <w:rPr>
          <w:rFonts w:hint="eastAsia"/>
          <w:sz w:val="14"/>
        </w:rPr>
        <w:t>.</w:t>
      </w:r>
      <w:r w:rsidRPr="006434CC">
        <w:rPr>
          <w:sz w:val="14"/>
        </w:rPr>
        <w:t xml:space="preserve"> </w:t>
      </w:r>
      <w:r w:rsidRPr="00E030CD">
        <w:rPr>
          <w:rStyle w:val="StyleUnderline"/>
          <w:rFonts w:hint="eastAsia"/>
        </w:rPr>
        <w:t xml:space="preserve">Blackness is constituted by a fungibility and accumulation that must exist outside the edge and boundary of the laborer-as-human. If there were no Black fungible and accumulable bodies there could be no </w:t>
      </w:r>
      <w:r w:rsidRPr="00E030CD">
        <w:rPr>
          <w:rStyle w:val="StyleUnderline"/>
          <w:rFonts w:hint="eastAsia"/>
        </w:rPr>
        <w:t>“</w:t>
      </w:r>
      <w:r w:rsidRPr="00E030CD">
        <w:rPr>
          <w:rStyle w:val="StyleUnderline"/>
          <w:rFonts w:hint="eastAsia"/>
        </w:rPr>
        <w:t>wage laborer</w:t>
      </w:r>
      <w:r w:rsidRPr="00E030CD">
        <w:rPr>
          <w:rStyle w:val="StyleUnderline"/>
          <w:rFonts w:hint="eastAsia"/>
        </w:rPr>
        <w:t>”</w:t>
      </w:r>
      <w:r w:rsidRPr="00E030CD">
        <w:rPr>
          <w:rStyle w:val="StyleUnderline"/>
          <w:rFonts w:hint="eastAsia"/>
        </w:rPr>
        <w:t xml:space="preserve"> that cohered into a proletariat.</w:t>
      </w:r>
      <w:r>
        <w:rPr>
          <w:rStyle w:val="StyleUnderline"/>
        </w:rPr>
        <w:t xml:space="preserve"> </w:t>
      </w:r>
      <w:r w:rsidRPr="006434CC">
        <w:rPr>
          <w:sz w:val="14"/>
        </w:rPr>
        <w:t xml:space="preserve"> </w:t>
      </w:r>
      <w:r w:rsidRPr="006434CC">
        <w:rPr>
          <w:rStyle w:val="StyleUnderline"/>
          <w:rFonts w:hint="eastAsia"/>
        </w:rPr>
        <w:t>While labor as a discourse may work for non-Black and non-Native people of color as a way of interpellating themselves within settler colonial relations, it does not explain Black presence, Black labor or Black use in White settler nation-states.</w:t>
      </w:r>
      <w:r w:rsidRPr="006434CC">
        <w:rPr>
          <w:rFonts w:hint="eastAsia"/>
          <w:sz w:val="14"/>
        </w:rPr>
        <w:t xml:space="preserve"> Theories that attempt to triangulate Blackness into the Settler/Native antagonism in White settler states do so by positing Blackness as the labor force that helps make the settler landscape possible.[3] It is true that Black labor literally tills, fences in and cultivates the settler</w:t>
      </w:r>
      <w:r w:rsidRPr="006434CC">
        <w:rPr>
          <w:rFonts w:hint="eastAsia"/>
          <w:sz w:val="14"/>
        </w:rPr>
        <w:t>’</w:t>
      </w:r>
      <w:r w:rsidRPr="006434CC">
        <w:rPr>
          <w:rFonts w:hint="eastAsia"/>
          <w:sz w:val="14"/>
        </w:rPr>
        <w:t>s land. However, this singular analysis both obscures the issue of Black fungibility and reduces Blackness to a mere tool of settlement rather than a constitutive element of settler colonialism</w:t>
      </w:r>
      <w:r w:rsidRPr="006434CC">
        <w:rPr>
          <w:rFonts w:hint="eastAsia"/>
          <w:sz w:val="14"/>
        </w:rPr>
        <w:t>’</w:t>
      </w:r>
      <w:r w:rsidRPr="006434CC">
        <w:rPr>
          <w:rFonts w:hint="eastAsia"/>
          <w:sz w:val="14"/>
        </w:rPr>
        <w:t>s conceptual order.</w:t>
      </w:r>
      <w:r w:rsidRPr="006434CC">
        <w:rPr>
          <w:sz w:val="14"/>
        </w:rPr>
        <w:t xml:space="preserve"> </w:t>
      </w:r>
      <w:r w:rsidRPr="006434CC">
        <w:rPr>
          <w:rStyle w:val="StyleUnderline"/>
          <w:rFonts w:hint="eastAsia"/>
        </w:rPr>
        <w:t xml:space="preserve">Fungibility represents a key analytic for thinking about Blackness and settler colonialism in White settler nation-states. Black fungible bodies are the conceptual and discursive fodder through which the Settler-Master can even begin to imagine or </w:t>
      </w:r>
      <w:r w:rsidRPr="006434CC">
        <w:rPr>
          <w:rStyle w:val="StyleUnderline"/>
          <w:rFonts w:hint="eastAsia"/>
        </w:rPr>
        <w:t>“</w:t>
      </w:r>
      <w:r w:rsidRPr="006434CC">
        <w:rPr>
          <w:rStyle w:val="StyleUnderline"/>
          <w:rFonts w:hint="eastAsia"/>
        </w:rPr>
        <w:t>think</w:t>
      </w:r>
      <w:r w:rsidRPr="006434CC">
        <w:rPr>
          <w:rStyle w:val="StyleUnderline"/>
          <w:rFonts w:hint="eastAsia"/>
        </w:rPr>
        <w:t>”</w:t>
      </w:r>
      <w:r w:rsidRPr="006434CC">
        <w:rPr>
          <w:rStyle w:val="StyleUnderline"/>
          <w:rFonts w:hint="eastAsia"/>
        </w:rPr>
        <w:t xml:space="preserve"> spatial expansion</w:t>
      </w:r>
      <w:r w:rsidRPr="006434CC">
        <w:rPr>
          <w:rFonts w:hint="eastAsia"/>
          <w:sz w:val="14"/>
        </w:rPr>
        <w:t xml:space="preserve"> (King, 2013). The space making </w:t>
      </w:r>
      <w:r w:rsidRPr="006434CC">
        <w:rPr>
          <w:rStyle w:val="StyleUnderline"/>
          <w:rFonts w:hint="eastAsia"/>
          <w:highlight w:val="yellow"/>
        </w:rPr>
        <w:t>practices of settler colonialism require the production of Black flesh as a fungible form of property, not just as a form of labor</w:t>
      </w:r>
      <w:r w:rsidRPr="006434CC">
        <w:rPr>
          <w:rStyle w:val="StyleUnderline"/>
          <w:rFonts w:hint="eastAsia"/>
        </w:rPr>
        <w:t>.</w:t>
      </w:r>
      <w:r w:rsidRPr="006434CC">
        <w:rPr>
          <w:rFonts w:hint="eastAsia"/>
          <w:sz w:val="14"/>
        </w:rPr>
        <w:t xml:space="preserve"> In Scenes of Subjection, Saidiya Hartman argues that the enslaved embody the abstract </w:t>
      </w:r>
      <w:r w:rsidRPr="006434CC">
        <w:rPr>
          <w:rFonts w:hint="eastAsia"/>
          <w:sz w:val="14"/>
        </w:rPr>
        <w:t>“</w:t>
      </w:r>
      <w:r w:rsidRPr="006434CC">
        <w:rPr>
          <w:rFonts w:hint="eastAsia"/>
          <w:sz w:val="14"/>
        </w:rPr>
        <w:t>interchangeability and replaceability</w:t>
      </w:r>
      <w:r w:rsidRPr="006434CC">
        <w:rPr>
          <w:rFonts w:hint="eastAsia"/>
          <w:sz w:val="14"/>
        </w:rPr>
        <w:t>”</w:t>
      </w:r>
      <w:r w:rsidRPr="006434CC">
        <w:rPr>
          <w:rFonts w:hint="eastAsia"/>
          <w:sz w:val="14"/>
        </w:rPr>
        <w:t xml:space="preserve"> that is endemic to the commodity (Hartman, 1997, p. 21). Beyond, the captive body</w:t>
      </w:r>
      <w:r w:rsidRPr="006434CC">
        <w:rPr>
          <w:rFonts w:hint="eastAsia"/>
          <w:sz w:val="14"/>
        </w:rPr>
        <w:t>’</w:t>
      </w:r>
      <w:r w:rsidRPr="006434CC">
        <w:rPr>
          <w:rFonts w:hint="eastAsia"/>
          <w:sz w:val="14"/>
        </w:rPr>
        <w:t xml:space="preserve">s use as labor, </w:t>
      </w:r>
      <w:r w:rsidRPr="006434CC">
        <w:rPr>
          <w:rStyle w:val="StyleUnderline"/>
          <w:rFonts w:hint="eastAsia"/>
        </w:rPr>
        <w:t>the Black body has a figurative and metaphorical value that extends into the realm of the discursive and symbolic</w:t>
      </w:r>
      <w:r w:rsidRPr="006434CC">
        <w:rPr>
          <w:rFonts w:hint="eastAsia"/>
          <w:sz w:val="14"/>
        </w:rPr>
        <w:t xml:space="preserve">. What Hartman names as the </w:t>
      </w:r>
      <w:r w:rsidRPr="006434CC">
        <w:rPr>
          <w:rFonts w:hint="eastAsia"/>
          <w:sz w:val="14"/>
        </w:rPr>
        <w:t>“</w:t>
      </w:r>
      <w:r w:rsidRPr="006434CC">
        <w:rPr>
          <w:rFonts w:hint="eastAsia"/>
          <w:sz w:val="14"/>
        </w:rPr>
        <w:t>figurative capacities of blackness,</w:t>
      </w:r>
      <w:r w:rsidRPr="006434CC">
        <w:rPr>
          <w:rFonts w:hint="eastAsia"/>
          <w:sz w:val="14"/>
        </w:rPr>
        <w:t>”</w:t>
      </w:r>
      <w:r w:rsidRPr="006434CC">
        <w:rPr>
          <w:rFonts w:hint="eastAsia"/>
          <w:sz w:val="14"/>
        </w:rPr>
        <w:t xml:space="preserve"> allows the Settler-Master to conceptualize Blackness as the ultimate sign for expansion and unending space within the symbolic economy of settlement (Hartman, 1997, p. 7; and King, forthcoming). Blackness is much more than labor within both slavery</w:t>
      </w:r>
      <w:r w:rsidRPr="006434CC">
        <w:rPr>
          <w:rFonts w:hint="eastAsia"/>
          <w:sz w:val="14"/>
        </w:rPr>
        <w:t>’</w:t>
      </w:r>
      <w:r w:rsidRPr="006434CC">
        <w:rPr>
          <w:rFonts w:hint="eastAsia"/>
          <w:sz w:val="14"/>
        </w:rPr>
        <w:t>s and settler colonialism</w:t>
      </w:r>
      <w:r w:rsidRPr="006434CC">
        <w:rPr>
          <w:rFonts w:hint="eastAsia"/>
          <w:sz w:val="14"/>
        </w:rPr>
        <w:t>’</w:t>
      </w:r>
      <w:r w:rsidRPr="006434CC">
        <w:rPr>
          <w:rFonts w:hint="eastAsia"/>
          <w:sz w:val="14"/>
        </w:rPr>
        <w:t>s imaginaries.</w:t>
      </w:r>
      <w:r w:rsidRPr="006434CC">
        <w:rPr>
          <w:sz w:val="14"/>
        </w:rPr>
        <w:t xml:space="preserve"> Like Hartman, I argue that </w:t>
      </w:r>
      <w:r w:rsidRPr="006434CC">
        <w:rPr>
          <w:rStyle w:val="StyleUnderline"/>
        </w:rPr>
        <w:t>Blackness</w:t>
      </w:r>
      <w:r w:rsidRPr="006434CC">
        <w:rPr>
          <w:rStyle w:val="StyleUnderline"/>
          <w:rFonts w:hint="eastAsia"/>
        </w:rPr>
        <w:t>’</w:t>
      </w:r>
      <w:r w:rsidRPr="006434CC">
        <w:rPr>
          <w:rStyle w:val="StyleUnderline"/>
        </w:rPr>
        <w:t xml:space="preserve"> figurative capacity and interchangeability has a life</w:t>
      </w:r>
      <w:r w:rsidRPr="006434CC">
        <w:rPr>
          <w:rStyle w:val="StyleUnderline"/>
          <w:rFonts w:hint="cs"/>
        </w:rPr>
        <w:t>—</w:t>
      </w:r>
      <w:r w:rsidRPr="006434CC">
        <w:rPr>
          <w:rStyle w:val="StyleUnderline"/>
        </w:rPr>
        <w:t>or afterlife</w:t>
      </w:r>
      <w:r w:rsidRPr="006434CC">
        <w:rPr>
          <w:rStyle w:val="StyleUnderline"/>
          <w:rFonts w:hint="cs"/>
        </w:rPr>
        <w:t>—</w:t>
      </w:r>
      <w:r w:rsidRPr="006434CC">
        <w:rPr>
          <w:rStyle w:val="StyleUnderline"/>
        </w:rPr>
        <w:t>within the discursive and spatial projects of settler colonial expansion</w:t>
      </w:r>
      <w:r w:rsidRPr="006434CC">
        <w:rPr>
          <w:sz w:val="14"/>
        </w:rPr>
        <w:t xml:space="preserve"> (King, forthcoming). Settler colonialism requires a symbol of infinite flux in</w:t>
      </w:r>
      <w:r w:rsidRPr="006434CC">
        <w:rPr>
          <w:rFonts w:hint="eastAsia"/>
          <w:sz w:val="14"/>
        </w:rPr>
        <w:t xml:space="preserve"> order to animate and imagine its spatial project (King, 2013). In my dissertation, In the Clearing, I argue that Jennifer Morgan</w:t>
      </w:r>
      <w:r w:rsidRPr="006434CC">
        <w:rPr>
          <w:rFonts w:hint="eastAsia"/>
          <w:sz w:val="14"/>
        </w:rPr>
        <w:t>’</w:t>
      </w:r>
      <w:r w:rsidRPr="006434CC">
        <w:rPr>
          <w:rFonts w:hint="eastAsia"/>
          <w:sz w:val="14"/>
        </w:rPr>
        <w:t xml:space="preserve">s book Laboring Women: Women and Reproduction in New World Slavery, configures Black women as spatial agents who are [symbolically] essential to the settlement of land during the colonial period in the coastal regions of the South and the West Indies. In fact, the Black female body must be discursively constructed in order to make it possible to even conceive of planting settlements during the </w:t>
      </w:r>
      <w:r w:rsidRPr="006434CC">
        <w:rPr>
          <w:rFonts w:hint="eastAsia"/>
          <w:sz w:val="14"/>
        </w:rPr>
        <w:t>“</w:t>
      </w:r>
      <w:r w:rsidRPr="006434CC">
        <w:rPr>
          <w:rFonts w:hint="eastAsia"/>
          <w:sz w:val="14"/>
        </w:rPr>
        <w:t>first generations of settlement and slave ownership</w:t>
      </w:r>
      <w:r w:rsidRPr="006434CC">
        <w:rPr>
          <w:rFonts w:hint="eastAsia"/>
          <w:sz w:val="14"/>
        </w:rPr>
        <w:t>”</w:t>
      </w:r>
      <w:r w:rsidRPr="006434CC">
        <w:rPr>
          <w:rFonts w:hint="eastAsia"/>
          <w:sz w:val="14"/>
        </w:rPr>
        <w:t xml:space="preserve"> in South Carolina and Barbados (Morgan, 2004). Morgan argues that 18th century settlement required particular symbolic constructions and particular uses of the Black female body (Morgan, 2004, p. 26).[4]</w:t>
      </w:r>
      <w:r w:rsidRPr="006434CC">
        <w:rPr>
          <w:sz w:val="14"/>
        </w:rPr>
        <w:t xml:space="preserve"> </w:t>
      </w:r>
      <w:r w:rsidRPr="006434CC">
        <w:rPr>
          <w:rStyle w:val="StyleUnderline"/>
          <w:rFonts w:hint="eastAsia"/>
        </w:rPr>
        <w:t xml:space="preserve">Black fungibility represents this space of discursive and conceptual possibility for settler colonial imaginaries. Black fungible bodies work beyond the metrics and </w:t>
      </w:r>
      <w:r w:rsidRPr="006434CC">
        <w:rPr>
          <w:rStyle w:val="StyleUnderline"/>
          <w:rFonts w:hint="eastAsia"/>
        </w:rPr>
        <w:t>“</w:t>
      </w:r>
      <w:r w:rsidRPr="006434CC">
        <w:rPr>
          <w:rStyle w:val="StyleUnderline"/>
          <w:rFonts w:hint="eastAsia"/>
        </w:rPr>
        <w:t>metaphysics of labor</w:t>
      </w:r>
      <w:r w:rsidRPr="006434CC">
        <w:rPr>
          <w:rStyle w:val="StyleUnderline"/>
          <w:rFonts w:hint="eastAsia"/>
        </w:rPr>
        <w:t>”</w:t>
      </w:r>
      <w:r w:rsidRPr="006434CC">
        <w:rPr>
          <w:rStyle w:val="StyleUnderline"/>
          <w:rFonts w:hint="eastAsia"/>
        </w:rPr>
        <w:t xml:space="preserve"> in White settler colonial states</w:t>
      </w:r>
      <w:r w:rsidRPr="006434CC">
        <w:rPr>
          <w:rFonts w:hint="eastAsia"/>
          <w:sz w:val="14"/>
        </w:rPr>
        <w:t xml:space="preserve"> (Jackson, 2012, p. 215). </w:t>
      </w:r>
      <w:r w:rsidRPr="006434CC">
        <w:rPr>
          <w:rStyle w:val="StyleUnderline"/>
          <w:rFonts w:hint="eastAsia"/>
        </w:rPr>
        <w:t xml:space="preserve">Labor becomes a limiting frame for conceptualizing Blackness on White settler colonial terrain. </w:t>
      </w:r>
      <w:r w:rsidRPr="006434CC">
        <w:rPr>
          <w:rFonts w:hint="eastAsia"/>
          <w:sz w:val="14"/>
        </w:rPr>
        <w:t xml:space="preserve">Reimagining Blackness and </w:t>
      </w:r>
      <w:r w:rsidRPr="006434CC">
        <w:rPr>
          <w:rStyle w:val="StyleUnderline"/>
          <w:rFonts w:hint="eastAsia"/>
        </w:rPr>
        <w:t>theorizing anti-Black racism on unusual landscapes requires that</w:t>
      </w:r>
      <w:r w:rsidRPr="006434CC">
        <w:rPr>
          <w:rFonts w:hint="eastAsia"/>
          <w:sz w:val="14"/>
        </w:rPr>
        <w:t xml:space="preserve"> we rethink the usefulness of convenient and orthodox epistemic frames. </w:t>
      </w:r>
      <w:r w:rsidRPr="006434CC">
        <w:rPr>
          <w:rStyle w:val="StyleUnderline"/>
          <w:rFonts w:hint="eastAsia"/>
        </w:rPr>
        <w:t>We must venture beyond labor and its limits in order to think about settler colonialism</w:t>
      </w:r>
      <w:r w:rsidRPr="006434CC">
        <w:rPr>
          <w:rStyle w:val="StyleUnderline"/>
          <w:rFonts w:hint="eastAsia"/>
        </w:rPr>
        <w:t>’</w:t>
      </w:r>
      <w:r w:rsidRPr="006434CC">
        <w:rPr>
          <w:rStyle w:val="StyleUnderline"/>
          <w:rFonts w:hint="eastAsia"/>
        </w:rPr>
        <w:t>s anti-Black modalities. Fungibility and other frames deserve our attention as we continue to think about anti-Black racism, Native genocide and the US settler-slave (e)state</w:t>
      </w:r>
      <w:r>
        <w:rPr>
          <w:rFonts w:hint="eastAsia"/>
          <w:sz w:val="14"/>
        </w:rPr>
        <w:t>.</w:t>
      </w:r>
    </w:p>
    <w:p w14:paraId="1C638E34" w14:textId="77777777" w:rsidR="007030AD" w:rsidRDefault="007030AD" w:rsidP="007030AD">
      <w:pPr>
        <w:rPr>
          <w:rStyle w:val="StyleUnderline"/>
        </w:rPr>
      </w:pPr>
    </w:p>
    <w:p w14:paraId="32531EB5" w14:textId="77777777" w:rsidR="007030AD" w:rsidRPr="00572F1A" w:rsidRDefault="007030AD" w:rsidP="007030AD">
      <w:pPr>
        <w:pStyle w:val="Heading4"/>
        <w:numPr>
          <w:ilvl w:val="0"/>
          <w:numId w:val="28"/>
        </w:numPr>
        <w:rPr>
          <w:rStyle w:val="Style13ptBold"/>
          <w:b/>
        </w:rPr>
      </w:pPr>
      <w:r>
        <w:rPr>
          <w:rStyle w:val="Style13ptBold"/>
          <w:b/>
        </w:rPr>
        <w:t xml:space="preserve">Perm solves: </w:t>
      </w:r>
      <w:r w:rsidRPr="00572F1A">
        <w:rPr>
          <w:rStyle w:val="Style13ptBold"/>
          <w:b/>
        </w:rPr>
        <w:t xml:space="preserve">The settler that colonized the land of </w:t>
      </w:r>
      <w:r w:rsidRPr="00572F1A">
        <w:rPr>
          <w:rStyle w:val="Style13ptBold"/>
          <w:rFonts w:hint="eastAsia"/>
          <w:b/>
        </w:rPr>
        <w:t>the</w:t>
      </w:r>
      <w:r w:rsidRPr="00572F1A">
        <w:rPr>
          <w:rStyle w:val="Style13ptBold"/>
          <w:b/>
        </w:rPr>
        <w:t xml:space="preserve"> indigenous is the same master that struggles with the slave, we can theorization of white settler colonialism in conjunction with slavery are we able to understand  anti-blackness and colonial violence</w:t>
      </w:r>
    </w:p>
    <w:p w14:paraId="39CDD9F9" w14:textId="77777777" w:rsidR="007030AD" w:rsidRPr="008326ED" w:rsidRDefault="007030AD" w:rsidP="007030AD">
      <w:pPr>
        <w:rPr>
          <w:rStyle w:val="Style13ptBold"/>
        </w:rPr>
      </w:pPr>
      <w:r w:rsidRPr="008326ED">
        <w:rPr>
          <w:rStyle w:val="Style13ptBold"/>
        </w:rPr>
        <w:t>King 15</w:t>
      </w:r>
    </w:p>
    <w:p w14:paraId="29300597" w14:textId="77777777" w:rsidR="007030AD" w:rsidRDefault="007030AD" w:rsidP="007030AD">
      <w:pPr>
        <w:rPr>
          <w:sz w:val="16"/>
        </w:rPr>
      </w:pPr>
      <w:r>
        <w:rPr>
          <w:sz w:val="16"/>
        </w:rPr>
        <w:t>(Tiffany King,</w:t>
      </w:r>
      <w:r w:rsidRPr="008326ED">
        <w:rPr>
          <w:rFonts w:hint="eastAsia"/>
        </w:rPr>
        <w:t xml:space="preserve"> </w:t>
      </w:r>
      <w:r w:rsidRPr="008326ED">
        <w:rPr>
          <w:rFonts w:hint="eastAsia"/>
          <w:sz w:val="16"/>
        </w:rPr>
        <w:t>an Assistant Professor of Women</w:t>
      </w:r>
      <w:r w:rsidRPr="008326ED">
        <w:rPr>
          <w:rFonts w:hint="eastAsia"/>
          <w:sz w:val="16"/>
        </w:rPr>
        <w:t>’</w:t>
      </w:r>
      <w:r w:rsidRPr="008326ED">
        <w:rPr>
          <w:rFonts w:hint="eastAsia"/>
          <w:sz w:val="16"/>
        </w:rPr>
        <w:t>s, Gender and Sexuality Studies at Georgia State University</w:t>
      </w:r>
      <w:r>
        <w:rPr>
          <w:sz w:val="16"/>
        </w:rPr>
        <w:t>,</w:t>
      </w:r>
      <w:r>
        <w:rPr>
          <w:rFonts w:hint="eastAsia"/>
          <w:sz w:val="16"/>
        </w:rPr>
        <w:t>”</w:t>
      </w:r>
      <w:r w:rsidRPr="008326ED">
        <w:rPr>
          <w:rFonts w:hint="eastAsia"/>
        </w:rPr>
        <w:t xml:space="preserve"> </w:t>
      </w:r>
      <w:r w:rsidRPr="008326ED">
        <w:rPr>
          <w:rFonts w:hint="eastAsia"/>
          <w:sz w:val="16"/>
        </w:rPr>
        <w:t>Complicities, Connections, &amp; Struggles: Critical Transnational Feminist Analysis of Settler Colonialism</w:t>
      </w:r>
      <w:r>
        <w:rPr>
          <w:rFonts w:hint="eastAsia"/>
          <w:sz w:val="16"/>
        </w:rPr>
        <w:t>”</w:t>
      </w:r>
      <w:r>
        <w:rPr>
          <w:sz w:val="16"/>
        </w:rPr>
        <w:t>, Feral Feminisms, issue 4 2015, DMW)</w:t>
      </w:r>
    </w:p>
    <w:p w14:paraId="32534D6B" w14:textId="77777777" w:rsidR="007030AD" w:rsidRDefault="007030AD" w:rsidP="007030AD">
      <w:pPr>
        <w:rPr>
          <w:rFonts w:ascii="Georgia" w:hAnsi="Georgia" w:cs="Georgia"/>
          <w:color w:val="0E0F14"/>
          <w:sz w:val="16"/>
        </w:rPr>
      </w:pPr>
      <w:r w:rsidRPr="008326ED">
        <w:rPr>
          <w:rFonts w:ascii="Georgia" w:hAnsi="Georgia" w:cs="Georgia"/>
          <w:color w:val="0E0F14"/>
          <w:sz w:val="16"/>
        </w:rPr>
        <w:t xml:space="preserve">Looking for these connections was initially quite challenging. </w:t>
      </w:r>
      <w:r w:rsidRPr="008326ED">
        <w:rPr>
          <w:rStyle w:val="StyleUnderline"/>
        </w:rPr>
        <w:t>I was trying to theorize a relationship between slavery and white-settler colonialism that went beyond articulating that they were intersecting systems</w:t>
      </w:r>
      <w:r w:rsidRPr="008326ED">
        <w:rPr>
          <w:rFonts w:ascii="Georgia" w:hAnsi="Georgia" w:cs="Georgia"/>
          <w:color w:val="0E0F14"/>
          <w:sz w:val="16"/>
        </w:rPr>
        <w:t xml:space="preserve"> that met up every now and then. I wanted to show </w:t>
      </w:r>
      <w:r w:rsidRPr="008326ED">
        <w:rPr>
          <w:rStyle w:val="StyleUnderline"/>
        </w:rPr>
        <w:t>how slavery and white-settler colonialism fundamentally gave one another their structure, form, shape, and even momentum</w:t>
      </w:r>
      <w:r w:rsidRPr="008326ED">
        <w:rPr>
          <w:rFonts w:ascii="Georgia" w:hAnsi="Georgia" w:cs="Georgia"/>
          <w:color w:val="0E0F14"/>
          <w:sz w:val="16"/>
        </w:rPr>
        <w:t xml:space="preserve">. I had to focus on some key sites where this co-articulation or possibility of talking about them at the same time could occur. For example, I looked at some depictions of enslaved bodies in the work of filmmaker and novelist Julie Dash. Dash produced visual moments where one could see the legacy of Native genocide and white settlement on the actual bodies of formerly enslaved women. As an artist, Dash was able to make visible the ways that </w:t>
      </w:r>
      <w:r w:rsidRPr="008326ED">
        <w:rPr>
          <w:rStyle w:val="StyleUnderline"/>
        </w:rPr>
        <w:t>the violence of the genocide of Native people and the subsequent clearing of the land to make the plantation left their mark on Black enslaved flesh.</w:t>
      </w:r>
      <w:r w:rsidRPr="008326ED">
        <w:rPr>
          <w:rFonts w:ascii="Georgia" w:hAnsi="Georgia" w:cs="Georgia"/>
          <w:color w:val="0E0F14"/>
          <w:sz w:val="16"/>
        </w:rPr>
        <w:t xml:space="preserve"> Dash’s visuals made this theoretical work possible in a way that is still difficult within academic theory. However, I did find some academic theory helpful, particularly the work of Frank Wilderson. In his book </w:t>
      </w:r>
      <w:r w:rsidRPr="008326ED">
        <w:rPr>
          <w:rFonts w:ascii="Georgia" w:hAnsi="Georgia" w:cs="Georgia"/>
          <w:i/>
          <w:iCs/>
          <w:color w:val="0E0F14"/>
          <w:sz w:val="16"/>
        </w:rPr>
        <w:t>Red, White and Black: Cinema and the Structures of US Antagonisms</w:t>
      </w:r>
      <w:r w:rsidRPr="008326ED">
        <w:rPr>
          <w:rFonts w:ascii="Georgia" w:hAnsi="Georgia" w:cs="Georgia"/>
          <w:color w:val="0E0F14"/>
          <w:sz w:val="16"/>
        </w:rPr>
        <w:t xml:space="preserve">, Wilderson’s (2010) configuration and deployment of the term “Settler/Master (Human)” throughout the book allows one to think about the Settler (associated with Native genocide) and the Master (associated with slavery) as inseparable. </w:t>
      </w:r>
      <w:r w:rsidRPr="008326ED">
        <w:rPr>
          <w:rStyle w:val="StyleUnderline"/>
        </w:rPr>
        <w:t>Because of Wilderson’s work, I was able to see that the Settler—who is often sequestered off to the frontier and locked in dialectic with the Native—is the same individual as the Master who is relegated to the space of the plantation, and therefore locked in a Hegelian struggle with the Slave. Within Wilderson’s the Master are one and the same.</w:t>
      </w:r>
      <w:r>
        <w:rPr>
          <w:rStyle w:val="StyleUnderline"/>
        </w:rPr>
        <w:t xml:space="preserve"> </w:t>
      </w:r>
      <w:r w:rsidRPr="008326ED">
        <w:rPr>
          <w:rFonts w:ascii="Georgia" w:hAnsi="Georgia" w:cs="Georgia"/>
          <w:color w:val="0E0F14"/>
          <w:sz w:val="16"/>
        </w:rPr>
        <w:t>These artistic/conceptual and theoretical moves by Dash and Wilderson helped me theorize the connection between slavery and white-settler colonialism. Their work helped me articulate a connection that went beyond naming either as an epiphenomenon of the other. This work helped me see and read for the connections better. With these new ways of seeing and thinking</w:t>
      </w:r>
      <w:r w:rsidRPr="008326ED">
        <w:rPr>
          <w:rStyle w:val="StyleUnderline"/>
        </w:rPr>
        <w:t>, I was able to come up with new terms that gave me analytic units like the “Settled- Slave” and the “Settlement-Plantation.” I now had a new grammar that was capable of helping me think about and talk about slavery and white-settler colonialism simultaneously.</w:t>
      </w:r>
      <w:r>
        <w:rPr>
          <w:rStyle w:val="StyleUnderline"/>
        </w:rPr>
        <w:t xml:space="preserve"> </w:t>
      </w:r>
      <w:r w:rsidRPr="008326ED">
        <w:rPr>
          <w:rFonts w:ascii="Georgia" w:hAnsi="Georgia" w:cs="Georgia"/>
          <w:color w:val="0E0F14"/>
          <w:sz w:val="16"/>
        </w:rPr>
        <w:t xml:space="preserve">As far as the differences between the Canadian and U.S. contexts are concerned, I would have to say that Canada’s archive on slavery is not as voluminous as the United States’. Canada’s archive is newer and doesn’t contain anywhere near the sheer number of texts and images that the U.S. or Caribbean archives do. Further, the U.S. landscape is often imagined as one big plantation. Slavery does not haunt the Canadian imaginary in the way that it does in the U.S. Black scholars in Canada still have to labour really hard to convince Canadians that slavery has shaped the nation-state. I had much more material and scholarship to draw upon in U.S. archives in order to theorize the intersections. </w:t>
      </w:r>
    </w:p>
    <w:p w14:paraId="40CDDA5D" w14:textId="77777777" w:rsidR="007030AD" w:rsidRDefault="007030AD" w:rsidP="007030AD">
      <w:pPr>
        <w:pStyle w:val="Heading3"/>
      </w:pPr>
      <w:r>
        <w:t>Extra perm cards</w:t>
      </w:r>
    </w:p>
    <w:p w14:paraId="343EE91E" w14:textId="77777777" w:rsidR="007030AD" w:rsidRDefault="007030AD" w:rsidP="007030AD">
      <w:pPr>
        <w:pStyle w:val="Heading4"/>
      </w:pPr>
      <w:r>
        <w:t xml:space="preserve">Extra Perm card: we can undergo a forensic ecology of the social death of the black body through a grammar of the dead that analyze forms of violence </w:t>
      </w:r>
    </w:p>
    <w:p w14:paraId="6C81FABD" w14:textId="77777777" w:rsidR="007030AD" w:rsidRPr="00C042C8" w:rsidRDefault="007030AD" w:rsidP="007030AD">
      <w:pPr>
        <w:widowControl w:val="0"/>
        <w:autoSpaceDE w:val="0"/>
        <w:autoSpaceDN w:val="0"/>
        <w:adjustRightInd w:val="0"/>
        <w:spacing w:after="240" w:line="300" w:lineRule="atLeast"/>
        <w:rPr>
          <w:rStyle w:val="Style13ptBold"/>
        </w:rPr>
      </w:pPr>
      <w:r w:rsidRPr="00C042C8">
        <w:rPr>
          <w:rStyle w:val="Style13ptBold"/>
        </w:rPr>
        <w:t>Pugliese  15</w:t>
      </w:r>
    </w:p>
    <w:p w14:paraId="517D1281" w14:textId="77777777" w:rsidR="007030AD" w:rsidRPr="007C3AA3" w:rsidRDefault="007030AD" w:rsidP="007030AD">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463BC3CB" w14:textId="77777777" w:rsidR="007030AD" w:rsidRDefault="007030AD" w:rsidP="007030AD">
      <w:pPr>
        <w:widowControl w:val="0"/>
        <w:autoSpaceDE w:val="0"/>
        <w:autoSpaceDN w:val="0"/>
        <w:adjustRightInd w:val="0"/>
        <w:spacing w:after="240" w:line="300" w:lineRule="atLeast"/>
        <w:rPr>
          <w:rStyle w:val="StyleUnderline"/>
        </w:rPr>
      </w:pPr>
      <w:r w:rsidRPr="007C3AA3">
        <w:rPr>
          <w:rFonts w:ascii="Arial" w:hAnsi="Arial" w:cs="Arial"/>
          <w:color w:val="000000"/>
          <w:sz w:val="16"/>
          <w:szCs w:val="26"/>
        </w:rPr>
        <w:t xml:space="preserve">Salcedo enters the scene after the moment of violence has transpired. She is gifted </w:t>
      </w:r>
      <w:r w:rsidRPr="007C3AA3">
        <w:rPr>
          <w:rStyle w:val="StyleUnderline"/>
        </w:rPr>
        <w:t>the remainders of the dead and the disappeared and is invested with the responsibility of their memorialisation</w:t>
      </w:r>
      <w:r w:rsidRPr="007C3AA3">
        <w:rPr>
          <w:rFonts w:ascii="Arial" w:hAnsi="Arial" w:cs="Arial"/>
          <w:color w:val="000000"/>
          <w:sz w:val="16"/>
          <w:szCs w:val="26"/>
        </w:rPr>
        <w:t xml:space="preserve">. She achieves, however, much more than this. Salcedo collects these shards and arranges them </w:t>
      </w:r>
      <w:r w:rsidRPr="007C3AA3">
        <w:rPr>
          <w:rStyle w:val="StyleUnderline"/>
        </w:rPr>
        <w:t>into a grammar of the dead that works to enunciate in an oblique manner the genre of the survivor testimony</w:t>
      </w:r>
      <w:r w:rsidRPr="007C3AA3">
        <w:rPr>
          <w:rFonts w:ascii="Arial" w:hAnsi="Arial" w:cs="Arial"/>
          <w:color w:val="000000"/>
          <w:sz w:val="16"/>
          <w:szCs w:val="26"/>
        </w:rPr>
        <w:t xml:space="preserve">. Salcedo casts </w:t>
      </w:r>
      <w:r w:rsidRPr="007C3AA3">
        <w:rPr>
          <w:rStyle w:val="StyleUnderline"/>
        </w:rPr>
        <w:t>the survivor testimony in an altogether different register: the survivor is not the human subject but the domestic remainders that have witnessed and survived acts of catastrophic violence</w:t>
      </w:r>
      <w:r w:rsidRPr="007C3AA3">
        <w:rPr>
          <w:rFonts w:ascii="Arial" w:hAnsi="Arial" w:cs="Arial"/>
          <w:color w:val="000000"/>
          <w:sz w:val="16"/>
          <w:szCs w:val="26"/>
        </w:rPr>
        <w:t xml:space="preserve">. Salcedo’s works must be seen as evidencing their own forms of forensic ecologies. </w:t>
      </w:r>
      <w:r w:rsidRPr="007C3AA3">
        <w:rPr>
          <w:rStyle w:val="StyleUnderline"/>
        </w:rPr>
        <w:t>These are not ecologies that sustain life. On the contrary, they are ecologies of the dead. Her assemblages stand as frozen syntagms caught in the moment after the fatal act of violence has transpired</w:t>
      </w:r>
      <w:r w:rsidRPr="007C3AA3">
        <w:rPr>
          <w:rFonts w:ascii="Arial" w:hAnsi="Arial" w:cs="Arial"/>
          <w:color w:val="000000"/>
          <w:sz w:val="16"/>
          <w:szCs w:val="26"/>
        </w:rPr>
        <w:t xml:space="preserve">. Post this fatal moment of violence, </w:t>
      </w:r>
      <w:r w:rsidRPr="007C3AA3">
        <w:rPr>
          <w:rStyle w:val="StyleUnderline"/>
        </w:rPr>
        <w:t>the living have been disappeared and the domestic shards that remain are,</w:t>
      </w:r>
      <w:r w:rsidRPr="007C3AA3">
        <w:rPr>
          <w:rFonts w:ascii="Arial" w:hAnsi="Arial" w:cs="Arial"/>
          <w:color w:val="000000"/>
          <w:sz w:val="16"/>
          <w:szCs w:val="26"/>
        </w:rPr>
        <w:t xml:space="preserve"> in turn, </w:t>
      </w:r>
      <w:r w:rsidRPr="007C3AA3">
        <w:rPr>
          <w:rStyle w:val="StyleUnderline"/>
        </w:rPr>
        <w:t>removed from their quotidian habitus</w:t>
      </w:r>
      <w:r w:rsidRPr="007C3AA3">
        <w:rPr>
          <w:rFonts w:ascii="Arial" w:hAnsi="Arial" w:cs="Arial"/>
          <w:color w:val="000000"/>
          <w:sz w:val="16"/>
          <w:szCs w:val="26"/>
        </w:rPr>
        <w:t xml:space="preserve">: no further dispositions will be assumed; </w:t>
      </w:r>
      <w:r w:rsidRPr="007C3AA3">
        <w:rPr>
          <w:rStyle w:val="StyleUnderline"/>
        </w:rPr>
        <w:t>they will no longer be actors in the differential and shifting routines of the everyday.</w:t>
      </w:r>
      <w:r w:rsidRPr="007C3AA3">
        <w:rPr>
          <w:rFonts w:ascii="Arial" w:hAnsi="Arial" w:cs="Arial"/>
          <w:color w:val="000000"/>
          <w:sz w:val="16"/>
          <w:szCs w:val="26"/>
        </w:rPr>
        <w:t xml:space="preserve"> </w:t>
      </w:r>
      <w:r w:rsidRPr="007C3AA3">
        <w:rPr>
          <w:rStyle w:val="StyleUnderline"/>
        </w:rPr>
        <w:t xml:space="preserve">Glued and cemented into immobilised forms, these survivor-entities have been permanently exiled from the flux of life. That is why they embody a grammar of the dead. </w:t>
      </w:r>
      <w:r w:rsidRPr="007C3AA3">
        <w:rPr>
          <w:rFonts w:ascii="Arial" w:hAnsi="Arial" w:cs="Arial"/>
          <w:color w:val="000000"/>
          <w:sz w:val="16"/>
          <w:szCs w:val="26"/>
        </w:rPr>
        <w:t xml:space="preserve">As such, </w:t>
      </w:r>
      <w:r w:rsidRPr="007C3AA3">
        <w:rPr>
          <w:rStyle w:val="StyleUnderline"/>
        </w:rPr>
        <w:t>these material assemblages can only enunciate an unchanging narrative.</w:t>
      </w:r>
      <w:r w:rsidRPr="007C3AA3">
        <w:rPr>
          <w:rFonts w:ascii="Arial" w:hAnsi="Arial" w:cs="Arial"/>
          <w:color w:val="000000"/>
          <w:sz w:val="16"/>
          <w:szCs w:val="26"/>
        </w:rPr>
        <w:t xml:space="preserve"> Fused together and cemented shut, they can no longer be shifted, reconfigured and recontextualised in order to narrate the ever-changing stories of the living. </w:t>
      </w:r>
      <w:r w:rsidRPr="007C3AA3">
        <w:rPr>
          <w:rStyle w:val="StyleUnderline"/>
        </w:rPr>
        <w:t>Immobilised into a state of ontological fixity, they are now discontinuous to all states of change: they can only repeat the same story—time and again</w:t>
      </w:r>
      <w:r w:rsidRPr="007C3AA3">
        <w:rPr>
          <w:rFonts w:ascii="Arial" w:hAnsi="Arial" w:cs="Arial"/>
          <w:color w:val="000000"/>
          <w:sz w:val="16"/>
          <w:szCs w:val="26"/>
        </w:rPr>
        <w:t xml:space="preserve">. As the principal actors of a drama from which all human agents have been violently removed, Salcedo’s diverse entities—shoes, wardrobes, tables, chairs—embody the muted realities of the forensic ecologies of the aftermath. </w:t>
      </w:r>
      <w:r w:rsidRPr="007C3AA3">
        <w:rPr>
          <w:rStyle w:val="StyleUnderline"/>
        </w:rPr>
        <w:t>These cenotaphic monuments to the disappeared belie the official cenotaphs of state precisely because of their uncompromising reliance on the intimate and the domestic</w:t>
      </w:r>
      <w:r w:rsidRPr="007C3AA3">
        <w:rPr>
          <w:rFonts w:ascii="Arial" w:hAnsi="Arial" w:cs="Arial"/>
          <w:color w:val="000000"/>
          <w:sz w:val="16"/>
          <w:szCs w:val="26"/>
        </w:rPr>
        <w:t xml:space="preserve">. </w:t>
      </w:r>
      <w:r w:rsidRPr="007C3AA3">
        <w:rPr>
          <w:rStyle w:val="StyleUnderline"/>
        </w:rPr>
        <w:t>The only flow of matter-energy escaping from the event horizon of these tomb-like installations is the unsettling murmur of the immured, the disappeared and the dead. These are not assemblages of temporal</w:t>
      </w:r>
      <w:r>
        <w:rPr>
          <w:u w:val="single"/>
        </w:rPr>
        <w:t xml:space="preserve"> </w:t>
      </w:r>
      <w:r w:rsidRPr="007C3AA3">
        <w:rPr>
          <w:rStyle w:val="StyleUnderline"/>
        </w:rPr>
        <w:t xml:space="preserve">unfolding; rather, they are configurations of termination without succession, final witnesses of their owners’ end-time. </w:t>
      </w:r>
    </w:p>
    <w:p w14:paraId="7DD30FEB" w14:textId="77777777" w:rsidR="007030AD" w:rsidRDefault="007030AD" w:rsidP="007030AD">
      <w:pPr>
        <w:pStyle w:val="Heading4"/>
      </w:pPr>
      <w:r>
        <w:t>Perm Solves: Native and B</w:t>
      </w:r>
      <w:r w:rsidRPr="00EC210E">
        <w:t>lack</w:t>
      </w:r>
      <w:r>
        <w:t xml:space="preserve"> suffering</w:t>
      </w:r>
      <w:r w:rsidRPr="00EC210E">
        <w:t xml:space="preserve"> </w:t>
      </w:r>
      <w:r>
        <w:t>is</w:t>
      </w:r>
      <w:r w:rsidRPr="00EC210E">
        <w:t xml:space="preserve"> related under a similar grammar of suffering based upon </w:t>
      </w:r>
      <w:r>
        <w:t xml:space="preserve">their </w:t>
      </w:r>
      <w:r w:rsidRPr="00EC210E">
        <w:rPr>
          <w:rFonts w:hint="eastAsia"/>
        </w:rPr>
        <w:t>accumulation and fungibility</w:t>
      </w:r>
    </w:p>
    <w:p w14:paraId="2516AE06" w14:textId="77777777" w:rsidR="007030AD" w:rsidRDefault="007030AD" w:rsidP="007030AD">
      <w:pPr>
        <w:rPr>
          <w:rStyle w:val="Style13ptBold"/>
        </w:rPr>
      </w:pPr>
      <w:r w:rsidRPr="00303462">
        <w:rPr>
          <w:rStyle w:val="Style13ptBold"/>
        </w:rPr>
        <w:t>KING 16</w:t>
      </w:r>
    </w:p>
    <w:p w14:paraId="721ED533" w14:textId="77777777" w:rsidR="007030AD" w:rsidRPr="00303462"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23E5E823" w14:textId="77777777" w:rsidR="007030AD" w:rsidRPr="00C36C3A" w:rsidRDefault="007030AD" w:rsidP="007030AD">
      <w:pPr>
        <w:rPr>
          <w:u w:val="single"/>
        </w:rPr>
      </w:pPr>
      <w:r w:rsidRPr="00303462">
        <w:rPr>
          <w:rFonts w:hint="eastAsia"/>
          <w:sz w:val="16"/>
        </w:rPr>
        <w:t>Bringing Black Lives into the Frame through Conquest and the Human</w:t>
      </w:r>
      <w:r w:rsidRPr="00303462">
        <w:rPr>
          <w:sz w:val="16"/>
        </w:rPr>
        <w:t xml:space="preserve"> </w:t>
      </w:r>
      <w:r w:rsidRPr="00303462">
        <w:rPr>
          <w:rFonts w:hint="eastAsia"/>
          <w:sz w:val="16"/>
        </w:rPr>
        <w:t xml:space="preserve">Conquest can be traced as a mode of speech and thinking within the work of a number of Black scholars. </w:t>
      </w:r>
      <w:r w:rsidRPr="00180712">
        <w:rPr>
          <w:rStyle w:val="StyleUnderline"/>
          <w:rFonts w:hint="eastAsia"/>
        </w:rPr>
        <w:t>Understanding the mechanizations of conquest from within Black Studies requires placing an emphasis on the sociogenic making and remaking of the human</w:t>
      </w:r>
      <w:r w:rsidRPr="00303462">
        <w:rPr>
          <w:rFonts w:hint="eastAsia"/>
          <w:sz w:val="16"/>
        </w:rPr>
        <w:t xml:space="preserve"> (Christian, European Man, economic man, etc.) as an object of study. According to Alexander Wehelyie, </w:t>
      </w:r>
      <w:r w:rsidRPr="00180712">
        <w:rPr>
          <w:rStyle w:val="StyleUnderline"/>
          <w:rFonts w:hint="eastAsia"/>
        </w:rPr>
        <w:t xml:space="preserve">Black Studies has </w:t>
      </w:r>
      <w:r w:rsidRPr="00180712">
        <w:rPr>
          <w:rStyle w:val="StyleUnderline"/>
          <w:rFonts w:hint="eastAsia"/>
        </w:rPr>
        <w:t>“</w:t>
      </w:r>
      <w:r w:rsidRPr="00180712">
        <w:rPr>
          <w:rStyle w:val="StyleUnderline"/>
          <w:rFonts w:hint="eastAsia"/>
        </w:rPr>
        <w:t>taken as its task the definition of the human itself.</w:t>
      </w:r>
      <w:r w:rsidRPr="00180712">
        <w:rPr>
          <w:rStyle w:val="StyleUnderline"/>
          <w:rFonts w:hint="eastAsia"/>
        </w:rPr>
        <w:t>”</w:t>
      </w:r>
      <w:r w:rsidRPr="00303462">
        <w:rPr>
          <w:rFonts w:hint="eastAsia"/>
          <w:sz w:val="16"/>
        </w:rPr>
        <w:t>20</w:t>
      </w:r>
      <w:r w:rsidRPr="00303462">
        <w:rPr>
          <w:sz w:val="16"/>
        </w:rPr>
        <w:t xml:space="preserve"> </w:t>
      </w:r>
      <w:r w:rsidRPr="00180712">
        <w:rPr>
          <w:rStyle w:val="StyleUnderline"/>
          <w:rFonts w:hint="eastAsia"/>
        </w:rPr>
        <w:t>Given the histories of slavery, colonialism, segregation, lynching and so on, humanity has always been a principal question within black life and thought</w:t>
      </w:r>
      <w:r w:rsidRPr="00303462">
        <w:rPr>
          <w:rFonts w:hint="eastAsia"/>
          <w:sz w:val="16"/>
        </w:rPr>
        <w:t xml:space="preserve"> in the west; or rather, in </w:t>
      </w:r>
      <w:r w:rsidRPr="00180712">
        <w:rPr>
          <w:rStyle w:val="StyleUnderline"/>
          <w:rFonts w:hint="eastAsia"/>
        </w:rPr>
        <w:t>the moment in which blackness becomes apposite to humanity, Man</w:t>
      </w:r>
      <w:r w:rsidRPr="00180712">
        <w:rPr>
          <w:rStyle w:val="StyleUnderline"/>
          <w:rFonts w:hint="eastAsia"/>
        </w:rPr>
        <w:t>’</w:t>
      </w:r>
      <w:r w:rsidRPr="00180712">
        <w:rPr>
          <w:rStyle w:val="StyleUnderline"/>
          <w:rFonts w:hint="eastAsia"/>
        </w:rPr>
        <w:t>s conditions of possibility lose their ontological thrust, because their limitations are rendered abundantly clear. Thus, the functioning of blackness as both inside and outside modernity sets the stage for a general theory of the human,</w:t>
      </w:r>
      <w:r w:rsidRPr="00303462">
        <w:rPr>
          <w:rFonts w:hint="eastAsia"/>
          <w:sz w:val="16"/>
        </w:rPr>
        <w:t xml:space="preserve"> and not its particular exception.21</w:t>
      </w:r>
      <w:r w:rsidRPr="00303462">
        <w:rPr>
          <w:sz w:val="16"/>
        </w:rPr>
        <w:t xml:space="preserve"> </w:t>
      </w:r>
      <w:r w:rsidRPr="00303462">
        <w:rPr>
          <w:rFonts w:hint="eastAsia"/>
          <w:sz w:val="16"/>
        </w:rPr>
        <w:t>Like Weheliye</w:t>
      </w:r>
      <w:r w:rsidRPr="00303462">
        <w:rPr>
          <w:rFonts w:hint="eastAsia"/>
          <w:sz w:val="16"/>
        </w:rPr>
        <w:t>’</w:t>
      </w:r>
      <w:r w:rsidRPr="00303462">
        <w:rPr>
          <w:rFonts w:hint="eastAsia"/>
          <w:sz w:val="16"/>
        </w:rPr>
        <w:t>s project in Habeus Viscus, I use the works of Hortense Spillers and Sylvia Wynter as models for the ways that Black intellectual traditions stalk the making of the human through the relations of conquest. Spillers</w:t>
      </w:r>
      <w:r w:rsidRPr="00303462">
        <w:rPr>
          <w:rFonts w:hint="eastAsia"/>
          <w:sz w:val="16"/>
        </w:rPr>
        <w:t>’</w:t>
      </w:r>
      <w:r w:rsidRPr="00303462">
        <w:rPr>
          <w:rFonts w:hint="eastAsia"/>
          <w:sz w:val="16"/>
        </w:rPr>
        <w:t xml:space="preserve"> and Wynter</w:t>
      </w:r>
      <w:r w:rsidRPr="00303462">
        <w:rPr>
          <w:rFonts w:hint="eastAsia"/>
          <w:sz w:val="16"/>
        </w:rPr>
        <w:t>’</w:t>
      </w:r>
      <w:r w:rsidRPr="00303462">
        <w:rPr>
          <w:rFonts w:hint="eastAsia"/>
          <w:sz w:val="16"/>
        </w:rPr>
        <w:t xml:space="preserve">s urgent questions about </w:t>
      </w:r>
      <w:r w:rsidRPr="00180712">
        <w:rPr>
          <w:rStyle w:val="StyleUnderline"/>
          <w:rFonts w:hint="eastAsia"/>
        </w:rPr>
        <w:t>how the human is made requires an interrogation of how conquest shapes processes of self-actualization in relation to Black and Indigenous peoples and our Cartesian concept of land as other than human.</w:t>
      </w:r>
      <w:r w:rsidRPr="00303462">
        <w:rPr>
          <w:rFonts w:hint="eastAsia"/>
          <w:sz w:val="16"/>
        </w:rPr>
        <w:t xml:space="preserve"> I also bring Frank </w:t>
      </w:r>
      <w:r w:rsidRPr="00180712">
        <w:rPr>
          <w:rStyle w:val="StyleUnderline"/>
          <w:rFonts w:hint="eastAsia"/>
        </w:rPr>
        <w:t>Wilderson</w:t>
      </w:r>
      <w:r w:rsidRPr="00180712">
        <w:rPr>
          <w:rStyle w:val="StyleUnderline"/>
          <w:rFonts w:hint="eastAsia"/>
        </w:rPr>
        <w:t>’</w:t>
      </w:r>
      <w:r w:rsidRPr="00180712">
        <w:rPr>
          <w:rStyle w:val="StyleUnderline"/>
          <w:rFonts w:hint="eastAsia"/>
        </w:rPr>
        <w:t>s discussion of the everyday and banal yet gratuitous violence of the making of Settler/Master/Human subjectivity</w:t>
      </w:r>
      <w:r w:rsidRPr="00303462">
        <w:rPr>
          <w:rFonts w:hint="eastAsia"/>
          <w:sz w:val="16"/>
        </w:rPr>
        <w:t xml:space="preserve"> into conversation with </w:t>
      </w:r>
      <w:r w:rsidRPr="00180712">
        <w:rPr>
          <w:rStyle w:val="StyleUnderline"/>
          <w:rFonts w:hint="eastAsia"/>
        </w:rPr>
        <w:t>Spillers in order to think about conquest as an ongoing set of relations. Further thinking about conquest as a set of relations, mode of life, set of relations and forms of thought/knowing deserves a more robust elaboration and theorization.</w:t>
      </w:r>
      <w:r>
        <w:rPr>
          <w:rStyle w:val="StyleUnderline"/>
        </w:rPr>
        <w:t xml:space="preserve"> </w:t>
      </w:r>
      <w:r w:rsidRPr="00303462">
        <w:rPr>
          <w:rFonts w:hint="eastAsia"/>
          <w:sz w:val="16"/>
        </w:rPr>
        <w:t>Examining Spillers and Wynter</w:t>
      </w:r>
      <w:r w:rsidRPr="00303462">
        <w:rPr>
          <w:rFonts w:hint="eastAsia"/>
          <w:sz w:val="16"/>
        </w:rPr>
        <w:t>’</w:t>
      </w:r>
      <w:r w:rsidRPr="00303462">
        <w:rPr>
          <w:rFonts w:hint="eastAsia"/>
          <w:sz w:val="16"/>
        </w:rPr>
        <w:t xml:space="preserve">s work, </w:t>
      </w:r>
      <w:r w:rsidRPr="00180712">
        <w:rPr>
          <w:rStyle w:val="StyleUnderline"/>
          <w:rFonts w:hint="eastAsia"/>
        </w:rPr>
        <w:t>the discourse of conquest functions as a grammar that endows the scholars with multi-forked tongues.</w:t>
      </w:r>
      <w:r w:rsidRPr="00303462">
        <w:rPr>
          <w:rFonts w:hint="eastAsia"/>
          <w:sz w:val="16"/>
        </w:rPr>
        <w:t xml:space="preserve"> </w:t>
      </w:r>
      <w:r w:rsidRPr="00180712">
        <w:rPr>
          <w:rStyle w:val="StyleUnderline"/>
          <w:rFonts w:hint="eastAsia"/>
        </w:rPr>
        <w:t>This toungue</w:t>
      </w:r>
      <w:r w:rsidRPr="00180712">
        <w:rPr>
          <w:rStyle w:val="StyleUnderline"/>
          <w:rFonts w:hint="eastAsia"/>
        </w:rPr>
        <w:t>’</w:t>
      </w:r>
      <w:r w:rsidRPr="00180712">
        <w:rPr>
          <w:rStyle w:val="StyleUnderline"/>
          <w:rFonts w:hint="eastAsia"/>
        </w:rPr>
        <w:t xml:space="preserve">s polyvocality enables a simultaneous utterance and consideration of slavery and genocide. </w:t>
      </w:r>
      <w:r w:rsidRPr="00303462">
        <w:rPr>
          <w:rFonts w:hint="eastAsia"/>
          <w:sz w:val="16"/>
        </w:rPr>
        <w:t xml:space="preserve">More importantly, Spillers and Wynter think about the emergence of the hierarchy of the human species as a epistemological order that is only able to appear in contradistinction to </w:t>
      </w:r>
      <w:r w:rsidRPr="00303462">
        <w:rPr>
          <w:rFonts w:hint="eastAsia"/>
          <w:sz w:val="16"/>
        </w:rPr>
        <w:t>“</w:t>
      </w:r>
      <w:r w:rsidRPr="00303462">
        <w:rPr>
          <w:rFonts w:hint="eastAsia"/>
          <w:sz w:val="16"/>
        </w:rPr>
        <w:t>human Others</w:t>
      </w:r>
      <w:r w:rsidRPr="00303462">
        <w:rPr>
          <w:rFonts w:hint="eastAsia"/>
          <w:sz w:val="16"/>
        </w:rPr>
        <w:t>”</w:t>
      </w:r>
      <w:r w:rsidRPr="00303462">
        <w:rPr>
          <w:rFonts w:hint="eastAsia"/>
          <w:sz w:val="16"/>
        </w:rPr>
        <w:t xml:space="preserve"> and the human</w:t>
      </w:r>
      <w:r w:rsidRPr="00303462">
        <w:rPr>
          <w:rFonts w:hint="eastAsia"/>
          <w:sz w:val="16"/>
        </w:rPr>
        <w:t>’</w:t>
      </w:r>
      <w:r w:rsidRPr="00303462">
        <w:rPr>
          <w:rFonts w:hint="eastAsia"/>
          <w:sz w:val="16"/>
        </w:rPr>
        <w:t>s Other. The European-Christian can only rise to the apex of the summit of humanity through the invention and subjugation of the Native and Black as the heathen and then eventually the irrational, sensual abject muck in which the last link of the great chain of being hangs. A part of Wehelyie</w:t>
      </w:r>
      <w:r w:rsidRPr="00303462">
        <w:rPr>
          <w:rFonts w:hint="eastAsia"/>
          <w:sz w:val="16"/>
        </w:rPr>
        <w:t>’</w:t>
      </w:r>
      <w:r w:rsidRPr="00303462">
        <w:rPr>
          <w:rFonts w:hint="eastAsia"/>
          <w:sz w:val="16"/>
        </w:rPr>
        <w:t>s exploration of Wynter</w:t>
      </w:r>
      <w:r w:rsidRPr="00303462">
        <w:rPr>
          <w:rFonts w:hint="eastAsia"/>
          <w:sz w:val="16"/>
        </w:rPr>
        <w:t>’</w:t>
      </w:r>
      <w:r w:rsidRPr="00303462">
        <w:rPr>
          <w:rFonts w:hint="eastAsia"/>
          <w:sz w:val="16"/>
        </w:rPr>
        <w:t>s and Spillers</w:t>
      </w:r>
      <w:r w:rsidRPr="00303462">
        <w:rPr>
          <w:rFonts w:hint="eastAsia"/>
          <w:sz w:val="16"/>
        </w:rPr>
        <w:t>’</w:t>
      </w:r>
      <w:r w:rsidRPr="00303462">
        <w:rPr>
          <w:rFonts w:hint="eastAsia"/>
          <w:sz w:val="16"/>
        </w:rPr>
        <w:t xml:space="preserve"> bodies of work entail an in depth exploration of the ways they expound upon the bloody and always ongoing process of crafting and recrafting Man.</w:t>
      </w:r>
      <w:r w:rsidRPr="00303462">
        <w:rPr>
          <w:sz w:val="16"/>
        </w:rPr>
        <w:t xml:space="preserve"> </w:t>
      </w:r>
      <w:r w:rsidRPr="00303462">
        <w:rPr>
          <w:rFonts w:hint="eastAsia"/>
          <w:sz w:val="16"/>
        </w:rPr>
        <w:t>Wynter</w:t>
      </w:r>
      <w:r w:rsidRPr="00303462">
        <w:rPr>
          <w:rFonts w:hint="eastAsia"/>
          <w:sz w:val="16"/>
        </w:rPr>
        <w:t>’</w:t>
      </w:r>
      <w:r w:rsidRPr="00303462">
        <w:rPr>
          <w:rFonts w:hint="eastAsia"/>
          <w:sz w:val="16"/>
        </w:rPr>
        <w:t>s and Spillers</w:t>
      </w:r>
      <w:r w:rsidRPr="00303462">
        <w:rPr>
          <w:rFonts w:hint="eastAsia"/>
          <w:sz w:val="16"/>
        </w:rPr>
        <w:t>’</w:t>
      </w:r>
      <w:r w:rsidRPr="00303462">
        <w:rPr>
          <w:rFonts w:hint="eastAsia"/>
          <w:sz w:val="16"/>
        </w:rPr>
        <w:t xml:space="preserve"> </w:t>
      </w:r>
      <w:r w:rsidRPr="00180712">
        <w:rPr>
          <w:rStyle w:val="StyleUnderline"/>
          <w:rFonts w:hint="eastAsia"/>
        </w:rPr>
        <w:t>thinking provides alternate genealogies for theorizing the ideological and physiological mechanics of the violently tiered categorization of the human species in western modernity</w:t>
      </w:r>
      <w:r w:rsidRPr="00303462">
        <w:rPr>
          <w:rFonts w:hint="eastAsia"/>
          <w:sz w:val="16"/>
        </w:rPr>
        <w:t>, which stand counter to the universalizing but resolu</w:t>
      </w:r>
      <w:r w:rsidRPr="00303462">
        <w:rPr>
          <w:sz w:val="16"/>
        </w:rPr>
        <w:t>tely Europe-centered visions embodied by bare life and biopolitics. They do so</w:t>
      </w:r>
      <w:r w:rsidRPr="00303462">
        <w:rPr>
          <w:rFonts w:hint="cs"/>
          <w:sz w:val="16"/>
        </w:rPr>
        <w:t>—</w:t>
      </w:r>
      <w:r w:rsidRPr="00303462">
        <w:rPr>
          <w:sz w:val="16"/>
        </w:rPr>
        <w:t>in sharp contrast to Foucault and Agamben</w:t>
      </w:r>
      <w:r w:rsidRPr="00303462">
        <w:rPr>
          <w:rFonts w:hint="cs"/>
          <w:sz w:val="16"/>
        </w:rPr>
        <w:t>—</w:t>
      </w:r>
      <w:r w:rsidRPr="00303462">
        <w:rPr>
          <w:sz w:val="16"/>
        </w:rPr>
        <w:t xml:space="preserve">without demoting race and gender to the rank of the ethnographically particular, instead exposing how these categories carved from the </w:t>
      </w:r>
      <w:r w:rsidRPr="00303462">
        <w:rPr>
          <w:rFonts w:hint="eastAsia"/>
          <w:sz w:val="16"/>
        </w:rPr>
        <w:t>swamps of slavery and colonialism [genocide] the very flesh and bones of modern Man.22</w:t>
      </w:r>
      <w:r w:rsidRPr="00303462">
        <w:rPr>
          <w:sz w:val="16"/>
        </w:rPr>
        <w:t xml:space="preserve"> </w:t>
      </w:r>
      <w:r w:rsidRPr="00303462">
        <w:rPr>
          <w:rFonts w:hint="eastAsia"/>
          <w:sz w:val="16"/>
        </w:rPr>
        <w:t>In additon to the violent and mutable procedures that reproduce Man, Weheylie also locates these processes in the swamp land of slavery and colonialism, specifically genocide.</w:t>
      </w:r>
      <w:r w:rsidRPr="00303462">
        <w:rPr>
          <w:sz w:val="16"/>
        </w:rPr>
        <w:t xml:space="preserve"> </w:t>
      </w:r>
      <w:r w:rsidRPr="00303462">
        <w:rPr>
          <w:rFonts w:hint="eastAsia"/>
          <w:sz w:val="16"/>
        </w:rPr>
        <w:t>What is particularly fruitful about a meditation on both Wynter and Spillers at the same time is that both scholars reorganize the geo-temporal dimensions of conquest in ways that expand their spatial and temporal frames beyond the conventional time-space coordinates of 1492 and the New World. In Wynter</w:t>
      </w:r>
      <w:r w:rsidRPr="00303462">
        <w:rPr>
          <w:rFonts w:hint="eastAsia"/>
          <w:sz w:val="16"/>
        </w:rPr>
        <w:t>’</w:t>
      </w:r>
      <w:r w:rsidRPr="00303462">
        <w:rPr>
          <w:rFonts w:hint="eastAsia"/>
          <w:sz w:val="16"/>
        </w:rPr>
        <w:t>s body of work the shores of West Africa during the 1440s become inaugural moments of conquest.23 In a similar adherence to the space and time of Wynter</w:t>
      </w:r>
      <w:r w:rsidRPr="00303462">
        <w:rPr>
          <w:rFonts w:hint="eastAsia"/>
          <w:sz w:val="16"/>
        </w:rPr>
        <w:t>’</w:t>
      </w:r>
      <w:r w:rsidRPr="00303462">
        <w:rPr>
          <w:rFonts w:hint="eastAsia"/>
          <w:sz w:val="16"/>
        </w:rPr>
        <w:t>s conquest, Spillers makes a similar move and situates</w:t>
      </w:r>
      <w:r w:rsidRPr="00303462">
        <w:rPr>
          <w:sz w:val="16"/>
        </w:rPr>
        <w:t xml:space="preserve"> conquest on the shores of Guinea. When Spillers turns to the archive in the essay </w:t>
      </w:r>
      <w:r w:rsidRPr="00303462">
        <w:rPr>
          <w:rFonts w:hint="eastAsia"/>
          <w:sz w:val="16"/>
        </w:rPr>
        <w:t>“</w:t>
      </w:r>
      <w:r w:rsidRPr="00303462">
        <w:rPr>
          <w:sz w:val="16"/>
        </w:rPr>
        <w:t>Mama</w:t>
      </w:r>
      <w:r w:rsidRPr="00303462">
        <w:rPr>
          <w:rFonts w:hint="eastAsia"/>
          <w:sz w:val="16"/>
        </w:rPr>
        <w:t>’</w:t>
      </w:r>
      <w:r w:rsidRPr="00303462">
        <w:rPr>
          <w:sz w:val="16"/>
        </w:rPr>
        <w:t>s Baby, Papa</w:t>
      </w:r>
      <w:r w:rsidRPr="00303462">
        <w:rPr>
          <w:rFonts w:hint="eastAsia"/>
          <w:sz w:val="16"/>
        </w:rPr>
        <w:t>’</w:t>
      </w:r>
      <w:r w:rsidRPr="00303462">
        <w:rPr>
          <w:sz w:val="16"/>
        </w:rPr>
        <w:t>s Maybe,</w:t>
      </w:r>
      <w:r w:rsidRPr="00303462">
        <w:rPr>
          <w:rFonts w:hint="eastAsia"/>
          <w:sz w:val="16"/>
        </w:rPr>
        <w:t>”</w:t>
      </w:r>
      <w:r w:rsidRPr="00303462">
        <w:rPr>
          <w:sz w:val="16"/>
        </w:rPr>
        <w:t xml:space="preserve"> she finds Gomes Eannes de Azurara</w:t>
      </w:r>
      <w:r w:rsidRPr="00303462">
        <w:rPr>
          <w:rFonts w:hint="eastAsia"/>
          <w:sz w:val="16"/>
        </w:rPr>
        <w:t>’</w:t>
      </w:r>
      <w:r w:rsidRPr="00303462">
        <w:rPr>
          <w:sz w:val="16"/>
        </w:rPr>
        <w:t xml:space="preserve">s </w:t>
      </w:r>
      <w:r w:rsidRPr="00303462">
        <w:rPr>
          <w:rFonts w:hint="eastAsia"/>
          <w:sz w:val="16"/>
        </w:rPr>
        <w:t>“</w:t>
      </w:r>
      <w:r w:rsidRPr="00303462">
        <w:rPr>
          <w:sz w:val="16"/>
        </w:rPr>
        <w:t>Chronicle of the Discover and Conquest of Guinea, 1441</w:t>
      </w:r>
      <w:r w:rsidRPr="00303462">
        <w:rPr>
          <w:rFonts w:hint="cs"/>
          <w:sz w:val="16"/>
        </w:rPr>
        <w:t>–</w:t>
      </w:r>
      <w:r w:rsidRPr="00303462">
        <w:rPr>
          <w:sz w:val="16"/>
        </w:rPr>
        <w:t>1448</w:t>
      </w:r>
      <w:r w:rsidRPr="00303462">
        <w:rPr>
          <w:rFonts w:hint="eastAsia"/>
          <w:sz w:val="16"/>
        </w:rPr>
        <w:t>”</w:t>
      </w:r>
      <w:r w:rsidRPr="00303462">
        <w:rPr>
          <w:sz w:val="16"/>
        </w:rPr>
        <w:t xml:space="preserve"> and says that </w:t>
      </w:r>
      <w:r w:rsidRPr="00303462">
        <w:rPr>
          <w:rFonts w:hint="eastAsia"/>
          <w:sz w:val="16"/>
        </w:rPr>
        <w:t>“</w:t>
      </w:r>
      <w:r w:rsidRPr="00303462">
        <w:rPr>
          <w:sz w:val="16"/>
        </w:rPr>
        <w:t>we learn that the Portugese pro</w:t>
      </w:r>
      <w:r w:rsidRPr="00303462">
        <w:rPr>
          <w:rFonts w:hint="eastAsia"/>
          <w:sz w:val="16"/>
        </w:rPr>
        <w:t>bably gain the dubious distinction of having introduced black Africans to the European market of servitude.</w:t>
      </w:r>
      <w:r w:rsidRPr="00303462">
        <w:rPr>
          <w:rFonts w:hint="eastAsia"/>
          <w:sz w:val="16"/>
        </w:rPr>
        <w:t>”</w:t>
      </w:r>
      <w:r w:rsidRPr="00303462">
        <w:rPr>
          <w:rFonts w:hint="eastAsia"/>
          <w:sz w:val="16"/>
        </w:rPr>
        <w:t>24 For both Wynter and Spillers, the beginnings of conquest begin with the landing of the Portugese on the shores of Western Africa. The 15th through the 18th century gives birth to a number of epistemological revolutions within Europe (secularism, the Enlightenment, planetary vision) that make conquest imaginable and executable giving birth to the human as an exclusive category; that of Man. Man demands the invention and negation of the Negro and Native in order to know her/his self. In Wynter</w:t>
      </w:r>
      <w:r w:rsidRPr="00303462">
        <w:rPr>
          <w:rFonts w:hint="eastAsia"/>
          <w:sz w:val="16"/>
        </w:rPr>
        <w:t>’</w:t>
      </w:r>
      <w:r w:rsidRPr="00303462">
        <w:rPr>
          <w:rFonts w:hint="eastAsia"/>
          <w:sz w:val="16"/>
        </w:rPr>
        <w:t xml:space="preserve">s essay </w:t>
      </w:r>
      <w:r w:rsidRPr="00303462">
        <w:rPr>
          <w:rFonts w:hint="eastAsia"/>
          <w:sz w:val="16"/>
        </w:rPr>
        <w:t>“</w:t>
      </w:r>
      <w:r w:rsidRPr="00303462">
        <w:rPr>
          <w:rFonts w:hint="eastAsia"/>
          <w:sz w:val="16"/>
        </w:rPr>
        <w:t>1492: A New Worldview</w:t>
      </w:r>
      <w:r w:rsidRPr="00303462">
        <w:rPr>
          <w:rFonts w:hint="eastAsia"/>
          <w:sz w:val="16"/>
        </w:rPr>
        <w:t>”</w:t>
      </w:r>
      <w:r w:rsidRPr="00303462">
        <w:rPr>
          <w:rFonts w:hint="eastAsia"/>
          <w:sz w:val="16"/>
        </w:rPr>
        <w:t xml:space="preserve"> that marks the quincentinnary of the Columbian voyage, in addiiton to discussing Columbus</w:t>
      </w:r>
      <w:r w:rsidRPr="00303462">
        <w:rPr>
          <w:rFonts w:hint="eastAsia"/>
          <w:sz w:val="16"/>
        </w:rPr>
        <w:t>’</w:t>
      </w:r>
      <w:r w:rsidRPr="00303462">
        <w:rPr>
          <w:rFonts w:hint="eastAsia"/>
          <w:sz w:val="16"/>
        </w:rPr>
        <w:t xml:space="preserve"> version of Christian humanism and introduction of alternative geographies, Wynter proposes a </w:t>
      </w:r>
      <w:r w:rsidRPr="00303462">
        <w:rPr>
          <w:rFonts w:hint="eastAsia"/>
          <w:sz w:val="16"/>
        </w:rPr>
        <w:t>“</w:t>
      </w:r>
      <w:r w:rsidRPr="00303462">
        <w:rPr>
          <w:rFonts w:hint="eastAsia"/>
          <w:sz w:val="16"/>
        </w:rPr>
        <w:t>triadic model</w:t>
      </w:r>
      <w:r w:rsidRPr="00303462">
        <w:rPr>
          <w:rFonts w:hint="eastAsia"/>
          <w:sz w:val="16"/>
        </w:rPr>
        <w:t>”</w:t>
      </w:r>
      <w:r w:rsidRPr="00303462">
        <w:rPr>
          <w:rFonts w:hint="eastAsia"/>
          <w:sz w:val="16"/>
        </w:rPr>
        <w:t xml:space="preserve"> (White-Native-Black) rather than a dyadic model (White-Native) to understand the antagonisms that would bring forth the notion of the modern human and inform conquest.25</w:t>
      </w:r>
      <w:r w:rsidRPr="00303462">
        <w:rPr>
          <w:sz w:val="16"/>
        </w:rPr>
        <w:t xml:space="preserve"> </w:t>
      </w:r>
      <w:r w:rsidRPr="00303462">
        <w:rPr>
          <w:rFonts w:hint="eastAsia"/>
          <w:sz w:val="16"/>
        </w:rPr>
        <w:t>This triadic model is echoed in Spillers</w:t>
      </w:r>
      <w:r w:rsidRPr="00303462">
        <w:rPr>
          <w:rFonts w:hint="eastAsia"/>
          <w:sz w:val="16"/>
        </w:rPr>
        <w:t>’</w:t>
      </w:r>
      <w:r w:rsidRPr="00303462">
        <w:rPr>
          <w:rFonts w:hint="eastAsia"/>
          <w:sz w:val="16"/>
        </w:rPr>
        <w:t xml:space="preserve"> text </w:t>
      </w:r>
      <w:r w:rsidRPr="00303462">
        <w:rPr>
          <w:rFonts w:hint="eastAsia"/>
          <w:sz w:val="16"/>
        </w:rPr>
        <w:t>“</w:t>
      </w:r>
      <w:r w:rsidRPr="00303462">
        <w:rPr>
          <w:rFonts w:hint="eastAsia"/>
          <w:sz w:val="16"/>
        </w:rPr>
        <w:t>Mama</w:t>
      </w:r>
      <w:r w:rsidRPr="00303462">
        <w:rPr>
          <w:rFonts w:hint="eastAsia"/>
          <w:sz w:val="16"/>
        </w:rPr>
        <w:t>’</w:t>
      </w:r>
      <w:r w:rsidRPr="00303462">
        <w:rPr>
          <w:rFonts w:hint="eastAsia"/>
          <w:sz w:val="16"/>
        </w:rPr>
        <w:t>s Baby, Papa</w:t>
      </w:r>
      <w:r w:rsidRPr="00303462">
        <w:rPr>
          <w:rFonts w:hint="eastAsia"/>
          <w:sz w:val="16"/>
        </w:rPr>
        <w:t>’</w:t>
      </w:r>
      <w:r w:rsidRPr="00303462">
        <w:rPr>
          <w:rFonts w:hint="eastAsia"/>
          <w:sz w:val="16"/>
        </w:rPr>
        <w:t>s Maybe: An American Grammar Book.</w:t>
      </w:r>
      <w:r w:rsidRPr="00303462">
        <w:rPr>
          <w:rFonts w:hint="eastAsia"/>
          <w:sz w:val="16"/>
        </w:rPr>
        <w:t>”</w:t>
      </w:r>
      <w:r w:rsidRPr="00303462">
        <w:rPr>
          <w:rFonts w:hint="eastAsia"/>
          <w:sz w:val="16"/>
        </w:rPr>
        <w:t xml:space="preserve"> As Spillers plots the unfolding of an economy of signification in which the captive emerges through a series of mutilations, Spillers also focuses on the time-space of the </w:t>
      </w:r>
      <w:r w:rsidRPr="00303462">
        <w:rPr>
          <w:rFonts w:hint="eastAsia"/>
          <w:sz w:val="16"/>
        </w:rPr>
        <w:t>“</w:t>
      </w:r>
      <w:r w:rsidRPr="00303462">
        <w:rPr>
          <w:rFonts w:hint="eastAsia"/>
          <w:sz w:val="16"/>
        </w:rPr>
        <w:t>socio-political order of the New World.</w:t>
      </w:r>
      <w:r w:rsidRPr="00303462">
        <w:rPr>
          <w:rFonts w:hint="eastAsia"/>
          <w:sz w:val="16"/>
        </w:rPr>
        <w:t>”</w:t>
      </w:r>
      <w:r w:rsidRPr="00303462">
        <w:rPr>
          <w:rFonts w:hint="eastAsia"/>
          <w:sz w:val="16"/>
        </w:rPr>
        <w:t xml:space="preserve">26 This socio-political </w:t>
      </w:r>
      <w:r w:rsidRPr="00303462">
        <w:rPr>
          <w:rFonts w:hint="eastAsia"/>
          <w:sz w:val="16"/>
        </w:rPr>
        <w:t>“</w:t>
      </w:r>
      <w:r w:rsidRPr="00303462">
        <w:rPr>
          <w:rFonts w:hint="eastAsia"/>
          <w:sz w:val="16"/>
        </w:rPr>
        <w:t>order with its human sequence written in blood, represents for its African and indigenous peoples a scene of actual mutilation, dismemberment, and exile.</w:t>
      </w:r>
      <w:r w:rsidRPr="00303462">
        <w:rPr>
          <w:rFonts w:hint="eastAsia"/>
          <w:sz w:val="16"/>
        </w:rPr>
        <w:t>”</w:t>
      </w:r>
      <w:r w:rsidRPr="00303462">
        <w:rPr>
          <w:rFonts w:hint="eastAsia"/>
          <w:sz w:val="16"/>
        </w:rPr>
        <w:t xml:space="preserve">27 </w:t>
      </w:r>
      <w:r w:rsidRPr="00180712">
        <w:rPr>
          <w:rStyle w:val="StyleUnderline"/>
          <w:rFonts w:hint="eastAsia"/>
        </w:rPr>
        <w:t xml:space="preserve">The human and its </w:t>
      </w:r>
      <w:r w:rsidRPr="00180712">
        <w:rPr>
          <w:rStyle w:val="StyleUnderline"/>
          <w:rFonts w:hint="eastAsia"/>
        </w:rPr>
        <w:t>“</w:t>
      </w:r>
      <w:r w:rsidRPr="00180712">
        <w:rPr>
          <w:rStyle w:val="StyleUnderline"/>
          <w:rFonts w:hint="eastAsia"/>
        </w:rPr>
        <w:t>sequence</w:t>
      </w:r>
      <w:r w:rsidRPr="00180712">
        <w:rPr>
          <w:rStyle w:val="StyleUnderline"/>
          <w:rFonts w:hint="eastAsia"/>
        </w:rPr>
        <w:t>”</w:t>
      </w:r>
      <w:r w:rsidRPr="00180712">
        <w:rPr>
          <w:rStyle w:val="StyleUnderline"/>
          <w:rFonts w:hint="eastAsia"/>
        </w:rPr>
        <w:t xml:space="preserve"> or repetition and arrangement for its continuance is a mode of being that requires genocide, mutilation, displacement and the negation of Black and Indigenous peoples and their ways of living. Conquest is constituted by a violence formidable enough to encompass both slavery and Native genocide as it writes and extends itself as the human-conquistador across Wynter</w:t>
      </w:r>
      <w:r w:rsidRPr="00180712">
        <w:rPr>
          <w:rStyle w:val="StyleUnderline"/>
          <w:rFonts w:hint="eastAsia"/>
        </w:rPr>
        <w:t>’</w:t>
      </w:r>
      <w:r w:rsidRPr="00180712">
        <w:rPr>
          <w:rStyle w:val="StyleUnderline"/>
          <w:rFonts w:hint="eastAsia"/>
        </w:rPr>
        <w:t>s and Spillers</w:t>
      </w:r>
      <w:r w:rsidRPr="00180712">
        <w:rPr>
          <w:rStyle w:val="StyleUnderline"/>
          <w:rFonts w:hint="eastAsia"/>
        </w:rPr>
        <w:t>’</w:t>
      </w:r>
      <w:r w:rsidRPr="00180712">
        <w:rPr>
          <w:rStyle w:val="StyleUnderline"/>
          <w:rFonts w:hint="eastAsia"/>
        </w:rPr>
        <w:t xml:space="preserve"> Atlanti</w:t>
      </w:r>
      <w:r w:rsidRPr="00303462">
        <w:rPr>
          <w:rFonts w:hint="eastAsia"/>
          <w:sz w:val="16"/>
        </w:rPr>
        <w:t>c.</w:t>
      </w:r>
      <w:r w:rsidRPr="00303462">
        <w:rPr>
          <w:sz w:val="16"/>
        </w:rPr>
        <w:t xml:space="preserve"> While Spillers does not explicitly take on Native genocide in this essay, a reparative read could view this text as a possible point of departure for thinking about Blackness and Indigeneity non human, ethnic bodies</w:t>
      </w:r>
      <w:r w:rsidRPr="00303462">
        <w:rPr>
          <w:rFonts w:hint="cs"/>
          <w:sz w:val="16"/>
        </w:rPr>
        <w:t>—</w:t>
      </w:r>
      <w:r w:rsidRPr="00303462">
        <w:rPr>
          <w:sz w:val="16"/>
        </w:rPr>
        <w:t xml:space="preserve">and </w:t>
      </w:r>
      <w:r w:rsidRPr="00303462">
        <w:rPr>
          <w:rFonts w:hint="eastAsia"/>
          <w:sz w:val="16"/>
        </w:rPr>
        <w:t>“</w:t>
      </w:r>
      <w:r w:rsidRPr="00303462">
        <w:rPr>
          <w:sz w:val="16"/>
        </w:rPr>
        <w:t>flesh</w:t>
      </w:r>
      <w:r w:rsidRPr="00303462">
        <w:rPr>
          <w:rFonts w:hint="eastAsia"/>
          <w:sz w:val="16"/>
        </w:rPr>
        <w:t>”</w:t>
      </w:r>
      <w:r w:rsidRPr="00303462">
        <w:rPr>
          <w:rFonts w:hint="cs"/>
          <w:sz w:val="16"/>
        </w:rPr>
        <w:t>—</w:t>
      </w:r>
      <w:r w:rsidRPr="00303462">
        <w:rPr>
          <w:sz w:val="16"/>
        </w:rPr>
        <w:t>in relationship to the human</w:t>
      </w:r>
      <w:r w:rsidRPr="00303462">
        <w:rPr>
          <w:rFonts w:hint="eastAsia"/>
          <w:sz w:val="16"/>
        </w:rPr>
        <w:t>’</w:t>
      </w:r>
      <w:r w:rsidRPr="00303462">
        <w:rPr>
          <w:rFonts w:hint="eastAsia"/>
          <w:sz w:val="16"/>
        </w:rPr>
        <w:t xml:space="preserve">s process of self-actualization. </w:t>
      </w:r>
      <w:r w:rsidRPr="00180712">
        <w:rPr>
          <w:rStyle w:val="StyleUnderline"/>
          <w:rFonts w:hint="eastAsia"/>
        </w:rPr>
        <w:t>Black and Native flesh is certainly a space of engagment</w:t>
      </w:r>
      <w:r w:rsidRPr="00303462">
        <w:rPr>
          <w:rFonts w:hint="eastAsia"/>
          <w:sz w:val="16"/>
        </w:rPr>
        <w:t xml:space="preserve"> in the work of Frank Wilderson. In Red, White and Black, Wilderson reworks and alters Spillers</w:t>
      </w:r>
      <w:r w:rsidRPr="00303462">
        <w:rPr>
          <w:rFonts w:hint="eastAsia"/>
          <w:sz w:val="16"/>
        </w:rPr>
        <w:t>’</w:t>
      </w:r>
      <w:r w:rsidRPr="00303462">
        <w:rPr>
          <w:rFonts w:hint="eastAsia"/>
          <w:sz w:val="16"/>
        </w:rPr>
        <w:t xml:space="preserve"> conceptualization of flesh in order to elaborate upon the way the making of the human requires the unmaking of Black and Native bodies as non-human matter. Wilderson</w:t>
      </w:r>
      <w:r w:rsidRPr="00303462">
        <w:rPr>
          <w:rFonts w:hint="eastAsia"/>
          <w:sz w:val="16"/>
        </w:rPr>
        <w:t>’</w:t>
      </w:r>
      <w:r w:rsidRPr="00303462">
        <w:rPr>
          <w:rFonts w:hint="eastAsia"/>
          <w:sz w:val="16"/>
        </w:rPr>
        <w:t>s non traditional deployment of Spiller</w:t>
      </w:r>
      <w:r w:rsidRPr="00303462">
        <w:rPr>
          <w:rFonts w:hint="eastAsia"/>
          <w:sz w:val="16"/>
        </w:rPr>
        <w:t>’</w:t>
      </w:r>
      <w:r w:rsidRPr="00303462">
        <w:rPr>
          <w:rFonts w:hint="eastAsia"/>
          <w:sz w:val="16"/>
        </w:rPr>
        <w:t xml:space="preserve">s </w:t>
      </w:r>
      <w:r w:rsidRPr="00303462">
        <w:rPr>
          <w:rFonts w:hint="eastAsia"/>
          <w:sz w:val="16"/>
        </w:rPr>
        <w:t>“</w:t>
      </w:r>
      <w:r w:rsidRPr="00303462">
        <w:rPr>
          <w:rFonts w:hint="eastAsia"/>
          <w:sz w:val="16"/>
        </w:rPr>
        <w:t>body</w:t>
      </w:r>
      <w:r w:rsidRPr="00303462">
        <w:rPr>
          <w:rFonts w:hint="eastAsia"/>
          <w:sz w:val="16"/>
        </w:rPr>
        <w:t>”</w:t>
      </w:r>
      <w:r w:rsidRPr="00303462">
        <w:rPr>
          <w:rFonts w:hint="eastAsia"/>
          <w:sz w:val="16"/>
        </w:rPr>
        <w:t xml:space="preserve"> and </w:t>
      </w:r>
      <w:r w:rsidRPr="00303462">
        <w:rPr>
          <w:rFonts w:hint="eastAsia"/>
          <w:sz w:val="16"/>
        </w:rPr>
        <w:t>“</w:t>
      </w:r>
      <w:r w:rsidRPr="00303462">
        <w:rPr>
          <w:rFonts w:hint="eastAsia"/>
          <w:sz w:val="16"/>
        </w:rPr>
        <w:t>flesh,</w:t>
      </w:r>
      <w:r w:rsidRPr="00303462">
        <w:rPr>
          <w:rFonts w:hint="eastAsia"/>
          <w:sz w:val="16"/>
        </w:rPr>
        <w:t>”</w:t>
      </w:r>
      <w:r w:rsidRPr="00303462">
        <w:rPr>
          <w:rFonts w:hint="eastAsia"/>
          <w:sz w:val="16"/>
        </w:rPr>
        <w:t xml:space="preserve"> engenders the human with a body. Conversely, </w:t>
      </w:r>
      <w:r w:rsidRPr="00180712">
        <w:rPr>
          <w:rStyle w:val="StyleUnderline"/>
          <w:rFonts w:hint="eastAsia"/>
        </w:rPr>
        <w:t xml:space="preserve">the non-human (Slave and Savage) is fleshly matter that exists outside of the realm of the body and thus humanity. Under the ontological universe of political economy, the Native is rendered non human </w:t>
      </w:r>
      <w:r w:rsidRPr="00180712">
        <w:rPr>
          <w:rStyle w:val="StyleUnderline"/>
          <w:rFonts w:hint="eastAsia"/>
        </w:rPr>
        <w:t>“</w:t>
      </w:r>
      <w:r w:rsidRPr="00180712">
        <w:rPr>
          <w:rStyle w:val="StyleUnderline"/>
          <w:rFonts w:hint="eastAsia"/>
        </w:rPr>
        <w:t>flesh.</w:t>
      </w:r>
      <w:r w:rsidRPr="00180712">
        <w:rPr>
          <w:rStyle w:val="StyleUnderline"/>
          <w:rFonts w:hint="eastAsia"/>
        </w:rPr>
        <w:t>”</w:t>
      </w:r>
      <w:r w:rsidRPr="00303462">
        <w:rPr>
          <w:rFonts w:hint="eastAsia"/>
          <w:sz w:val="16"/>
        </w:rPr>
        <w:t xml:space="preserve"> </w:t>
      </w:r>
      <w:r w:rsidRPr="00180712">
        <w:rPr>
          <w:rStyle w:val="StyleUnderline"/>
          <w:rFonts w:hint="eastAsia"/>
        </w:rPr>
        <w:t xml:space="preserve">The Black/Slave is rendered non human flesh under both </w:t>
      </w:r>
      <w:r w:rsidRPr="00180712">
        <w:rPr>
          <w:rStyle w:val="StyleUnderline"/>
          <w:rFonts w:hint="eastAsia"/>
        </w:rPr>
        <w:t>“</w:t>
      </w:r>
      <w:r w:rsidRPr="00180712">
        <w:rPr>
          <w:rStyle w:val="StyleUnderline"/>
          <w:rFonts w:hint="eastAsia"/>
        </w:rPr>
        <w:t>political</w:t>
      </w:r>
      <w:r w:rsidRPr="00180712">
        <w:rPr>
          <w:rStyle w:val="StyleUnderline"/>
          <w:rFonts w:hint="eastAsia"/>
        </w:rPr>
        <w:t>”</w:t>
      </w:r>
      <w:r w:rsidRPr="00180712">
        <w:rPr>
          <w:rStyle w:val="StyleUnderline"/>
          <w:rFonts w:hint="eastAsia"/>
        </w:rPr>
        <w:t xml:space="preserve"> and </w:t>
      </w:r>
      <w:r w:rsidRPr="00180712">
        <w:rPr>
          <w:rStyle w:val="StyleUnderline"/>
          <w:rFonts w:hint="eastAsia"/>
        </w:rPr>
        <w:t>“</w:t>
      </w:r>
      <w:r w:rsidRPr="00180712">
        <w:rPr>
          <w:rStyle w:val="StyleUnderline"/>
          <w:rFonts w:hint="eastAsia"/>
        </w:rPr>
        <w:t>libidinal</w:t>
      </w:r>
      <w:r w:rsidRPr="00180712">
        <w:rPr>
          <w:rStyle w:val="StyleUnderline"/>
          <w:rFonts w:hint="eastAsia"/>
        </w:rPr>
        <w:t>”</w:t>
      </w:r>
      <w:r w:rsidRPr="00180712">
        <w:rPr>
          <w:rStyle w:val="StyleUnderline"/>
          <w:rFonts w:hint="eastAsia"/>
        </w:rPr>
        <w:t xml:space="preserve"> economies</w:t>
      </w:r>
      <w:r w:rsidRPr="00303462">
        <w:rPr>
          <w:rFonts w:hint="eastAsia"/>
          <w:sz w:val="16"/>
        </w:rPr>
        <w:t xml:space="preserve">. Though Wilderson does not identify Black and Native bodies as ontological equivalents, </w:t>
      </w:r>
      <w:r w:rsidRPr="00180712">
        <w:rPr>
          <w:rStyle w:val="StyleUnderline"/>
          <w:rFonts w:hint="eastAsia"/>
        </w:rPr>
        <w:t>Native (the Savage</w:t>
      </w:r>
      <w:r w:rsidRPr="00180712">
        <w:rPr>
          <w:rStyle w:val="StyleUnderline"/>
          <w:rFonts w:hint="eastAsia"/>
        </w:rPr>
        <w:t>’</w:t>
      </w:r>
      <w:r w:rsidRPr="00180712">
        <w:rPr>
          <w:rStyle w:val="StyleUnderline"/>
          <w:rFonts w:hint="eastAsia"/>
        </w:rPr>
        <w:t>s) and Black (the Black</w:t>
      </w:r>
      <w:r w:rsidRPr="00180712">
        <w:rPr>
          <w:rStyle w:val="StyleUnderline"/>
          <w:rFonts w:hint="eastAsia"/>
        </w:rPr>
        <w:t>’</w:t>
      </w:r>
      <w:r w:rsidRPr="00180712">
        <w:rPr>
          <w:rStyle w:val="StyleUnderline"/>
          <w:rFonts w:hint="eastAsia"/>
        </w:rPr>
        <w:t>s) grammars of suffering do share the urgent concerns of the flesh. Wilderson sets forth the conditions of possibility that result in the making of Black and Native flesh.</w:t>
      </w:r>
      <w:r>
        <w:rPr>
          <w:rStyle w:val="StyleUnderline"/>
        </w:rPr>
        <w:t xml:space="preserve"> </w:t>
      </w:r>
      <w:r w:rsidRPr="00180712">
        <w:rPr>
          <w:rStyle w:val="StyleUnderline"/>
        </w:rPr>
        <w:t>The Middle Passage turns</w:t>
      </w:r>
      <w:r w:rsidRPr="00303462">
        <w:rPr>
          <w:sz w:val="16"/>
        </w:rPr>
        <w:t>, for example Ashanti spatial and temporal capacity into spatial and temporal incapacity</w:t>
      </w:r>
      <w:r w:rsidRPr="00303462">
        <w:rPr>
          <w:rFonts w:hint="cs"/>
          <w:sz w:val="16"/>
        </w:rPr>
        <w:t>—</w:t>
      </w:r>
      <w:r w:rsidRPr="00180712">
        <w:rPr>
          <w:rStyle w:val="StyleUnderline"/>
        </w:rPr>
        <w:t>a body into flesh.</w:t>
      </w:r>
      <w:r w:rsidRPr="00303462">
        <w:rPr>
          <w:sz w:val="16"/>
        </w:rPr>
        <w:t xml:space="preserve"> This process begins as early as the 1200s for the Slave</w:t>
      </w:r>
      <w:r w:rsidRPr="00180712">
        <w:rPr>
          <w:rStyle w:val="StyleUnderline"/>
        </w:rPr>
        <w:t xml:space="preserve">. By the 1530s, modernity is more self-conscious of its coordinates, </w:t>
      </w:r>
      <w:r w:rsidRPr="00180712">
        <w:rPr>
          <w:rStyle w:val="StyleUnderline"/>
          <w:rFonts w:hint="eastAsia"/>
        </w:rPr>
        <w:t>and Whiteness begins its ontological consolidation and negative knowledge of itself by turning (part of) the Aztec body</w:t>
      </w:r>
      <w:r w:rsidRPr="00303462">
        <w:rPr>
          <w:rFonts w:hint="eastAsia"/>
          <w:sz w:val="16"/>
        </w:rPr>
        <w:t xml:space="preserve">, for example </w:t>
      </w:r>
      <w:r w:rsidRPr="00180712">
        <w:rPr>
          <w:rStyle w:val="StyleUnderline"/>
          <w:rFonts w:hint="eastAsia"/>
        </w:rPr>
        <w:t>into Indian flesh</w:t>
      </w:r>
      <w:r w:rsidRPr="00303462">
        <w:rPr>
          <w:rFonts w:hint="eastAsia"/>
          <w:sz w:val="16"/>
        </w:rPr>
        <w:t xml:space="preserve">. In this moment </w:t>
      </w:r>
      <w:r w:rsidRPr="00180712">
        <w:rPr>
          <w:rStyle w:val="StyleUnderline"/>
          <w:rFonts w:hint="eastAsia"/>
        </w:rPr>
        <w:t>the White body completes itself and proceeds to lay the groundwork for the intra-Settler ensemble of questions foundational to its ethical dilemmas</w:t>
      </w:r>
      <w:r w:rsidRPr="00303462">
        <w:rPr>
          <w:rFonts w:hint="eastAsia"/>
          <w:sz w:val="16"/>
        </w:rPr>
        <w:t xml:space="preserve"> (i.e., Marxism, feminism, psychoanalysis). In the final analysis, </w:t>
      </w:r>
      <w:r w:rsidRPr="00180712">
        <w:rPr>
          <w:rStyle w:val="StyleUnderline"/>
          <w:rFonts w:hint="eastAsia"/>
        </w:rPr>
        <w:t>Settler ontology is guaranteed by way of negative knowledge of what it is not rather than by way of its positive claims of what it is</w:t>
      </w:r>
      <w:r w:rsidRPr="00303462">
        <w:rPr>
          <w:rFonts w:hint="eastAsia"/>
          <w:sz w:val="16"/>
        </w:rPr>
        <w:t>.28</w:t>
      </w:r>
      <w:r w:rsidRPr="00303462">
        <w:rPr>
          <w:sz w:val="16"/>
        </w:rPr>
        <w:t xml:space="preserve"> </w:t>
      </w:r>
      <w:r w:rsidRPr="00303462">
        <w:rPr>
          <w:rFonts w:hint="eastAsia"/>
          <w:sz w:val="16"/>
        </w:rPr>
        <w:t xml:space="preserve">In exploring the diacritics at work in the making of the human, Wilderson momentarily identifies a moment of interlocution in which </w:t>
      </w:r>
      <w:r w:rsidRPr="00EC210E">
        <w:rPr>
          <w:rStyle w:val="StyleUnderline"/>
          <w:rFonts w:hint="eastAsia"/>
        </w:rPr>
        <w:t>the discourse of conquest serves as passage for Black and Native grammars.</w:t>
      </w:r>
      <w:r w:rsidRPr="00303462">
        <w:rPr>
          <w:rFonts w:hint="eastAsia"/>
          <w:sz w:val="16"/>
        </w:rPr>
        <w:t xml:space="preserve"> When speaking in terms of the flesh, </w:t>
      </w:r>
      <w:r w:rsidRPr="00EC210E">
        <w:rPr>
          <w:rStyle w:val="StyleUnderline"/>
          <w:rFonts w:hint="eastAsia"/>
        </w:rPr>
        <w:t xml:space="preserve">a space of possible dialogue emerges under rare conditions in which Wilderson argues that the </w:t>
      </w:r>
      <w:r w:rsidRPr="00EC210E">
        <w:rPr>
          <w:rStyle w:val="StyleUnderline"/>
          <w:rFonts w:hint="eastAsia"/>
        </w:rPr>
        <w:t>“</w:t>
      </w:r>
      <w:r w:rsidRPr="00EC210E">
        <w:rPr>
          <w:rStyle w:val="StyleUnderline"/>
          <w:rFonts w:hint="eastAsia"/>
        </w:rPr>
        <w:t xml:space="preserve">genocidal modality of the </w:t>
      </w:r>
      <w:r w:rsidRPr="00EC210E">
        <w:rPr>
          <w:rStyle w:val="StyleUnderline"/>
          <w:rFonts w:hint="eastAsia"/>
        </w:rPr>
        <w:t>‘</w:t>
      </w:r>
      <w:r w:rsidRPr="00EC210E">
        <w:rPr>
          <w:rStyle w:val="StyleUnderline"/>
          <w:rFonts w:hint="eastAsia"/>
        </w:rPr>
        <w:t>Savage</w:t>
      </w:r>
      <w:r w:rsidRPr="00EC210E">
        <w:rPr>
          <w:rStyle w:val="StyleUnderline"/>
          <w:rFonts w:hint="eastAsia"/>
        </w:rPr>
        <w:t>’</w:t>
      </w:r>
      <w:r w:rsidRPr="00EC210E">
        <w:rPr>
          <w:rStyle w:val="StyleUnderline"/>
          <w:rFonts w:hint="eastAsia"/>
        </w:rPr>
        <w:t xml:space="preserve"> grammar of suffering articulate[s] itself quite well within the two modalities of the </w:t>
      </w:r>
      <w:r w:rsidRPr="00EC210E">
        <w:rPr>
          <w:rStyle w:val="StyleUnderline"/>
          <w:rFonts w:hint="eastAsia"/>
        </w:rPr>
        <w:t>‘</w:t>
      </w:r>
      <w:r w:rsidRPr="00EC210E">
        <w:rPr>
          <w:rStyle w:val="StyleUnderline"/>
          <w:rFonts w:hint="eastAsia"/>
        </w:rPr>
        <w:t>Slave</w:t>
      </w:r>
      <w:r w:rsidRPr="00EC210E">
        <w:rPr>
          <w:rStyle w:val="StyleUnderline"/>
          <w:rFonts w:hint="eastAsia"/>
        </w:rPr>
        <w:t>’</w:t>
      </w:r>
      <w:r w:rsidRPr="00EC210E">
        <w:rPr>
          <w:rStyle w:val="StyleUnderline"/>
          <w:rFonts w:hint="eastAsia"/>
        </w:rPr>
        <w:t>s</w:t>
      </w:r>
      <w:r w:rsidRPr="00EC210E">
        <w:rPr>
          <w:rStyle w:val="StyleUnderline"/>
          <w:rFonts w:hint="eastAsia"/>
        </w:rPr>
        <w:t>’</w:t>
      </w:r>
      <w:r w:rsidRPr="00EC210E">
        <w:rPr>
          <w:rStyle w:val="StyleUnderline"/>
          <w:rFonts w:hint="eastAsia"/>
        </w:rPr>
        <w:t xml:space="preserve"> grammar of suffering, accumulation and fungibility</w:t>
      </w:r>
      <w:r w:rsidRPr="00303462">
        <w:rPr>
          <w:rFonts w:hint="eastAsia"/>
          <w:sz w:val="16"/>
        </w:rPr>
        <w:t>.</w:t>
      </w:r>
      <w:r w:rsidRPr="00303462">
        <w:rPr>
          <w:rFonts w:hint="eastAsia"/>
          <w:sz w:val="16"/>
        </w:rPr>
        <w:t>”</w:t>
      </w:r>
      <w:r w:rsidRPr="00303462">
        <w:rPr>
          <w:rFonts w:hint="eastAsia"/>
          <w:sz w:val="16"/>
        </w:rPr>
        <w:t>29 For Wilderson, both of these grammars find it difficult to assume narrative form within the lexicon made available by humanism and the contemporary polemics of the white left</w:t>
      </w:r>
      <w:r w:rsidRPr="00EC210E">
        <w:rPr>
          <w:rStyle w:val="StyleUnderline"/>
          <w:rFonts w:hint="eastAsia"/>
        </w:rPr>
        <w:t>. It is virtually impossible for the Native or the Black to speak through these registers of intelligibility that are predicated on their very death.</w:t>
      </w:r>
    </w:p>
    <w:p w14:paraId="46073BB0" w14:textId="77777777" w:rsidR="007030AD" w:rsidRPr="00C151B6" w:rsidRDefault="007030AD" w:rsidP="007030AD">
      <w:pPr>
        <w:rPr>
          <w:u w:val="single"/>
        </w:rPr>
      </w:pPr>
    </w:p>
    <w:p w14:paraId="1E89B8E3" w14:textId="77777777" w:rsidR="007030AD" w:rsidRDefault="007030AD" w:rsidP="007030AD">
      <w:pPr>
        <w:pStyle w:val="Heading3"/>
      </w:pPr>
      <w:r>
        <w:t>Alt fails</w:t>
      </w:r>
    </w:p>
    <w:p w14:paraId="2486B029" w14:textId="77777777" w:rsidR="007030AD" w:rsidRDefault="007030AD" w:rsidP="007030AD">
      <w:pPr>
        <w:pStyle w:val="Heading4"/>
      </w:pPr>
      <w:r>
        <w:t>[CROSS APPLY GENERICS]</w:t>
      </w:r>
    </w:p>
    <w:p w14:paraId="5E20EA9C" w14:textId="77777777" w:rsidR="007030AD" w:rsidRDefault="007030AD" w:rsidP="007030AD">
      <w:pPr>
        <w:pStyle w:val="Heading4"/>
        <w:numPr>
          <w:ilvl w:val="0"/>
          <w:numId w:val="27"/>
        </w:numPr>
      </w:pPr>
      <w:r>
        <w:t>The framing of slavery coming prior to indigenous dispossession is ahistorical, genocide and slavery work in tandem to produce modernity</w:t>
      </w:r>
    </w:p>
    <w:p w14:paraId="2FD55B15" w14:textId="77777777" w:rsidR="007030AD" w:rsidRPr="006339E1" w:rsidRDefault="007030AD" w:rsidP="007030AD">
      <w:pPr>
        <w:rPr>
          <w:rStyle w:val="Style13ptBold"/>
          <w:b w:val="0"/>
          <w:bCs w:val="0"/>
          <w:sz w:val="16"/>
          <w:szCs w:val="16"/>
        </w:rPr>
      </w:pPr>
      <w:r>
        <w:rPr>
          <w:rStyle w:val="Style13ptBold"/>
        </w:rPr>
        <w:t>Leroy 16--</w:t>
      </w:r>
      <w:r w:rsidRPr="00045D18">
        <w:t xml:space="preserve"> </w:t>
      </w:r>
      <w:r w:rsidRPr="00045D18">
        <w:rPr>
          <w:rStyle w:val="Style13ptBold"/>
          <w:b w:val="0"/>
          <w:sz w:val="16"/>
          <w:szCs w:val="16"/>
        </w:rPr>
        <w:t>Justin Leroy is an Assistant Professor of History at the University of California, Davis</w:t>
      </w:r>
      <w:r>
        <w:rPr>
          <w:rStyle w:val="Style13ptBold"/>
          <w:b w:val="0"/>
          <w:sz w:val="16"/>
          <w:szCs w:val="16"/>
        </w:rPr>
        <w:t xml:space="preserve">, </w:t>
      </w:r>
      <w:r w:rsidRPr="006339E1">
        <w:rPr>
          <w:rStyle w:val="Style13ptBold"/>
          <w:b w:val="0"/>
          <w:sz w:val="16"/>
          <w:szCs w:val="16"/>
        </w:rPr>
        <w:t>Black History in Occupied Territory:</w:t>
      </w:r>
      <w:r>
        <w:rPr>
          <w:rStyle w:val="Style13ptBold"/>
          <w:b w:val="0"/>
          <w:sz w:val="16"/>
          <w:szCs w:val="16"/>
        </w:rPr>
        <w:t xml:space="preserve"> </w:t>
      </w:r>
      <w:r w:rsidRPr="006339E1">
        <w:rPr>
          <w:rStyle w:val="Style13ptBold"/>
          <w:b w:val="0"/>
          <w:sz w:val="16"/>
          <w:szCs w:val="16"/>
        </w:rPr>
        <w:t>On the Entanglements of Slavery and Settler Colonialism</w:t>
      </w:r>
      <w:r>
        <w:rPr>
          <w:rStyle w:val="Style13ptBold"/>
          <w:b w:val="0"/>
          <w:sz w:val="16"/>
          <w:szCs w:val="16"/>
        </w:rPr>
        <w:t xml:space="preserve">, </w:t>
      </w:r>
      <w:r w:rsidRPr="006339E1">
        <w:rPr>
          <w:rStyle w:val="Style13ptBold"/>
          <w:b w:val="0"/>
          <w:sz w:val="16"/>
          <w:szCs w:val="16"/>
        </w:rPr>
        <w:t>Theory &amp; Event</w:t>
      </w:r>
      <w:r>
        <w:rPr>
          <w:rStyle w:val="Style13ptBold"/>
          <w:b w:val="0"/>
          <w:sz w:val="16"/>
          <w:szCs w:val="16"/>
        </w:rPr>
        <w:t xml:space="preserve"> </w:t>
      </w:r>
      <w:r w:rsidRPr="006339E1">
        <w:rPr>
          <w:rStyle w:val="Style13ptBold"/>
          <w:b w:val="0"/>
          <w:sz w:val="16"/>
          <w:szCs w:val="16"/>
        </w:rPr>
        <w:t>Volume 19, Issue 4, 2016</w:t>
      </w:r>
      <w:r>
        <w:rPr>
          <w:rStyle w:val="Style13ptBold"/>
          <w:b w:val="0"/>
          <w:sz w:val="16"/>
          <w:szCs w:val="16"/>
        </w:rPr>
        <w:t xml:space="preserve"> //AKrish</w:t>
      </w:r>
    </w:p>
    <w:p w14:paraId="27140A80" w14:textId="77777777" w:rsidR="007030AD" w:rsidRPr="00C36C3A" w:rsidRDefault="007030AD" w:rsidP="007030AD">
      <w:pPr>
        <w:rPr>
          <w:rStyle w:val="Style13ptBold"/>
          <w:b w:val="0"/>
          <w:sz w:val="22"/>
          <w:u w:val="single"/>
        </w:rPr>
      </w:pPr>
      <w:r w:rsidRPr="00635B3D">
        <w:rPr>
          <w:sz w:val="14"/>
        </w:rPr>
        <w:t xml:space="preserve">Indigenous and black critical theory are extraordinarily robust fields. They have challenged the notion that the United States could live up to its universalist foundations (“liberty and justice for all”) if only it could address the structuring exclusions of race, gender, sexuality, and class. Rather than framing such exclusions as the unfortunate effect of lingering prejudices that could be remedied by inclusion within the fabric of the nation-state, indigenous and black theory frame settler colonialism and racial slavery, respectively, as the very conditions of possibility for the United States. The violence of these processes is enduring and ongoing, and the hinge of inclusion/exclusion both misnames that violence and narrows any sense of possibility for how it can be redressed. </w:t>
      </w:r>
      <w:r w:rsidRPr="00635B3D">
        <w:rPr>
          <w:rStyle w:val="StyleUnderline"/>
          <w:highlight w:val="green"/>
        </w:rPr>
        <w:t>These fields have emerged in isolation from one another</w:t>
      </w:r>
      <w:r w:rsidRPr="00635B3D">
        <w:rPr>
          <w:rStyle w:val="StyleUnderline"/>
        </w:rPr>
        <w:t>.</w:t>
      </w:r>
      <w:r w:rsidRPr="00635B3D">
        <w:rPr>
          <w:sz w:val="14"/>
        </w:rPr>
        <w:t xml:space="preserve"> Each has supplanted facile notions of racial exclusion, but in doing so has proposed alternatives—colonialism and slavery—premised upon exclusive claim to accounting for the violence of modernity.2 These claims are internally coherent and broadly useful, but are incompatible. Either colonialism or slavery must be subordinated to the other, forcing them into aporetic tension</w:t>
      </w:r>
      <w:r w:rsidRPr="00635B3D">
        <w:rPr>
          <w:rStyle w:val="StyleUnderline"/>
        </w:rPr>
        <w:t xml:space="preserve">. </w:t>
      </w:r>
      <w:r w:rsidRPr="00635B3D">
        <w:rPr>
          <w:rStyle w:val="StyleUnderline"/>
          <w:highlight w:val="green"/>
        </w:rPr>
        <w:t>Each field reduces the other to</w:t>
      </w:r>
      <w:r w:rsidRPr="00635B3D">
        <w:rPr>
          <w:rStyle w:val="StyleUnderline"/>
        </w:rPr>
        <w:t xml:space="preserve"> a variation on the theme of </w:t>
      </w:r>
      <w:r w:rsidRPr="00635B3D">
        <w:rPr>
          <w:rStyle w:val="StyleUnderline"/>
          <w:highlight w:val="green"/>
        </w:rPr>
        <w:t>liberal multiculturalism in order to maintain</w:t>
      </w:r>
      <w:r w:rsidRPr="00635B3D">
        <w:rPr>
          <w:rStyle w:val="StyleUnderline"/>
        </w:rPr>
        <w:t xml:space="preserve"> the integrity of </w:t>
      </w:r>
      <w:r w:rsidRPr="00635B3D">
        <w:rPr>
          <w:rStyle w:val="StyleUnderline"/>
          <w:highlight w:val="green"/>
        </w:rPr>
        <w:t>its own exceptionalist claims</w:t>
      </w:r>
      <w:r w:rsidRPr="00635B3D">
        <w:rPr>
          <w:rStyle w:val="StyleUnderline"/>
        </w:rPr>
        <w:t>.</w:t>
      </w:r>
      <w:r w:rsidRPr="00635B3D">
        <w:rPr>
          <w:sz w:val="14"/>
        </w:rPr>
        <w:t xml:space="preserve"> Yet </w:t>
      </w:r>
      <w:r w:rsidRPr="00635B3D">
        <w:rPr>
          <w:rStyle w:val="StyleUnderline"/>
          <w:highlight w:val="green"/>
        </w:rPr>
        <w:t>these theories cannot</w:t>
      </w:r>
      <w:r w:rsidRPr="00635B3D">
        <w:rPr>
          <w:rStyle w:val="StyleUnderline"/>
        </w:rPr>
        <w:t xml:space="preserve"> fully </w:t>
      </w:r>
      <w:r w:rsidRPr="00635B3D">
        <w:rPr>
          <w:rStyle w:val="StyleUnderline"/>
          <w:highlight w:val="green"/>
        </w:rPr>
        <w:t>account for the historical messiness of black and indigenous encounters</w:t>
      </w:r>
      <w:r w:rsidRPr="00635B3D">
        <w:rPr>
          <w:rStyle w:val="StyleUnderline"/>
        </w:rPr>
        <w:t xml:space="preserve"> with one another and with the US stat</w:t>
      </w:r>
      <w:r w:rsidRPr="00635B3D">
        <w:rPr>
          <w:sz w:val="14"/>
        </w:rPr>
        <w:t xml:space="preserve">e. What might emerge if scholars suspended—even momentarily—such claims in order to consider the impasse of settlement and slavery using historical methods? Recent work in black studies has argued for a reconceptualized notion of black racialization in which blackness emerges at the edge of humanity—that is, the category “black” is defined against the category “human.” In such formulations, black/non-black is the primary division of the modern social, epistemological, and ontological order, exemplified by Atlantic slavery and its legacies. Although this group of scholars has disagreed about whether slavery’s transformation of human life into a commodity was radically generative or a shattering obliteration of the self, they are united by the idea that our ways of knowing the modern world and imagining alternatives to it require centering the violence of enslavement.3 While this work is incredibly helpful for understanding the epochal impact of slavery, it relegates forms of racialization and colonialism that do not self-subordinate to slavery to the realm of anti-blackness or liberal multiculturalism. Such framing has led Tiffany King to claim that </w:t>
      </w:r>
      <w:r w:rsidRPr="00635B3D">
        <w:rPr>
          <w:rStyle w:val="StyleUnderline"/>
          <w:highlight w:val="green"/>
        </w:rPr>
        <w:t>black studies is “inarticulate in the face of settler colonialism.”</w:t>
      </w:r>
      <w:r w:rsidRPr="00635B3D">
        <w:rPr>
          <w:sz w:val="14"/>
        </w:rPr>
        <w:t xml:space="preserve">4 Put another way, the field of </w:t>
      </w:r>
      <w:r w:rsidRPr="00635B3D">
        <w:rPr>
          <w:rStyle w:val="StyleUnderline"/>
        </w:rPr>
        <w:t>black studies has not fully reckoned with the historical intimacy between colonialism and slavery.</w:t>
      </w:r>
      <w:r w:rsidRPr="00635B3D">
        <w:rPr>
          <w:sz w:val="14"/>
        </w:rPr>
        <w:t xml:space="preserve"> In his seminal work Empire As a Way of Life, William Appleman Williams asserted </w:t>
      </w:r>
      <w:r w:rsidRPr="00635B3D">
        <w:rPr>
          <w:rStyle w:val="StyleUnderline"/>
        </w:rPr>
        <w:t xml:space="preserve">that </w:t>
      </w:r>
      <w:r w:rsidRPr="00635B3D">
        <w:rPr>
          <w:rStyle w:val="StyleUnderline"/>
          <w:highlight w:val="green"/>
        </w:rPr>
        <w:t>the imperial life of the United States “is predicated upon</w:t>
      </w:r>
      <w:r w:rsidRPr="00635B3D">
        <w:rPr>
          <w:rStyle w:val="StyleUnderline"/>
        </w:rPr>
        <w:t xml:space="preserve"> a charming but ruthless faith in </w:t>
      </w:r>
      <w:r w:rsidRPr="00635B3D">
        <w:rPr>
          <w:rStyle w:val="StyleUnderline"/>
          <w:highlight w:val="green"/>
        </w:rPr>
        <w:t>infinite progress fueled by infinite growth</w:t>
      </w:r>
      <w:r w:rsidRPr="00635B3D">
        <w:rPr>
          <w:rStyle w:val="StyleUnderline"/>
        </w:rPr>
        <w:t>.</w:t>
      </w:r>
      <w:r w:rsidRPr="00635B3D">
        <w:rPr>
          <w:sz w:val="14"/>
        </w:rPr>
        <w:t xml:space="preserve">” </w:t>
      </w:r>
      <w:r w:rsidRPr="00635B3D">
        <w:rPr>
          <w:rStyle w:val="StyleUnderline"/>
        </w:rPr>
        <w:t xml:space="preserve">5 </w:t>
      </w:r>
      <w:r w:rsidRPr="00635B3D">
        <w:rPr>
          <w:rStyle w:val="StyleUnderline"/>
          <w:highlight w:val="green"/>
        </w:rPr>
        <w:t>The liberty</w:t>
      </w:r>
      <w:r w:rsidRPr="00635B3D">
        <w:rPr>
          <w:rStyle w:val="StyleUnderline"/>
        </w:rPr>
        <w:t xml:space="preserve"> so central to the founding mythology of the United States was </w:t>
      </w:r>
      <w:r w:rsidRPr="00635B3D">
        <w:rPr>
          <w:rStyle w:val="StyleUnderline"/>
          <w:highlight w:val="green"/>
        </w:rPr>
        <w:t>defined</w:t>
      </w:r>
      <w:r w:rsidRPr="00635B3D">
        <w:rPr>
          <w:sz w:val="14"/>
        </w:rPr>
        <w:t xml:space="preserve"> by its limitlessness—not in terms of whom it applied to, as in the fantasies of liberalism, but </w:t>
      </w:r>
      <w:r w:rsidRPr="00635B3D">
        <w:rPr>
          <w:rStyle w:val="StyleUnderline"/>
          <w:highlight w:val="green"/>
        </w:rPr>
        <w:t>in terms of</w:t>
      </w:r>
      <w:r w:rsidRPr="00635B3D">
        <w:rPr>
          <w:rStyle w:val="StyleUnderline"/>
        </w:rPr>
        <w:t xml:space="preserve"> its </w:t>
      </w:r>
      <w:r w:rsidRPr="00635B3D">
        <w:rPr>
          <w:rStyle w:val="StyleUnderline"/>
          <w:highlight w:val="green"/>
        </w:rPr>
        <w:t>spatial expansion</w:t>
      </w:r>
      <w:r w:rsidRPr="00635B3D">
        <w:rPr>
          <w:sz w:val="14"/>
        </w:rPr>
        <w:t xml:space="preserve">. To be free was to face no limits to growth. Tepid versions of black studies have made the assumption that the struggle for justice is an inclusionary one, defined by access to rights and liberties guaranteed by the language of the Declaration of Independence and the Constitution. This type of black studies has not reconciled with the fact </w:t>
      </w:r>
      <w:r w:rsidRPr="00635B3D">
        <w:rPr>
          <w:sz w:val="14"/>
          <w:szCs w:val="16"/>
        </w:rPr>
        <w:t>that</w:t>
      </w:r>
      <w:r w:rsidRPr="00635B3D">
        <w:rPr>
          <w:rStyle w:val="StyleUnderline"/>
        </w:rPr>
        <w:t xml:space="preserve"> </w:t>
      </w:r>
      <w:r w:rsidRPr="00635B3D">
        <w:rPr>
          <w:rStyle w:val="StyleUnderline"/>
          <w:highlight w:val="green"/>
        </w:rPr>
        <w:t>freedom</w:t>
      </w:r>
      <w:r w:rsidRPr="00635B3D">
        <w:rPr>
          <w:rStyle w:val="StyleUnderline"/>
        </w:rPr>
        <w:t xml:space="preserve"> has never been purely abstract; it </w:t>
      </w:r>
      <w:r w:rsidRPr="00635B3D">
        <w:rPr>
          <w:rStyle w:val="StyleUnderline"/>
          <w:highlight w:val="green"/>
        </w:rPr>
        <w:t>is always enacted over and against</w:t>
      </w:r>
      <w:r w:rsidRPr="00635B3D">
        <w:rPr>
          <w:rStyle w:val="StyleUnderline"/>
        </w:rPr>
        <w:t xml:space="preserve"> the ongoing history of </w:t>
      </w:r>
      <w:r w:rsidRPr="00635B3D">
        <w:rPr>
          <w:rStyle w:val="StyleUnderline"/>
          <w:highlight w:val="green"/>
        </w:rPr>
        <w:t>colonialism.</w:t>
      </w:r>
      <w:r w:rsidRPr="00635B3D">
        <w:rPr>
          <w:sz w:val="14"/>
        </w:rPr>
        <w:t xml:space="preserve"> Thus Michael Hardt and Antonio Negri can claim, “between the presidencies of Thomas Jefferson and Andrew Jackson, the open space of the frontier became the conceptual terrain of republican democracy.”6 </w:t>
      </w:r>
      <w:r w:rsidRPr="00635B3D">
        <w:rPr>
          <w:rStyle w:val="StyleUnderline"/>
        </w:rPr>
        <w:t xml:space="preserve">Such scholarship has refused to grapple with what it means to diagnose oppression and demand its redress from within a settler state. Even the more robust formation of </w:t>
      </w:r>
      <w:r w:rsidRPr="00045D18">
        <w:rPr>
          <w:rStyle w:val="StyleUnderline"/>
          <w:highlight w:val="green"/>
        </w:rPr>
        <w:t>black studies</w:t>
      </w:r>
      <w:r w:rsidRPr="00635B3D">
        <w:rPr>
          <w:rStyle w:val="StyleUnderline"/>
        </w:rPr>
        <w:t xml:space="preserve"> concerned with the exceptionalism of slavery </w:t>
      </w:r>
      <w:r w:rsidRPr="00045D18">
        <w:rPr>
          <w:rStyle w:val="StyleUnderline"/>
          <w:highlight w:val="green"/>
        </w:rPr>
        <w:t>has not reckoned with the</w:t>
      </w:r>
      <w:r w:rsidRPr="00635B3D">
        <w:rPr>
          <w:rStyle w:val="StyleUnderline"/>
        </w:rPr>
        <w:t xml:space="preserve"> relationship between this </w:t>
      </w:r>
      <w:r w:rsidRPr="00045D18">
        <w:rPr>
          <w:rStyle w:val="StyleUnderline"/>
          <w:highlight w:val="green"/>
        </w:rPr>
        <w:t>drive to growth and the expansion of human chattel</w:t>
      </w:r>
      <w:r w:rsidRPr="00635B3D">
        <w:rPr>
          <w:rStyle w:val="StyleUnderline"/>
        </w:rPr>
        <w:t xml:space="preserve">.7 </w:t>
      </w:r>
      <w:r w:rsidRPr="00045D18">
        <w:rPr>
          <w:rStyle w:val="StyleUnderline"/>
          <w:highlight w:val="green"/>
        </w:rPr>
        <w:t>It has not reckoned with how black racialization occurred in tandem with settler ideology</w:t>
      </w:r>
      <w:r w:rsidRPr="00635B3D">
        <w:rPr>
          <w:rStyle w:val="StyleUnderline"/>
        </w:rPr>
        <w:t xml:space="preserve"> and not merely adjacent to it.</w:t>
      </w:r>
      <w:r w:rsidRPr="00635B3D">
        <w:rPr>
          <w:sz w:val="14"/>
        </w:rPr>
        <w:t xml:space="preserve"> To be clear, </w:t>
      </w:r>
      <w:r w:rsidRPr="00045D18">
        <w:rPr>
          <w:rStyle w:val="StyleUnderline"/>
          <w:highlight w:val="green"/>
        </w:rPr>
        <w:t>this problem is</w:t>
      </w:r>
      <w:r w:rsidRPr="00635B3D">
        <w:rPr>
          <w:rStyle w:val="StyleUnderline"/>
        </w:rPr>
        <w:t xml:space="preserve"> not one of black studies ignoring the presence of indigenous people, but of </w:t>
      </w:r>
      <w:r w:rsidRPr="00045D18">
        <w:rPr>
          <w:rStyle w:val="StyleUnderline"/>
          <w:highlight w:val="green"/>
        </w:rPr>
        <w:t>how the field theorizes black racialization in a way that precludes</w:t>
      </w:r>
      <w:r w:rsidRPr="00635B3D">
        <w:rPr>
          <w:rStyle w:val="StyleUnderline"/>
        </w:rPr>
        <w:t xml:space="preserve"> a serious </w:t>
      </w:r>
      <w:r w:rsidRPr="00045D18">
        <w:rPr>
          <w:rStyle w:val="StyleUnderline"/>
          <w:highlight w:val="green"/>
        </w:rPr>
        <w:t>engagement with indigenous dispossession</w:t>
      </w:r>
      <w:r w:rsidRPr="00635B3D">
        <w:rPr>
          <w:sz w:val="14"/>
        </w:rPr>
        <w:t xml:space="preserve">. If blackness is exclusion from the category of the human or access to a knowable self, the loss of sovereignty can only be framed as a lesser loss with a subordinate grammar. For example, </w:t>
      </w:r>
      <w:r w:rsidRPr="00635B3D">
        <w:rPr>
          <w:rStyle w:val="StyleUnderline"/>
        </w:rPr>
        <w:t xml:space="preserve">Jared Sexton has argued that slavery “precedes and prepares the way for colonialism,” and describes colonialism as “the issue or heir of slavery, its outgrowth or edifice or monument.”8 While this may be a generative theoretical claim that lends conceptual coherence to </w:t>
      </w:r>
      <w:r w:rsidRPr="00045D18">
        <w:rPr>
          <w:rStyle w:val="StyleUnderline"/>
          <w:highlight w:val="green"/>
        </w:rPr>
        <w:t>Sexton’s</w:t>
      </w:r>
      <w:r w:rsidRPr="00635B3D">
        <w:rPr>
          <w:rStyle w:val="StyleUnderline"/>
        </w:rPr>
        <w:t xml:space="preserve"> insightful </w:t>
      </w:r>
      <w:r w:rsidRPr="00045D18">
        <w:rPr>
          <w:rStyle w:val="StyleUnderline"/>
          <w:highlight w:val="green"/>
        </w:rPr>
        <w:t>framing of slavery and anti-blackness</w:t>
      </w:r>
      <w:r w:rsidRPr="00635B3D">
        <w:rPr>
          <w:rStyle w:val="StyleUnderline"/>
        </w:rPr>
        <w:t xml:space="preserve">, it </w:t>
      </w:r>
      <w:r w:rsidRPr="00045D18">
        <w:rPr>
          <w:rStyle w:val="StyleUnderline"/>
          <w:highlight w:val="green"/>
        </w:rPr>
        <w:t>is simply not historically accurate</w:t>
      </w:r>
      <w:r w:rsidRPr="00635B3D">
        <w:rPr>
          <w:rStyle w:val="StyleUnderline"/>
        </w:rPr>
        <w:t>.</w:t>
      </w:r>
    </w:p>
    <w:p w14:paraId="46E38A1F" w14:textId="77777777" w:rsidR="007030AD" w:rsidRPr="008A3696" w:rsidRDefault="007030AD" w:rsidP="007030AD">
      <w:pPr>
        <w:pStyle w:val="Heading4"/>
        <w:numPr>
          <w:ilvl w:val="0"/>
          <w:numId w:val="27"/>
        </w:numPr>
        <w:rPr>
          <w:rStyle w:val="Style13ptBold"/>
          <w:b/>
        </w:rPr>
      </w:pPr>
      <w:r>
        <w:rPr>
          <w:rStyle w:val="Style13ptBold"/>
          <w:b/>
        </w:rPr>
        <w:t>Colonial unknowing DA: t</w:t>
      </w:r>
      <w:r w:rsidRPr="008A3696">
        <w:rPr>
          <w:rStyle w:val="Style13ptBold"/>
          <w:b/>
        </w:rPr>
        <w:t xml:space="preserve">he alternative ignores the ways in which the genocide of indigenous populations in realtion to black life and death </w:t>
      </w:r>
    </w:p>
    <w:p w14:paraId="223694E4" w14:textId="77777777" w:rsidR="007030AD" w:rsidRDefault="007030AD" w:rsidP="007030AD">
      <w:pPr>
        <w:rPr>
          <w:rStyle w:val="Style13ptBold"/>
        </w:rPr>
      </w:pPr>
      <w:r w:rsidRPr="00303462">
        <w:rPr>
          <w:rStyle w:val="Style13ptBold"/>
        </w:rPr>
        <w:t>KING 16</w:t>
      </w:r>
    </w:p>
    <w:p w14:paraId="22FAA933" w14:textId="77777777" w:rsidR="007030AD" w:rsidRPr="00303462"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0539D01D" w14:textId="77777777" w:rsidR="007030AD" w:rsidRPr="00B43FCB" w:rsidRDefault="007030AD" w:rsidP="007030AD">
      <w:pPr>
        <w:rPr>
          <w:sz w:val="16"/>
        </w:rPr>
      </w:pPr>
      <w:r w:rsidRPr="00B43FCB">
        <w:rPr>
          <w:rFonts w:hint="eastAsia"/>
          <w:sz w:val="16"/>
        </w:rPr>
        <w:t xml:space="preserve">It can be argued that this kind of historical amnesia, </w:t>
      </w:r>
      <w:r w:rsidRPr="00B43FCB">
        <w:rPr>
          <w:rStyle w:val="StyleUnderline"/>
          <w:rFonts w:hint="eastAsia"/>
        </w:rPr>
        <w:t>willful ignorance or North American agnosia about Columbus</w:t>
      </w:r>
      <w:r w:rsidRPr="00B43FCB">
        <w:rPr>
          <w:rStyle w:val="StyleUnderline"/>
          <w:rFonts w:hint="eastAsia"/>
        </w:rPr>
        <w:t>’</w:t>
      </w:r>
      <w:r w:rsidRPr="00B43FCB">
        <w:rPr>
          <w:rStyle w:val="StyleUnderline"/>
          <w:rFonts w:hint="eastAsia"/>
        </w:rPr>
        <w:t xml:space="preserve"> role in the slave trade and the way that conquest invented and instantiated Blackness as a form of abjection in the modern world is due to North American quotidian circulations of colonialist common sense</w:t>
      </w:r>
      <w:r w:rsidRPr="00B43FCB">
        <w:rPr>
          <w:rFonts w:hint="eastAsia"/>
          <w:sz w:val="16"/>
        </w:rPr>
        <w:t xml:space="preserve">. For many, </w:t>
      </w:r>
      <w:r w:rsidRPr="00B43FCB">
        <w:rPr>
          <w:rStyle w:val="StyleUnderline"/>
          <w:rFonts w:hint="eastAsia"/>
        </w:rPr>
        <w:t xml:space="preserve">Columbus and the unfortunate yet inevitable genocide of indigenous peoples are traditionally treated as unrelated to Black life and death within public discourses of the history of the Americas. </w:t>
      </w:r>
      <w:r w:rsidRPr="00B43FCB">
        <w:rPr>
          <w:rFonts w:hint="eastAsia"/>
          <w:sz w:val="16"/>
        </w:rPr>
        <w:t xml:space="preserve">Even leftist critiques of the </w:t>
      </w:r>
      <w:r w:rsidRPr="00B43FCB">
        <w:rPr>
          <w:rStyle w:val="StyleUnderline"/>
          <w:rFonts w:hint="eastAsia"/>
        </w:rPr>
        <w:t>everyday acts of commemoration and public forms of pedagogy that naturalize conquest are typically singularly focused on Columbus the murder; not Columbus the enslaver.</w:t>
      </w:r>
      <w:r w:rsidRPr="00B43FCB">
        <w:rPr>
          <w:rFonts w:hint="eastAsia"/>
          <w:sz w:val="16"/>
        </w:rPr>
        <w:t xml:space="preserve"> </w:t>
      </w:r>
      <w:r w:rsidRPr="00B43FCB">
        <w:rPr>
          <w:rStyle w:val="StyleUnderline"/>
          <w:rFonts w:hint="eastAsia"/>
        </w:rPr>
        <w:t>This</w:t>
      </w:r>
      <w:r w:rsidRPr="00B43FCB">
        <w:rPr>
          <w:rFonts w:hint="eastAsia"/>
          <w:sz w:val="16"/>
        </w:rPr>
        <w:t xml:space="preserve"> results in a kind of </w:t>
      </w:r>
      <w:r w:rsidRPr="00B43FCB">
        <w:rPr>
          <w:rStyle w:val="StyleUnderline"/>
          <w:rFonts w:hint="eastAsia"/>
        </w:rPr>
        <w:t>‘</w:t>
      </w:r>
      <w:r w:rsidRPr="00B43FCB">
        <w:rPr>
          <w:rStyle w:val="StyleUnderline"/>
          <w:rFonts w:hint="eastAsia"/>
        </w:rPr>
        <w:t>colonial unknowing</w:t>
      </w:r>
      <w:r w:rsidRPr="00B43FCB">
        <w:rPr>
          <w:rStyle w:val="StyleUnderline"/>
          <w:rFonts w:hint="eastAsia"/>
        </w:rPr>
        <w:t>’</w:t>
      </w:r>
      <w:r w:rsidRPr="00B43FCB">
        <w:rPr>
          <w:rStyle w:val="StyleUnderline"/>
          <w:rFonts w:hint="eastAsia"/>
        </w:rPr>
        <w:t xml:space="preserve"> and denial that is evinced in the way that the various news sources produced and circulated the idea that the supposedly Black vandals were misdirected in their public critique and protest</w:t>
      </w:r>
      <w:r w:rsidRPr="00B43FCB">
        <w:rPr>
          <w:rFonts w:hint="eastAsia"/>
          <w:sz w:val="16"/>
        </w:rPr>
        <w:t xml:space="preserve">. The tone and framing of </w:t>
      </w:r>
      <w:r w:rsidRPr="00B43FCB">
        <w:rPr>
          <w:rStyle w:val="StyleUnderline"/>
          <w:rFonts w:hint="eastAsia"/>
        </w:rPr>
        <w:t xml:space="preserve">most of the coverage presumed that Columbus and conquest had nothing to do with Black people. </w:t>
      </w:r>
      <w:r w:rsidRPr="00B43FCB">
        <w:rPr>
          <w:rFonts w:hint="eastAsia"/>
          <w:sz w:val="16"/>
        </w:rPr>
        <w:t xml:space="preserve">While </w:t>
      </w:r>
      <w:r w:rsidRPr="00B43FCB">
        <w:rPr>
          <w:rStyle w:val="StyleUnderline"/>
          <w:rFonts w:hint="eastAsia"/>
        </w:rPr>
        <w:t>North Americans</w:t>
      </w:r>
      <w:r w:rsidRPr="00B43FCB">
        <w:rPr>
          <w:rStyle w:val="StyleUnderline"/>
          <w:rFonts w:hint="eastAsia"/>
        </w:rPr>
        <w:t>’</w:t>
      </w:r>
      <w:r w:rsidRPr="00B43FCB">
        <w:rPr>
          <w:rStyle w:val="StyleUnderline"/>
          <w:rFonts w:hint="eastAsia"/>
        </w:rPr>
        <w:t xml:space="preserve"> disavowal of the violence of Christopher Columbus as well as the conquistador</w:t>
      </w:r>
      <w:r w:rsidRPr="00B43FCB">
        <w:rPr>
          <w:rStyle w:val="StyleUnderline"/>
          <w:rFonts w:hint="eastAsia"/>
        </w:rPr>
        <w:t>’</w:t>
      </w:r>
      <w:r w:rsidRPr="00B43FCB">
        <w:rPr>
          <w:rStyle w:val="StyleUnderline"/>
          <w:rFonts w:hint="eastAsia"/>
        </w:rPr>
        <w:t>s role in the slave trade is certainly a form of colonial unknowing worthy of interrogation</w:t>
      </w:r>
      <w:r w:rsidRPr="00B43FCB">
        <w:rPr>
          <w:rFonts w:hint="eastAsia"/>
          <w:sz w:val="16"/>
        </w:rPr>
        <w:t xml:space="preserve">; I am interested in the way a similar form of unknowing is reproduced within contemporary leftist critical theories including (white) settler colonial studies in North America. </w:t>
      </w:r>
      <w:r w:rsidRPr="00B43FCB">
        <w:rPr>
          <w:rStyle w:val="StyleUnderline"/>
          <w:rFonts w:hint="eastAsia"/>
        </w:rPr>
        <w:t>This article inquires whether or not North American white settler colonial studies</w:t>
      </w:r>
      <w:r w:rsidRPr="00B43FCB">
        <w:rPr>
          <w:rFonts w:hint="eastAsia"/>
          <w:sz w:val="16"/>
        </w:rPr>
        <w:t>’</w:t>
      </w:r>
      <w:r w:rsidRPr="00B43FCB">
        <w:rPr>
          <w:rFonts w:hint="eastAsia"/>
          <w:sz w:val="16"/>
        </w:rPr>
        <w:t xml:space="preserve"> (as well as other critical theories</w:t>
      </w:r>
      <w:r w:rsidRPr="00B43FCB">
        <w:rPr>
          <w:rFonts w:hint="eastAsia"/>
          <w:sz w:val="16"/>
        </w:rPr>
        <w:t>’</w:t>
      </w:r>
      <w:r w:rsidRPr="00B43FCB">
        <w:rPr>
          <w:rStyle w:val="StyleUnderline"/>
          <w:rFonts w:hint="eastAsia"/>
        </w:rPr>
        <w:t>) preoccupation with settlement, settler subjectivity and land make it increasingly difficult to register the far reaching and ongoing violence of conquest in everyday life?</w:t>
      </w:r>
      <w:r>
        <w:rPr>
          <w:rStyle w:val="StyleUnderline"/>
        </w:rPr>
        <w:t xml:space="preserve"> </w:t>
      </w:r>
      <w:r w:rsidRPr="00B43FCB">
        <w:rPr>
          <w:rFonts w:hint="eastAsia"/>
          <w:sz w:val="16"/>
        </w:rPr>
        <w:t xml:space="preserve">Questions that this essay poses are: Why have we decided that we are done with the rubric and temporality of Conquest? What if we made a conceptual return to the terrain of conquest, the conquistador and conquistador modes of life? What happens when we pay attention to the ways that Black contemporary politics and Black Studies has paid attention to conquest? I argue </w:t>
      </w:r>
      <w:r w:rsidRPr="00B43FCB">
        <w:rPr>
          <w:rStyle w:val="StyleUnderline"/>
          <w:rFonts w:hint="eastAsia"/>
        </w:rPr>
        <w:t>that an analytical return to and tarrying with conquest enables a different kind of conversation and ethical engagement among scholars in Black Studies, Native Studies, ethnic studies, settler colonial studies, and other critical discourses.</w:t>
      </w:r>
      <w:r w:rsidRPr="00B43FCB">
        <w:rPr>
          <w:rFonts w:hint="eastAsia"/>
          <w:sz w:val="16"/>
        </w:rPr>
        <w:t xml:space="preserve"> Realizing </w:t>
      </w:r>
      <w:r w:rsidRPr="00B43FCB">
        <w:rPr>
          <w:rStyle w:val="StyleUnderline"/>
          <w:rFonts w:hint="eastAsia"/>
        </w:rPr>
        <w:t>that the relations of conquest have far from abated encourages a reframing and rethinking of some of the urgent questions and interdisciplinary concerns that critical theories continue to grapple with in the neoliberal university</w:t>
      </w:r>
      <w:r w:rsidRPr="00B43FCB">
        <w:rPr>
          <w:rFonts w:hint="eastAsia"/>
          <w:sz w:val="16"/>
        </w:rPr>
        <w:t>. For example, rather than acting on the compulsion to ride the newest theoretical turn</w:t>
      </w:r>
      <w:r w:rsidRPr="00B43FCB">
        <w:rPr>
          <w:rFonts w:hint="eastAsia"/>
          <w:sz w:val="16"/>
        </w:rPr>
        <w:t>’</w:t>
      </w:r>
      <w:r w:rsidRPr="00B43FCB">
        <w:rPr>
          <w:rFonts w:hint="eastAsia"/>
          <w:sz w:val="16"/>
        </w:rPr>
        <w:t xml:space="preserve">s intellectual current (i.e., settler colonialism) and apply it as a mandatory analytical tool in order to demonstrate an analytic agility and relevance, perhaps the impulse to do so should be probed. For example, </w:t>
      </w:r>
      <w:r w:rsidRPr="00B43FCB">
        <w:rPr>
          <w:rStyle w:val="StyleUnderline"/>
          <w:rFonts w:hint="eastAsia"/>
        </w:rPr>
        <w:t>I have struggled rather transparently with whether or not to engage settler colonial studies from the scholarly and political site of Black Studies.</w:t>
      </w:r>
      <w:r>
        <w:rPr>
          <w:rStyle w:val="StyleUnderline"/>
        </w:rPr>
        <w:t xml:space="preserve"> </w:t>
      </w:r>
      <w:r w:rsidRPr="00B43FCB">
        <w:rPr>
          <w:rStyle w:val="StyleUnderline"/>
          <w:rFonts w:hint="eastAsia"/>
        </w:rPr>
        <w:t xml:space="preserve">At this particular intellectual and political crossroad, which the defaced Columbus statue tagged with </w:t>
      </w:r>
      <w:r w:rsidRPr="00B43FCB">
        <w:rPr>
          <w:rStyle w:val="StyleUnderline"/>
          <w:rFonts w:hint="eastAsia"/>
        </w:rPr>
        <w:t>“</w:t>
      </w:r>
      <w:r w:rsidRPr="00B43FCB">
        <w:rPr>
          <w:rStyle w:val="StyleUnderline"/>
          <w:rFonts w:hint="eastAsia"/>
        </w:rPr>
        <w:t>Black Lives Matter</w:t>
      </w:r>
      <w:r w:rsidRPr="00B43FCB">
        <w:rPr>
          <w:rStyle w:val="StyleUnderline"/>
          <w:rFonts w:hint="eastAsia"/>
        </w:rPr>
        <w:t>”</w:t>
      </w:r>
      <w:r w:rsidRPr="00B43FCB">
        <w:rPr>
          <w:rStyle w:val="StyleUnderline"/>
          <w:rFonts w:hint="eastAsia"/>
        </w:rPr>
        <w:t xml:space="preserve"> becomes a place-marker</w:t>
      </w:r>
      <w:r w:rsidRPr="00B43FCB">
        <w:rPr>
          <w:rFonts w:hint="eastAsia"/>
          <w:sz w:val="16"/>
        </w:rPr>
        <w:t>; I am obligated to ask different questions</w:t>
      </w:r>
      <w:r w:rsidRPr="00B43FCB">
        <w:rPr>
          <w:rStyle w:val="StyleUnderline"/>
          <w:rFonts w:hint="eastAsia"/>
        </w:rPr>
        <w:t xml:space="preserve">. Rather than pursuing the current question of the moment </w:t>
      </w:r>
      <w:r w:rsidRPr="00B43FCB">
        <w:rPr>
          <w:rStyle w:val="StyleUnderline"/>
          <w:rFonts w:hint="eastAsia"/>
        </w:rPr>
        <w:t>“</w:t>
      </w:r>
      <w:r w:rsidRPr="00B43FCB">
        <w:rPr>
          <w:rStyle w:val="StyleUnderline"/>
          <w:rFonts w:hint="eastAsia"/>
        </w:rPr>
        <w:t>what would it look like for Black Studies take up issues of settler colonialism?</w:t>
      </w:r>
      <w:r w:rsidRPr="00B43FCB">
        <w:rPr>
          <w:rStyle w:val="StyleUnderline"/>
          <w:rFonts w:hint="eastAsia"/>
        </w:rPr>
        <w:t>”</w:t>
      </w:r>
      <w:r w:rsidRPr="00B43FCB">
        <w:rPr>
          <w:rStyle w:val="StyleUnderline"/>
          <w:rFonts w:hint="eastAsia"/>
        </w:rPr>
        <w:t xml:space="preserve"> I am compelled to pursue a different problematic. These concerns center a new question: </w:t>
      </w:r>
      <w:r w:rsidRPr="00B43FCB">
        <w:rPr>
          <w:rStyle w:val="StyleUnderline"/>
          <w:rFonts w:hint="eastAsia"/>
        </w:rPr>
        <w:t>“</w:t>
      </w:r>
      <w:r w:rsidRPr="00B43FCB">
        <w:rPr>
          <w:rStyle w:val="StyleUnderline"/>
          <w:rFonts w:hint="eastAsia"/>
        </w:rPr>
        <w:t>how has Black Studies has been talking about genocide, colonization, settlement and slavery?</w:t>
      </w:r>
      <w:r w:rsidRPr="00B43FCB">
        <w:rPr>
          <w:rStyle w:val="StyleUnderline"/>
          <w:rFonts w:hint="eastAsia"/>
        </w:rPr>
        <w:t>”</w:t>
      </w:r>
      <w:r w:rsidRPr="00B43FCB">
        <w:rPr>
          <w:rFonts w:hint="eastAsia"/>
          <w:sz w:val="16"/>
        </w:rPr>
        <w:t xml:space="preserve"> And more importantly, </w:t>
      </w:r>
      <w:r w:rsidRPr="00B43FCB">
        <w:rPr>
          <w:rStyle w:val="StyleUnderline"/>
          <w:rFonts w:hint="eastAsia"/>
        </w:rPr>
        <w:t xml:space="preserve">why has the Black discourse of conquest remained a space of </w:t>
      </w:r>
      <w:r w:rsidRPr="00B43FCB">
        <w:rPr>
          <w:rStyle w:val="StyleUnderline"/>
          <w:rFonts w:hint="eastAsia"/>
        </w:rPr>
        <w:t>“</w:t>
      </w:r>
      <w:r w:rsidRPr="00B43FCB">
        <w:rPr>
          <w:rStyle w:val="StyleUnderline"/>
          <w:rFonts w:hint="eastAsia"/>
        </w:rPr>
        <w:t>unthought</w:t>
      </w:r>
      <w:r w:rsidRPr="00B43FCB">
        <w:rPr>
          <w:rStyle w:val="StyleUnderline"/>
          <w:rFonts w:hint="eastAsia"/>
        </w:rPr>
        <w:t>”</w:t>
      </w:r>
      <w:r w:rsidRPr="00B43FCB">
        <w:rPr>
          <w:rStyle w:val="StyleUnderline"/>
          <w:rFonts w:hint="eastAsia"/>
        </w:rPr>
        <w:t xml:space="preserve"> 8within contemporary critical theories like white settler colonial studies in North America</w:t>
      </w:r>
      <w:r w:rsidRPr="00B43FCB">
        <w:rPr>
          <w:rFonts w:hint="eastAsia"/>
          <w:sz w:val="16"/>
        </w:rPr>
        <w:t>.</w:t>
      </w:r>
    </w:p>
    <w:p w14:paraId="15F1A00F" w14:textId="77777777" w:rsidR="007030AD" w:rsidRPr="007157B4" w:rsidRDefault="007030AD" w:rsidP="007030AD"/>
    <w:p w14:paraId="719629C6" w14:textId="77777777" w:rsidR="007030AD" w:rsidRPr="007D590C" w:rsidRDefault="007030AD" w:rsidP="007030AD">
      <w:pPr>
        <w:pStyle w:val="Heading4"/>
        <w:numPr>
          <w:ilvl w:val="0"/>
          <w:numId w:val="27"/>
        </w:numPr>
        <w:rPr>
          <w:rStyle w:val="Style13ptBold"/>
          <w:b/>
          <w:bCs w:val="0"/>
        </w:rPr>
      </w:pPr>
      <w:r>
        <w:rPr>
          <w:rStyle w:val="Style13ptBold"/>
          <w:b/>
        </w:rPr>
        <w:t xml:space="preserve">Dysconsciousness Da: </w:t>
      </w:r>
      <w:r w:rsidRPr="007D590C">
        <w:rPr>
          <w:rStyle w:val="Style13ptBold"/>
          <w:b/>
        </w:rPr>
        <w:t>I</w:t>
      </w:r>
      <w:r w:rsidRPr="007D590C">
        <w:rPr>
          <w:rStyle w:val="Style13ptBold"/>
          <w:rFonts w:hint="eastAsia"/>
          <w:b/>
        </w:rPr>
        <w:t>t</w:t>
      </w:r>
      <w:r w:rsidRPr="007D590C">
        <w:rPr>
          <w:rStyle w:val="Style13ptBold"/>
          <w:b/>
        </w:rPr>
        <w:t xml:space="preserve">s important for us to interrogate our relation to native and people as non-black racialized students </w:t>
      </w:r>
      <w:r w:rsidRPr="007D590C">
        <w:rPr>
          <w:rStyle w:val="Style13ptBold"/>
          <w:b/>
          <w:bCs w:val="0"/>
        </w:rPr>
        <w:t xml:space="preserve">to work towards rethinking our investments in black freedom and native </w:t>
      </w:r>
      <w:r w:rsidRPr="007D590C">
        <w:t>sovereignty</w:t>
      </w:r>
    </w:p>
    <w:p w14:paraId="28CD9854" w14:textId="77777777" w:rsidR="007030AD" w:rsidRPr="008326ED" w:rsidRDefault="007030AD" w:rsidP="007030AD">
      <w:pPr>
        <w:rPr>
          <w:rStyle w:val="Style13ptBold"/>
        </w:rPr>
      </w:pPr>
      <w:r w:rsidRPr="008326ED">
        <w:rPr>
          <w:rStyle w:val="Style13ptBold"/>
        </w:rPr>
        <w:t>King 15</w:t>
      </w:r>
    </w:p>
    <w:p w14:paraId="72598AAE" w14:textId="77777777" w:rsidR="007030AD" w:rsidRPr="007D590C" w:rsidRDefault="007030AD" w:rsidP="007030AD">
      <w:pPr>
        <w:rPr>
          <w:sz w:val="16"/>
        </w:rPr>
      </w:pPr>
      <w:r>
        <w:rPr>
          <w:sz w:val="16"/>
        </w:rPr>
        <w:t>(Tiffany King,</w:t>
      </w:r>
      <w:r w:rsidRPr="008326ED">
        <w:rPr>
          <w:rFonts w:hint="eastAsia"/>
        </w:rPr>
        <w:t xml:space="preserve"> </w:t>
      </w:r>
      <w:r w:rsidRPr="008326ED">
        <w:rPr>
          <w:rFonts w:hint="eastAsia"/>
          <w:sz w:val="16"/>
        </w:rPr>
        <w:t>an Assistant Professor of Women</w:t>
      </w:r>
      <w:r w:rsidRPr="008326ED">
        <w:rPr>
          <w:rFonts w:hint="eastAsia"/>
          <w:sz w:val="16"/>
        </w:rPr>
        <w:t>’</w:t>
      </w:r>
      <w:r w:rsidRPr="008326ED">
        <w:rPr>
          <w:rFonts w:hint="eastAsia"/>
          <w:sz w:val="16"/>
        </w:rPr>
        <w:t>s, Gender and Sexuality Studies at Georgia State University</w:t>
      </w:r>
      <w:r>
        <w:rPr>
          <w:sz w:val="16"/>
        </w:rPr>
        <w:t>,</w:t>
      </w:r>
      <w:r>
        <w:rPr>
          <w:rFonts w:hint="eastAsia"/>
          <w:sz w:val="16"/>
        </w:rPr>
        <w:t>”</w:t>
      </w:r>
      <w:r w:rsidRPr="008326ED">
        <w:rPr>
          <w:rFonts w:hint="eastAsia"/>
        </w:rPr>
        <w:t xml:space="preserve"> </w:t>
      </w:r>
      <w:r w:rsidRPr="008326ED">
        <w:rPr>
          <w:rFonts w:hint="eastAsia"/>
          <w:sz w:val="16"/>
        </w:rPr>
        <w:t>Complicities, Connections, &amp; Struggles: Critical Transnational Feminist Analysis of Settler Colonialism</w:t>
      </w:r>
      <w:r>
        <w:rPr>
          <w:rFonts w:hint="eastAsia"/>
          <w:sz w:val="16"/>
        </w:rPr>
        <w:t>”</w:t>
      </w:r>
      <w:r>
        <w:rPr>
          <w:sz w:val="16"/>
        </w:rPr>
        <w:t>, Feral Feminisms, issue 4 2015, DMW)</w:t>
      </w:r>
    </w:p>
    <w:p w14:paraId="702A2FF1" w14:textId="77777777" w:rsidR="007030AD" w:rsidRPr="007D590C" w:rsidRDefault="007030AD" w:rsidP="007030AD">
      <w:pPr>
        <w:widowControl w:val="0"/>
        <w:autoSpaceDE w:val="0"/>
        <w:autoSpaceDN w:val="0"/>
        <w:adjustRightInd w:val="0"/>
        <w:spacing w:after="240" w:line="280" w:lineRule="atLeast"/>
        <w:rPr>
          <w:rStyle w:val="StyleUnderline"/>
        </w:rPr>
      </w:pPr>
      <w:r w:rsidRPr="008326ED">
        <w:rPr>
          <w:rStyle w:val="StyleUnderline"/>
        </w:rPr>
        <w:t>I really want people to engage the work.</w:t>
      </w:r>
      <w:r w:rsidRPr="007D590C">
        <w:rPr>
          <w:rFonts w:ascii="Georgia" w:hAnsi="Georgia" w:cs="Georgia"/>
          <w:color w:val="0E0F14"/>
          <w:sz w:val="16"/>
        </w:rPr>
        <w:t xml:space="preserve"> Often </w:t>
      </w:r>
      <w:r w:rsidRPr="008326ED">
        <w:rPr>
          <w:rStyle w:val="StyleUnderline"/>
        </w:rPr>
        <w:t xml:space="preserve">when people talk about the kind of transformation that they experience </w:t>
      </w:r>
      <w:r w:rsidRPr="007D590C">
        <w:rPr>
          <w:rStyle w:val="StyleUnderline"/>
        </w:rPr>
        <w:t>from committing to work that is about staying in relationship with or being ethical to one another,</w:t>
      </w:r>
      <w:r w:rsidRPr="007D590C">
        <w:rPr>
          <w:rFonts w:ascii="Georgia" w:hAnsi="Georgia" w:cs="Georgia"/>
          <w:color w:val="0E0F14"/>
          <w:sz w:val="16"/>
        </w:rPr>
        <w:t xml:space="preserve"> </w:t>
      </w:r>
      <w:r w:rsidRPr="007D590C">
        <w:rPr>
          <w:rStyle w:val="StyleUnderline"/>
        </w:rPr>
        <w:t>it is dismissed as corny and apolitical. This is particularly true when Black, Native, and Women of Colour use language like “sacred” and “decolonial.”</w:t>
      </w:r>
      <w:r w:rsidRPr="007D590C">
        <w:rPr>
          <w:rFonts w:ascii="Georgia" w:hAnsi="Georgia" w:cs="Georgia"/>
          <w:color w:val="0E0F14"/>
          <w:sz w:val="16"/>
        </w:rPr>
        <w:t xml:space="preserve"> People tend to roll their eyes or be really condescending. It tends to be brushed off as touchy-feely work that is provisional to true political work. Our struggle to confront hard questions like, “how have and how do our respective struggles to survive the horrors of genocide and anti-Black racism fuck one another up?” was demanding. I can’t express what hard work this was</w:t>
      </w:r>
      <w:r w:rsidRPr="007D590C">
        <w:rPr>
          <w:rStyle w:val="StyleUnderline"/>
        </w:rPr>
        <w:t>. We had to think about the ways that surviving genocide and slavery/anti-Black racism (Conquest) set up some impossible terms for Black and Native peoples</w:t>
      </w:r>
      <w:r w:rsidRPr="007D590C">
        <w:rPr>
          <w:rFonts w:ascii="Georgia" w:hAnsi="Georgia" w:cs="Georgia"/>
          <w:color w:val="0E0F14"/>
          <w:sz w:val="16"/>
        </w:rPr>
        <w:t xml:space="preserve"> on Turtle Island. </w:t>
      </w:r>
      <w:r w:rsidRPr="007D590C">
        <w:rPr>
          <w:rStyle w:val="StyleUnderline"/>
        </w:rPr>
        <w:t>Terms that often required a kind of “either I/we die or you/y’all die” kind of thinking and living. We struggled to find ways to imagine and live our lives outside of that dynamic.</w:t>
      </w:r>
      <w:r w:rsidRPr="007D590C">
        <w:rPr>
          <w:rFonts w:ascii="Georgia" w:hAnsi="Georgia" w:cs="Georgia"/>
          <w:color w:val="0E0F14"/>
          <w:sz w:val="16"/>
        </w:rPr>
        <w:t xml:space="preserve"> We worked really hard with one another in ways that took a considerable toll on us emotionally, psychologically, and spiritually. </w:t>
      </w:r>
      <w:r w:rsidRPr="007D590C">
        <w:rPr>
          <w:rStyle w:val="StyleUnderline"/>
        </w:rPr>
        <w:t>This kind of work exceeds that of coalitional politics</w:t>
      </w:r>
      <w:r w:rsidRPr="007D590C">
        <w:rPr>
          <w:rFonts w:ascii="Georgia" w:hAnsi="Georgia" w:cs="Georgia"/>
          <w:color w:val="0E0F14"/>
          <w:sz w:val="16"/>
        </w:rPr>
        <w:t xml:space="preserve">. And I don’t want it to be easily reduced to that. </w:t>
      </w:r>
      <w:r w:rsidRPr="007D590C">
        <w:rPr>
          <w:rStyle w:val="StyleUnderline"/>
        </w:rPr>
        <w:t>We often found ourselves at an impasse and could not move forward. This work required that we rethink and question our own investments in and desires for traditional notions of Black freedom and Native sovereignty. The kind of work that requires an unsettling of the self and the way one thinks pushed me to rethink traditional ways of theorizing anti Black racism and Black life. I think this is the legacy of that work.</w:t>
      </w:r>
      <w:r>
        <w:rPr>
          <w:rStyle w:val="StyleUnderline"/>
        </w:rPr>
        <w:t xml:space="preserve"> </w:t>
      </w:r>
      <w:r w:rsidRPr="007D590C">
        <w:rPr>
          <w:rFonts w:ascii="Times New Roman" w:hAnsi="Times New Roman" w:cs="Times New Roman"/>
          <w:color w:val="000000"/>
          <w:sz w:val="16"/>
          <w:szCs w:val="26"/>
        </w:rPr>
        <w:t xml:space="preserve">FF: </w:t>
      </w:r>
      <w:r w:rsidRPr="007D590C">
        <w:rPr>
          <w:rFonts w:ascii="Georgia" w:hAnsi="Georgia" w:cs="Georgia"/>
          <w:color w:val="0E0F14"/>
          <w:sz w:val="16"/>
        </w:rPr>
        <w:t xml:space="preserve">What would you like to tell racialized students working through questions of white-settler colonialism, connections, and complicity to remember as we continue to do this work? </w:t>
      </w:r>
      <w:r w:rsidRPr="007D590C">
        <w:rPr>
          <w:rFonts w:ascii="Times New Roman" w:hAnsi="Times New Roman" w:cs="Times New Roman"/>
          <w:color w:val="000000"/>
          <w:sz w:val="16"/>
          <w:szCs w:val="26"/>
        </w:rPr>
        <w:t xml:space="preserve">TK: </w:t>
      </w:r>
      <w:r w:rsidRPr="007D590C">
        <w:rPr>
          <w:rFonts w:ascii="Georgia" w:hAnsi="Georgia" w:cs="Georgia"/>
          <w:color w:val="0E0F14"/>
          <w:sz w:val="16"/>
        </w:rPr>
        <w:t xml:space="preserve">I think that </w:t>
      </w:r>
      <w:r w:rsidRPr="007D590C">
        <w:rPr>
          <w:rStyle w:val="StyleUnderline"/>
        </w:rPr>
        <w:t>we should always be struggling for analytic precision</w:t>
      </w:r>
      <w:r w:rsidRPr="007D590C">
        <w:rPr>
          <w:rFonts w:ascii="Georgia" w:hAnsi="Georgia" w:cs="Georgia"/>
          <w:color w:val="0E0F14"/>
          <w:sz w:val="16"/>
        </w:rPr>
        <w:t xml:space="preserve">. It’s easy to rely on the terms and language that have currency and legitimacy in academia. For instance, it was important for me and other Black folks in Canada and the U.S. to push back against the discourse of “settler.” This resistance to the term is motivated by a number of different things. </w:t>
      </w:r>
      <w:r w:rsidRPr="007D590C">
        <w:rPr>
          <w:rStyle w:val="StyleUnderline"/>
        </w:rPr>
        <w:t>First,</w:t>
      </w:r>
      <w:r w:rsidRPr="007D590C">
        <w:rPr>
          <w:rFonts w:ascii="Georgia" w:hAnsi="Georgia" w:cs="Georgia"/>
          <w:color w:val="0E0F14"/>
          <w:sz w:val="16"/>
        </w:rPr>
        <w:t xml:space="preserve"> on a very gut and visceral level </w:t>
      </w:r>
      <w:r w:rsidRPr="007D590C">
        <w:rPr>
          <w:rStyle w:val="StyleUnderline"/>
        </w:rPr>
        <w:t>it is a resistance to a very sloppy conflation that discursively makes white settlers’ and Black people’s relationship to Native people an equivalent one</w:t>
      </w:r>
      <w:r w:rsidRPr="007D590C">
        <w:rPr>
          <w:rFonts w:ascii="Georgia" w:hAnsi="Georgia" w:cs="Georgia"/>
          <w:color w:val="0E0F14"/>
          <w:sz w:val="16"/>
        </w:rPr>
        <w:t xml:space="preserve">. </w:t>
      </w:r>
      <w:r w:rsidRPr="007D590C">
        <w:rPr>
          <w:rStyle w:val="StyleUnderline"/>
        </w:rPr>
        <w:t>White settlers and Black people are not ontological/structural equivalents in this hemisphere</w:t>
      </w:r>
      <w:r w:rsidRPr="007D590C">
        <w:rPr>
          <w:rFonts w:ascii="Georgia" w:hAnsi="Georgia" w:cs="Georgia"/>
          <w:color w:val="0E0F14"/>
          <w:sz w:val="16"/>
        </w:rPr>
        <w:t xml:space="preserve">. </w:t>
      </w:r>
      <w:r w:rsidRPr="007D590C">
        <w:rPr>
          <w:sz w:val="16"/>
        </w:rPr>
        <w:t>Secondly</w:t>
      </w:r>
      <w:r w:rsidRPr="007D590C">
        <w:rPr>
          <w:rFonts w:ascii="Georgia" w:hAnsi="Georgia" w:cs="Georgia"/>
          <w:color w:val="0E0F14"/>
          <w:sz w:val="16"/>
        </w:rPr>
        <w:t xml:space="preserve">, my own need to find new and more precise vocabulary is motivated by a sincere desire to think about how Black life and political projects may bump up against and conflict with Native people’s work to end genocide and white-settler colonialism. As a Black person committed to Black liberation, I am also deeply invested in Native life and liberation. These dual commitments in my work can also be tracked in Black intellectual and political thought in this hemisphere. My commitment to both of these projects demands that I be very specific about how Black and Native life is entangled in this hemisphere. Being analytically precise honours both of these struggles and forces us to “do” our politics better. Black people can’t use political and analytical models developed by white settlers. </w:t>
      </w:r>
      <w:r w:rsidRPr="007D590C">
        <w:rPr>
          <w:rStyle w:val="StyleUnderline"/>
        </w:rPr>
        <w:t>I think that non-Black racialized students also need to attend to the historical specificity of the ways that their own relationship with Native peoples, the land, and white settlers has been and continues to be structured</w:t>
      </w:r>
      <w:r w:rsidRPr="007D590C">
        <w:rPr>
          <w:rFonts w:ascii="Georgia" w:hAnsi="Georgia" w:cs="Georgia"/>
          <w:color w:val="0E0F14"/>
          <w:sz w:val="16"/>
        </w:rPr>
        <w:t>. “</w:t>
      </w:r>
      <w:r w:rsidRPr="007D590C">
        <w:rPr>
          <w:rStyle w:val="StyleUnderline"/>
        </w:rPr>
        <w:t>Settler” may not always be the best term to do this complicated and important intellectual and political work. I would encourage racialized students to begin to develop new language to describe and analyze their relationship to Native people, Black people, white settlers, and the land</w:t>
      </w:r>
      <w:r w:rsidRPr="007D590C">
        <w:rPr>
          <w:rFonts w:ascii="Georgia" w:hAnsi="Georgia" w:cs="Georgia"/>
          <w:color w:val="0E0F14"/>
          <w:sz w:val="16"/>
        </w:rPr>
        <w:t xml:space="preserve">. Settler-colonial studies as a disciplinary formation has historically been preoccupied with theorizing whiteness and its relationship to Native people. This is an important project but </w:t>
      </w:r>
      <w:r w:rsidRPr="007D590C">
        <w:rPr>
          <w:rStyle w:val="StyleUnderline"/>
        </w:rPr>
        <w:t>I am not convinced that it is capricious and flexible enough to be extended to racialized people. We can always use new language</w:t>
      </w:r>
      <w:r w:rsidRPr="007D590C">
        <w:rPr>
          <w:rFonts w:ascii="Georgia" w:hAnsi="Georgia" w:cs="Georgia"/>
          <w:color w:val="0E0F14"/>
          <w:sz w:val="16"/>
        </w:rPr>
        <w:t xml:space="preserve">. </w:t>
      </w:r>
      <w:r w:rsidRPr="007D590C">
        <w:rPr>
          <w:rStyle w:val="StyleUnderline"/>
        </w:rPr>
        <w:t>This is</w:t>
      </w:r>
      <w:r>
        <w:rPr>
          <w:rStyle w:val="StyleUnderline"/>
        </w:rPr>
        <w:t xml:space="preserve"> </w:t>
      </w:r>
      <w:r w:rsidRPr="007D590C">
        <w:rPr>
          <w:rStyle w:val="StyleUnderline"/>
          <w:rFonts w:hint="eastAsia"/>
        </w:rPr>
        <w:t>something that I am continually working out in my own process of writing my book manuscript. I need to struggle for even more precision and stretch my tongue to speak in new and relevant ways.</w:t>
      </w:r>
    </w:p>
    <w:p w14:paraId="1D7E1EC6" w14:textId="77777777" w:rsidR="007030AD" w:rsidRPr="00505EAA" w:rsidRDefault="007030AD" w:rsidP="007030AD">
      <w:pPr>
        <w:pStyle w:val="Heading4"/>
        <w:numPr>
          <w:ilvl w:val="0"/>
          <w:numId w:val="27"/>
        </w:numPr>
        <w:rPr>
          <w:rStyle w:val="Style13ptBold"/>
          <w:b/>
        </w:rPr>
      </w:pPr>
      <w:r>
        <w:rPr>
          <w:rStyle w:val="Style13ptBold"/>
          <w:b/>
        </w:rPr>
        <w:t>Ecology da:</w:t>
      </w:r>
      <w:r w:rsidRPr="00505EAA">
        <w:rPr>
          <w:rStyle w:val="Style13ptBold"/>
          <w:b/>
        </w:rPr>
        <w:t>The alternatives attempt to analyze suffering without a multidimensional matrix that analyzed the role of non-human entities on our lives is doomed to fail</w:t>
      </w:r>
    </w:p>
    <w:p w14:paraId="0A6F4CE7" w14:textId="77777777" w:rsidR="007030AD" w:rsidRPr="00C042C8" w:rsidRDefault="007030AD" w:rsidP="007030AD">
      <w:pPr>
        <w:widowControl w:val="0"/>
        <w:autoSpaceDE w:val="0"/>
        <w:autoSpaceDN w:val="0"/>
        <w:adjustRightInd w:val="0"/>
        <w:spacing w:after="240" w:line="300" w:lineRule="atLeast"/>
        <w:rPr>
          <w:rStyle w:val="Style13ptBold"/>
        </w:rPr>
      </w:pPr>
      <w:r w:rsidRPr="00C042C8">
        <w:rPr>
          <w:rStyle w:val="Style13ptBold"/>
        </w:rPr>
        <w:t>Pugliese  15</w:t>
      </w:r>
    </w:p>
    <w:p w14:paraId="6AE5EB85" w14:textId="77777777" w:rsidR="007030AD" w:rsidRPr="00A826F6" w:rsidRDefault="007030AD" w:rsidP="007030AD">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11893099" w14:textId="77777777" w:rsidR="007030AD" w:rsidRDefault="007030AD" w:rsidP="007030AD">
      <w:pPr>
        <w:rPr>
          <w:sz w:val="16"/>
        </w:rPr>
      </w:pPr>
      <w:r w:rsidRPr="00B16EFD">
        <w:rPr>
          <w:rStyle w:val="StyleUnderline"/>
          <w:rFonts w:hint="eastAsia"/>
        </w:rPr>
        <w:t>The significance of conceptualising suffering in terms of a multidimensional matrix constitutive of distributed and differential modalities is that it enables the visibilisation of an array of subjects and entities that are enmeshed within situated, geopolitically-inflected ecologies</w:t>
      </w:r>
      <w:r w:rsidRPr="006D6A59">
        <w:rPr>
          <w:rFonts w:hint="eastAsia"/>
          <w:sz w:val="16"/>
        </w:rPr>
        <w:t xml:space="preserve"> that would otherwise remain elided. In </w:t>
      </w:r>
      <w:r w:rsidRPr="00B16EFD">
        <w:rPr>
          <w:rStyle w:val="StyleUnderline"/>
          <w:rFonts w:hint="eastAsia"/>
        </w:rPr>
        <w:t>the matrix of suffering and its situated ecologies, non-human entities play crucial roles as they are entangled in the lives of human subjects</w:t>
      </w:r>
      <w:r w:rsidRPr="006D6A59">
        <w:rPr>
          <w:rFonts w:hint="eastAsia"/>
          <w:sz w:val="16"/>
        </w:rPr>
        <w:t>. In proceeding to flesh out my proposition, I want to draw upon the expansive body of work that Nadera Shalhoub-Kevorkian (2014, 2014a, 2014b, 2012) has produced in documenting the enormity of the devastation wreaked on Palestinian communities by the Israeli occupation. In her work, Shalhoub-Kevorkian has mapped the impact of the occupation across the gamut of Palestinian lives and practices: from the impossibility of burying one</w:t>
      </w:r>
      <w:r w:rsidRPr="006D6A59">
        <w:rPr>
          <w:rFonts w:hint="eastAsia"/>
          <w:sz w:val="16"/>
        </w:rPr>
        <w:t>’</w:t>
      </w:r>
      <w:r w:rsidRPr="006D6A59">
        <w:rPr>
          <w:rFonts w:hint="eastAsia"/>
          <w:sz w:val="16"/>
        </w:rPr>
        <w:t xml:space="preserve">s dead in Israeli expropriated Palestinian cemeteries to the traumas Palestinian women have experienced in the process of giving birth due to the apartheid discriminations and restrictions they have to undergo both at border checkpoints and in the hospitals themselves. One story, as told by Shalhoub-Kevorkian, has continued to haunt me. It is the story of a lemon tree and its relation to a Palestinian family. Hala is a five-year- old child who, together with her family, had </w:t>
      </w:r>
      <w:r w:rsidRPr="006D6A59">
        <w:rPr>
          <w:rFonts w:hint="eastAsia"/>
          <w:sz w:val="16"/>
        </w:rPr>
        <w:t>‘</w:t>
      </w:r>
      <w:r w:rsidRPr="006D6A59">
        <w:rPr>
          <w:rFonts w:hint="eastAsia"/>
          <w:sz w:val="16"/>
        </w:rPr>
        <w:t>recently been evicted from the Sheikh-Jarrah home they had lived in for fifty-six years to make way for a family of Jewish settlers</w:t>
      </w:r>
      <w:r w:rsidRPr="006D6A59">
        <w:rPr>
          <w:rFonts w:hint="eastAsia"/>
          <w:sz w:val="16"/>
        </w:rPr>
        <w:t>’</w:t>
      </w:r>
      <w:r w:rsidRPr="006D6A59">
        <w:rPr>
          <w:rFonts w:hint="eastAsia"/>
          <w:sz w:val="16"/>
        </w:rPr>
        <w:t xml:space="preserve"> (Shalhoub-Kevorkian 2014, p. 1). The eviction from their home was both violent and traumatic:</w:t>
      </w:r>
      <w:r w:rsidRPr="006D6A59">
        <w:rPr>
          <w:sz w:val="16"/>
        </w:rPr>
        <w:t xml:space="preserve"> </w:t>
      </w:r>
      <w:r w:rsidRPr="006D6A59">
        <w:rPr>
          <w:rFonts w:hint="eastAsia"/>
          <w:sz w:val="16"/>
        </w:rPr>
        <w:t>17</w:t>
      </w:r>
      <w:r w:rsidRPr="006D6A59">
        <w:rPr>
          <w:sz w:val="16"/>
        </w:rPr>
        <w:t xml:space="preserve"> </w:t>
      </w:r>
      <w:r w:rsidRPr="006D6A59">
        <w:rPr>
          <w:rFonts w:hint="eastAsia"/>
          <w:sz w:val="16"/>
        </w:rPr>
        <w:t>‘</w:t>
      </w:r>
      <w:r w:rsidRPr="006D6A59">
        <w:rPr>
          <w:rFonts w:hint="eastAsia"/>
          <w:sz w:val="16"/>
        </w:rPr>
        <w:t>after receiving a final eviction notice, the door of the Al-Ghawi residence was detonated with a small explosive. Police rushed in and a familiar scene commenced. After the family members had been removed their possessions followed, although most belongings were destroyed during the eviction. Violently evicted from their home, they were reduced to literally living in the streets</w:t>
      </w:r>
      <w:r w:rsidRPr="006D6A59">
        <w:rPr>
          <w:rFonts w:hint="eastAsia"/>
          <w:sz w:val="16"/>
        </w:rPr>
        <w:t>’</w:t>
      </w:r>
      <w:r w:rsidRPr="006D6A59">
        <w:rPr>
          <w:rFonts w:hint="eastAsia"/>
          <w:sz w:val="16"/>
        </w:rPr>
        <w:t xml:space="preserve"> (Civic Coalition for Defending Palestinians</w:t>
      </w:r>
      <w:r w:rsidRPr="006D6A59">
        <w:rPr>
          <w:rFonts w:hint="eastAsia"/>
          <w:sz w:val="16"/>
        </w:rPr>
        <w:t>’</w:t>
      </w:r>
      <w:r w:rsidRPr="006D6A59">
        <w:rPr>
          <w:rFonts w:hint="eastAsia"/>
          <w:sz w:val="16"/>
        </w:rPr>
        <w:t xml:space="preserve"> Rights in Jerusalem 2009 [CCDPRJ], p. 23). Hala</w:t>
      </w:r>
      <w:r w:rsidRPr="006D6A59">
        <w:rPr>
          <w:rFonts w:hint="eastAsia"/>
          <w:sz w:val="16"/>
        </w:rPr>
        <w:t>’</w:t>
      </w:r>
      <w:r w:rsidRPr="006D6A59">
        <w:rPr>
          <w:rFonts w:hint="eastAsia"/>
          <w:sz w:val="16"/>
        </w:rPr>
        <w:t xml:space="preserve">s father, Fuad, describes the toll this eviction has exacted on his family: </w:t>
      </w:r>
      <w:r w:rsidRPr="006D6A59">
        <w:rPr>
          <w:rFonts w:hint="eastAsia"/>
          <w:sz w:val="16"/>
        </w:rPr>
        <w:t>‘</w:t>
      </w:r>
      <w:r w:rsidRPr="006D6A59">
        <w:rPr>
          <w:rFonts w:hint="eastAsia"/>
          <w:sz w:val="16"/>
        </w:rPr>
        <w:t>The reaction of the children has been terrible. They are afraid and unable to forget that they once lived in that house</w:t>
      </w:r>
      <w:r w:rsidRPr="006D6A59">
        <w:rPr>
          <w:rFonts w:hint="eastAsia"/>
          <w:sz w:val="16"/>
        </w:rPr>
        <w:t>’</w:t>
      </w:r>
      <w:r w:rsidRPr="006D6A59">
        <w:rPr>
          <w:rFonts w:hint="eastAsia"/>
          <w:sz w:val="16"/>
        </w:rPr>
        <w:t xml:space="preserve"> (CCDPRJ 2009, p. 23).</w:t>
      </w:r>
      <w:r w:rsidRPr="006D6A59">
        <w:rPr>
          <w:sz w:val="16"/>
        </w:rPr>
        <w:t xml:space="preserve"> </w:t>
      </w:r>
      <w:r w:rsidRPr="006D6A59">
        <w:rPr>
          <w:rFonts w:hint="eastAsia"/>
          <w:sz w:val="16"/>
        </w:rPr>
        <w:t>In the course of the interview, Hala tells Shalhoub-Kevorkian (2014, p. 15) that one of the things she misses most about her home is the lemon tree in their garden (Image 2):</w:t>
      </w:r>
      <w:r w:rsidRPr="006D6A59">
        <w:rPr>
          <w:sz w:val="16"/>
        </w:rPr>
        <w:t xml:space="preserve"> </w:t>
      </w:r>
      <w:r w:rsidRPr="006D6A59">
        <w:rPr>
          <w:rFonts w:hint="eastAsia"/>
          <w:sz w:val="16"/>
        </w:rPr>
        <w:t xml:space="preserve">Hala talks about the lemon tree, and her love of the fact that the lemon tree is still giving wonderful lemons, as Hala explained: </w:t>
      </w:r>
      <w:r w:rsidRPr="006D6A59">
        <w:rPr>
          <w:rFonts w:hint="eastAsia"/>
          <w:sz w:val="16"/>
        </w:rPr>
        <w:t>“</w:t>
      </w:r>
      <w:r w:rsidRPr="006D6A59">
        <w:rPr>
          <w:rFonts w:hint="eastAsia"/>
          <w:sz w:val="16"/>
        </w:rPr>
        <w:t>The lemon tree keeps on giving more and more lemon, to tell me and my mom that she misses us. It gives lemon, while she knows that the settlers won</w:t>
      </w:r>
      <w:r w:rsidRPr="006D6A59">
        <w:rPr>
          <w:rFonts w:hint="eastAsia"/>
          <w:sz w:val="16"/>
        </w:rPr>
        <w:t>’</w:t>
      </w:r>
      <w:r w:rsidRPr="006D6A59">
        <w:rPr>
          <w:rFonts w:hint="eastAsia"/>
          <w:sz w:val="16"/>
        </w:rPr>
        <w:t>t touch, eat or use its juices. So, it is giving more lemon, to call us to come back. You see, my mom and I visit the lemon tree a lot, and even apologize that we are not close to her, and ask her to take care of our house ... we visit and talk to her (the lemon tree) a lot</w:t>
      </w:r>
      <w:r w:rsidRPr="006D6A59">
        <w:rPr>
          <w:rFonts w:hint="eastAsia"/>
          <w:sz w:val="16"/>
        </w:rPr>
        <w:t>”</w:t>
      </w:r>
      <w:r w:rsidRPr="006D6A59">
        <w:rPr>
          <w:rFonts w:hint="eastAsia"/>
          <w:sz w:val="16"/>
        </w:rPr>
        <w:t>.</w:t>
      </w:r>
      <w:r w:rsidRPr="006D6A59">
        <w:rPr>
          <w:sz w:val="16"/>
        </w:rPr>
        <w:t xml:space="preserve"> </w:t>
      </w:r>
      <w:r w:rsidRPr="006D6A59">
        <w:rPr>
          <w:rStyle w:val="StyleUnderline"/>
        </w:rPr>
        <w:t>In the interval between the knowledge of enforced separation through violent dispossession and the emotion of loss that colours this knowledge, something altogether signifies:</w:t>
      </w:r>
      <w:r w:rsidRPr="006D6A59">
        <w:rPr>
          <w:sz w:val="16"/>
        </w:rPr>
        <w:t xml:space="preserve"> we have here a mutual recognition between Hala and her lemon tree</w:t>
      </w:r>
      <w:r w:rsidRPr="006D6A59">
        <w:rPr>
          <w:rFonts w:hint="cs"/>
          <w:sz w:val="16"/>
        </w:rPr>
        <w:t>—</w:t>
      </w:r>
      <w:r w:rsidRPr="006D6A59">
        <w:rPr>
          <w:sz w:val="16"/>
        </w:rPr>
        <w:t>one beckons to</w:t>
      </w:r>
      <w:r w:rsidRPr="006D6A59">
        <w:rPr>
          <w:rFonts w:hint="eastAsia"/>
          <w:sz w:val="16"/>
        </w:rPr>
        <w:t xml:space="preserve"> the other through a series of memory traces. </w:t>
      </w:r>
      <w:r w:rsidRPr="006D6A59">
        <w:rPr>
          <w:rStyle w:val="StyleUnderline"/>
          <w:rFonts w:hint="eastAsia"/>
        </w:rPr>
        <w:t>And I want to pre-empt the possible misunderstanding that I am here only speaking metaphorically of memory traces or that I am lapsing into some unreflexive form of anthropomorphism. I situate this relation of memory traces</w:t>
      </w:r>
      <w:r w:rsidRPr="006D6A59">
        <w:rPr>
          <w:rFonts w:hint="eastAsia"/>
          <w:sz w:val="16"/>
        </w:rPr>
        <w:t xml:space="preserve"> between Hala and the lemon tree within the emergent science of plant neurobiology that posits that plants experience touch, intelligence and memory: </w:t>
      </w:r>
      <w:r w:rsidRPr="006D6A59">
        <w:rPr>
          <w:rFonts w:hint="eastAsia"/>
          <w:sz w:val="16"/>
        </w:rPr>
        <w:t>‘</w:t>
      </w:r>
      <w:r w:rsidRPr="006D6A59">
        <w:rPr>
          <w:rFonts w:hint="eastAsia"/>
          <w:sz w:val="16"/>
        </w:rPr>
        <w:t xml:space="preserve">They communicate with each other with chemicals, whether we want to call this taste, or smell, or pheromones. Plants </w:t>
      </w:r>
      <w:r w:rsidRPr="006D6A59">
        <w:rPr>
          <w:rFonts w:hint="eastAsia"/>
          <w:sz w:val="16"/>
        </w:rPr>
        <w:t>“</w:t>
      </w:r>
      <w:r w:rsidRPr="006D6A59">
        <w:rPr>
          <w:rFonts w:hint="eastAsia"/>
          <w:sz w:val="16"/>
        </w:rPr>
        <w:t>know</w:t>
      </w:r>
      <w:r w:rsidRPr="006D6A59">
        <w:rPr>
          <w:rFonts w:hint="eastAsia"/>
          <w:sz w:val="16"/>
        </w:rPr>
        <w:t>”</w:t>
      </w:r>
      <w:r w:rsidRPr="006D6A59">
        <w:rPr>
          <w:rFonts w:hint="eastAsia"/>
          <w:sz w:val="16"/>
        </w:rPr>
        <w:t xml:space="preserve"> when they are being touched ... [and they] also manage to remember things without the benefit of neurons</w:t>
      </w:r>
      <w:r w:rsidRPr="006D6A59">
        <w:rPr>
          <w:rFonts w:hint="eastAsia"/>
          <w:sz w:val="16"/>
        </w:rPr>
        <w:t>’</w:t>
      </w:r>
      <w:r w:rsidRPr="006D6A59">
        <w:rPr>
          <w:rFonts w:hint="eastAsia"/>
          <w:sz w:val="16"/>
        </w:rPr>
        <w:t xml:space="preserve"> (Daniel Chamovitz quoted in Anathaswamy 2014, p. 36). For Hala, these memory traces manifest themselves in the recollection of the tree and its bounty of fruit. In the other direction, the tree itself is shaped by a different series of traces: its very morphology has been shaped by the loving hands of Hala</w:t>
      </w:r>
      <w:r w:rsidRPr="006D6A59">
        <w:rPr>
          <w:rFonts w:hint="eastAsia"/>
          <w:sz w:val="16"/>
        </w:rPr>
        <w:t>’</w:t>
      </w:r>
      <w:r w:rsidRPr="006D6A59">
        <w:rPr>
          <w:rFonts w:hint="eastAsia"/>
          <w:sz w:val="16"/>
        </w:rPr>
        <w:t>s mother, pruning its arboreal growth and nourishing its roots so that it will continue to flourish. Overlaying these material traces are the ephemeral traces of the child</w:t>
      </w:r>
      <w:r w:rsidRPr="006D6A59">
        <w:rPr>
          <w:rFonts w:hint="eastAsia"/>
          <w:sz w:val="16"/>
        </w:rPr>
        <w:t>’</w:t>
      </w:r>
      <w:r w:rsidRPr="006D6A59">
        <w:rPr>
          <w:rFonts w:hint="eastAsia"/>
          <w:sz w:val="16"/>
        </w:rPr>
        <w:t>s touch and the tree</w:t>
      </w:r>
      <w:r w:rsidRPr="006D6A59">
        <w:rPr>
          <w:rFonts w:hint="eastAsia"/>
          <w:sz w:val="16"/>
        </w:rPr>
        <w:t>’</w:t>
      </w:r>
      <w:r w:rsidRPr="006D6A59">
        <w:rPr>
          <w:rFonts w:hint="eastAsia"/>
          <w:sz w:val="16"/>
        </w:rPr>
        <w:t>s intextuation through the child</w:t>
      </w:r>
      <w:r w:rsidRPr="006D6A59">
        <w:rPr>
          <w:rFonts w:hint="eastAsia"/>
          <w:sz w:val="16"/>
        </w:rPr>
        <w:t>’</w:t>
      </w:r>
      <w:r w:rsidRPr="006D6A59">
        <w:rPr>
          <w:rFonts w:hint="eastAsia"/>
          <w:sz w:val="16"/>
        </w:rPr>
        <w:t xml:space="preserve">s voice as she incites it to speech: </w:t>
      </w:r>
      <w:r w:rsidRPr="006D6A59">
        <w:rPr>
          <w:rFonts w:hint="eastAsia"/>
          <w:sz w:val="16"/>
        </w:rPr>
        <w:t>‘</w:t>
      </w:r>
      <w:r w:rsidRPr="006D6A59">
        <w:rPr>
          <w:rFonts w:hint="eastAsia"/>
          <w:sz w:val="16"/>
        </w:rPr>
        <w:t>it calls us to come back</w:t>
      </w:r>
      <w:r w:rsidRPr="006D6A59">
        <w:rPr>
          <w:rFonts w:hint="eastAsia"/>
          <w:sz w:val="16"/>
        </w:rPr>
        <w:t>’</w:t>
      </w:r>
      <w:r w:rsidRPr="006D6A59">
        <w:rPr>
          <w:rFonts w:hint="eastAsia"/>
          <w:sz w:val="16"/>
        </w:rPr>
        <w:t xml:space="preserve">, and the child responds in kind, </w:t>
      </w:r>
      <w:r w:rsidRPr="006D6A59">
        <w:rPr>
          <w:rFonts w:hint="eastAsia"/>
          <w:sz w:val="16"/>
        </w:rPr>
        <w:t>‘</w:t>
      </w:r>
      <w:r w:rsidRPr="006D6A59">
        <w:rPr>
          <w:rFonts w:hint="eastAsia"/>
          <w:sz w:val="16"/>
        </w:rPr>
        <w:t>[we] apologize that we are not close to her</w:t>
      </w:r>
      <w:r w:rsidRPr="006D6A59">
        <w:rPr>
          <w:rFonts w:hint="eastAsia"/>
          <w:sz w:val="16"/>
        </w:rPr>
        <w:t>’</w:t>
      </w:r>
      <w:r w:rsidRPr="006D6A59">
        <w:rPr>
          <w:rFonts w:hint="eastAsia"/>
          <w:sz w:val="16"/>
        </w:rPr>
        <w:t xml:space="preserve">. </w:t>
      </w:r>
      <w:r w:rsidRPr="006D6A59">
        <w:rPr>
          <w:rStyle w:val="StyleUnderline"/>
          <w:rFonts w:hint="eastAsia"/>
        </w:rPr>
        <w:t>These affective, dialogic traces are precisely what cannot be countenanced by the circumscribed and reductive frames of anthropocentrism and the violence of its instrumental reason.</w:t>
      </w:r>
      <w:r w:rsidRPr="006D6A59">
        <w:rPr>
          <w:rFonts w:hint="eastAsia"/>
          <w:sz w:val="16"/>
        </w:rPr>
        <w:t xml:space="preserve"> </w:t>
      </w:r>
      <w:r w:rsidRPr="006D6A59">
        <w:rPr>
          <w:rStyle w:val="StyleUnderline"/>
          <w:rFonts w:hint="eastAsia"/>
        </w:rPr>
        <w:t xml:space="preserve">They are what challenge its hierarchy of actors, entities and objects. </w:t>
      </w:r>
      <w:r w:rsidRPr="006D6A59">
        <w:rPr>
          <w:rFonts w:hint="eastAsia"/>
          <w:sz w:val="16"/>
        </w:rPr>
        <w:t>Viewed in this context, Hala</w:t>
      </w:r>
      <w:r w:rsidRPr="006D6A59">
        <w:rPr>
          <w:rFonts w:hint="eastAsia"/>
          <w:sz w:val="16"/>
        </w:rPr>
        <w:t>’</w:t>
      </w:r>
      <w:r w:rsidRPr="006D6A59">
        <w:rPr>
          <w:rFonts w:hint="eastAsia"/>
          <w:sz w:val="16"/>
        </w:rPr>
        <w:t xml:space="preserve">s relationship with her lemon tree </w:t>
      </w:r>
      <w:r w:rsidRPr="006D6A59">
        <w:rPr>
          <w:rStyle w:val="StyleUnderline"/>
          <w:rFonts w:hint="eastAsia"/>
        </w:rPr>
        <w:t>overturns Martin Heidegger</w:t>
      </w:r>
      <w:r w:rsidRPr="006D6A59">
        <w:rPr>
          <w:rStyle w:val="StyleUnderline"/>
          <w:rFonts w:hint="eastAsia"/>
        </w:rPr>
        <w:t>’</w:t>
      </w:r>
      <w:r w:rsidRPr="006D6A59">
        <w:rPr>
          <w:rStyle w:val="StyleUnderline"/>
          <w:rFonts w:hint="eastAsia"/>
        </w:rPr>
        <w:t xml:space="preserve">s vision of who exactly is </w:t>
      </w:r>
      <w:r w:rsidRPr="006D6A59">
        <w:rPr>
          <w:rStyle w:val="StyleUnderline"/>
          <w:rFonts w:hint="eastAsia"/>
        </w:rPr>
        <w:t>‘</w:t>
      </w:r>
      <w:r w:rsidRPr="006D6A59">
        <w:rPr>
          <w:rStyle w:val="StyleUnderline"/>
          <w:rFonts w:hint="eastAsia"/>
        </w:rPr>
        <w:t>poor in the world</w:t>
      </w:r>
      <w:r w:rsidRPr="006D6A59">
        <w:rPr>
          <w:rStyle w:val="StyleUnderline"/>
          <w:rFonts w:hint="eastAsia"/>
        </w:rPr>
        <w:t>’</w:t>
      </w:r>
      <w:r w:rsidRPr="006D6A59">
        <w:rPr>
          <w:rFonts w:hint="eastAsia"/>
          <w:sz w:val="16"/>
        </w:rPr>
        <w:t xml:space="preserve">. In his anthropocentric theorisation of the seemingly essential differences that separate humans from non- human animals, </w:t>
      </w:r>
      <w:r w:rsidRPr="006D6A59">
        <w:rPr>
          <w:rStyle w:val="StyleUnderline"/>
          <w:rFonts w:hint="eastAsia"/>
        </w:rPr>
        <w:t>Heidegger</w:t>
      </w:r>
      <w:r w:rsidRPr="006D6A59">
        <w:rPr>
          <w:rFonts w:hint="eastAsia"/>
          <w:sz w:val="16"/>
        </w:rPr>
        <w:t xml:space="preserve"> (1995, p. 177) </w:t>
      </w:r>
      <w:r w:rsidRPr="006D6A59">
        <w:rPr>
          <w:rStyle w:val="StyleUnderline"/>
          <w:rFonts w:hint="eastAsia"/>
        </w:rPr>
        <w:t xml:space="preserve">establishes the following hierarchy of entities: </w:t>
      </w:r>
      <w:r w:rsidRPr="006D6A59">
        <w:rPr>
          <w:rStyle w:val="StyleUnderline"/>
          <w:rFonts w:hint="eastAsia"/>
        </w:rPr>
        <w:t>‘</w:t>
      </w:r>
      <w:r w:rsidRPr="006D6A59">
        <w:rPr>
          <w:rStyle w:val="StyleUnderline"/>
          <w:rFonts w:hint="eastAsia"/>
        </w:rPr>
        <w:t>[1] The stone (material objects) is wordless; [2] the animal is poor in the world; [3] man is world-forming</w:t>
      </w:r>
      <w:r w:rsidRPr="006D6A59">
        <w:rPr>
          <w:rStyle w:val="StyleUnderline"/>
          <w:rFonts w:hint="eastAsia"/>
        </w:rPr>
        <w:t>’</w:t>
      </w:r>
      <w:r w:rsidRPr="006D6A59">
        <w:rPr>
          <w:rStyle w:val="StyleUnderline"/>
          <w:rFonts w:hint="eastAsia"/>
        </w:rPr>
        <w:t>.</w:t>
      </w:r>
      <w:r w:rsidRPr="006D6A59">
        <w:rPr>
          <w:rFonts w:hint="eastAsia"/>
          <w:sz w:val="16"/>
        </w:rPr>
        <w:t xml:space="preserve"> </w:t>
      </w:r>
      <w:r w:rsidRPr="006D6A59">
        <w:rPr>
          <w:rStyle w:val="StyleUnderline"/>
          <w:rFonts w:hint="eastAsia"/>
        </w:rPr>
        <w:t>My invocation of foren</w:t>
      </w:r>
      <w:r w:rsidRPr="006D6A59">
        <w:rPr>
          <w:rStyle w:val="StyleUnderline"/>
        </w:rPr>
        <w:t>sic ecologies works to problematise this hierarchy, even as it calls for attentiveness to the otherwise invisibilised and heterogeneous relations of power that inscribe these same ecologies. The stone and other material entities bespeak histories</w:t>
      </w:r>
      <w:r w:rsidRPr="006D6A59">
        <w:rPr>
          <w:rStyle w:val="StyleUnderline"/>
          <w:rFonts w:hint="cs"/>
        </w:rPr>
        <w:t>—</w:t>
      </w:r>
      <w:r w:rsidRPr="006D6A59">
        <w:rPr>
          <w:rStyle w:val="StyleUnderline"/>
        </w:rPr>
        <w:t>geological, climatic, historical, political, cultural and social</w:t>
      </w:r>
      <w:r w:rsidRPr="006D6A59">
        <w:rPr>
          <w:rStyle w:val="StyleUnderline"/>
          <w:rFonts w:hint="cs"/>
        </w:rPr>
        <w:t>—</w:t>
      </w:r>
      <w:r w:rsidRPr="006D6A59">
        <w:rPr>
          <w:rStyle w:val="StyleUnderline"/>
        </w:rPr>
        <w:t>that are simultaneously autonomous and indissociable from the human subjects whose lives they touch and enable</w:t>
      </w:r>
      <w:r w:rsidRPr="006D6A59">
        <w:rPr>
          <w:sz w:val="16"/>
        </w:rPr>
        <w:t xml:space="preserve">. Similarly, </w:t>
      </w:r>
      <w:r w:rsidRPr="006D6A59">
        <w:rPr>
          <w:rStyle w:val="StyleUnderline"/>
        </w:rPr>
        <w:t>animals are only ever poor in the world due to the devastation wreaked upon t</w:t>
      </w:r>
      <w:r w:rsidRPr="006D6A59">
        <w:rPr>
          <w:rStyle w:val="StyleUnderline"/>
          <w:rFonts w:hint="eastAsia"/>
        </w:rPr>
        <w:t>hem by human actors. Their assumed poverty in the world and their purely instinctual captivation is a delusion that can only be sustained by acts of anthropocentric supremacism.</w:t>
      </w:r>
      <w:r w:rsidRPr="006D6A59">
        <w:rPr>
          <w:rFonts w:hint="eastAsia"/>
          <w:sz w:val="16"/>
        </w:rPr>
        <w:t xml:space="preserve"> It is </w:t>
      </w:r>
      <w:r w:rsidRPr="006D6A59">
        <w:rPr>
          <w:rStyle w:val="StyleUnderline"/>
          <w:rFonts w:hint="eastAsia"/>
        </w:rPr>
        <w:t xml:space="preserve">the complex ensemble of heterogeneous material entities, and their attendant relations, that works to constitute a </w:t>
      </w:r>
      <w:r w:rsidRPr="006D6A59">
        <w:rPr>
          <w:rStyle w:val="StyleUnderline"/>
          <w:rFonts w:hint="eastAsia"/>
        </w:rPr>
        <w:t>‘</w:t>
      </w:r>
      <w:r w:rsidRPr="006D6A59">
        <w:rPr>
          <w:rStyle w:val="StyleUnderline"/>
          <w:rFonts w:hint="eastAsia"/>
        </w:rPr>
        <w:t>world-forming</w:t>
      </w:r>
      <w:r w:rsidRPr="006D6A59">
        <w:rPr>
          <w:rStyle w:val="StyleUnderline"/>
          <w:rFonts w:hint="eastAsia"/>
        </w:rPr>
        <w:t>’</w:t>
      </w:r>
      <w:r w:rsidRPr="006D6A59">
        <w:rPr>
          <w:rStyle w:val="StyleUnderline"/>
          <w:rFonts w:hint="eastAsia"/>
        </w:rPr>
        <w:t xml:space="preserve"> ecology for humans</w:t>
      </w:r>
      <w:r w:rsidRPr="006D6A59">
        <w:rPr>
          <w:rFonts w:hint="eastAsia"/>
          <w:sz w:val="16"/>
        </w:rPr>
        <w:t>. What is articulated for me in the moving testimony of this Palestinian child is that the relationality of suffering effectively binds sentient (human, plants) and non-sentient (rocks, soil, rubble) entities within horizontal networks of affect and attachment. What is at work here cannot be reduced to a mere moment of anthropomorphic projection. Something</w:t>
      </w:r>
      <w:r w:rsidRPr="006D6A59">
        <w:rPr>
          <w:sz w:val="16"/>
        </w:rPr>
        <w:t xml:space="preserve"> </w:t>
      </w:r>
      <w:r w:rsidRPr="006D6A59">
        <w:rPr>
          <w:rFonts w:hint="eastAsia"/>
          <w:sz w:val="16"/>
        </w:rPr>
        <w:t>larger is at stake. The child</w:t>
      </w:r>
      <w:r w:rsidRPr="006D6A59">
        <w:rPr>
          <w:rFonts w:hint="eastAsia"/>
          <w:sz w:val="16"/>
        </w:rPr>
        <w:t>’</w:t>
      </w:r>
      <w:r w:rsidRPr="006D6A59">
        <w:rPr>
          <w:rFonts w:hint="eastAsia"/>
          <w:sz w:val="16"/>
        </w:rPr>
        <w:t>s ongoing mourning over the loss of her lemon tree gestures toward the manner in which non-human entities bespeak histories of dispossession, loss and trauma.</w:t>
      </w:r>
    </w:p>
    <w:p w14:paraId="571A2AFB" w14:textId="77777777" w:rsidR="007030AD" w:rsidRDefault="007030AD" w:rsidP="007030AD">
      <w:pPr>
        <w:pStyle w:val="Heading4"/>
        <w:numPr>
          <w:ilvl w:val="0"/>
          <w:numId w:val="27"/>
        </w:numPr>
      </w:pPr>
      <w:r>
        <w:t>Further explanation of forensic ecology/Alt fails card</w:t>
      </w:r>
    </w:p>
    <w:p w14:paraId="21EFD160" w14:textId="77777777" w:rsidR="007030AD" w:rsidRPr="00C042C8" w:rsidRDefault="007030AD" w:rsidP="007030AD">
      <w:pPr>
        <w:widowControl w:val="0"/>
        <w:autoSpaceDE w:val="0"/>
        <w:autoSpaceDN w:val="0"/>
        <w:adjustRightInd w:val="0"/>
        <w:spacing w:after="240" w:line="300" w:lineRule="atLeast"/>
        <w:rPr>
          <w:rStyle w:val="Style13ptBold"/>
        </w:rPr>
      </w:pPr>
      <w:r w:rsidRPr="00C042C8">
        <w:rPr>
          <w:rStyle w:val="Style13ptBold"/>
        </w:rPr>
        <w:t>Pugliese  15</w:t>
      </w:r>
    </w:p>
    <w:p w14:paraId="084022D3" w14:textId="77777777" w:rsidR="007030AD" w:rsidRPr="00A826F6" w:rsidRDefault="007030AD" w:rsidP="007030AD">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403C5A9E" w14:textId="6EA5461A" w:rsidR="007030AD" w:rsidRPr="00D33138" w:rsidRDefault="007030AD" w:rsidP="007030AD">
      <w:pPr>
        <w:rPr>
          <w:u w:val="single"/>
        </w:rPr>
      </w:pPr>
      <w:r w:rsidRPr="007C3AA3">
        <w:rPr>
          <w:rFonts w:hint="eastAsia"/>
          <w:sz w:val="12"/>
        </w:rPr>
        <w:t>Inscribed within the forensic ecology of occupied East Jerusalem and its multidimensional matrix of suffering, Hala</w:t>
      </w:r>
      <w:r w:rsidRPr="007C3AA3">
        <w:rPr>
          <w:rFonts w:hint="eastAsia"/>
          <w:sz w:val="12"/>
        </w:rPr>
        <w:t>’</w:t>
      </w:r>
      <w:r w:rsidRPr="007C3AA3">
        <w:rPr>
          <w:rFonts w:hint="eastAsia"/>
          <w:sz w:val="12"/>
        </w:rPr>
        <w:t>s lemon tree at once haunts and presences forth its own history of expropriation and loss. Hala</w:t>
      </w:r>
      <w:r w:rsidRPr="007C3AA3">
        <w:rPr>
          <w:rFonts w:hint="eastAsia"/>
          <w:sz w:val="12"/>
        </w:rPr>
        <w:t>’</w:t>
      </w:r>
      <w:r w:rsidRPr="007C3AA3">
        <w:rPr>
          <w:rFonts w:hint="eastAsia"/>
          <w:sz w:val="12"/>
        </w:rPr>
        <w:t>s story is neither an anthropomorphic fable nor an ethnographic allegory. To reduce her testimony to the status of mere fable or allegory would be tantamount to yet another exercise of epistemic violence. What would be obliterated is the complex entanglement of human and non-human actors that transpires in occupied zones of suffering and their attendant forensic ecologies. Image 4 graphically</w:t>
      </w:r>
      <w:r w:rsidRPr="007C3AA3">
        <w:rPr>
          <w:sz w:val="12"/>
        </w:rPr>
        <w:t xml:space="preserve"> evidences the material dimensions of such a forensic ecology: blasted trees and their amputated limbs, broken doors and shattered windows, mangled domestic utensils and disabled satellite dishes, scattered bricks and twisted iron</w:t>
      </w:r>
      <w:r w:rsidRPr="007C3AA3">
        <w:rPr>
          <w:rFonts w:hint="cs"/>
          <w:sz w:val="12"/>
        </w:rPr>
        <w:t>—</w:t>
      </w:r>
      <w:r w:rsidRPr="007C3AA3">
        <w:rPr>
          <w:sz w:val="12"/>
        </w:rPr>
        <w:t>all are entangled within a</w:t>
      </w:r>
      <w:r w:rsidRPr="007C3AA3">
        <w:rPr>
          <w:rFonts w:hint="eastAsia"/>
          <w:sz w:val="12"/>
        </w:rPr>
        <w:t>n ecology that forensically testifies to the moment of catastrophic violence and its harrowing aftermath.</w:t>
      </w:r>
      <w:r w:rsidRPr="007C3AA3">
        <w:rPr>
          <w:sz w:val="12"/>
        </w:rPr>
        <w:t xml:space="preserve"> </w:t>
      </w:r>
      <w:r w:rsidRPr="006D6A59">
        <w:rPr>
          <w:rStyle w:val="StyleUnderline"/>
          <w:rFonts w:hint="eastAsia"/>
        </w:rPr>
        <w:t>Anthropocentric accounts of suffering, that only ever focus on the human subject as locus of suffering, fail to materialise the ensemble of actors and entities that in fact constitute the matrix of suffering and its complex ecologies</w:t>
      </w:r>
      <w:r w:rsidRPr="007C3AA3">
        <w:rPr>
          <w:rFonts w:hint="eastAsia"/>
          <w:sz w:val="12"/>
        </w:rPr>
        <w:t xml:space="preserve">. Houses, lemon trees, </w:t>
      </w:r>
      <w:r w:rsidRPr="007C3AA3">
        <w:rPr>
          <w:sz w:val="12"/>
        </w:rPr>
        <w:t>even rubble must be seen as agentic actors, as understood in Latour</w:t>
      </w:r>
      <w:r w:rsidRPr="007C3AA3">
        <w:rPr>
          <w:rFonts w:hint="eastAsia"/>
          <w:sz w:val="12"/>
        </w:rPr>
        <w:t>’</w:t>
      </w:r>
      <w:r w:rsidRPr="007C3AA3">
        <w:rPr>
          <w:sz w:val="12"/>
        </w:rPr>
        <w:t>s sense, precisely because they work to impact on and transform a state of affairs</w:t>
      </w:r>
      <w:r w:rsidRPr="007C3AA3">
        <w:rPr>
          <w:rFonts w:hint="cs"/>
          <w:sz w:val="12"/>
        </w:rPr>
        <w:t>—</w:t>
      </w:r>
      <w:r w:rsidRPr="007C3AA3">
        <w:rPr>
          <w:sz w:val="12"/>
        </w:rPr>
        <w:t xml:space="preserve"> whether it be affective, cognitive or material. </w:t>
      </w:r>
      <w:r w:rsidRPr="00607358">
        <w:rPr>
          <w:rStyle w:val="StyleUnderline"/>
        </w:rPr>
        <w:t>Viewed in this light, what emerges is a heterogeneous ec</w:t>
      </w:r>
      <w:r w:rsidRPr="00607358">
        <w:rPr>
          <w:rStyle w:val="StyleUnderline"/>
          <w:rFonts w:hint="eastAsia"/>
        </w:rPr>
        <w:t>ology of suffering that encompasses human, non-human animals, trees, houses, stones and so on. State violence in occupied zones never solely impacts on human subjects. On the contrary, its targets are multiple and distributed. The aim is to destroy the ver</w:t>
      </w:r>
      <w:r w:rsidRPr="00607358">
        <w:rPr>
          <w:rStyle w:val="StyleUnderline"/>
        </w:rPr>
        <w:t>y ecology that sustains life in occupied zones and to render these zones unlivable.</w:t>
      </w:r>
      <w:r w:rsidRPr="007C3AA3">
        <w:rPr>
          <w:sz w:val="12"/>
        </w:rPr>
        <w:t xml:space="preserve"> In Pakistan, for example, US drone strikes demolish schools, hospitals, communal gatherings, homes and cars</w:t>
      </w:r>
      <w:r w:rsidRPr="007C3AA3">
        <w:rPr>
          <w:rFonts w:hint="cs"/>
          <w:sz w:val="12"/>
        </w:rPr>
        <w:t>—</w:t>
      </w:r>
      <w:r w:rsidRPr="007C3AA3">
        <w:rPr>
          <w:sz w:val="12"/>
        </w:rPr>
        <w:t xml:space="preserve">even as they incinerate through their Hellfire missiles humans, </w:t>
      </w:r>
      <w:r w:rsidRPr="007C3AA3">
        <w:rPr>
          <w:rFonts w:hint="eastAsia"/>
          <w:sz w:val="12"/>
        </w:rPr>
        <w:t>cattle, sheep and agricultural fields. Similarly, in Palestine, Israeli state violence destroys homes, schools, olive groves and the very</w:t>
      </w:r>
      <w:r w:rsidRPr="007C3AA3">
        <w:rPr>
          <w:sz w:val="12"/>
        </w:rPr>
        <w:t xml:space="preserve"> </w:t>
      </w:r>
      <w:r w:rsidRPr="007C3AA3">
        <w:rPr>
          <w:rFonts w:hint="eastAsia"/>
          <w:sz w:val="12"/>
        </w:rPr>
        <w:t>22</w:t>
      </w:r>
      <w:r w:rsidRPr="007C3AA3">
        <w:rPr>
          <w:sz w:val="12"/>
        </w:rPr>
        <w:t xml:space="preserve"> </w:t>
      </w:r>
      <w:r w:rsidRPr="007C3AA3">
        <w:rPr>
          <w:rFonts w:hint="eastAsia"/>
          <w:sz w:val="12"/>
        </w:rPr>
        <w:t>ecology of place that enables and sustains life. A recent United Nations report documents this type of ecological destruction:</w:t>
      </w:r>
      <w:r w:rsidRPr="007C3AA3">
        <w:rPr>
          <w:sz w:val="12"/>
        </w:rPr>
        <w:t xml:space="preserve"> </w:t>
      </w:r>
      <w:r w:rsidRPr="007C3AA3">
        <w:rPr>
          <w:rFonts w:hint="eastAsia"/>
          <w:sz w:val="12"/>
        </w:rPr>
        <w:t>On the 21 November 2012, precision-guided munitions struck an olive farm east of Khan Younis, southern Gaza Strip, killing two people and injuring a third ... Investigations ... indicate that all three victims were civilians; that they were working on the farm at the time of the attack; that no warnings were issued to residents prior to the attack; and that no militant activities were being carried out in the location. (Emmerson 2014, p. 19)</w:t>
      </w:r>
      <w:r w:rsidRPr="007C3AA3">
        <w:rPr>
          <w:sz w:val="12"/>
        </w:rPr>
        <w:t xml:space="preserve"> </w:t>
      </w:r>
      <w:r w:rsidRPr="007C3AA3">
        <w:rPr>
          <w:rFonts w:hint="eastAsia"/>
          <w:sz w:val="12"/>
        </w:rPr>
        <w:t>In this instance, the drone-driven destruction of an olive farm augments and amplifies Israel</w:t>
      </w:r>
      <w:r w:rsidRPr="007C3AA3">
        <w:rPr>
          <w:rFonts w:hint="eastAsia"/>
          <w:sz w:val="12"/>
        </w:rPr>
        <w:t>’</w:t>
      </w:r>
      <w:r w:rsidRPr="007C3AA3">
        <w:rPr>
          <w:rFonts w:hint="eastAsia"/>
          <w:sz w:val="12"/>
        </w:rPr>
        <w:t>s practices of destruction of Palestinian communities and the very life-sustaining quotidian practices tied to the ecology of place. The UN report continues:</w:t>
      </w:r>
      <w:r w:rsidRPr="007C3AA3">
        <w:rPr>
          <w:sz w:val="12"/>
        </w:rPr>
        <w:t xml:space="preserve"> </w:t>
      </w:r>
      <w:r w:rsidRPr="007C3AA3">
        <w:rPr>
          <w:rFonts w:hint="eastAsia"/>
          <w:sz w:val="12"/>
        </w:rPr>
        <w:t>On 19 November 2012, precision-guided munitions reportedly struck an area of farmland adjacent to a house in Ahmad Yassin Street, north of Gaza City, killing three people. Remotely piloted aircraft under the control of Israel are alleged to have been involved in the operation. The deceased were a father, his 12 year old daughter, and his 19 year old son. All three were reportedly picking spearmint at the time of the attack. (Emmerson 2014, p. 18)</w:t>
      </w:r>
      <w:r w:rsidRPr="007C3AA3">
        <w:rPr>
          <w:sz w:val="12"/>
        </w:rPr>
        <w:t xml:space="preserve"> </w:t>
      </w:r>
      <w:r w:rsidRPr="00607358">
        <w:rPr>
          <w:rStyle w:val="StyleUnderline"/>
          <w:rFonts w:hint="eastAsia"/>
        </w:rPr>
        <w:t>How does one render a people destitute within the domain of their own agricultural lands?</w:t>
      </w:r>
      <w:r w:rsidRPr="007C3AA3">
        <w:rPr>
          <w:rFonts w:hint="eastAsia"/>
          <w:sz w:val="12"/>
        </w:rPr>
        <w:t xml:space="preserve"> The state of Israel has the answer. </w:t>
      </w:r>
      <w:r w:rsidRPr="00607358">
        <w:rPr>
          <w:rStyle w:val="StyleUnderline"/>
          <w:rFonts w:hint="eastAsia"/>
        </w:rPr>
        <w:t>It incinerates both the people and the land that sustains them</w:t>
      </w:r>
      <w:r w:rsidRPr="007C3AA3">
        <w:rPr>
          <w:rFonts w:hint="eastAsia"/>
          <w:sz w:val="12"/>
        </w:rPr>
        <w:t xml:space="preserve"> through drone attacks that fail to differentiate between military and civilian targets. It demolishes homes and destroys fields, olive groves and orchards. In the aftermath of the destruction unleashed by Operation Cast Lead, </w:t>
      </w:r>
      <w:r w:rsidRPr="007C3AA3">
        <w:rPr>
          <w:rFonts w:hint="eastAsia"/>
          <w:sz w:val="12"/>
        </w:rPr>
        <w:t>‘</w:t>
      </w:r>
      <w:r w:rsidRPr="007C3AA3">
        <w:rPr>
          <w:rFonts w:hint="eastAsia"/>
          <w:sz w:val="12"/>
        </w:rPr>
        <w:t xml:space="preserve">Israel damaged or destroyed </w:t>
      </w:r>
      <w:r w:rsidRPr="007C3AA3">
        <w:rPr>
          <w:rFonts w:hint="eastAsia"/>
          <w:sz w:val="12"/>
        </w:rPr>
        <w:t>“</w:t>
      </w:r>
      <w:r w:rsidRPr="007C3AA3">
        <w:rPr>
          <w:rFonts w:hint="eastAsia"/>
          <w:sz w:val="12"/>
        </w:rPr>
        <w:t>everything in its way</w:t>
      </w:r>
      <w:r w:rsidRPr="007C3AA3">
        <w:rPr>
          <w:rFonts w:hint="eastAsia"/>
          <w:sz w:val="12"/>
        </w:rPr>
        <w:t>”</w:t>
      </w:r>
      <w:r w:rsidRPr="007C3AA3">
        <w:rPr>
          <w:rFonts w:hint="eastAsia"/>
          <w:sz w:val="12"/>
        </w:rPr>
        <w:t>, including 280 schools and kindergartens, 1,500 factories and workshops, electrical, water and sewerage installations, 190 greenhouse complexes, 80 per cent of agricultural crops, and nearly one-fifth of cultivated land</w:t>
      </w:r>
      <w:r w:rsidRPr="007C3AA3">
        <w:rPr>
          <w:rFonts w:hint="eastAsia"/>
          <w:sz w:val="12"/>
        </w:rPr>
        <w:t>’</w:t>
      </w:r>
      <w:r w:rsidRPr="007C3AA3">
        <w:rPr>
          <w:rFonts w:hint="eastAsia"/>
          <w:sz w:val="12"/>
        </w:rPr>
        <w:t xml:space="preserve"> (Finklestein 2014, p. 75). The toll inflicted on Gaza in the wake of Israel</w:t>
      </w:r>
      <w:r w:rsidRPr="007C3AA3">
        <w:rPr>
          <w:rFonts w:hint="eastAsia"/>
          <w:sz w:val="12"/>
        </w:rPr>
        <w:t>’</w:t>
      </w:r>
      <w:r w:rsidRPr="007C3AA3">
        <w:rPr>
          <w:rFonts w:hint="eastAsia"/>
          <w:sz w:val="12"/>
        </w:rPr>
        <w:t xml:space="preserve">s 2014 Operation Protective Edge has been even more devastating in terms of the magnitude of the killing of civilians and the destruction of infrastructure (see Finklestein 2014, p. 156). As Shalhoub-Kevorkian personally evidenced for me as we walked the streets and alleys of occupied East Jerusalem, the Israeli state systematically evicts and proceeds to occupy Palestinian homes and quarters in a parasitic capillary-like movement: </w:t>
      </w:r>
      <w:r w:rsidRPr="007C3AA3">
        <w:rPr>
          <w:rFonts w:hint="eastAsia"/>
          <w:sz w:val="12"/>
        </w:rPr>
        <w:t>‘</w:t>
      </w:r>
      <w:r w:rsidRPr="007C3AA3">
        <w:rPr>
          <w:rFonts w:hint="eastAsia"/>
          <w:sz w:val="12"/>
        </w:rPr>
        <w:t>The space within which Palestinians can subsist</w:t>
      </w:r>
      <w:r w:rsidRPr="007C3AA3">
        <w:rPr>
          <w:rFonts w:hint="eastAsia"/>
          <w:sz w:val="12"/>
        </w:rPr>
        <w:t>’</w:t>
      </w:r>
      <w:r w:rsidRPr="007C3AA3">
        <w:rPr>
          <w:rFonts w:hint="eastAsia"/>
          <w:sz w:val="12"/>
        </w:rPr>
        <w:t xml:space="preserve">, writes Rosemary Sayigh (2015), </w:t>
      </w:r>
      <w:r w:rsidRPr="007C3AA3">
        <w:rPr>
          <w:rFonts w:hint="eastAsia"/>
          <w:sz w:val="12"/>
        </w:rPr>
        <w:t>‘</w:t>
      </w:r>
      <w:r w:rsidRPr="007C3AA3">
        <w:rPr>
          <w:rFonts w:hint="eastAsia"/>
          <w:sz w:val="12"/>
        </w:rPr>
        <w:t>is reduced day by day, inch by inch</w:t>
      </w:r>
      <w:r w:rsidRPr="007C3AA3">
        <w:rPr>
          <w:rFonts w:hint="eastAsia"/>
          <w:sz w:val="12"/>
        </w:rPr>
        <w:t>’</w:t>
      </w:r>
      <w:r w:rsidRPr="007C3AA3">
        <w:rPr>
          <w:rFonts w:hint="eastAsia"/>
          <w:sz w:val="12"/>
        </w:rPr>
        <w:t xml:space="preserve">. Through this relentless process of subtraction, dispossession and occupation, Israel is effectively attempting to produce in Palestine </w:t>
      </w:r>
      <w:r w:rsidRPr="007C3AA3">
        <w:rPr>
          <w:rFonts w:hint="eastAsia"/>
          <w:sz w:val="12"/>
        </w:rPr>
        <w:t>‘</w:t>
      </w:r>
      <w:r w:rsidRPr="007C3AA3">
        <w:rPr>
          <w:rFonts w:hint="eastAsia"/>
          <w:sz w:val="12"/>
        </w:rPr>
        <w:t>a geography of the eliminated</w:t>
      </w:r>
      <w:r w:rsidRPr="007C3AA3">
        <w:rPr>
          <w:rFonts w:hint="eastAsia"/>
          <w:sz w:val="12"/>
        </w:rPr>
        <w:t>’</w:t>
      </w:r>
      <w:r w:rsidRPr="007C3AA3">
        <w:rPr>
          <w:rFonts w:hint="eastAsia"/>
          <w:sz w:val="12"/>
        </w:rPr>
        <w:t xml:space="preserve"> (de Certeau 1986, p. 131).</w:t>
      </w:r>
      <w:r w:rsidRPr="007C3AA3">
        <w:rPr>
          <w:sz w:val="12"/>
        </w:rPr>
        <w:t xml:space="preserve"> </w:t>
      </w:r>
      <w:r w:rsidRPr="007C3AA3">
        <w:rPr>
          <w:rFonts w:hint="eastAsia"/>
          <w:sz w:val="12"/>
        </w:rPr>
        <w:t xml:space="preserve">Yousef Abu </w:t>
      </w:r>
      <w:r w:rsidRPr="007C3AA3">
        <w:rPr>
          <w:rFonts w:hint="eastAsia"/>
          <w:sz w:val="12"/>
        </w:rPr>
        <w:t>’</w:t>
      </w:r>
      <w:r w:rsidRPr="007C3AA3">
        <w:rPr>
          <w:rFonts w:hint="eastAsia"/>
          <w:sz w:val="12"/>
        </w:rPr>
        <w:t>Ida recounts the devastation visited upon his family, his home and lands in the course of Israel</w:t>
      </w:r>
      <w:r w:rsidRPr="007C3AA3">
        <w:rPr>
          <w:rFonts w:hint="eastAsia"/>
          <w:sz w:val="12"/>
        </w:rPr>
        <w:t>’</w:t>
      </w:r>
      <w:r w:rsidRPr="007C3AA3">
        <w:rPr>
          <w:rFonts w:hint="eastAsia"/>
          <w:sz w:val="12"/>
        </w:rPr>
        <w:t>s Operation Cast Lead offensive:</w:t>
      </w:r>
      <w:r w:rsidRPr="007C3AA3">
        <w:rPr>
          <w:sz w:val="12"/>
        </w:rPr>
        <w:t xml:space="preserve"> </w:t>
      </w:r>
      <w:r w:rsidRPr="007C3AA3">
        <w:rPr>
          <w:rFonts w:hint="eastAsia"/>
          <w:sz w:val="12"/>
        </w:rPr>
        <w:t>23</w:t>
      </w:r>
      <w:r w:rsidRPr="007C3AA3">
        <w:rPr>
          <w:sz w:val="12"/>
        </w:rPr>
        <w:t xml:space="preserve"> </w:t>
      </w:r>
      <w:r w:rsidRPr="007C3AA3">
        <w:rPr>
          <w:rFonts w:hint="eastAsia"/>
          <w:sz w:val="12"/>
        </w:rPr>
        <w:t>The following morning [the day after the commencement of the invasion] an army bulldozer uprooted our garden and orchard around the house, where we had tomatoes and citrus fruit trees ... I spoke to the soldiers in English, telling them we were a civilian family. At about 10.30am a group of soldiers entered our home, and locked us all in the basement ... After two days ... the soldiers threw us out of the house ... When the ceasefire was declared and we could go back we found a pile of rubble instead of our home ... Now we have nothing, we have lost everything and are reduced to picking some of our clothes from the rubble; everything is smashed up; photographs and many irreplaceable things are destroyed. (Quoted in Amnesty International 2009, p. 59).</w:t>
      </w:r>
      <w:r w:rsidRPr="007C3AA3">
        <w:rPr>
          <w:sz w:val="12"/>
        </w:rPr>
        <w:t xml:space="preserve"> </w:t>
      </w:r>
      <w:r w:rsidRPr="007C3AA3">
        <w:rPr>
          <w:rStyle w:val="StyleUnderline"/>
          <w:rFonts w:hint="eastAsia"/>
        </w:rPr>
        <w:t>What is unleashed here is an axiomatic violence that works to destroy the lives, practices, infrastructure and ecologies that serve to enable and sustain existence as such.</w:t>
      </w:r>
      <w:r w:rsidRPr="007C3AA3">
        <w:rPr>
          <w:rFonts w:hint="eastAsia"/>
          <w:sz w:val="12"/>
        </w:rPr>
        <w:t xml:space="preserve"> Spearmint, olive and lemon trees must not be seen, in this context, as mere vegetative life that is insentient, fungible and outside the domain of the ethical and the grievable. </w:t>
      </w:r>
      <w:r w:rsidRPr="007C3AA3">
        <w:rPr>
          <w:rStyle w:val="StyleUnderline"/>
          <w:rFonts w:hint="eastAsia"/>
        </w:rPr>
        <w:t>This anthropocentric view of life and the earth works to obliterate the complex relations between humans and the ecologies that enable their very existence</w:t>
      </w:r>
      <w:r w:rsidRPr="007C3AA3">
        <w:rPr>
          <w:rFonts w:hint="eastAsia"/>
          <w:sz w:val="12"/>
        </w:rPr>
        <w:t xml:space="preserve">. Situated in this context, I want to ask the following questions: </w:t>
      </w:r>
      <w:r w:rsidRPr="007C3AA3">
        <w:rPr>
          <w:rStyle w:val="StyleUnderline"/>
          <w:rFonts w:hint="eastAsia"/>
        </w:rPr>
        <w:t xml:space="preserve">What would it signify to begin to valorise those aspects of loss that escape a purely anthropocentric model? What would it mean to begin to account for those dimensions of life imbued with the fragrance and sustenance of lemons and spearmint and to begin to name and identify those moments of loss where, </w:t>
      </w:r>
      <w:r w:rsidRPr="007C3AA3">
        <w:rPr>
          <w:rFonts w:hint="eastAsia"/>
          <w:sz w:val="12"/>
        </w:rPr>
        <w:t>for example, a lemon transitions from a life-enhancing fruit to a signifier of dispossession and grief? Hala</w:t>
      </w:r>
      <w:r w:rsidRPr="007C3AA3">
        <w:rPr>
          <w:rFonts w:hint="eastAsia"/>
          <w:sz w:val="12"/>
        </w:rPr>
        <w:t>’</w:t>
      </w:r>
      <w:r w:rsidRPr="007C3AA3">
        <w:rPr>
          <w:rFonts w:hint="eastAsia"/>
          <w:sz w:val="12"/>
        </w:rPr>
        <w:t>s lemon tree must be seen as an agentic actor in the lives of her family because it actively shapes and transforms their lives and their experience of suffering. Shalhoub- Kevorkian (2014, p. 3) cites Hala</w:t>
      </w:r>
      <w:r w:rsidRPr="007C3AA3">
        <w:rPr>
          <w:rFonts w:hint="eastAsia"/>
          <w:sz w:val="12"/>
        </w:rPr>
        <w:t>’</w:t>
      </w:r>
      <w:r w:rsidRPr="007C3AA3">
        <w:rPr>
          <w:rFonts w:hint="eastAsia"/>
          <w:sz w:val="12"/>
        </w:rPr>
        <w:t xml:space="preserve">s </w:t>
      </w:r>
      <w:r w:rsidRPr="007C3AA3">
        <w:rPr>
          <w:rFonts w:hint="eastAsia"/>
          <w:sz w:val="12"/>
        </w:rPr>
        <w:t>‘</w:t>
      </w:r>
      <w:r w:rsidRPr="007C3AA3">
        <w:rPr>
          <w:rFonts w:hint="eastAsia"/>
          <w:sz w:val="12"/>
        </w:rPr>
        <w:t>mother</w:t>
      </w:r>
      <w:r w:rsidRPr="007C3AA3">
        <w:rPr>
          <w:rFonts w:hint="eastAsia"/>
          <w:sz w:val="12"/>
        </w:rPr>
        <w:t>’</w:t>
      </w:r>
      <w:r w:rsidRPr="007C3AA3">
        <w:rPr>
          <w:rFonts w:hint="eastAsia"/>
          <w:sz w:val="12"/>
        </w:rPr>
        <w:t xml:space="preserve">s harkening back to the lemon tree: </w:t>
      </w:r>
      <w:r w:rsidRPr="007C3AA3">
        <w:rPr>
          <w:rFonts w:hint="eastAsia"/>
          <w:sz w:val="12"/>
        </w:rPr>
        <w:t>“</w:t>
      </w:r>
      <w:r w:rsidRPr="007C3AA3">
        <w:rPr>
          <w:rFonts w:hint="eastAsia"/>
          <w:sz w:val="12"/>
        </w:rPr>
        <w:t>I wanted to pickle the olives, but could</w:t>
      </w:r>
      <w:r w:rsidRPr="007C3AA3">
        <w:rPr>
          <w:sz w:val="12"/>
        </w:rPr>
        <w:t>n</w:t>
      </w:r>
      <w:r w:rsidRPr="007C3AA3">
        <w:rPr>
          <w:rFonts w:hint="eastAsia"/>
          <w:sz w:val="12"/>
        </w:rPr>
        <w:t>’</w:t>
      </w:r>
      <w:r w:rsidRPr="007C3AA3">
        <w:rPr>
          <w:sz w:val="12"/>
        </w:rPr>
        <w:t>t bring myself to do it this year without a lemon from our lemon tree</w:t>
      </w:r>
      <w:r w:rsidRPr="007C3AA3">
        <w:rPr>
          <w:rFonts w:hint="eastAsia"/>
          <w:sz w:val="12"/>
        </w:rPr>
        <w:t>”</w:t>
      </w:r>
      <w:r w:rsidRPr="007C3AA3">
        <w:rPr>
          <w:sz w:val="12"/>
        </w:rPr>
        <w:t>, she tells me with a heavy sigh</w:t>
      </w:r>
      <w:r w:rsidRPr="007C3AA3">
        <w:rPr>
          <w:rFonts w:hint="eastAsia"/>
          <w:sz w:val="12"/>
        </w:rPr>
        <w:t>’</w:t>
      </w:r>
      <w:r w:rsidRPr="007C3AA3">
        <w:rPr>
          <w:sz w:val="12"/>
        </w:rPr>
        <w:t>. The relations between humans and the ensemble of non-human actors</w:t>
      </w:r>
      <w:r w:rsidRPr="007C3AA3">
        <w:rPr>
          <w:rFonts w:hint="cs"/>
          <w:sz w:val="12"/>
        </w:rPr>
        <w:t>—</w:t>
      </w:r>
      <w:r w:rsidRPr="007C3AA3">
        <w:rPr>
          <w:sz w:val="12"/>
        </w:rPr>
        <w:t>trees, fruits, fields</w:t>
      </w:r>
      <w:r w:rsidRPr="007C3AA3">
        <w:rPr>
          <w:rFonts w:hint="cs"/>
          <w:sz w:val="12"/>
        </w:rPr>
        <w:t>—</w:t>
      </w:r>
      <w:r w:rsidRPr="007C3AA3">
        <w:rPr>
          <w:sz w:val="12"/>
        </w:rPr>
        <w:t>must not be seen as imaginary, marginal or rhetorical. On the</w:t>
      </w:r>
      <w:r w:rsidRPr="007C3AA3">
        <w:rPr>
          <w:rFonts w:hint="eastAsia"/>
          <w:sz w:val="12"/>
        </w:rPr>
        <w:t xml:space="preserve"> contrary, they must be seen as embodied, grounded and central: Hala</w:t>
      </w:r>
      <w:r w:rsidRPr="007C3AA3">
        <w:rPr>
          <w:rFonts w:hint="eastAsia"/>
          <w:sz w:val="12"/>
        </w:rPr>
        <w:t>’</w:t>
      </w:r>
      <w:r w:rsidRPr="007C3AA3">
        <w:rPr>
          <w:rFonts w:hint="eastAsia"/>
          <w:sz w:val="12"/>
        </w:rPr>
        <w:t>s mother</w:t>
      </w:r>
      <w:r w:rsidRPr="007C3AA3">
        <w:rPr>
          <w:rFonts w:hint="eastAsia"/>
          <w:sz w:val="12"/>
        </w:rPr>
        <w:t>’</w:t>
      </w:r>
      <w:r w:rsidRPr="007C3AA3">
        <w:rPr>
          <w:rFonts w:hint="eastAsia"/>
          <w:sz w:val="12"/>
        </w:rPr>
        <w:t>s heavy sigh over the loss of her beloved lemon tree corporeally enunciates as much.</w:t>
      </w:r>
      <w:r w:rsidRPr="007C3AA3">
        <w:rPr>
          <w:sz w:val="12"/>
        </w:rPr>
        <w:t xml:space="preserve"> </w:t>
      </w:r>
      <w:r w:rsidRPr="007C3AA3">
        <w:rPr>
          <w:rFonts w:hint="eastAsia"/>
          <w:sz w:val="12"/>
        </w:rPr>
        <w:t>The lemon tree emerges from Hala</w:t>
      </w:r>
      <w:r w:rsidRPr="007C3AA3">
        <w:rPr>
          <w:rFonts w:hint="eastAsia"/>
          <w:sz w:val="12"/>
        </w:rPr>
        <w:t>’</w:t>
      </w:r>
      <w:r w:rsidRPr="007C3AA3">
        <w:rPr>
          <w:rFonts w:hint="eastAsia"/>
          <w:sz w:val="12"/>
        </w:rPr>
        <w:t>s testimony as a nucleus of suffering that inflects multiple relations and shapes different temporal dimensions: the past continues to inform and affect both the present and the future. The everyday act of pickling olives i</w:t>
      </w:r>
      <w:r w:rsidRPr="007C3AA3">
        <w:rPr>
          <w:sz w:val="12"/>
        </w:rPr>
        <w:t>nstantiates the punctuality of suffering: it arrives with its own unstoppable force driven by the absent presence of the lemon tree and it proceeds to materialise intercalated lives and indissociable relations</w:t>
      </w:r>
      <w:r w:rsidRPr="007C3AA3">
        <w:rPr>
          <w:rFonts w:hint="cs"/>
          <w:sz w:val="12"/>
        </w:rPr>
        <w:t>—</w:t>
      </w:r>
      <w:r w:rsidRPr="007C3AA3">
        <w:rPr>
          <w:sz w:val="12"/>
        </w:rPr>
        <w:t>the tree folds into Hala</w:t>
      </w:r>
      <w:r w:rsidRPr="007C3AA3">
        <w:rPr>
          <w:rFonts w:hint="eastAsia"/>
          <w:sz w:val="12"/>
        </w:rPr>
        <w:t>’</w:t>
      </w:r>
      <w:r w:rsidRPr="007C3AA3">
        <w:rPr>
          <w:sz w:val="12"/>
        </w:rPr>
        <w:t xml:space="preserve">s life and marks the </w:t>
      </w:r>
      <w:r w:rsidRPr="007C3AA3">
        <w:rPr>
          <w:rFonts w:hint="eastAsia"/>
          <w:sz w:val="12"/>
        </w:rPr>
        <w:t>loss of her home; it affectively overwhelms her mother with a sense of mourning, precluding the reproduction of quotidian practices: the act of pickling olives. The lemon tree must be seen as a central axis in Hala</w:t>
      </w:r>
      <w:r w:rsidRPr="007C3AA3">
        <w:rPr>
          <w:rFonts w:hint="eastAsia"/>
          <w:sz w:val="12"/>
        </w:rPr>
        <w:t>’</w:t>
      </w:r>
      <w:r w:rsidRPr="007C3AA3">
        <w:rPr>
          <w:rFonts w:hint="eastAsia"/>
          <w:sz w:val="12"/>
        </w:rPr>
        <w:t>s lived drama of the dispossession that precipitated such a profound and multivalent sense of loss. As a central axis in her life, it constitutes the ground upon which Hala</w:t>
      </w:r>
      <w:r w:rsidRPr="007C3AA3">
        <w:rPr>
          <w:rFonts w:hint="eastAsia"/>
          <w:sz w:val="12"/>
        </w:rPr>
        <w:t>’</w:t>
      </w:r>
      <w:r w:rsidRPr="007C3AA3">
        <w:rPr>
          <w:rFonts w:hint="eastAsia"/>
          <w:sz w:val="12"/>
        </w:rPr>
        <w:t>s memories, desires and emotions intersect, assuming,</w:t>
      </w:r>
      <w:r>
        <w:rPr>
          <w:sz w:val="12"/>
        </w:rPr>
        <w:t xml:space="preserve"> </w:t>
      </w:r>
      <w:r w:rsidRPr="006D6A59">
        <w:rPr>
          <w:rFonts w:hint="eastAsia"/>
          <w:sz w:val="16"/>
        </w:rPr>
        <w:t>24</w:t>
      </w:r>
      <w:r>
        <w:rPr>
          <w:sz w:val="16"/>
        </w:rPr>
        <w:t xml:space="preserve"> </w:t>
      </w:r>
      <w:r w:rsidRPr="006D6A59">
        <w:rPr>
          <w:rFonts w:hint="eastAsia"/>
          <w:sz w:val="16"/>
        </w:rPr>
        <w:t>borderlands 14:1</w:t>
      </w:r>
      <w:r>
        <w:rPr>
          <w:sz w:val="16"/>
        </w:rPr>
        <w:t xml:space="preserve"> </w:t>
      </w:r>
      <w:r w:rsidRPr="006D6A59">
        <w:rPr>
          <w:sz w:val="16"/>
        </w:rPr>
        <w:t>even at this tender age, the political articulation of the violence of occupation that she is compelled to endure. The ground that radiates outward from this lemon tree traces the contours of a forensic ecology of displacement and separation</w:t>
      </w:r>
      <w:r w:rsidRPr="006D6A59">
        <w:rPr>
          <w:rFonts w:hint="cs"/>
          <w:sz w:val="16"/>
        </w:rPr>
        <w:t>—</w:t>
      </w:r>
      <w:r w:rsidRPr="006D6A59">
        <w:rPr>
          <w:sz w:val="16"/>
        </w:rPr>
        <w:t>even as it mar</w:t>
      </w:r>
      <w:r w:rsidRPr="006D6A59">
        <w:rPr>
          <w:rFonts w:hint="eastAsia"/>
          <w:sz w:val="16"/>
        </w:rPr>
        <w:t>ks the impossibility of affectively cleaving one from the other, the child from her lemon tree. As a key coordinate of violent dispossession and ongoing loss, it persists in orienting the lives of Hala and her family. Inextricably inscribed in their everyday lives, despite its material absence, it emerges as a protagonist that evidences the ongoing corrosive effects of the slow violence of dispossession and displacement.</w:t>
      </w:r>
      <w:r>
        <w:rPr>
          <w:sz w:val="16"/>
        </w:rPr>
        <w:t xml:space="preserve"> </w:t>
      </w:r>
      <w:r w:rsidRPr="006D6A59">
        <w:rPr>
          <w:rFonts w:hint="eastAsia"/>
          <w:sz w:val="16"/>
        </w:rPr>
        <w:t>Hala</w:t>
      </w:r>
      <w:r w:rsidRPr="006D6A59">
        <w:rPr>
          <w:rFonts w:hint="eastAsia"/>
          <w:sz w:val="16"/>
        </w:rPr>
        <w:t>’</w:t>
      </w:r>
      <w:r w:rsidRPr="006D6A59">
        <w:rPr>
          <w:rFonts w:hint="eastAsia"/>
          <w:sz w:val="16"/>
        </w:rPr>
        <w:t>s lemon tree problematises anthropocentric understandings of power and agency that are strictly conceptualized as vertical and unilinear. The lemon tree radiates horizontal and dialogic relations that encompass an ensemble of heterogeneous subjects an</w:t>
      </w:r>
      <w:r w:rsidRPr="006D6A59">
        <w:rPr>
          <w:sz w:val="16"/>
        </w:rPr>
        <w:t>d agents</w:t>
      </w:r>
      <w:r w:rsidRPr="006D6A59">
        <w:rPr>
          <w:rFonts w:hint="cs"/>
          <w:sz w:val="16"/>
        </w:rPr>
        <w:t>—</w:t>
      </w:r>
      <w:r w:rsidRPr="006D6A59">
        <w:rPr>
          <w:sz w:val="16"/>
        </w:rPr>
        <w:t>tree, house, garden, lemons, Hala and so on. The lemon tree effectively interpellates key aspects of Hala</w:t>
      </w:r>
      <w:r w:rsidRPr="006D6A59">
        <w:rPr>
          <w:rFonts w:hint="eastAsia"/>
          <w:sz w:val="16"/>
        </w:rPr>
        <w:t>’</w:t>
      </w:r>
      <w:r w:rsidRPr="006D6A59">
        <w:rPr>
          <w:sz w:val="16"/>
        </w:rPr>
        <w:t>s (and her mother</w:t>
      </w:r>
      <w:r w:rsidRPr="006D6A59">
        <w:rPr>
          <w:rFonts w:hint="eastAsia"/>
          <w:sz w:val="16"/>
        </w:rPr>
        <w:t>’</w:t>
      </w:r>
      <w:r w:rsidRPr="006D6A59">
        <w:rPr>
          <w:sz w:val="16"/>
        </w:rPr>
        <w:t>s) subjectivity, shaping her socio-political understanding of the world. It is at once its own entity and a key player in t</w:t>
      </w:r>
      <w:r w:rsidRPr="006D6A59">
        <w:rPr>
          <w:rFonts w:hint="eastAsia"/>
          <w:sz w:val="16"/>
        </w:rPr>
        <w:t>he drama of Hala</w:t>
      </w:r>
      <w:r w:rsidRPr="006D6A59">
        <w:rPr>
          <w:rFonts w:hint="eastAsia"/>
          <w:sz w:val="16"/>
        </w:rPr>
        <w:t>’</w:t>
      </w:r>
      <w:r w:rsidRPr="006D6A59">
        <w:rPr>
          <w:rFonts w:hint="eastAsia"/>
          <w:sz w:val="16"/>
        </w:rPr>
        <w:t xml:space="preserve">s dispossession, materialising what Bennett (2004, p. 349) evocatively terms </w:t>
      </w:r>
      <w:r w:rsidRPr="006D6A59">
        <w:rPr>
          <w:rFonts w:hint="eastAsia"/>
          <w:sz w:val="16"/>
        </w:rPr>
        <w:t>‘</w:t>
      </w:r>
      <w:r w:rsidRPr="006D6A59">
        <w:rPr>
          <w:rFonts w:hint="eastAsia"/>
          <w:sz w:val="16"/>
        </w:rPr>
        <w:t>protean flow[s] of matter-energy</w:t>
      </w:r>
      <w:r w:rsidRPr="006D6A59">
        <w:rPr>
          <w:rFonts w:hint="eastAsia"/>
          <w:sz w:val="16"/>
        </w:rPr>
        <w:t>’</w:t>
      </w:r>
      <w:r w:rsidRPr="006D6A59">
        <w:rPr>
          <w:rFonts w:hint="eastAsia"/>
          <w:sz w:val="16"/>
        </w:rPr>
        <w:t xml:space="preserve"> between one and the other. </w:t>
      </w:r>
      <w:r w:rsidRPr="007C3AA3">
        <w:rPr>
          <w:rStyle w:val="StyleUnderline"/>
          <w:rFonts w:hint="eastAsia"/>
        </w:rPr>
        <w:t>These protean flows of matter-energy are what can be complexly conceptualised in the realm of quantum physics or in the imaginative realm of poiesis, but they still effectively remain outside the strictured domains of anthropocentric thought and its instrumentalist logics.</w:t>
      </w:r>
    </w:p>
    <w:p w14:paraId="1890D883" w14:textId="1352E844" w:rsidR="007030AD" w:rsidRDefault="00D33138" w:rsidP="00D33138">
      <w:pPr>
        <w:pStyle w:val="Heading3"/>
      </w:pPr>
      <w:r>
        <w:t>IMPACT</w:t>
      </w:r>
    </w:p>
    <w:p w14:paraId="557F45A3" w14:textId="4F0CC2CC" w:rsidR="00D33138" w:rsidRDefault="00D33138" w:rsidP="00D33138">
      <w:pPr>
        <w:pStyle w:val="Heading4"/>
        <w:numPr>
          <w:ilvl w:val="0"/>
          <w:numId w:val="32"/>
        </w:numPr>
      </w:pPr>
      <w:r>
        <w:t>We  think the perm resolves the impacts of the aff and the alt best</w:t>
      </w:r>
    </w:p>
    <w:p w14:paraId="08CCE8F3" w14:textId="1169DD81" w:rsidR="00D33138" w:rsidRDefault="00D33138" w:rsidP="00D33138">
      <w:pPr>
        <w:pStyle w:val="Heading4"/>
        <w:numPr>
          <w:ilvl w:val="0"/>
          <w:numId w:val="32"/>
        </w:numPr>
      </w:pPr>
      <w:r>
        <w:t>We will not make comparative claims of anti-blackness and colonial violence. We think that is exactly the ruse of analogy</w:t>
      </w:r>
    </w:p>
    <w:p w14:paraId="31A25158" w14:textId="6F53BB58" w:rsidR="00D33138" w:rsidRPr="00D33138" w:rsidRDefault="00D33138" w:rsidP="00D33138">
      <w:pPr>
        <w:pStyle w:val="Heading4"/>
        <w:numPr>
          <w:ilvl w:val="0"/>
          <w:numId w:val="32"/>
        </w:numPr>
      </w:pPr>
      <w:r>
        <w:t xml:space="preserve">We think the aff is an analysis of how these forms of violence intersect </w:t>
      </w:r>
    </w:p>
    <w:p w14:paraId="07CEEB31" w14:textId="77777777" w:rsidR="007030AD" w:rsidRDefault="007030AD" w:rsidP="007030AD">
      <w:pPr>
        <w:pStyle w:val="Heading2"/>
      </w:pPr>
      <w:r>
        <w:t>Miscellaneou</w:t>
      </w:r>
      <w:r>
        <w:rPr>
          <w:rFonts w:hint="eastAsia"/>
        </w:rPr>
        <w:t>s</w:t>
      </w:r>
      <w:r>
        <w:t xml:space="preserve"> AFF CARDs</w:t>
      </w:r>
    </w:p>
    <w:p w14:paraId="3BA43BB3" w14:textId="77777777" w:rsidR="00BF564F" w:rsidRPr="00C151B6" w:rsidRDefault="00BF564F" w:rsidP="00BF564F">
      <w:pPr>
        <w:rPr>
          <w:rStyle w:val="Style13ptBold"/>
          <w:b w:val="0"/>
          <w:bCs w:val="0"/>
          <w:sz w:val="16"/>
          <w:szCs w:val="16"/>
        </w:rPr>
      </w:pPr>
      <w:r>
        <w:rPr>
          <w:rStyle w:val="Style13ptBold"/>
        </w:rPr>
        <w:t>Young 15—</w:t>
      </w:r>
      <w:r w:rsidRPr="009079FC">
        <w:t xml:space="preserve"> </w:t>
      </w:r>
      <w:r w:rsidRPr="00C151B6">
        <w:rPr>
          <w:sz w:val="16"/>
          <w:szCs w:val="16"/>
        </w:rPr>
        <w:t>Alex Trimble Young, Honors Faculty Fellow in Barrett, the Honors College at Arizona State University, “The Settler Unchained Constituent Power and Settler Violence,” Social Text 124, Vol. 33, No. 3 September 2015, DOI 10.1215/01642472-3125680 //AK</w:t>
      </w:r>
      <w:r>
        <w:rPr>
          <w:sz w:val="16"/>
          <w:szCs w:val="16"/>
        </w:rPr>
        <w:t>rish</w:t>
      </w:r>
    </w:p>
    <w:p w14:paraId="26931978" w14:textId="77777777" w:rsidR="00BF564F" w:rsidRPr="00E2167F" w:rsidRDefault="00BF564F" w:rsidP="00BF564F">
      <w:pPr>
        <w:rPr>
          <w:u w:val="single"/>
        </w:rPr>
      </w:pPr>
      <w:r w:rsidRPr="00F73FBD">
        <w:rPr>
          <w:rStyle w:val="StyleUnderline"/>
          <w:highlight w:val="green"/>
        </w:rPr>
        <w:t>The phrase “monopoly of violence” operates as a</w:t>
      </w:r>
      <w:r w:rsidRPr="00B71EF0">
        <w:rPr>
          <w:rStyle w:val="StyleUnderline"/>
        </w:rPr>
        <w:t xml:space="preserve"> sort of </w:t>
      </w:r>
      <w:r w:rsidRPr="00F73FBD">
        <w:rPr>
          <w:rStyle w:val="StyleUnderline"/>
          <w:highlight w:val="green"/>
        </w:rPr>
        <w:t>refrain in</w:t>
      </w:r>
      <w:r w:rsidRPr="00B71EF0">
        <w:rPr>
          <w:rStyle w:val="StyleUnderline"/>
        </w:rPr>
        <w:t xml:space="preserve"> contemporary radical </w:t>
      </w:r>
      <w:r w:rsidRPr="00F73FBD">
        <w:rPr>
          <w:rStyle w:val="StyleUnderline"/>
          <w:highlight w:val="green"/>
        </w:rPr>
        <w:t>critiques of the racist and colonial underpinnings of the liberal state</w:t>
      </w:r>
      <w:r w:rsidRPr="00B71EF0">
        <w:rPr>
          <w:rStyle w:val="StyleUnderline"/>
        </w:rPr>
        <w:t>.</w:t>
      </w:r>
      <w:r w:rsidRPr="00F73FBD">
        <w:rPr>
          <w:sz w:val="16"/>
        </w:rPr>
        <w:t xml:space="preserve"> A shorthand for Max Weber’s declaration in “Politics as a Vocation” that “</w:t>
      </w:r>
      <w:r w:rsidRPr="00B71EF0">
        <w:rPr>
          <w:rStyle w:val="StyleUnderline"/>
        </w:rPr>
        <w:t>a state is a human community that (successfully) claims the monopoly of the legitimate use of physical force within a given territory,” the phrase has come to signify that which must be resisted to imagine new modes of sociality not predicated on oppression</w:t>
      </w:r>
      <w:r w:rsidRPr="00F73FBD">
        <w:rPr>
          <w:sz w:val="16"/>
        </w:rPr>
        <w:t xml:space="preserve">.1 In May 2013, this phrase figured centrally in a very different critique of the liberal state: Glenn Beck’s keynote address delivered at the annual convention of the National Rifle Association (NRA). Toward the end of his rambling hour-and-forty-four-minute-long talk, dressed like a disheveled academic, </w:t>
      </w:r>
      <w:r w:rsidRPr="00F73FBD">
        <w:rPr>
          <w:rStyle w:val="StyleUnderline"/>
          <w:highlight w:val="green"/>
        </w:rPr>
        <w:t>Beck displayed the phrase</w:t>
      </w:r>
      <w:r w:rsidRPr="00B71EF0">
        <w:rPr>
          <w:rStyle w:val="StyleUnderline"/>
        </w:rPr>
        <w:t xml:space="preserve"> in title type on his slide presentation </w:t>
      </w:r>
      <w:r w:rsidRPr="00F73FBD">
        <w:rPr>
          <w:rStyle w:val="StyleUnderline"/>
          <w:highlight w:val="green"/>
        </w:rPr>
        <w:t>to unpack</w:t>
      </w:r>
      <w:r w:rsidRPr="00B71EF0">
        <w:rPr>
          <w:rStyle w:val="StyleUnderline"/>
        </w:rPr>
        <w:t xml:space="preserve"> two unlikely </w:t>
      </w:r>
      <w:r w:rsidRPr="00F73FBD">
        <w:rPr>
          <w:rStyle w:val="StyleUnderline"/>
          <w:highlight w:val="green"/>
        </w:rPr>
        <w:t>illustrations of the dangers of gun control</w:t>
      </w:r>
      <w:r w:rsidRPr="00B71EF0">
        <w:rPr>
          <w:rStyle w:val="StyleUnderline"/>
        </w:rPr>
        <w:t>:</w:t>
      </w:r>
      <w:r w:rsidRPr="00F73FBD">
        <w:rPr>
          <w:sz w:val="16"/>
        </w:rPr>
        <w:t xml:space="preserve"> The founders warned of the “monopoly of violence.” Because they knew that governments could turn against their people. And if the government had a monopoly of violence, tyranny would go undefeated. </w:t>
      </w:r>
      <w:r w:rsidRPr="00B71EF0">
        <w:rPr>
          <w:rStyle w:val="StyleUnderline"/>
        </w:rPr>
        <w:t>If you don’t believe me . . . ask the Japanese-Americans who spent the war in internment camps. If you don’t think our government can do terrible things to its citizens? Explain this: The Lakota Indians were asleep by the river when the US troops arrived on a freezing December morning. For everyone’s protection, the troops began to enter the tents of the sleeping Indians and confiscate their guns. One boy, a deaf boy, tried to hold onto his gun. Trying to explain that he had paid a lot for it. In the struggle to hang onto it, the gun discharged. The US Soldiers stepped back and unloaded on the group of around 300 men, women, and children. 150 were killed, another 51 wounded. Others tried to run to the creek, only to be caught and killed by the soldiers. Without any defense. The Creek was called “Wounded Knee.”</w:t>
      </w:r>
      <w:r w:rsidRPr="00F73FBD">
        <w:rPr>
          <w:sz w:val="16"/>
        </w:rPr>
        <w:t xml:space="preserve"> The year was 1890. </w:t>
      </w:r>
      <w:r w:rsidRPr="00B71EF0">
        <w:rPr>
          <w:rStyle w:val="StyleUnderline"/>
        </w:rPr>
        <w:t>To emphasize to the press the urgency and necessity of disarming those savage Indians, twenty medals of honor were awarded to the American Soldiers</w:t>
      </w:r>
      <w:r w:rsidRPr="00F73FBD">
        <w:rPr>
          <w:sz w:val="16"/>
        </w:rPr>
        <w:t xml:space="preserve">. That’s more than awarded for D-Day . . . only four. Battle of the Bulge . . . seventeen. Pearl Harbor . . . fifteen. This gun belonged to a member of that tribe.2 </w:t>
      </w:r>
      <w:r w:rsidRPr="00F73FBD">
        <w:rPr>
          <w:rStyle w:val="StyleUnderline"/>
          <w:highlight w:val="green"/>
        </w:rPr>
        <w:t>Beck’s marshaling of the examples of</w:t>
      </w:r>
      <w:r w:rsidRPr="00B71EF0">
        <w:rPr>
          <w:rStyle w:val="StyleUnderline"/>
        </w:rPr>
        <w:t xml:space="preserve"> the </w:t>
      </w:r>
      <w:r w:rsidRPr="00F73FBD">
        <w:rPr>
          <w:rStyle w:val="StyleUnderline"/>
          <w:highlight w:val="green"/>
        </w:rPr>
        <w:t>internment camps and Wounded Knee</w:t>
      </w:r>
      <w:r w:rsidRPr="00B71EF0">
        <w:rPr>
          <w:rStyle w:val="StyleUnderline"/>
        </w:rPr>
        <w:t xml:space="preserve"> </w:t>
      </w:r>
      <w:r w:rsidRPr="00F73FBD">
        <w:rPr>
          <w:rStyle w:val="StyleUnderline"/>
          <w:highlight w:val="green"/>
        </w:rPr>
        <w:t>in</w:t>
      </w:r>
      <w:r w:rsidRPr="00F73FBD">
        <w:rPr>
          <w:rStyle w:val="StyleUnderline"/>
        </w:rPr>
        <w:t>to the</w:t>
      </w:r>
      <w:r w:rsidRPr="00B71EF0">
        <w:rPr>
          <w:rStyle w:val="StyleUnderline"/>
        </w:rPr>
        <w:t xml:space="preserve"> </w:t>
      </w:r>
      <w:r w:rsidRPr="00F73FBD">
        <w:rPr>
          <w:rStyle w:val="StyleUnderline"/>
          <w:highlight w:val="green"/>
        </w:rPr>
        <w:t>service of a politics that is</w:t>
      </w:r>
      <w:r w:rsidRPr="00B71EF0">
        <w:rPr>
          <w:rStyle w:val="StyleUnderline"/>
        </w:rPr>
        <w:t xml:space="preserve"> patently </w:t>
      </w:r>
      <w:r w:rsidRPr="00F73FBD">
        <w:rPr>
          <w:rStyle w:val="StyleUnderline"/>
          <w:highlight w:val="green"/>
        </w:rPr>
        <w:t>racist and imperialist is indicative of a broader trend</w:t>
      </w:r>
      <w:r w:rsidRPr="00B71EF0">
        <w:rPr>
          <w:rStyle w:val="StyleUnderline"/>
        </w:rPr>
        <w:t>.</w:t>
      </w:r>
      <w:r w:rsidRPr="00F73FBD">
        <w:rPr>
          <w:sz w:val="16"/>
        </w:rPr>
        <w:t xml:space="preserve"> Increasingly, </w:t>
      </w:r>
      <w:r w:rsidRPr="00635890">
        <w:rPr>
          <w:rStyle w:val="StyleUnderline"/>
        </w:rPr>
        <w:t>US</w:t>
      </w:r>
      <w:r w:rsidRPr="00F73FBD">
        <w:rPr>
          <w:rStyle w:val="StyleUnderline"/>
          <w:highlight w:val="green"/>
        </w:rPr>
        <w:t xml:space="preserve"> conservatives are employing examples of state violence against racialized and indigenous peoples to bolster arguments against gun control</w:t>
      </w:r>
      <w:r w:rsidRPr="00F73FBD">
        <w:rPr>
          <w:sz w:val="16"/>
        </w:rPr>
        <w:t xml:space="preserve">.3 The grotesque distortions of the argument are not hard to catalog. In one of the more obvious, </w:t>
      </w:r>
      <w:r w:rsidRPr="00B71EF0">
        <w:rPr>
          <w:rStyle w:val="StyleUnderline"/>
        </w:rPr>
        <w:t xml:space="preserve">Beck identifies the Lakotas who were massacred at Wounded Knee as US citizens, when in fact American Indians were not granted US citizenship until 1924 </w:t>
      </w:r>
      <w:r w:rsidRPr="00F73FBD">
        <w:rPr>
          <w:sz w:val="16"/>
        </w:rPr>
        <w:t xml:space="preserve">(and few would be afforded voting rights until decades later). Furthermore, as Potawatomi legal scholar Angela Riley argues in her masterful history of Indians and federal gun law, “Indians and Guns,” </w:t>
      </w:r>
      <w:r w:rsidRPr="00635890">
        <w:rPr>
          <w:rStyle w:val="StyleUnderline"/>
        </w:rPr>
        <w:t>American Indians are not in fact fully protected by the Second Amendment. Tribal governments are not bound by the Second Amendment</w:t>
      </w:r>
      <w:r w:rsidRPr="00B71EF0">
        <w:rPr>
          <w:rStyle w:val="StyleUnderline"/>
        </w:rPr>
        <w:t xml:space="preserve"> in their sovereign ability to regulate gun ownership on tribal lands.</w:t>
      </w:r>
      <w:r w:rsidRPr="00F73FBD">
        <w:rPr>
          <w:sz w:val="16"/>
        </w:rPr>
        <w:t xml:space="preserve">4 Through his misrepresentation, </w:t>
      </w:r>
      <w:r w:rsidRPr="00635890">
        <w:rPr>
          <w:rStyle w:val="StyleUnderline"/>
          <w:highlight w:val="green"/>
        </w:rPr>
        <w:t>Beck enables his</w:t>
      </w:r>
      <w:r w:rsidRPr="00B71EF0">
        <w:rPr>
          <w:rStyle w:val="StyleUnderline"/>
        </w:rPr>
        <w:t xml:space="preserve"> largely </w:t>
      </w:r>
      <w:r w:rsidRPr="00635890">
        <w:rPr>
          <w:rStyle w:val="StyleUnderline"/>
          <w:highlight w:val="green"/>
        </w:rPr>
        <w:t>white audience’s fantasies of state oppression</w:t>
      </w:r>
      <w:r w:rsidRPr="00B71EF0">
        <w:rPr>
          <w:rStyle w:val="StyleUnderline"/>
        </w:rPr>
        <w:t xml:space="preserve"> by </w:t>
      </w:r>
      <w:r w:rsidRPr="00635890">
        <w:rPr>
          <w:rStyle w:val="StyleUnderline"/>
          <w:highlight w:val="green"/>
        </w:rPr>
        <w:t>suggesting that</w:t>
      </w:r>
      <w:r w:rsidRPr="00B71EF0">
        <w:rPr>
          <w:rStyle w:val="StyleUnderline"/>
        </w:rPr>
        <w:t xml:space="preserve"> state </w:t>
      </w:r>
      <w:r w:rsidRPr="00635890">
        <w:rPr>
          <w:rStyle w:val="StyleUnderline"/>
          <w:highlight w:val="green"/>
        </w:rPr>
        <w:t>violence perpetrated against a sovereign indigenous nation might just as easily be unlea</w:t>
      </w:r>
      <w:r>
        <w:rPr>
          <w:rStyle w:val="StyleUnderline"/>
          <w:highlight w:val="green"/>
        </w:rPr>
        <w:t>s</w:t>
      </w:r>
      <w:r w:rsidRPr="00635890">
        <w:rPr>
          <w:rStyle w:val="StyleUnderline"/>
          <w:highlight w:val="green"/>
        </w:rPr>
        <w:t>hed on them</w:t>
      </w:r>
      <w:r w:rsidRPr="00B71EF0">
        <w:rPr>
          <w:rStyle w:val="StyleUnderline"/>
        </w:rPr>
        <w:t>.</w:t>
      </w:r>
      <w:r w:rsidRPr="00F73FBD">
        <w:rPr>
          <w:sz w:val="16"/>
        </w:rPr>
        <w:t xml:space="preserve"> In a perverse act of settler indigenization, </w:t>
      </w:r>
      <w:r w:rsidRPr="00635890">
        <w:rPr>
          <w:rStyle w:val="StyleUnderline"/>
          <w:highlight w:val="green"/>
        </w:rPr>
        <w:t>Wounded Knee is transformed from a state-perpetrated massacre</w:t>
      </w:r>
      <w:r w:rsidRPr="00B71EF0">
        <w:rPr>
          <w:rStyle w:val="StyleUnderline"/>
        </w:rPr>
        <w:t xml:space="preserve"> </w:t>
      </w:r>
      <w:r w:rsidRPr="00635890">
        <w:rPr>
          <w:rStyle w:val="StyleUnderline"/>
          <w:highlight w:val="green"/>
        </w:rPr>
        <w:t>that empowered the</w:t>
      </w:r>
      <w:r w:rsidRPr="00B71EF0">
        <w:rPr>
          <w:rStyle w:val="StyleUnderline"/>
        </w:rPr>
        <w:t xml:space="preserve"> settler </w:t>
      </w:r>
      <w:r w:rsidRPr="00635890">
        <w:rPr>
          <w:rStyle w:val="StyleUnderline"/>
          <w:highlight w:val="green"/>
        </w:rPr>
        <w:t>polity</w:t>
      </w:r>
      <w:r w:rsidRPr="00B71EF0">
        <w:rPr>
          <w:rStyle w:val="StyleUnderline"/>
        </w:rPr>
        <w:t xml:space="preserve"> </w:t>
      </w:r>
      <w:r w:rsidRPr="00635890">
        <w:rPr>
          <w:rStyle w:val="StyleUnderline"/>
          <w:highlight w:val="green"/>
        </w:rPr>
        <w:t>into a</w:t>
      </w:r>
      <w:r w:rsidRPr="00B71EF0">
        <w:rPr>
          <w:rStyle w:val="StyleUnderline"/>
        </w:rPr>
        <w:t xml:space="preserve"> state-perpetrated </w:t>
      </w:r>
      <w:r w:rsidRPr="00635890">
        <w:rPr>
          <w:rStyle w:val="StyleUnderline"/>
          <w:highlight w:val="green"/>
        </w:rPr>
        <w:t>massacre that threatened that polity’s</w:t>
      </w:r>
      <w:r w:rsidRPr="00B71EF0">
        <w:rPr>
          <w:rStyle w:val="StyleUnderline"/>
        </w:rPr>
        <w:t xml:space="preserve"> popular </w:t>
      </w:r>
      <w:r w:rsidRPr="00635890">
        <w:rPr>
          <w:rStyle w:val="StyleUnderline"/>
          <w:highlight w:val="green"/>
        </w:rPr>
        <w:t>sovereignty.</w:t>
      </w:r>
      <w:r w:rsidRPr="00F73FBD">
        <w:rPr>
          <w:sz w:val="16"/>
        </w:rPr>
        <w:t xml:space="preserve"> Despite such absurdities, </w:t>
      </w:r>
      <w:r w:rsidRPr="00635890">
        <w:rPr>
          <w:rStyle w:val="StyleUnderline"/>
          <w:highlight w:val="green"/>
        </w:rPr>
        <w:t>the</w:t>
      </w:r>
      <w:r w:rsidRPr="00B71EF0">
        <w:rPr>
          <w:rStyle w:val="StyleUnderline"/>
        </w:rPr>
        <w:t xml:space="preserve"> uncomfortable </w:t>
      </w:r>
      <w:r w:rsidRPr="00635890">
        <w:rPr>
          <w:rStyle w:val="StyleUnderline"/>
          <w:highlight w:val="green"/>
        </w:rPr>
        <w:t>proximity of Beck</w:t>
      </w:r>
      <w:r w:rsidRPr="00B71EF0">
        <w:rPr>
          <w:rStyle w:val="StyleUnderline"/>
        </w:rPr>
        <w:t xml:space="preserve">’s rhetoric </w:t>
      </w:r>
      <w:r w:rsidRPr="00635890">
        <w:rPr>
          <w:rStyle w:val="StyleUnderline"/>
          <w:highlight w:val="green"/>
        </w:rPr>
        <w:t>to</w:t>
      </w:r>
      <w:r w:rsidRPr="00B71EF0">
        <w:rPr>
          <w:rStyle w:val="StyleUnderline"/>
        </w:rPr>
        <w:t xml:space="preserve"> that of </w:t>
      </w:r>
      <w:r w:rsidRPr="00635890">
        <w:rPr>
          <w:rStyle w:val="StyleUnderline"/>
          <w:highlight w:val="green"/>
        </w:rPr>
        <w:t>leftist critique should give us pause</w:t>
      </w:r>
      <w:r w:rsidRPr="00B71EF0">
        <w:rPr>
          <w:rStyle w:val="StyleUnderline"/>
        </w:rPr>
        <w:t xml:space="preserve">. </w:t>
      </w:r>
      <w:r w:rsidRPr="00F73FBD">
        <w:rPr>
          <w:sz w:val="16"/>
        </w:rPr>
        <w:t xml:space="preserve">Whatever can be said about the broader hypocrisy of his claims, </w:t>
      </w:r>
      <w:r w:rsidRPr="00B71EF0">
        <w:rPr>
          <w:rStyle w:val="StyleUnderline"/>
        </w:rPr>
        <w:t xml:space="preserve">Beck and </w:t>
      </w:r>
      <w:r w:rsidRPr="00635890">
        <w:rPr>
          <w:rStyle w:val="StyleUnderline"/>
        </w:rPr>
        <w:t>his allies are entirely genuine when they argue that the individual citizen ought to retain a violent sovereign capacity that operates autonomously from the state</w:t>
      </w:r>
      <w:r w:rsidRPr="00B71EF0">
        <w:rPr>
          <w:rStyle w:val="StyleUnderline"/>
        </w:rPr>
        <w:t>.</w:t>
      </w:r>
      <w:r w:rsidRPr="00F73FBD">
        <w:rPr>
          <w:sz w:val="16"/>
        </w:rPr>
        <w:t xml:space="preserve"> As the steady rollback of gun control measures and the proliferation of “stand your ground” laws attest, in the United States </w:t>
      </w:r>
      <w:r w:rsidRPr="00B71EF0">
        <w:rPr>
          <w:rStyle w:val="StyleUnderline"/>
        </w:rPr>
        <w:t>this conception of the sovereign citizen is gaining ground against liberal advocacy for a state “monopoly of violence</w:t>
      </w:r>
      <w:r w:rsidRPr="00F73FBD">
        <w:rPr>
          <w:sz w:val="16"/>
        </w:rPr>
        <w:t xml:space="preserve">” (a phrase Beck spuriously attributes to the founding fathers).5 This being the case, and given that people of color and indigenous peoples bear the brunt of gun violence in overwhelmingly disproportionate numbers, it is necessary to ask whether this conception of the Weberian state adequately accounts for the endemic violence against racialized and indigenous populations in the United States. </w:t>
      </w:r>
      <w:r w:rsidRPr="00B71EF0">
        <w:rPr>
          <w:rStyle w:val="StyleUnderline"/>
        </w:rPr>
        <w:t xml:space="preserve">The drafting of </w:t>
      </w:r>
      <w:r w:rsidRPr="00635890">
        <w:rPr>
          <w:rStyle w:val="StyleUnderline"/>
          <w:highlight w:val="green"/>
        </w:rPr>
        <w:t>the Second Amendment</w:t>
      </w:r>
      <w:r w:rsidRPr="00B71EF0">
        <w:rPr>
          <w:rStyle w:val="StyleUnderline"/>
        </w:rPr>
        <w:t xml:space="preserve">, while inspired in part by settler colonists’ fear of centralized state power, </w:t>
      </w:r>
      <w:r w:rsidRPr="00635890">
        <w:rPr>
          <w:rStyle w:val="StyleUnderline"/>
          <w:highlight w:val="green"/>
        </w:rPr>
        <w:t>was</w:t>
      </w:r>
      <w:r w:rsidRPr="00B71EF0">
        <w:rPr>
          <w:rStyle w:val="StyleUnderline"/>
        </w:rPr>
        <w:t xml:space="preserve"> also profoundly </w:t>
      </w:r>
      <w:r w:rsidRPr="00635890">
        <w:rPr>
          <w:rStyle w:val="StyleUnderline"/>
          <w:highlight w:val="green"/>
        </w:rPr>
        <w:t>motivated by a fear of slave uprisings and</w:t>
      </w:r>
      <w:r w:rsidRPr="00B71EF0">
        <w:rPr>
          <w:rStyle w:val="StyleUnderline"/>
        </w:rPr>
        <w:t xml:space="preserve"> of what the Declaration of Independence calls “the inhabitants of our frontiers . . . </w:t>
      </w:r>
      <w:r w:rsidRPr="00635890">
        <w:rPr>
          <w:rStyle w:val="StyleUnderline"/>
          <w:highlight w:val="green"/>
        </w:rPr>
        <w:t>the merciless Indian savages</w:t>
      </w:r>
      <w:r w:rsidRPr="00F73FBD">
        <w:rPr>
          <w:sz w:val="16"/>
        </w:rPr>
        <w:t xml:space="preserve">.”6 Anglo-American </w:t>
      </w:r>
      <w:r w:rsidRPr="00635890">
        <w:rPr>
          <w:rStyle w:val="StyleUnderline"/>
          <w:highlight w:val="green"/>
        </w:rPr>
        <w:t>settlers enshrined the right to bear arms</w:t>
      </w:r>
      <w:r w:rsidRPr="00B71EF0">
        <w:rPr>
          <w:rStyle w:val="StyleUnderline"/>
        </w:rPr>
        <w:t xml:space="preserve"> in the constitution in large part because they believed the federal government— like the British imperial government before it—would be too cumbersome and centralized a bureaucracy to facilitate the violence necessary </w:t>
      </w:r>
      <w:r w:rsidRPr="00635890">
        <w:rPr>
          <w:rStyle w:val="StyleUnderline"/>
          <w:highlight w:val="green"/>
        </w:rPr>
        <w:t>to sustain</w:t>
      </w:r>
      <w:r w:rsidRPr="00B71EF0">
        <w:rPr>
          <w:rStyle w:val="StyleUnderline"/>
        </w:rPr>
        <w:t xml:space="preserve"> the process of </w:t>
      </w:r>
      <w:r w:rsidRPr="00635890">
        <w:rPr>
          <w:rStyle w:val="StyleUnderline"/>
          <w:highlight w:val="green"/>
        </w:rPr>
        <w:t>indigenous dispossession and</w:t>
      </w:r>
      <w:r w:rsidRPr="00B71EF0">
        <w:rPr>
          <w:rStyle w:val="StyleUnderline"/>
        </w:rPr>
        <w:t xml:space="preserve"> the institution of </w:t>
      </w:r>
      <w:r w:rsidRPr="00635890">
        <w:rPr>
          <w:rStyle w:val="StyleUnderline"/>
          <w:highlight w:val="green"/>
        </w:rPr>
        <w:t>chattel slavery</w:t>
      </w:r>
      <w:r w:rsidRPr="00B71EF0">
        <w:rPr>
          <w:rStyle w:val="StyleUnderline"/>
        </w:rPr>
        <w:t>.</w:t>
      </w:r>
      <w:r w:rsidRPr="00F73FBD">
        <w:rPr>
          <w:sz w:val="16"/>
        </w:rPr>
        <w:t xml:space="preserve"> </w:t>
      </w:r>
      <w:r w:rsidRPr="00635890">
        <w:rPr>
          <w:rStyle w:val="StyleUnderline"/>
        </w:rPr>
        <w:t>Beck argues for the Second Amendment’s role in preserving constituent power as a check on racial and anti-indigenous violence. This</w:t>
      </w:r>
      <w:r w:rsidRPr="00B71EF0">
        <w:rPr>
          <w:rStyle w:val="StyleUnderline"/>
        </w:rPr>
        <w:t xml:space="preserve"> decoupling of necropolitical violence from the state, however, serves as vital means of perpetuating the very forms of oppression and dispossession that Beck claims the right to bear arms might prevent.</w:t>
      </w:r>
      <w:r w:rsidRPr="00F73FBD">
        <w:rPr>
          <w:sz w:val="16"/>
        </w:rPr>
        <w:t xml:space="preserve"> My purpose in this article is to argue that </w:t>
      </w:r>
      <w:r w:rsidRPr="00635890">
        <w:rPr>
          <w:rStyle w:val="StyleUnderline"/>
          <w:highlight w:val="green"/>
        </w:rPr>
        <w:t>the mode of resistance to the state</w:t>
      </w:r>
      <w:r w:rsidRPr="00B71EF0">
        <w:rPr>
          <w:rStyle w:val="StyleUnderline"/>
        </w:rPr>
        <w:t xml:space="preserve">’s “monopoly of violence” </w:t>
      </w:r>
      <w:r w:rsidRPr="00635890">
        <w:rPr>
          <w:rStyle w:val="StyleUnderline"/>
          <w:highlight w:val="green"/>
        </w:rPr>
        <w:t>exemplified by Beck</w:t>
      </w:r>
      <w:r w:rsidRPr="00B71EF0">
        <w:rPr>
          <w:rStyle w:val="StyleUnderline"/>
        </w:rPr>
        <w:t xml:space="preserve">’s gun politics </w:t>
      </w:r>
      <w:r w:rsidRPr="00635890">
        <w:rPr>
          <w:rStyle w:val="StyleUnderline"/>
          <w:highlight w:val="green"/>
        </w:rPr>
        <w:t>is indicative of a</w:t>
      </w:r>
      <w:r w:rsidRPr="00B71EF0">
        <w:rPr>
          <w:rStyle w:val="StyleUnderline"/>
        </w:rPr>
        <w:t xml:space="preserve"> specifically </w:t>
      </w:r>
      <w:r w:rsidRPr="00635890">
        <w:rPr>
          <w:rStyle w:val="StyleUnderline"/>
          <w:highlight w:val="green"/>
        </w:rPr>
        <w:t>settler colonial conception of sovereignty</w:t>
      </w:r>
      <w:r w:rsidRPr="00B71EF0">
        <w:rPr>
          <w:rStyle w:val="StyleUnderline"/>
        </w:rPr>
        <w:t>.</w:t>
      </w:r>
      <w:r w:rsidRPr="00F73FBD">
        <w:rPr>
          <w:sz w:val="16"/>
        </w:rPr>
        <w:t xml:space="preserve"> In his essay “Necropolitics,” Achille Mbembe employs an expansive definition of sovereignty to capture the fluid nature of sovereign power in a colonial and postcolonial African context in which “the generalization of insecurity has deepened the societal distinction between those who bear weapons (armes) and those who do not.”7 For Mbembe, “</w:t>
      </w:r>
      <w:r w:rsidRPr="00B71EF0">
        <w:rPr>
          <w:rStyle w:val="StyleUnderline"/>
        </w:rPr>
        <w:t>the ultimate expression of sovereignty resides, to a large degree, in the power and the capacity to dictate who may live and who must die. . . . To exercise sovereignty is to exercise control over mortality and to define life as the deployment and manifestation of power.</w:t>
      </w:r>
      <w:r w:rsidRPr="00F73FBD">
        <w:rPr>
          <w:sz w:val="16"/>
        </w:rPr>
        <w:t xml:space="preserve">”8 Such an understanding of sovereignty is equally important for understanding the irregular nature of the exercise of sovereign power on the settler colonial frontier and the peculiar situation </w:t>
      </w:r>
      <w:r w:rsidRPr="00635890">
        <w:rPr>
          <w:rStyle w:val="StyleUnderline"/>
          <w:highlight w:val="green"/>
        </w:rPr>
        <w:t>in the</w:t>
      </w:r>
      <w:r w:rsidRPr="00B71EF0">
        <w:rPr>
          <w:rStyle w:val="StyleUnderline"/>
        </w:rPr>
        <w:t xml:space="preserve"> contemporary </w:t>
      </w:r>
      <w:r w:rsidRPr="00635890">
        <w:rPr>
          <w:rStyle w:val="StyleUnderline"/>
          <w:highlight w:val="green"/>
        </w:rPr>
        <w:t>U</w:t>
      </w:r>
      <w:r w:rsidRPr="00B71EF0">
        <w:rPr>
          <w:rStyle w:val="StyleUnderline"/>
        </w:rPr>
        <w:t xml:space="preserve">nited </w:t>
      </w:r>
      <w:r w:rsidRPr="00635890">
        <w:rPr>
          <w:rStyle w:val="StyleUnderline"/>
          <w:highlight w:val="green"/>
        </w:rPr>
        <w:t>S</w:t>
      </w:r>
      <w:r w:rsidRPr="00B71EF0">
        <w:rPr>
          <w:rStyle w:val="StyleUnderline"/>
        </w:rPr>
        <w:t xml:space="preserve">tates, where </w:t>
      </w:r>
      <w:r w:rsidRPr="00635890">
        <w:rPr>
          <w:rStyle w:val="StyleUnderline"/>
          <w:highlight w:val="green"/>
        </w:rPr>
        <w:t>an increasing power to “dictate who may live and who must die” is granted to</w:t>
      </w:r>
      <w:r w:rsidRPr="00B71EF0">
        <w:rPr>
          <w:rStyle w:val="StyleUnderline"/>
        </w:rPr>
        <w:t xml:space="preserve"> individual </w:t>
      </w:r>
      <w:r w:rsidRPr="00635890">
        <w:rPr>
          <w:rStyle w:val="StyleUnderline"/>
          <w:highlight w:val="green"/>
        </w:rPr>
        <w:t>citizens</w:t>
      </w:r>
      <w:r w:rsidRPr="00B71EF0">
        <w:rPr>
          <w:rStyle w:val="StyleUnderline"/>
        </w:rPr>
        <w:t xml:space="preserve">. </w:t>
      </w:r>
      <w:r w:rsidRPr="00AD1283">
        <w:rPr>
          <w:rStyle w:val="StyleUnderline"/>
          <w:highlight w:val="green"/>
        </w:rPr>
        <w:t>This</w:t>
      </w:r>
      <w:r w:rsidRPr="00B71EF0">
        <w:rPr>
          <w:rStyle w:val="StyleUnderline"/>
        </w:rPr>
        <w:t xml:space="preserve"> mode of sovereignty </w:t>
      </w:r>
      <w:r w:rsidRPr="00AD1283">
        <w:rPr>
          <w:rStyle w:val="StyleUnderline"/>
          <w:highlight w:val="green"/>
        </w:rPr>
        <w:t>distributes the capacity for necropolitical violence throughout the settler polity</w:t>
      </w:r>
      <w:r w:rsidRPr="00B71EF0">
        <w:rPr>
          <w:rStyle w:val="StyleUnderline"/>
        </w:rPr>
        <w:t>, allowing it to be unleashed by individuals operating independently of, and occasionally in defiance of, the constituted power of the state.</w:t>
      </w:r>
      <w:r w:rsidRPr="00F73FBD">
        <w:rPr>
          <w:sz w:val="16"/>
        </w:rPr>
        <w:t xml:space="preserve"> In Mbembe’s analysis, </w:t>
      </w:r>
      <w:r w:rsidRPr="00B71EF0">
        <w:rPr>
          <w:rStyle w:val="StyleUnderline"/>
        </w:rPr>
        <w:t>Europe stands as a stronghold of the jus publicum in which the power to kill is “civilized” by its accrual to the state, whereas “</w:t>
      </w:r>
      <w:r w:rsidRPr="00AD1283">
        <w:rPr>
          <w:rStyle w:val="StyleUnderline"/>
          <w:highlight w:val="green"/>
        </w:rPr>
        <w:t>the colonies are</w:t>
      </w:r>
      <w:r w:rsidRPr="00B71EF0">
        <w:rPr>
          <w:rStyle w:val="StyleUnderline"/>
        </w:rPr>
        <w:t xml:space="preserve"> like </w:t>
      </w:r>
      <w:r w:rsidRPr="00AD1283">
        <w:rPr>
          <w:rStyle w:val="StyleUnderline"/>
          <w:highlight w:val="green"/>
        </w:rPr>
        <w:t>the frontiers. They are inhabited by ‘savages.</w:t>
      </w:r>
      <w:r w:rsidRPr="00B71EF0">
        <w:rPr>
          <w:rStyle w:val="StyleUnderline"/>
        </w:rPr>
        <w:t>’ The colonies are not organized into a state form and have not created a human world.”9 The postfrontier settler colony stands as an anomaly in this spacialization of sovereign power.</w:t>
      </w:r>
      <w:r w:rsidRPr="00F73FBD">
        <w:rPr>
          <w:sz w:val="16"/>
        </w:rPr>
        <w:t xml:space="preserve"> There is no doubt that these societies share with Europe a juridical order shaped by the extreme violence of the state.10 Settler colonies never succeed, however, in overcoming indigenous resistance or in shedding their own frontier selfimages. As a result, the settler colony never relegates the category of the “savage” to a space beyond its borders or entirely suppresses the anomic violence employed against indigenous and racialized bodies by the settler polity within the sovereign territory of the settler state. </w:t>
      </w:r>
      <w:r w:rsidRPr="00F73FBD">
        <w:rPr>
          <w:rStyle w:val="StyleUnderline"/>
        </w:rPr>
        <w:t>The contemporary United States—with its proliferation of violent right-wing terrorist groups operating with near impunity in defiance of the liberal state</w:t>
      </w:r>
      <w:r w:rsidRPr="00F73FBD">
        <w:rPr>
          <w:sz w:val="16"/>
        </w:rPr>
        <w:t xml:space="preserve">—stands as the extreme example of this phenomenon. While suggesting that the gun politics of Glenn Beck and his followers constitutes a mode of settler violence might seem an obvious enough point to make, the parallels between his rhetoric and that of the academic left are not an accident. </w:t>
      </w:r>
      <w:r w:rsidRPr="00AD1283">
        <w:rPr>
          <w:rStyle w:val="StyleUnderline"/>
          <w:highlight w:val="green"/>
        </w:rPr>
        <w:t>A romanticization of settler sovereignty</w:t>
      </w:r>
      <w:r w:rsidRPr="00F73FBD">
        <w:rPr>
          <w:rStyle w:val="StyleUnderline"/>
        </w:rPr>
        <w:t xml:space="preserve"> also </w:t>
      </w:r>
      <w:r w:rsidRPr="00AD1283">
        <w:rPr>
          <w:rStyle w:val="StyleUnderline"/>
          <w:highlight w:val="green"/>
        </w:rPr>
        <w:t>haunts</w:t>
      </w:r>
      <w:r w:rsidRPr="00F73FBD">
        <w:rPr>
          <w:rStyle w:val="StyleUnderline"/>
        </w:rPr>
        <w:t xml:space="preserve"> many </w:t>
      </w:r>
      <w:r w:rsidRPr="00AD1283">
        <w:rPr>
          <w:rStyle w:val="StyleUnderline"/>
          <w:highlight w:val="green"/>
        </w:rPr>
        <w:t>leftist theorizations that imagine liberation struggles as a</w:t>
      </w:r>
      <w:r w:rsidRPr="00F73FBD">
        <w:rPr>
          <w:rStyle w:val="StyleUnderline"/>
        </w:rPr>
        <w:t xml:space="preserve"> Manichaean </w:t>
      </w:r>
      <w:r w:rsidRPr="00AD1283">
        <w:rPr>
          <w:rStyle w:val="StyleUnderline"/>
          <w:highlight w:val="green"/>
        </w:rPr>
        <w:t>showdown between constituent power and the state</w:t>
      </w:r>
      <w:r w:rsidRPr="00F73FBD">
        <w:rPr>
          <w:rStyle w:val="StyleUnderline"/>
        </w:rPr>
        <w:t>’s monopoly of violence.</w:t>
      </w:r>
      <w:r w:rsidRPr="00F73FBD">
        <w:rPr>
          <w:sz w:val="16"/>
        </w:rPr>
        <w:t xml:space="preserve"> </w:t>
      </w:r>
      <w:r w:rsidRPr="00F73FBD">
        <w:rPr>
          <w:rStyle w:val="StyleUnderline"/>
        </w:rPr>
        <w:t>Such formulations celebrate constituent power as a mode of popular sovereignty that predates and exceeds the constituted power of the state.</w:t>
      </w:r>
      <w:r w:rsidRPr="00F73FBD">
        <w:rPr>
          <w:sz w:val="16"/>
        </w:rPr>
        <w:t xml:space="preserve">11 In so doing, </w:t>
      </w:r>
      <w:r w:rsidRPr="00AD1283">
        <w:rPr>
          <w:rStyle w:val="StyleUnderline"/>
          <w:highlight w:val="green"/>
        </w:rPr>
        <w:t>these formulations</w:t>
      </w:r>
      <w:r w:rsidRPr="00F73FBD">
        <w:rPr>
          <w:rStyle w:val="StyleUnderline"/>
        </w:rPr>
        <w:t xml:space="preserve"> either </w:t>
      </w:r>
      <w:r w:rsidRPr="00AD1283">
        <w:rPr>
          <w:rStyle w:val="StyleUnderline"/>
          <w:highlight w:val="green"/>
        </w:rPr>
        <w:t>elide</w:t>
      </w:r>
      <w:r w:rsidRPr="00F73FBD">
        <w:rPr>
          <w:rStyle w:val="StyleUnderline"/>
        </w:rPr>
        <w:t xml:space="preserve"> </w:t>
      </w:r>
      <w:r w:rsidRPr="00AD1283">
        <w:rPr>
          <w:rStyle w:val="StyleUnderline"/>
          <w:highlight w:val="green"/>
        </w:rPr>
        <w:t>or</w:t>
      </w:r>
      <w:r w:rsidRPr="00F73FBD">
        <w:rPr>
          <w:rStyle w:val="StyleUnderline"/>
        </w:rPr>
        <w:t xml:space="preserve">, in extreme examples such as the one considered below, </w:t>
      </w:r>
      <w:r w:rsidRPr="00AD1283">
        <w:rPr>
          <w:rStyle w:val="StyleUnderline"/>
          <w:highlight w:val="green"/>
        </w:rPr>
        <w:t>celebrate</w:t>
      </w:r>
      <w:r w:rsidRPr="00F73FBD">
        <w:rPr>
          <w:rStyle w:val="StyleUnderline"/>
        </w:rPr>
        <w:t xml:space="preserve"> the </w:t>
      </w:r>
      <w:r w:rsidRPr="00AD1283">
        <w:rPr>
          <w:rStyle w:val="StyleUnderline"/>
          <w:highlight w:val="green"/>
        </w:rPr>
        <w:t>anti-indigenous violence that underwrites popular sovereignty in</w:t>
      </w:r>
      <w:r w:rsidRPr="00F73FBD">
        <w:rPr>
          <w:rStyle w:val="StyleUnderline"/>
        </w:rPr>
        <w:t xml:space="preserve"> European political philosophy’s favorite example of the space of constituent power: </w:t>
      </w:r>
      <w:r w:rsidRPr="00AD1283">
        <w:rPr>
          <w:rStyle w:val="StyleUnderline"/>
          <w:highlight w:val="green"/>
        </w:rPr>
        <w:t>the American frontier.</w:t>
      </w:r>
    </w:p>
    <w:p w14:paraId="4A550B6D" w14:textId="77777777" w:rsidR="00BF564F" w:rsidRPr="00BF564F" w:rsidRDefault="00BF564F" w:rsidP="00BF564F"/>
    <w:p w14:paraId="282162DC" w14:textId="77777777" w:rsidR="007030AD" w:rsidRPr="00A46CF0" w:rsidRDefault="007030AD" w:rsidP="007030AD">
      <w:pPr>
        <w:pStyle w:val="Heading4"/>
        <w:rPr>
          <w:rStyle w:val="Style13ptBold"/>
          <w:b/>
        </w:rPr>
      </w:pPr>
      <w:r w:rsidRPr="00A46CF0">
        <w:rPr>
          <w:rStyle w:val="Style13ptBold"/>
          <w:rFonts w:hint="eastAsia"/>
          <w:b/>
        </w:rPr>
        <w:t>S</w:t>
      </w:r>
      <w:r w:rsidRPr="00A46CF0">
        <w:rPr>
          <w:rStyle w:val="Style13ptBold"/>
          <w:b/>
        </w:rPr>
        <w:t xml:space="preserve">econd </w:t>
      </w:r>
      <w:r w:rsidRPr="00A46CF0">
        <w:rPr>
          <w:rStyle w:val="Style13ptBold"/>
          <w:rFonts w:hint="eastAsia"/>
          <w:b/>
        </w:rPr>
        <w:t>amendment</w:t>
      </w:r>
      <w:r w:rsidRPr="00A46CF0">
        <w:rPr>
          <w:rStyle w:val="Style13ptBold"/>
          <w:b/>
        </w:rPr>
        <w:t xml:space="preserve"> historically colonialist</w:t>
      </w:r>
      <w:r>
        <w:rPr>
          <w:rStyle w:val="Style13ptBold"/>
          <w:b/>
        </w:rPr>
        <w:t xml:space="preserve"> and anti-black</w:t>
      </w:r>
    </w:p>
    <w:p w14:paraId="23DA6445" w14:textId="77777777" w:rsidR="007030AD" w:rsidRPr="00A46CF0" w:rsidRDefault="007030AD" w:rsidP="007030AD">
      <w:pPr>
        <w:rPr>
          <w:rStyle w:val="Style13ptBold"/>
        </w:rPr>
      </w:pPr>
      <w:r w:rsidRPr="00A46CF0">
        <w:rPr>
          <w:rStyle w:val="Style13ptBold"/>
        </w:rPr>
        <w:t>Dunbar-Ortiz 18</w:t>
      </w:r>
    </w:p>
    <w:p w14:paraId="0C457673" w14:textId="77777777" w:rsidR="007030AD" w:rsidRPr="00FB26C1" w:rsidRDefault="007030AD" w:rsidP="007030AD">
      <w:r w:rsidRPr="00FB26C1">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FB26C1">
        <w:rPr>
          <w:rFonts w:hint="eastAsia"/>
        </w:rPr>
        <w:t>Loaded: A Disarming History of the Second Amendment</w:t>
      </w:r>
      <w:r w:rsidRPr="00FB26C1">
        <w:t>, DMW)</w:t>
      </w:r>
    </w:p>
    <w:p w14:paraId="5FDDC2E9" w14:textId="77777777" w:rsidR="007030AD" w:rsidRDefault="007030AD" w:rsidP="007030AD">
      <w:pPr>
        <w:rPr>
          <w:sz w:val="16"/>
        </w:rPr>
      </w:pPr>
      <w:r w:rsidRPr="00A46CF0">
        <w:rPr>
          <w:rFonts w:hint="eastAsia"/>
          <w:sz w:val="16"/>
        </w:rPr>
        <w:t xml:space="preserve">Taking land by force was not an accidental or spontaneous project or the work of a few rogue characters. </w:t>
      </w:r>
      <w:r w:rsidRPr="00A46CF0">
        <w:rPr>
          <w:rStyle w:val="StyleUnderline"/>
          <w:rFonts w:hint="eastAsia"/>
        </w:rPr>
        <w:t>The violent appropriation of Native land by white settlers was seen as an individual right in the Second Amendment of the U.S. Constitution,</w:t>
      </w:r>
      <w:r w:rsidRPr="00A46CF0">
        <w:rPr>
          <w:rFonts w:hint="eastAsia"/>
          <w:sz w:val="16"/>
        </w:rPr>
        <w:t xml:space="preserve"> second only to freedom of speech. Male </w:t>
      </w:r>
      <w:r w:rsidRPr="00A46CF0">
        <w:rPr>
          <w:rStyle w:val="StyleUnderline"/>
          <w:rFonts w:hint="eastAsia"/>
        </w:rPr>
        <w:t>colonial settlers had long formed militias for the purpose of raiding and razing Indigenous communities and seizing their lands and resources</w:t>
      </w:r>
      <w:r w:rsidRPr="00A46CF0">
        <w:rPr>
          <w:rFonts w:hint="eastAsia"/>
          <w:sz w:val="16"/>
        </w:rPr>
        <w:t xml:space="preserve">, and the Native communities fought back. Virginia, the first colony, forbade any man to travel unless he was </w:t>
      </w:r>
      <w:r w:rsidRPr="00A46CF0">
        <w:rPr>
          <w:rFonts w:hint="eastAsia"/>
          <w:sz w:val="16"/>
        </w:rPr>
        <w:t>“</w:t>
      </w:r>
      <w:r w:rsidRPr="00A46CF0">
        <w:rPr>
          <w:rFonts w:hint="eastAsia"/>
          <w:sz w:val="16"/>
        </w:rPr>
        <w:t>well armed.</w:t>
      </w:r>
      <w:r w:rsidRPr="00A46CF0">
        <w:rPr>
          <w:rFonts w:hint="eastAsia"/>
          <w:sz w:val="16"/>
        </w:rPr>
        <w:t>”</w:t>
      </w:r>
      <w:r w:rsidRPr="00A46CF0">
        <w:rPr>
          <w:rFonts w:hint="eastAsia"/>
          <w:sz w:val="16"/>
        </w:rPr>
        <w:t xml:space="preserve"> A few years later, another law required men to take arms with them to work and to attend church or be fined. </w:t>
      </w:r>
      <w:r w:rsidRPr="00A46CF0">
        <w:rPr>
          <w:rStyle w:val="StyleUnderline"/>
          <w:rFonts w:hint="eastAsia"/>
        </w:rPr>
        <w:t>In 1658, the colony ordered every settler home to have a functioning firearm, and later even provided government loans for those who could not afford to buy a weapon.</w:t>
      </w:r>
      <w:r w:rsidRPr="00A46CF0">
        <w:rPr>
          <w:rFonts w:hint="eastAsia"/>
          <w:sz w:val="16"/>
        </w:rPr>
        <w:t xml:space="preserve"> Similarly, New England colonial governments made laws such as the 1632 requirement that each person have a functioning firearm plus two pounds of gunpowder and ten pounds of bullets. Householders were fined for missing or defective arms and ammunition. </w:t>
      </w:r>
      <w:r w:rsidRPr="00A46CF0">
        <w:rPr>
          <w:rStyle w:val="StyleUnderline"/>
          <w:rFonts w:hint="eastAsia"/>
        </w:rPr>
        <w:t>No man was to appear at a public meeting unarmed.</w:t>
      </w:r>
      <w:r w:rsidRPr="00A46CF0">
        <w:rPr>
          <w:rFonts w:hint="eastAsia"/>
          <w:sz w:val="16"/>
        </w:rPr>
        <w:t>4</w:t>
      </w:r>
      <w:r w:rsidRPr="00A46CF0">
        <w:rPr>
          <w:sz w:val="16"/>
        </w:rPr>
        <w:t xml:space="preserve"> </w:t>
      </w:r>
      <w:r w:rsidRPr="00A46CF0">
        <w:rPr>
          <w:rFonts w:hint="eastAsia"/>
          <w:sz w:val="16"/>
        </w:rPr>
        <w:t xml:space="preserve">These laws stayed on the books of the earliest colonies and were created in new colonies as they were founded. </w:t>
      </w:r>
      <w:r w:rsidRPr="00A46CF0">
        <w:rPr>
          <w:rStyle w:val="StyleUnderline"/>
          <w:rFonts w:hint="eastAsia"/>
        </w:rPr>
        <w:t>The Second Amendment, ratified in 1791, enshrined these obligations as constitutional law:</w:t>
      </w:r>
      <w:r w:rsidRPr="00A46CF0">
        <w:rPr>
          <w:rFonts w:hint="eastAsia"/>
          <w:sz w:val="16"/>
        </w:rPr>
        <w:t xml:space="preserve"> </w:t>
      </w:r>
      <w:r w:rsidRPr="00A46CF0">
        <w:rPr>
          <w:rFonts w:hint="eastAsia"/>
          <w:sz w:val="16"/>
        </w:rPr>
        <w:t>“</w:t>
      </w:r>
      <w:r w:rsidRPr="00A46CF0">
        <w:rPr>
          <w:rFonts w:hint="eastAsia"/>
          <w:sz w:val="16"/>
        </w:rPr>
        <w:t>A well regulated Militia, being necessary to the security of a free State, the right of the people to keep and bear Arms, shall not be infringed</w:t>
      </w:r>
      <w:r w:rsidRPr="00A46CF0">
        <w:rPr>
          <w:rStyle w:val="StyleUnderline"/>
          <w:rFonts w:hint="eastAsia"/>
        </w:rPr>
        <w:t>.</w:t>
      </w:r>
      <w:r w:rsidRPr="00A46CF0">
        <w:rPr>
          <w:rStyle w:val="StyleUnderline"/>
          <w:rFonts w:hint="eastAsia"/>
        </w:rPr>
        <w:t>”</w:t>
      </w:r>
      <w:r w:rsidRPr="00A46CF0">
        <w:rPr>
          <w:rStyle w:val="StyleUnderline"/>
          <w:rFonts w:hint="eastAsia"/>
        </w:rPr>
        <w:t xml:space="preserve"> The continuing significance of that </w:t>
      </w:r>
      <w:r w:rsidRPr="00A46CF0">
        <w:rPr>
          <w:rStyle w:val="StyleUnderline"/>
          <w:rFonts w:hint="eastAsia"/>
        </w:rPr>
        <w:t>“</w:t>
      </w:r>
      <w:r w:rsidRPr="00A46CF0">
        <w:rPr>
          <w:rStyle w:val="StyleUnderline"/>
          <w:rFonts w:hint="eastAsia"/>
        </w:rPr>
        <w:t>freedom</w:t>
      </w:r>
      <w:r w:rsidRPr="00A46CF0">
        <w:rPr>
          <w:rStyle w:val="StyleUnderline"/>
          <w:rFonts w:hint="eastAsia"/>
        </w:rPr>
        <w:t>”</w:t>
      </w:r>
      <w:r w:rsidRPr="00A46CF0">
        <w:rPr>
          <w:rStyle w:val="StyleUnderline"/>
          <w:rFonts w:hint="eastAsia"/>
        </w:rPr>
        <w:t xml:space="preserve"> specified in the Bill of Rights reveals the settler-colonialist cultural roots of the United States that appear even in the present as a sacred right.</w:t>
      </w:r>
      <w:r w:rsidRPr="00A46CF0">
        <w:rPr>
          <w:rFonts w:hint="eastAsia"/>
          <w:sz w:val="16"/>
        </w:rPr>
        <w:t xml:space="preserve"> S</w:t>
      </w:r>
      <w:r w:rsidRPr="00A46CF0">
        <w:rPr>
          <w:sz w:val="16"/>
        </w:rPr>
        <w:t>everal of the colonies that declared independence in 1776— Massachusetts, New Hampshire, New Jersey, Pennsylvania, Vermont, and Virginia</w:t>
      </w:r>
      <w:r w:rsidRPr="00A46CF0">
        <w:rPr>
          <w:rFonts w:hint="cs"/>
          <w:sz w:val="16"/>
        </w:rPr>
        <w:t>—</w:t>
      </w:r>
      <w:r w:rsidRPr="00A46CF0">
        <w:rPr>
          <w:sz w:val="16"/>
        </w:rPr>
        <w:t xml:space="preserve">had already adopted individual gun-rights measures into their state constitutions before the Second Amendment was passed at the federal level. </w:t>
      </w:r>
      <w:r w:rsidRPr="00A46CF0">
        <w:rPr>
          <w:rStyle w:val="StyleUnderline"/>
          <w:rFonts w:hint="eastAsia"/>
        </w:rPr>
        <w:t>Settler-militias and armed households were institutionalized for the destruction and control of Native peoples, communities, and nations</w:t>
      </w:r>
      <w:r w:rsidRPr="00A46CF0">
        <w:rPr>
          <w:rFonts w:hint="eastAsia"/>
          <w:sz w:val="16"/>
        </w:rPr>
        <w:t xml:space="preserve">. With the expansion of plantation agriculture, by the late 1600s </w:t>
      </w:r>
      <w:r w:rsidRPr="00A46CF0">
        <w:rPr>
          <w:rStyle w:val="StyleUnderline"/>
          <w:rFonts w:hint="eastAsia"/>
        </w:rPr>
        <w:t xml:space="preserve">they were also used as </w:t>
      </w:r>
      <w:r w:rsidRPr="00A46CF0">
        <w:rPr>
          <w:rStyle w:val="StyleUnderline"/>
          <w:rFonts w:hint="eastAsia"/>
        </w:rPr>
        <w:t>“</w:t>
      </w:r>
      <w:r w:rsidRPr="00A46CF0">
        <w:rPr>
          <w:rStyle w:val="StyleUnderline"/>
          <w:rFonts w:hint="eastAsia"/>
        </w:rPr>
        <w:t>slave patrols,</w:t>
      </w:r>
      <w:r w:rsidRPr="00A46CF0">
        <w:rPr>
          <w:rStyle w:val="StyleUnderline"/>
          <w:rFonts w:hint="eastAsia"/>
        </w:rPr>
        <w:t>”</w:t>
      </w:r>
      <w:r w:rsidRPr="00A46CF0">
        <w:rPr>
          <w:rStyle w:val="StyleUnderline"/>
          <w:rFonts w:hint="eastAsia"/>
        </w:rPr>
        <w:t xml:space="preserve"> forming the basis of the U.S. police culture after enslaving people was illegalized</w:t>
      </w:r>
      <w:r w:rsidRPr="00A46CF0">
        <w:rPr>
          <w:rFonts w:hint="eastAsia"/>
          <w:sz w:val="16"/>
        </w:rPr>
        <w:t xml:space="preserve">. </w:t>
      </w:r>
      <w:r w:rsidRPr="00A46CF0">
        <w:rPr>
          <w:rStyle w:val="StyleUnderline"/>
          <w:rFonts w:hint="eastAsia"/>
        </w:rPr>
        <w:t>That is the inseparable other half of the settler-colonial reality that is implicit in the Second Amendment</w:t>
      </w:r>
      <w:r w:rsidRPr="00A46CF0">
        <w:rPr>
          <w:rFonts w:hint="eastAsia"/>
          <w:sz w:val="16"/>
        </w:rPr>
        <w:t xml:space="preserve">. </w:t>
      </w:r>
      <w:r w:rsidRPr="00A46CF0">
        <w:rPr>
          <w:rStyle w:val="StyleUnderline"/>
          <w:rFonts w:hint="eastAsia"/>
        </w:rPr>
        <w:t>The first enslaved Africans to be shipped to Britain</w:t>
      </w:r>
      <w:r w:rsidRPr="00A46CF0">
        <w:rPr>
          <w:rStyle w:val="StyleUnderline"/>
          <w:rFonts w:hint="eastAsia"/>
        </w:rPr>
        <w:t>’</w:t>
      </w:r>
      <w:r w:rsidRPr="00A46CF0">
        <w:rPr>
          <w:rStyle w:val="StyleUnderline"/>
          <w:rFonts w:hint="eastAsia"/>
        </w:rPr>
        <w:t>s first colony of the eventual thirteen colonies that became the United States took place in 1619</w:t>
      </w:r>
      <w:r w:rsidRPr="00A46CF0">
        <w:rPr>
          <w:rFonts w:hint="eastAsia"/>
          <w:sz w:val="16"/>
        </w:rPr>
        <w:t xml:space="preserve">, when twenty bonded Africans arrived in Virginia. Most of the labor being used in the first decade of the colony was made up of British and other Europeans who had indentured themselves for varying lengths of time, but African slavery was different. As Howard Zinn points out, </w:t>
      </w:r>
      <w:r w:rsidRPr="00A46CF0">
        <w:rPr>
          <w:rFonts w:hint="eastAsia"/>
          <w:sz w:val="16"/>
        </w:rPr>
        <w:t>“</w:t>
      </w:r>
      <w:r w:rsidRPr="00A46CF0">
        <w:rPr>
          <w:rFonts w:hint="eastAsia"/>
          <w:sz w:val="16"/>
        </w:rPr>
        <w:t xml:space="preserve">Some historians think those first blacks in Virginia were considered as servants, like the white indentured servants brought from Europe. But the strong probability is that, even if they were listed as </w:t>
      </w:r>
      <w:r w:rsidRPr="00A46CF0">
        <w:rPr>
          <w:rFonts w:hint="eastAsia"/>
          <w:sz w:val="16"/>
        </w:rPr>
        <w:t>‘</w:t>
      </w:r>
      <w:r w:rsidRPr="00A46CF0">
        <w:rPr>
          <w:rFonts w:hint="eastAsia"/>
          <w:sz w:val="16"/>
        </w:rPr>
        <w:t>servants</w:t>
      </w:r>
      <w:r w:rsidRPr="00A46CF0">
        <w:rPr>
          <w:rFonts w:hint="eastAsia"/>
          <w:sz w:val="16"/>
        </w:rPr>
        <w:t>’</w:t>
      </w:r>
      <w:r w:rsidRPr="00A46CF0">
        <w:rPr>
          <w:rFonts w:hint="eastAsia"/>
          <w:sz w:val="16"/>
        </w:rPr>
        <w:t xml:space="preserve"> (a more familiar category to the English), they were viewed as being different from white servants, were treated differently, and in fact were slaves.</w:t>
      </w:r>
      <w:r w:rsidRPr="00A46CF0">
        <w:rPr>
          <w:sz w:val="16"/>
        </w:rPr>
        <w:t xml:space="preserve"> </w:t>
      </w:r>
    </w:p>
    <w:p w14:paraId="598B5A21" w14:textId="77777777" w:rsidR="007030AD" w:rsidRDefault="007030AD" w:rsidP="007030AD">
      <w:pPr>
        <w:rPr>
          <w:sz w:val="16"/>
        </w:rPr>
      </w:pPr>
    </w:p>
    <w:p w14:paraId="520D9CFF" w14:textId="77777777" w:rsidR="007030AD" w:rsidRDefault="007030AD" w:rsidP="007030AD">
      <w:pPr>
        <w:pStyle w:val="Heading4"/>
      </w:pPr>
      <w:r>
        <w:rPr>
          <w:rFonts w:hint="eastAsia"/>
        </w:rPr>
        <w:t>“</w:t>
      </w:r>
      <w:r>
        <w:t>SAVAGE WAR</w:t>
      </w:r>
      <w:r>
        <w:rPr>
          <w:rFonts w:hint="eastAsia"/>
        </w:rPr>
        <w:t>”</w:t>
      </w:r>
      <w:r>
        <w:t xml:space="preserve"> and the History of colonial violence inrelation to guns+ US military tactics</w:t>
      </w:r>
    </w:p>
    <w:p w14:paraId="6F4CC9E3" w14:textId="77777777" w:rsidR="007030AD" w:rsidRPr="00A46CF0" w:rsidRDefault="007030AD" w:rsidP="007030AD">
      <w:pPr>
        <w:rPr>
          <w:rStyle w:val="Style13ptBold"/>
        </w:rPr>
      </w:pPr>
      <w:r w:rsidRPr="00A46CF0">
        <w:rPr>
          <w:rStyle w:val="Style13ptBold"/>
        </w:rPr>
        <w:t>Dunbar-Ortiz 18</w:t>
      </w:r>
    </w:p>
    <w:p w14:paraId="6FE9EED7" w14:textId="77777777" w:rsidR="007030AD" w:rsidRDefault="007030AD" w:rsidP="007030AD">
      <w:r w:rsidRPr="00FB26C1">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FB26C1">
        <w:rPr>
          <w:rFonts w:hint="eastAsia"/>
        </w:rPr>
        <w:t>Loaded: A Disarming History of the Second Amendment</w:t>
      </w:r>
      <w:r w:rsidRPr="00FB26C1">
        <w:t>, DMW)</w:t>
      </w:r>
    </w:p>
    <w:p w14:paraId="7C7CA52A" w14:textId="77777777" w:rsidR="007030AD" w:rsidRPr="00A46CF0" w:rsidRDefault="007030AD" w:rsidP="007030AD">
      <w:pPr>
        <w:rPr>
          <w:rStyle w:val="StyleUnderline"/>
        </w:rPr>
      </w:pPr>
      <w:r w:rsidRPr="00A46CF0">
        <w:rPr>
          <w:rStyle w:val="StyleUnderline"/>
        </w:rPr>
        <w:t xml:space="preserve">The violence of settler colonialism stems from the use of </w:t>
      </w:r>
      <w:r w:rsidRPr="00A46CF0">
        <w:rPr>
          <w:rStyle w:val="StyleUnderline"/>
          <w:rFonts w:hint="eastAsia"/>
        </w:rPr>
        <w:t>“</w:t>
      </w:r>
      <w:r w:rsidRPr="00A46CF0">
        <w:rPr>
          <w:rStyle w:val="StyleUnderline"/>
        </w:rPr>
        <w:t>savage war</w:t>
      </w:r>
      <w:r w:rsidRPr="00A46CF0">
        <w:rPr>
          <w:rStyle w:val="StyleUnderline"/>
          <w:rFonts w:hint="eastAsia"/>
        </w:rPr>
        <w:t>”</w:t>
      </w:r>
      <w:r w:rsidRPr="00A46CF0">
        <w:rPr>
          <w:rStyle w:val="StyleUnderline"/>
        </w:rPr>
        <w:t xml:space="preserve"> and is related to the militias of the Second Amendment</w:t>
      </w:r>
      <w:r w:rsidRPr="00A46CF0">
        <w:rPr>
          <w:sz w:val="16"/>
        </w:rPr>
        <w:t xml:space="preserve">. </w:t>
      </w:r>
      <w:r w:rsidRPr="00A46CF0">
        <w:rPr>
          <w:rFonts w:hint="eastAsia"/>
          <w:sz w:val="16"/>
        </w:rPr>
        <w:t>“</w:t>
      </w:r>
      <w:r w:rsidRPr="00A46CF0">
        <w:rPr>
          <w:rStyle w:val="Emphasis"/>
        </w:rPr>
        <w:t>Savage war</w:t>
      </w:r>
      <w:r w:rsidRPr="00A46CF0">
        <w:rPr>
          <w:rFonts w:hint="eastAsia"/>
          <w:sz w:val="16"/>
        </w:rPr>
        <w:t>”</w:t>
      </w:r>
      <w:r w:rsidRPr="00A46CF0">
        <w:rPr>
          <w:rFonts w:hint="cs"/>
          <w:sz w:val="16"/>
        </w:rPr>
        <w:t>—</w:t>
      </w:r>
      <w:r w:rsidRPr="00A46CF0">
        <w:rPr>
          <w:sz w:val="16"/>
        </w:rPr>
        <w:t>also called petite guerre in military annals, and Anglo-America</w:t>
      </w:r>
      <w:r w:rsidRPr="00A46CF0">
        <w:rPr>
          <w:rFonts w:hint="eastAsia"/>
          <w:sz w:val="16"/>
        </w:rPr>
        <w:t>’</w:t>
      </w:r>
      <w:r w:rsidRPr="00A46CF0">
        <w:rPr>
          <w:sz w:val="16"/>
        </w:rPr>
        <w:t xml:space="preserve">s </w:t>
      </w:r>
      <w:r w:rsidRPr="00A46CF0">
        <w:rPr>
          <w:rFonts w:hint="eastAsia"/>
          <w:sz w:val="16"/>
        </w:rPr>
        <w:t>“</w:t>
      </w:r>
      <w:r w:rsidRPr="00A46CF0">
        <w:rPr>
          <w:sz w:val="16"/>
        </w:rPr>
        <w:t>first way of war</w:t>
      </w:r>
      <w:r w:rsidRPr="00A46CF0">
        <w:rPr>
          <w:rFonts w:hint="eastAsia"/>
          <w:sz w:val="16"/>
        </w:rPr>
        <w:t>”</w:t>
      </w:r>
      <w:r w:rsidRPr="00A46CF0">
        <w:rPr>
          <w:sz w:val="16"/>
        </w:rPr>
        <w:t xml:space="preserve"> by military historian John Grenier</w:t>
      </w:r>
      <w:r w:rsidRPr="00A46CF0">
        <w:rPr>
          <w:rFonts w:hint="cs"/>
          <w:sz w:val="16"/>
        </w:rPr>
        <w:t>—</w:t>
      </w:r>
      <w:r w:rsidRPr="00A46CF0">
        <w:rPr>
          <w:sz w:val="16"/>
        </w:rPr>
        <w:t xml:space="preserve">dates to the British colonial period and </w:t>
      </w:r>
      <w:r w:rsidRPr="00A46CF0">
        <w:rPr>
          <w:rStyle w:val="StyleUnderline"/>
        </w:rPr>
        <w:t xml:space="preserve">is </w:t>
      </w:r>
      <w:r w:rsidRPr="00A46CF0">
        <w:rPr>
          <w:rStyle w:val="StyleUnderline"/>
          <w:rFonts w:hint="eastAsia"/>
        </w:rPr>
        <w:t xml:space="preserve">described as a combination of </w:t>
      </w:r>
      <w:r w:rsidRPr="00A46CF0">
        <w:rPr>
          <w:rStyle w:val="StyleUnderline"/>
          <w:rFonts w:hint="eastAsia"/>
        </w:rPr>
        <w:t>“</w:t>
      </w:r>
      <w:r w:rsidRPr="00A46CF0">
        <w:rPr>
          <w:rStyle w:val="StyleUnderline"/>
          <w:rFonts w:hint="eastAsia"/>
        </w:rPr>
        <w:t>unlimited war and irregular war,</w:t>
      </w:r>
      <w:r w:rsidRPr="00A46CF0">
        <w:rPr>
          <w:rStyle w:val="StyleUnderline"/>
          <w:rFonts w:hint="eastAsia"/>
        </w:rPr>
        <w:t>”</w:t>
      </w:r>
      <w:r w:rsidRPr="00A46CF0">
        <w:rPr>
          <w:rStyle w:val="StyleUnderline"/>
          <w:rFonts w:hint="eastAsia"/>
        </w:rPr>
        <w:t xml:space="preserve"> and a military tradition </w:t>
      </w:r>
      <w:r w:rsidRPr="00A46CF0">
        <w:rPr>
          <w:rStyle w:val="StyleUnderline"/>
          <w:rFonts w:hint="eastAsia"/>
        </w:rPr>
        <w:t>“</w:t>
      </w:r>
      <w:r w:rsidRPr="00A46CF0">
        <w:rPr>
          <w:rStyle w:val="StyleUnderline"/>
          <w:rFonts w:hint="eastAsia"/>
        </w:rPr>
        <w:t>that accepted, legitimized, and encouraged attacks upon and the destruction of noncombatants, villages and agricultural resources . . . in shockingly violent campaigns to achieve their goals of conquest</w:t>
      </w:r>
      <w:r w:rsidRPr="00A46CF0">
        <w:rPr>
          <w:rFonts w:hint="eastAsia"/>
          <w:sz w:val="16"/>
        </w:rPr>
        <w:t>.2</w:t>
      </w:r>
      <w:r w:rsidRPr="00A46CF0">
        <w:rPr>
          <w:sz w:val="16"/>
        </w:rPr>
        <w:t xml:space="preserve"> </w:t>
      </w:r>
      <w:r w:rsidRPr="00A46CF0">
        <w:rPr>
          <w:rFonts w:hint="eastAsia"/>
          <w:sz w:val="16"/>
        </w:rPr>
        <w:t xml:space="preserve">When </w:t>
      </w:r>
      <w:r w:rsidRPr="00A46CF0">
        <w:rPr>
          <w:rStyle w:val="StyleUnderline"/>
          <w:rFonts w:hint="eastAsia"/>
        </w:rPr>
        <w:t>compared to other countries that carried out colonial conquests</w:t>
      </w:r>
      <w:r w:rsidRPr="00A46CF0">
        <w:rPr>
          <w:rFonts w:hint="eastAsia"/>
          <w:sz w:val="16"/>
        </w:rPr>
        <w:t xml:space="preserve"> in Africa, Asia, the Caribbean, and South America, the United States was not exceptional in the sheer amount of violence it imposed to achieve sovereignty over the territories it appropriated. The British colonizations of Canada, Australia, and New Zealand were equally genocidal. Extreme violence, particularly against unarmed families and communities, was an inherent aspect of European colonialism, always with genocidal possibilities, and often with genocidal results.</w:t>
      </w:r>
      <w:r w:rsidRPr="00A46CF0">
        <w:rPr>
          <w:sz w:val="16"/>
        </w:rPr>
        <w:t xml:space="preserve"> </w:t>
      </w:r>
      <w:r w:rsidRPr="00A46CF0">
        <w:rPr>
          <w:rFonts w:hint="eastAsia"/>
          <w:sz w:val="16"/>
        </w:rPr>
        <w:t>“</w:t>
      </w:r>
      <w:r w:rsidRPr="00A46CF0">
        <w:rPr>
          <w:rStyle w:val="StyleUnderline"/>
          <w:rFonts w:hint="eastAsia"/>
        </w:rPr>
        <w:t>What distinguishes the U.S. experience is not the amount or type of violence involved, but rather the historical narratives attached to that violence and their political uses</w:t>
      </w:r>
      <w:r w:rsidRPr="00A46CF0">
        <w:rPr>
          <w:rFonts w:hint="eastAsia"/>
          <w:sz w:val="16"/>
        </w:rPr>
        <w:t xml:space="preserve">, even today. From the first settlement, </w:t>
      </w:r>
      <w:r w:rsidRPr="00A46CF0">
        <w:rPr>
          <w:rStyle w:val="StyleUnderline"/>
          <w:rFonts w:hint="eastAsia"/>
        </w:rPr>
        <w:t xml:space="preserve">appropriating land from its stewards became a racialized war, </w:t>
      </w:r>
      <w:r w:rsidRPr="00A46CF0">
        <w:rPr>
          <w:rStyle w:val="StyleUnderline"/>
          <w:rFonts w:hint="eastAsia"/>
        </w:rPr>
        <w:t>“</w:t>
      </w:r>
      <w:r w:rsidRPr="00A46CF0">
        <w:rPr>
          <w:rStyle w:val="StyleUnderline"/>
          <w:rFonts w:hint="eastAsia"/>
        </w:rPr>
        <w:t>civilization</w:t>
      </w:r>
      <w:r w:rsidRPr="00A46CF0">
        <w:rPr>
          <w:rStyle w:val="StyleUnderline"/>
          <w:rFonts w:hint="eastAsia"/>
        </w:rPr>
        <w:t>”</w:t>
      </w:r>
      <w:r w:rsidRPr="00A46CF0">
        <w:rPr>
          <w:rStyle w:val="StyleUnderline"/>
          <w:rFonts w:hint="eastAsia"/>
        </w:rPr>
        <w:t xml:space="preserve"> against </w:t>
      </w:r>
      <w:r w:rsidRPr="00A46CF0">
        <w:rPr>
          <w:rStyle w:val="StyleUnderline"/>
          <w:rFonts w:hint="eastAsia"/>
        </w:rPr>
        <w:t>“</w:t>
      </w:r>
      <w:r w:rsidRPr="00A46CF0">
        <w:rPr>
          <w:rStyle w:val="StyleUnderline"/>
          <w:rFonts w:hint="eastAsia"/>
        </w:rPr>
        <w:t>savagery,</w:t>
      </w:r>
      <w:r w:rsidRPr="00A46CF0">
        <w:rPr>
          <w:rStyle w:val="StyleUnderline"/>
          <w:rFonts w:hint="eastAsia"/>
        </w:rPr>
        <w:t>”</w:t>
      </w:r>
      <w:r w:rsidRPr="00A46CF0">
        <w:rPr>
          <w:rStyle w:val="StyleUnderline"/>
          <w:rFonts w:hint="eastAsia"/>
        </w:rPr>
        <w:t xml:space="preserve"> and thereby was inherently genocidal</w:t>
      </w:r>
      <w:r w:rsidRPr="00A46CF0">
        <w:rPr>
          <w:rFonts w:hint="eastAsia"/>
          <w:sz w:val="16"/>
        </w:rPr>
        <w:t xml:space="preserve">. In the words of historian Richard Slotkin, </w:t>
      </w:r>
      <w:r w:rsidRPr="00A46CF0">
        <w:rPr>
          <w:rStyle w:val="StyleUnderline"/>
          <w:rFonts w:hint="eastAsia"/>
        </w:rPr>
        <w:t>“‘</w:t>
      </w:r>
      <w:r w:rsidRPr="00A46CF0">
        <w:rPr>
          <w:rStyle w:val="StyleUnderline"/>
          <w:rFonts w:hint="eastAsia"/>
        </w:rPr>
        <w:t>Savage war</w:t>
      </w:r>
      <w:r w:rsidRPr="00A46CF0">
        <w:rPr>
          <w:rStyle w:val="StyleUnderline"/>
          <w:rFonts w:hint="eastAsia"/>
        </w:rPr>
        <w:t>’</w:t>
      </w:r>
      <w:r w:rsidRPr="00A46CF0">
        <w:rPr>
          <w:rStyle w:val="StyleUnderline"/>
          <w:rFonts w:hint="eastAsia"/>
        </w:rPr>
        <w:t xml:space="preserve"> was distinguished from </w:t>
      </w:r>
      <w:r w:rsidRPr="00A46CF0">
        <w:rPr>
          <w:rStyle w:val="StyleUnderline"/>
          <w:rFonts w:hint="eastAsia"/>
        </w:rPr>
        <w:t>‘</w:t>
      </w:r>
      <w:r w:rsidRPr="00A46CF0">
        <w:rPr>
          <w:rStyle w:val="StyleUnderline"/>
          <w:rFonts w:hint="eastAsia"/>
        </w:rPr>
        <w:t>civilized warfare</w:t>
      </w:r>
      <w:r w:rsidRPr="00A46CF0">
        <w:rPr>
          <w:rStyle w:val="StyleUnderline"/>
          <w:rFonts w:hint="eastAsia"/>
        </w:rPr>
        <w:t>’</w:t>
      </w:r>
      <w:r w:rsidRPr="00A46CF0">
        <w:rPr>
          <w:rStyle w:val="StyleUnderline"/>
          <w:rFonts w:hint="eastAsia"/>
        </w:rPr>
        <w:t xml:space="preserve"> in its lack of limitations on the extent of violence, and of laws for its application. The doctrine of </w:t>
      </w:r>
      <w:r w:rsidRPr="00A46CF0">
        <w:rPr>
          <w:rStyle w:val="StyleUnderline"/>
          <w:rFonts w:hint="eastAsia"/>
        </w:rPr>
        <w:t>‘</w:t>
      </w:r>
      <w:r w:rsidRPr="00A46CF0">
        <w:rPr>
          <w:rStyle w:val="StyleUnderline"/>
          <w:rFonts w:hint="eastAsia"/>
        </w:rPr>
        <w:t>savage war</w:t>
      </w:r>
      <w:r w:rsidRPr="00A46CF0">
        <w:rPr>
          <w:rStyle w:val="StyleUnderline"/>
          <w:rFonts w:hint="eastAsia"/>
        </w:rPr>
        <w:t>’</w:t>
      </w:r>
      <w:r w:rsidRPr="00A46CF0">
        <w:rPr>
          <w:rStyle w:val="StyleUnderline"/>
          <w:rFonts w:hint="eastAsia"/>
        </w:rPr>
        <w:t xml:space="preserve"> depended on the belief that certain races are inherently disposed to cruel and atrocious violence</w:t>
      </w:r>
      <w:r w:rsidRPr="00A46CF0">
        <w:rPr>
          <w:rFonts w:hint="eastAsia"/>
          <w:sz w:val="16"/>
        </w:rPr>
        <w:t>. Similar assumptions had often operated in the wars of Christian or crusading states against the Muslims in Europe and the Holy Land, and massacre had often enough accompanied such wars.</w:t>
      </w:r>
      <w:r w:rsidRPr="00A46CF0">
        <w:rPr>
          <w:rFonts w:hint="eastAsia"/>
          <w:sz w:val="16"/>
        </w:rPr>
        <w:t>”</w:t>
      </w:r>
      <w:r w:rsidRPr="00A46CF0">
        <w:rPr>
          <w:rFonts w:hint="eastAsia"/>
          <w:sz w:val="16"/>
        </w:rPr>
        <w:t>3</w:t>
      </w:r>
      <w:r w:rsidRPr="00A46CF0">
        <w:rPr>
          <w:rFonts w:hint="eastAsia"/>
          <w:sz w:val="16"/>
        </w:rPr>
        <w:t>”</w:t>
      </w:r>
      <w:r w:rsidRPr="00A46CF0">
        <w:rPr>
          <w:sz w:val="16"/>
        </w:rPr>
        <w:t xml:space="preserve"> </w:t>
      </w:r>
      <w:r w:rsidRPr="00A46CF0">
        <w:rPr>
          <w:rFonts w:hint="eastAsia"/>
          <w:sz w:val="16"/>
        </w:rPr>
        <w:t>“</w:t>
      </w:r>
      <w:r w:rsidRPr="00A46CF0">
        <w:rPr>
          <w:rFonts w:hint="eastAsia"/>
          <w:sz w:val="16"/>
        </w:rPr>
        <w:t>Military historian John Grenier offers an indispensable analysis of the white colonists</w:t>
      </w:r>
      <w:r w:rsidRPr="00A46CF0">
        <w:rPr>
          <w:rFonts w:hint="eastAsia"/>
          <w:sz w:val="16"/>
        </w:rPr>
        <w:t>’</w:t>
      </w:r>
      <w:r w:rsidRPr="00A46CF0">
        <w:rPr>
          <w:rFonts w:hint="eastAsia"/>
          <w:sz w:val="16"/>
        </w:rPr>
        <w:t xml:space="preserve"> warfare against the Indigenous peoples of North America. </w:t>
      </w:r>
      <w:r w:rsidRPr="00A46CF0">
        <w:rPr>
          <w:rStyle w:val="StyleUnderline"/>
          <w:rFonts w:hint="eastAsia"/>
        </w:rPr>
        <w:t>The way of war largely devised and enacted by settlers formed the basis for the founding ideology and colonialist military strategy of the independent United States, and this approach to war is still being practiced almost as a reflex in the twenty-first century.</w:t>
      </w:r>
      <w:r w:rsidRPr="00A46CF0">
        <w:rPr>
          <w:rFonts w:hint="eastAsia"/>
          <w:sz w:val="16"/>
        </w:rPr>
        <w:t>4</w:t>
      </w:r>
      <w:r w:rsidRPr="00A46CF0">
        <w:rPr>
          <w:sz w:val="16"/>
        </w:rPr>
        <w:t xml:space="preserve"> Grenier explains that he began his study after September 11, 2001, </w:t>
      </w:r>
      <w:r w:rsidRPr="00A46CF0">
        <w:rPr>
          <w:rStyle w:val="StyleUnderline"/>
        </w:rPr>
        <w:t>in the wake of the U.S. reversion to irregular warfare</w:t>
      </w:r>
      <w:r w:rsidRPr="00A46CF0">
        <w:rPr>
          <w:rStyle w:val="StyleUnderline"/>
          <w:rFonts w:hint="cs"/>
        </w:rPr>
        <w:t>—</w:t>
      </w:r>
      <w:r w:rsidRPr="00A46CF0">
        <w:rPr>
          <w:rStyle w:val="StyleUnderline"/>
        </w:rPr>
        <w:t>savage warfare</w:t>
      </w:r>
      <w:r w:rsidRPr="00A46CF0">
        <w:rPr>
          <w:rStyle w:val="StyleUnderline"/>
          <w:rFonts w:hint="cs"/>
        </w:rPr>
        <w:t>—</w:t>
      </w:r>
      <w:r w:rsidRPr="00A46CF0">
        <w:rPr>
          <w:rStyle w:val="StyleUnderline"/>
        </w:rPr>
        <w:t>in Afghanistan, then in Iraq</w:t>
      </w:r>
      <w:r w:rsidRPr="00A46CF0">
        <w:rPr>
          <w:sz w:val="16"/>
        </w:rPr>
        <w:t xml:space="preserve">, his goal </w:t>
      </w:r>
      <w:r w:rsidRPr="00A46CF0">
        <w:rPr>
          <w:rStyle w:val="StyleUnderline"/>
        </w:rPr>
        <w:t>to trace the historical roots of U.S. use of unlimited war as an attempt to dest</w:t>
      </w:r>
      <w:r w:rsidRPr="00A46CF0">
        <w:rPr>
          <w:rStyle w:val="StyleUnderline"/>
          <w:rFonts w:hint="eastAsia"/>
        </w:rPr>
        <w:t>roy the collective will of enemy people, or their capacity to resist, employing any means necessary but mainly by attacking civilians and their support systems,</w:t>
      </w:r>
      <w:r w:rsidRPr="00A46CF0">
        <w:rPr>
          <w:rFonts w:hint="eastAsia"/>
          <w:sz w:val="16"/>
        </w:rPr>
        <w:t xml:space="preserve"> such as their food supply. Today called </w:t>
      </w:r>
      <w:r w:rsidRPr="00A46CF0">
        <w:rPr>
          <w:rFonts w:hint="eastAsia"/>
          <w:sz w:val="16"/>
        </w:rPr>
        <w:t>“</w:t>
      </w:r>
      <w:r w:rsidRPr="00A46CF0">
        <w:rPr>
          <w:rStyle w:val="StyleUnderline"/>
          <w:rFonts w:hint="eastAsia"/>
        </w:rPr>
        <w:t>special operations</w:t>
      </w:r>
      <w:r w:rsidRPr="00A46CF0">
        <w:rPr>
          <w:rStyle w:val="StyleUnderline"/>
          <w:rFonts w:hint="eastAsia"/>
        </w:rPr>
        <w:t>”</w:t>
      </w:r>
      <w:r w:rsidRPr="00A46CF0">
        <w:rPr>
          <w:rStyle w:val="StyleUnderline"/>
          <w:rFonts w:hint="eastAsia"/>
        </w:rPr>
        <w:t xml:space="preserve"> or </w:t>
      </w:r>
      <w:r w:rsidRPr="00A46CF0">
        <w:rPr>
          <w:rStyle w:val="StyleUnderline"/>
          <w:rFonts w:hint="eastAsia"/>
        </w:rPr>
        <w:t>“</w:t>
      </w:r>
      <w:r w:rsidRPr="00A46CF0">
        <w:rPr>
          <w:rStyle w:val="StyleUnderline"/>
          <w:rFonts w:hint="eastAsia"/>
        </w:rPr>
        <w:t>low-intensity conflict</w:t>
      </w:r>
      <w:r w:rsidRPr="00A46CF0">
        <w:rPr>
          <w:rFonts w:hint="eastAsia"/>
          <w:sz w:val="16"/>
        </w:rPr>
        <w:t>,</w:t>
      </w:r>
      <w:r w:rsidRPr="00A46CF0">
        <w:rPr>
          <w:rFonts w:hint="eastAsia"/>
          <w:sz w:val="16"/>
        </w:rPr>
        <w:t>”</w:t>
      </w:r>
      <w:r w:rsidRPr="00A46CF0">
        <w:rPr>
          <w:rFonts w:hint="eastAsia"/>
          <w:sz w:val="16"/>
        </w:rPr>
        <w:t xml:space="preserve"> that kind of warfare </w:t>
      </w:r>
      <w:r w:rsidRPr="00A46CF0">
        <w:rPr>
          <w:rStyle w:val="StyleUnderline"/>
          <w:rFonts w:hint="eastAsia"/>
        </w:rPr>
        <w:t>was first used against Indigenous communities by colonial militias in the first British colonies of Virginia and Massachusetts</w:t>
      </w:r>
      <w:r w:rsidRPr="00A46CF0">
        <w:rPr>
          <w:rFonts w:hint="eastAsia"/>
          <w:sz w:val="16"/>
        </w:rPr>
        <w:t xml:space="preserve">. </w:t>
      </w:r>
      <w:r w:rsidRPr="00A46CF0">
        <w:rPr>
          <w:rStyle w:val="StyleUnderline"/>
          <w:rFonts w:hint="eastAsia"/>
        </w:rPr>
        <w:t>Those irregular forces</w:t>
      </w:r>
      <w:r w:rsidRPr="00A46CF0">
        <w:rPr>
          <w:rFonts w:hint="eastAsia"/>
          <w:sz w:val="16"/>
        </w:rPr>
        <w:t xml:space="preserve">, made up of landed settlers, </w:t>
      </w:r>
      <w:r w:rsidRPr="00A46CF0">
        <w:rPr>
          <w:rStyle w:val="StyleUnderline"/>
          <w:rFonts w:hint="eastAsia"/>
        </w:rPr>
        <w:t xml:space="preserve">sought to disrupt every aspect of resistance as well as to obtain intelligence through scouting and taking prisoners. </w:t>
      </w:r>
      <w:r w:rsidRPr="00A46CF0">
        <w:rPr>
          <w:rStyle w:val="StyleUnderline"/>
        </w:rPr>
        <w:t>They did so by destroying Indigenous villages and fields and intimidating and slaughtering unarmed women, children, and elders</w:t>
      </w:r>
      <w:r w:rsidRPr="00A46CF0">
        <w:rPr>
          <w:sz w:val="16"/>
        </w:rPr>
        <w:t xml:space="preserve">.5 </w:t>
      </w:r>
      <w:r w:rsidRPr="00A46CF0">
        <w:rPr>
          <w:rStyle w:val="StyleUnderline"/>
        </w:rPr>
        <w:t>These voluntary fighting crews</w:t>
      </w:r>
      <w:r w:rsidRPr="00A46CF0">
        <w:rPr>
          <w:sz w:val="16"/>
        </w:rPr>
        <w:t xml:space="preserve"> made up of individual civilians</w:t>
      </w:r>
      <w:r w:rsidRPr="00A46CF0">
        <w:rPr>
          <w:rFonts w:hint="cs"/>
          <w:sz w:val="16"/>
        </w:rPr>
        <w:t>—</w:t>
      </w:r>
      <w:r w:rsidRPr="00A46CF0">
        <w:rPr>
          <w:rFonts w:hint="eastAsia"/>
          <w:sz w:val="16"/>
        </w:rPr>
        <w:t>“</w:t>
      </w:r>
      <w:r w:rsidRPr="00A46CF0">
        <w:rPr>
          <w:sz w:val="16"/>
        </w:rPr>
        <w:t>rangers</w:t>
      </w:r>
      <w:r w:rsidRPr="00A46CF0">
        <w:rPr>
          <w:rFonts w:hint="eastAsia"/>
          <w:sz w:val="16"/>
        </w:rPr>
        <w:t>”</w:t>
      </w:r>
      <w:r w:rsidRPr="00A46CF0">
        <w:rPr>
          <w:rFonts w:hint="cs"/>
          <w:sz w:val="16"/>
        </w:rPr>
        <w:t>—</w:t>
      </w:r>
      <w:r w:rsidRPr="00A46CF0">
        <w:rPr>
          <w:rStyle w:val="StyleUnderline"/>
        </w:rPr>
        <w:t>are the groups referenced as militias</w:t>
      </w:r>
      <w:r w:rsidRPr="00A46CF0">
        <w:rPr>
          <w:sz w:val="16"/>
        </w:rPr>
        <w:t>, as they came t</w:t>
      </w:r>
      <w:r w:rsidRPr="00A46CF0">
        <w:rPr>
          <w:rFonts w:hint="eastAsia"/>
          <w:sz w:val="16"/>
        </w:rPr>
        <w:t xml:space="preserve">o be called, </w:t>
      </w:r>
      <w:r w:rsidRPr="00A46CF0">
        <w:rPr>
          <w:rStyle w:val="StyleUnderline"/>
          <w:rFonts w:hint="eastAsia"/>
        </w:rPr>
        <w:t>in the Second Amendment.</w:t>
      </w:r>
    </w:p>
    <w:p w14:paraId="54D92E39" w14:textId="77777777" w:rsidR="007030AD" w:rsidRDefault="007030AD" w:rsidP="007030AD">
      <w:pPr>
        <w:rPr>
          <w:rStyle w:val="StyleUnderline"/>
        </w:rPr>
      </w:pPr>
    </w:p>
    <w:p w14:paraId="2ACF2530" w14:textId="77777777" w:rsidR="007030AD" w:rsidRPr="00CF60FF" w:rsidRDefault="007030AD" w:rsidP="007030AD">
      <w:pPr>
        <w:pStyle w:val="Heading4"/>
        <w:rPr>
          <w:rStyle w:val="StyleUnderline"/>
          <w:u w:val="none"/>
        </w:rPr>
      </w:pPr>
      <w:r w:rsidRPr="00CF60FF">
        <w:rPr>
          <w:rStyle w:val="StyleUnderline"/>
          <w:u w:val="none"/>
        </w:rPr>
        <w:t>US M</w:t>
      </w:r>
      <w:r w:rsidRPr="00CF60FF">
        <w:rPr>
          <w:rStyle w:val="StyleUnderline"/>
          <w:rFonts w:hint="eastAsia"/>
          <w:u w:val="none"/>
        </w:rPr>
        <w:t>i</w:t>
      </w:r>
      <w:r w:rsidRPr="00CF60FF">
        <w:rPr>
          <w:rStyle w:val="StyleUnderline"/>
          <w:u w:val="none"/>
        </w:rPr>
        <w:t xml:space="preserve">litary tactics </w:t>
      </w:r>
      <w:r>
        <w:rPr>
          <w:rStyle w:val="StyleUnderline"/>
          <w:u w:val="none"/>
        </w:rPr>
        <w:t>are</w:t>
      </w:r>
      <w:r w:rsidRPr="00CF60FF">
        <w:rPr>
          <w:rStyle w:val="StyleUnderline"/>
          <w:u w:val="none"/>
        </w:rPr>
        <w:t xml:space="preserve"> colonialist</w:t>
      </w:r>
    </w:p>
    <w:p w14:paraId="67D26C2A" w14:textId="77777777" w:rsidR="007030AD" w:rsidRPr="00A46CF0" w:rsidRDefault="007030AD" w:rsidP="007030AD">
      <w:pPr>
        <w:rPr>
          <w:rStyle w:val="Style13ptBold"/>
        </w:rPr>
      </w:pPr>
      <w:r w:rsidRPr="00A46CF0">
        <w:rPr>
          <w:rStyle w:val="Style13ptBold"/>
        </w:rPr>
        <w:t>Dunbar-Ortiz 18</w:t>
      </w:r>
    </w:p>
    <w:p w14:paraId="0E8C7D46" w14:textId="77777777" w:rsidR="007030AD" w:rsidRDefault="007030AD" w:rsidP="007030AD">
      <w:r w:rsidRPr="00FB26C1">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FB26C1">
        <w:rPr>
          <w:rFonts w:hint="eastAsia"/>
        </w:rPr>
        <w:t>Loaded: A Disarming History of the Second Amendment</w:t>
      </w:r>
      <w:r w:rsidRPr="00FB26C1">
        <w:t>, DMW)</w:t>
      </w:r>
    </w:p>
    <w:p w14:paraId="3EAE9D21" w14:textId="77777777" w:rsidR="007030AD" w:rsidRPr="00CF60FF" w:rsidRDefault="007030AD" w:rsidP="007030AD">
      <w:pPr>
        <w:rPr>
          <w:rStyle w:val="StyleUnderline"/>
          <w:sz w:val="16"/>
          <w:u w:val="none"/>
        </w:rPr>
      </w:pPr>
      <w:r w:rsidRPr="00CF60FF">
        <w:rPr>
          <w:rStyle w:val="StyleUnderline"/>
          <w:rFonts w:hint="eastAsia"/>
        </w:rPr>
        <w:t>Successive generations of Americans</w:t>
      </w:r>
      <w:r w:rsidRPr="00CF60FF">
        <w:rPr>
          <w:rStyle w:val="StyleUnderline"/>
          <w:rFonts w:hint="eastAsia"/>
          <w:sz w:val="16"/>
          <w:u w:val="none"/>
        </w:rPr>
        <w:t xml:space="preserve">, both soldiers and civilians, </w:t>
      </w:r>
      <w:r w:rsidRPr="00CF60FF">
        <w:rPr>
          <w:rStyle w:val="StyleUnderline"/>
          <w:rFonts w:hint="eastAsia"/>
        </w:rPr>
        <w:t>made the killing of Indian men, women, and children a defining element of their first military tradition and</w:t>
      </w:r>
      <w:r w:rsidRPr="00CF60FF">
        <w:rPr>
          <w:rStyle w:val="StyleUnderline"/>
          <w:rFonts w:hint="eastAsia"/>
          <w:sz w:val="16"/>
          <w:u w:val="none"/>
        </w:rPr>
        <w:t xml:space="preserve"> thereby </w:t>
      </w:r>
      <w:r w:rsidRPr="00CF60FF">
        <w:rPr>
          <w:rStyle w:val="StyleUnderline"/>
          <w:rFonts w:hint="eastAsia"/>
        </w:rPr>
        <w:t>part of a shared American identity</w:t>
      </w:r>
      <w:r w:rsidRPr="00CF60FF">
        <w:rPr>
          <w:rStyle w:val="StyleUnderline"/>
          <w:rFonts w:hint="eastAsia"/>
          <w:sz w:val="16"/>
          <w:u w:val="none"/>
        </w:rPr>
        <w:t xml:space="preserve">. Indeed, only after seventeenth- and early eighteenth-century </w:t>
      </w:r>
      <w:r w:rsidRPr="00CF60FF">
        <w:rPr>
          <w:rStyle w:val="StyleUnderline"/>
          <w:rFonts w:hint="eastAsia"/>
        </w:rPr>
        <w:t xml:space="preserve">Americans made the first way of war a key to being a white American could later generations of </w:t>
      </w:r>
      <w:r w:rsidRPr="00CF60FF">
        <w:rPr>
          <w:rStyle w:val="StyleUnderline"/>
          <w:rFonts w:hint="eastAsia"/>
        </w:rPr>
        <w:t>“</w:t>
      </w:r>
      <w:r w:rsidRPr="00CF60FF">
        <w:rPr>
          <w:rStyle w:val="StyleUnderline"/>
          <w:rFonts w:hint="eastAsia"/>
        </w:rPr>
        <w:t>Indian haters,</w:t>
      </w:r>
      <w:r w:rsidRPr="00CF60FF">
        <w:rPr>
          <w:rStyle w:val="StyleUnderline"/>
          <w:rFonts w:hint="eastAsia"/>
        </w:rPr>
        <w:t>”</w:t>
      </w:r>
      <w:r w:rsidRPr="00CF60FF">
        <w:rPr>
          <w:rStyle w:val="StyleUnderline"/>
          <w:rFonts w:hint="eastAsia"/>
          <w:sz w:val="16"/>
          <w:u w:val="none"/>
        </w:rPr>
        <w:t xml:space="preserve"> men like Andrew Jackson, </w:t>
      </w:r>
      <w:r w:rsidRPr="00CF60FF">
        <w:rPr>
          <w:rStyle w:val="StyleUnderline"/>
          <w:rFonts w:hint="eastAsia"/>
        </w:rPr>
        <w:t>turn the Indian wars into race wars.</w:t>
      </w:r>
      <w:r w:rsidRPr="00CF60FF">
        <w:rPr>
          <w:rStyle w:val="StyleUnderline"/>
          <w:rFonts w:hint="eastAsia"/>
          <w:sz w:val="16"/>
          <w:u w:val="none"/>
        </w:rPr>
        <w:t>13</w:t>
      </w:r>
      <w:r w:rsidRPr="00CF60FF">
        <w:rPr>
          <w:rStyle w:val="StyleUnderline"/>
          <w:sz w:val="16"/>
          <w:u w:val="none"/>
        </w:rPr>
        <w:t xml:space="preserve"> </w:t>
      </w:r>
      <w:r w:rsidRPr="00CF60FF">
        <w:rPr>
          <w:rStyle w:val="StyleUnderline"/>
          <w:rFonts w:hint="eastAsia"/>
          <w:sz w:val="16"/>
          <w:u w:val="none"/>
        </w:rPr>
        <w:t xml:space="preserve">By then, </w:t>
      </w:r>
      <w:r w:rsidRPr="00CF60FF">
        <w:rPr>
          <w:rStyle w:val="StyleUnderline"/>
          <w:rFonts w:hint="eastAsia"/>
        </w:rPr>
        <w:t>the Indigenous peoples</w:t>
      </w:r>
      <w:r w:rsidRPr="00CF60FF">
        <w:rPr>
          <w:rStyle w:val="StyleUnderline"/>
          <w:rFonts w:hint="eastAsia"/>
        </w:rPr>
        <w:t>’</w:t>
      </w:r>
      <w:r w:rsidRPr="00CF60FF">
        <w:rPr>
          <w:rStyle w:val="StyleUnderline"/>
          <w:rFonts w:hint="eastAsia"/>
        </w:rPr>
        <w:t xml:space="preserve"> villages, farmlands, towns, and entire nations formed the only barrier to the settlers</w:t>
      </w:r>
      <w:r w:rsidRPr="00CF60FF">
        <w:rPr>
          <w:rStyle w:val="StyleUnderline"/>
          <w:rFonts w:hint="eastAsia"/>
        </w:rPr>
        <w:t>’</w:t>
      </w:r>
      <w:r w:rsidRPr="00CF60FF">
        <w:rPr>
          <w:rStyle w:val="StyleUnderline"/>
          <w:rFonts w:hint="eastAsia"/>
        </w:rPr>
        <w:t xml:space="preserve"> total freedom to acquire land and wealth</w:t>
      </w:r>
      <w:r w:rsidRPr="00CF60FF">
        <w:rPr>
          <w:rStyle w:val="StyleUnderline"/>
          <w:rFonts w:hint="eastAsia"/>
          <w:sz w:val="16"/>
          <w:u w:val="none"/>
        </w:rPr>
        <w:t>:</w:t>
      </w:r>
      <w:r w:rsidRPr="00CF60FF">
        <w:rPr>
          <w:rStyle w:val="StyleUnderline"/>
          <w:sz w:val="16"/>
          <w:u w:val="none"/>
        </w:rPr>
        <w:t xml:space="preserve"> </w:t>
      </w:r>
      <w:r w:rsidRPr="00CF60FF">
        <w:rPr>
          <w:rStyle w:val="StyleUnderline"/>
        </w:rPr>
        <w:t>U.S. people are taught that their military culture does not approve of or encourage targeting and killing civilians and know</w:t>
      </w:r>
      <w:r w:rsidRPr="00CF60FF">
        <w:rPr>
          <w:rStyle w:val="StyleUnderline"/>
          <w:sz w:val="16"/>
          <w:u w:val="none"/>
        </w:rPr>
        <w:t xml:space="preserve"> little or </w:t>
      </w:r>
      <w:r w:rsidRPr="00CF60FF">
        <w:rPr>
          <w:rStyle w:val="StyleUnderline"/>
        </w:rPr>
        <w:t>nothing</w:t>
      </w:r>
      <w:r w:rsidRPr="00CF60FF">
        <w:rPr>
          <w:rStyle w:val="StyleUnderline"/>
          <w:sz w:val="16"/>
          <w:u w:val="none"/>
        </w:rPr>
        <w:t xml:space="preserve"> about the nearly three centuries </w:t>
      </w:r>
      <w:r w:rsidRPr="00CF60FF">
        <w:rPr>
          <w:rStyle w:val="StyleUnderline"/>
        </w:rPr>
        <w:t>of warfare</w:t>
      </w:r>
      <w:r w:rsidRPr="00CF60FF">
        <w:rPr>
          <w:rStyle w:val="StyleUnderline"/>
          <w:rFonts w:hint="cs"/>
        </w:rPr>
        <w:t>—</w:t>
      </w:r>
      <w:r w:rsidRPr="00CF60FF">
        <w:rPr>
          <w:rStyle w:val="StyleUnderline"/>
          <w:sz w:val="16"/>
          <w:u w:val="none"/>
        </w:rPr>
        <w:t>before and after the founding of the U.S.</w:t>
      </w:r>
      <w:r w:rsidRPr="00CF60FF">
        <w:rPr>
          <w:rStyle w:val="StyleUnderline"/>
          <w:rFonts w:hint="cs"/>
          <w:sz w:val="16"/>
          <w:u w:val="none"/>
        </w:rPr>
        <w:t>—</w:t>
      </w:r>
      <w:r w:rsidRPr="00CF60FF">
        <w:rPr>
          <w:rStyle w:val="StyleUnderline"/>
        </w:rPr>
        <w:t>that reduced the Indigenous peoples of the continent to a few reservations by burning their towns and fields and killing civilians, driving the refugees out</w:t>
      </w:r>
      <w:r w:rsidRPr="00CF60FF">
        <w:rPr>
          <w:rStyle w:val="StyleUnderline"/>
          <w:rFonts w:hint="cs"/>
        </w:rPr>
        <w:t>—</w:t>
      </w:r>
      <w:r w:rsidRPr="00CF60FF">
        <w:rPr>
          <w:rStyle w:val="StyleUnderline"/>
        </w:rPr>
        <w:t>step by step</w:t>
      </w:r>
      <w:r w:rsidRPr="00CF60FF">
        <w:rPr>
          <w:rStyle w:val="StyleUnderline"/>
          <w:rFonts w:hint="cs"/>
        </w:rPr>
        <w:t>—</w:t>
      </w:r>
      <w:r w:rsidRPr="00CF60FF">
        <w:rPr>
          <w:rStyle w:val="StyleUnderline"/>
        </w:rPr>
        <w:t>across the continent. . . . [V]iolence directed systematically against noncombatants through irregular means, fr</w:t>
      </w:r>
      <w:r w:rsidRPr="00CF60FF">
        <w:rPr>
          <w:rStyle w:val="StyleUnderline"/>
          <w:rFonts w:hint="eastAsia"/>
        </w:rPr>
        <w:t>om the start, has been a central part of Americans</w:t>
      </w:r>
      <w:r w:rsidRPr="00CF60FF">
        <w:rPr>
          <w:rStyle w:val="StyleUnderline"/>
          <w:rFonts w:hint="eastAsia"/>
        </w:rPr>
        <w:t>’</w:t>
      </w:r>
      <w:r w:rsidRPr="00CF60FF">
        <w:rPr>
          <w:rStyle w:val="StyleUnderline"/>
          <w:rFonts w:hint="eastAsia"/>
        </w:rPr>
        <w:t xml:space="preserve"> way of war</w:t>
      </w:r>
      <w:r w:rsidRPr="00CF60FF">
        <w:rPr>
          <w:rStyle w:val="StyleUnderline"/>
          <w:rFonts w:hint="eastAsia"/>
          <w:sz w:val="16"/>
          <w:u w:val="none"/>
        </w:rPr>
        <w:t>.14</w:t>
      </w:r>
    </w:p>
    <w:p w14:paraId="4BCEC564" w14:textId="77777777" w:rsidR="007030AD" w:rsidRPr="00CF60FF" w:rsidRDefault="007030AD" w:rsidP="007030AD">
      <w:pPr>
        <w:pStyle w:val="Heading4"/>
        <w:rPr>
          <w:rStyle w:val="StyleUnderline"/>
          <w:u w:val="none"/>
        </w:rPr>
      </w:pPr>
      <w:r w:rsidRPr="00CF60FF">
        <w:rPr>
          <w:rStyle w:val="StyleUnderline"/>
          <w:u w:val="none"/>
        </w:rPr>
        <w:t xml:space="preserve">A genealogy of use of guns through Andrew Jackson </w:t>
      </w:r>
    </w:p>
    <w:p w14:paraId="56777554" w14:textId="77777777" w:rsidR="007030AD" w:rsidRPr="00A46CF0" w:rsidRDefault="007030AD" w:rsidP="007030AD">
      <w:pPr>
        <w:rPr>
          <w:rStyle w:val="Style13ptBold"/>
        </w:rPr>
      </w:pPr>
      <w:r w:rsidRPr="00A46CF0">
        <w:rPr>
          <w:rStyle w:val="Style13ptBold"/>
        </w:rPr>
        <w:t>Dunbar-Ortiz 18</w:t>
      </w:r>
    </w:p>
    <w:p w14:paraId="3FDCF5DA" w14:textId="77777777" w:rsidR="007030AD" w:rsidRDefault="007030AD" w:rsidP="007030AD">
      <w:r w:rsidRPr="00FB26C1">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FB26C1">
        <w:rPr>
          <w:rFonts w:hint="eastAsia"/>
        </w:rPr>
        <w:t>Loaded: A Disarming History of the Second Amendment</w:t>
      </w:r>
      <w:r w:rsidRPr="00FB26C1">
        <w:t>, DMW)</w:t>
      </w:r>
    </w:p>
    <w:p w14:paraId="1AD079F9" w14:textId="77777777" w:rsidR="007030AD" w:rsidRPr="00667C03" w:rsidRDefault="007030AD" w:rsidP="007030AD">
      <w:pPr>
        <w:rPr>
          <w:rStyle w:val="StyleUnderline"/>
          <w:sz w:val="16"/>
          <w:u w:val="none"/>
        </w:rPr>
      </w:pPr>
      <w:r w:rsidRPr="00667C03">
        <w:rPr>
          <w:rStyle w:val="StyleUnderline"/>
          <w:rFonts w:hint="eastAsia"/>
        </w:rPr>
        <w:t xml:space="preserve">Most military historians ignore the influence that the </w:t>
      </w:r>
      <w:r w:rsidRPr="00667C03">
        <w:rPr>
          <w:rStyle w:val="StyleUnderline"/>
          <w:rFonts w:hint="eastAsia"/>
        </w:rPr>
        <w:t>“</w:t>
      </w:r>
      <w:r w:rsidRPr="00667C03">
        <w:rPr>
          <w:rStyle w:val="StyleUnderline"/>
          <w:rFonts w:hint="eastAsia"/>
        </w:rPr>
        <w:t>Indian Wars,</w:t>
      </w:r>
      <w:r w:rsidRPr="00667C03">
        <w:rPr>
          <w:rStyle w:val="StyleUnderline"/>
          <w:rFonts w:hint="eastAsia"/>
        </w:rPr>
        <w:t>”</w:t>
      </w:r>
      <w:r w:rsidRPr="00667C03">
        <w:rPr>
          <w:rStyle w:val="StyleUnderline"/>
          <w:rFonts w:hint="eastAsia"/>
        </w:rPr>
        <w:t xml:space="preserve"> waged from 1607 to 1890, had on subsequent U.S. military operations</w:t>
      </w:r>
      <w:r w:rsidRPr="00667C03">
        <w:rPr>
          <w:rStyle w:val="StyleUnderline"/>
          <w:rFonts w:hint="eastAsia"/>
          <w:sz w:val="16"/>
          <w:u w:val="none"/>
        </w:rPr>
        <w:t xml:space="preserve">. In his history of American </w:t>
      </w:r>
      <w:r w:rsidRPr="00667C03">
        <w:rPr>
          <w:rStyle w:val="StyleUnderline"/>
          <w:rFonts w:hint="eastAsia"/>
          <w:sz w:val="16"/>
          <w:u w:val="none"/>
        </w:rPr>
        <w:t>“</w:t>
      </w:r>
      <w:r w:rsidRPr="00667C03">
        <w:rPr>
          <w:rStyle w:val="StyleUnderline"/>
          <w:rFonts w:hint="eastAsia"/>
          <w:sz w:val="16"/>
          <w:u w:val="none"/>
        </w:rPr>
        <w:t>savage wars,</w:t>
      </w:r>
      <w:r w:rsidRPr="00667C03">
        <w:rPr>
          <w:rStyle w:val="StyleUnderline"/>
          <w:rFonts w:hint="eastAsia"/>
          <w:sz w:val="16"/>
          <w:u w:val="none"/>
        </w:rPr>
        <w:t>”</w:t>
      </w:r>
      <w:r w:rsidRPr="00667C03">
        <w:rPr>
          <w:rStyle w:val="StyleUnderline"/>
          <w:rFonts w:hint="eastAsia"/>
          <w:sz w:val="16"/>
          <w:u w:val="none"/>
        </w:rPr>
        <w:t xml:space="preserve"> The Savage Wars of Peace: Small Wars and the Rise of American Power, counterinsurgent war enthusiast Max Boot does not even mention the Indian Wars as being related to his thesis.15 As Grenier notes, </w:t>
      </w:r>
      <w:r w:rsidRPr="00667C03">
        <w:rPr>
          <w:rStyle w:val="StyleUnderline"/>
          <w:rFonts w:hint="eastAsia"/>
          <w:sz w:val="16"/>
          <w:u w:val="none"/>
        </w:rPr>
        <w:t>“</w:t>
      </w:r>
      <w:r w:rsidRPr="00667C03">
        <w:rPr>
          <w:rStyle w:val="StyleUnderline"/>
          <w:rFonts w:hint="eastAsia"/>
          <w:sz w:val="16"/>
          <w:u w:val="none"/>
        </w:rPr>
        <w:t>Historians normally dismiss backcountry settlers</w:t>
      </w:r>
      <w:r w:rsidRPr="00667C03">
        <w:rPr>
          <w:rStyle w:val="StyleUnderline"/>
          <w:rFonts w:hint="eastAsia"/>
          <w:sz w:val="16"/>
          <w:u w:val="none"/>
        </w:rPr>
        <w:t>’</w:t>
      </w:r>
      <w:r w:rsidRPr="00667C03">
        <w:rPr>
          <w:rStyle w:val="StyleUnderline"/>
          <w:rFonts w:hint="eastAsia"/>
          <w:sz w:val="16"/>
          <w:u w:val="none"/>
        </w:rPr>
        <w:t xml:space="preserve"> burning of Indian villages and fields as a sideshow to the Army</w:t>
      </w:r>
      <w:r w:rsidRPr="00667C03">
        <w:rPr>
          <w:rStyle w:val="StyleUnderline"/>
          <w:rFonts w:hint="eastAsia"/>
          <w:sz w:val="16"/>
          <w:u w:val="none"/>
        </w:rPr>
        <w:t>’</w:t>
      </w:r>
      <w:r w:rsidRPr="00667C03">
        <w:rPr>
          <w:rStyle w:val="StyleUnderline"/>
          <w:rFonts w:hint="eastAsia"/>
          <w:sz w:val="16"/>
          <w:u w:val="none"/>
        </w:rPr>
        <w:t>s attempt to mold itself into a force like those found in Europe. Yet, the wars of the Upper Ohio Valley and on the Tennessee and western Georgia frontiers are vitally important to understanding the evolution of Americans</w:t>
      </w:r>
      <w:r w:rsidRPr="00667C03">
        <w:rPr>
          <w:rStyle w:val="StyleUnderline"/>
          <w:rFonts w:hint="eastAsia"/>
          <w:sz w:val="16"/>
          <w:u w:val="none"/>
        </w:rPr>
        <w:t>’</w:t>
      </w:r>
      <w:r w:rsidRPr="00667C03">
        <w:rPr>
          <w:rStyle w:val="StyleUnderline"/>
          <w:rFonts w:hint="eastAsia"/>
          <w:sz w:val="16"/>
          <w:u w:val="none"/>
        </w:rPr>
        <w:t xml:space="preserve"> military heritage.</w:t>
      </w:r>
      <w:r w:rsidRPr="00667C03">
        <w:rPr>
          <w:rStyle w:val="StyleUnderline"/>
          <w:rFonts w:hint="eastAsia"/>
          <w:sz w:val="16"/>
          <w:u w:val="none"/>
        </w:rPr>
        <w:t>”</w:t>
      </w:r>
      <w:r w:rsidRPr="00667C03">
        <w:rPr>
          <w:rStyle w:val="StyleUnderline"/>
          <w:rFonts w:hint="eastAsia"/>
          <w:sz w:val="16"/>
          <w:u w:val="none"/>
        </w:rPr>
        <w:t>16</w:t>
      </w:r>
      <w:r w:rsidRPr="00667C03">
        <w:rPr>
          <w:rStyle w:val="StyleUnderline"/>
          <w:sz w:val="16"/>
          <w:u w:val="none"/>
        </w:rPr>
        <w:t xml:space="preserve"> </w:t>
      </w:r>
      <w:r w:rsidRPr="00667C03">
        <w:rPr>
          <w:rStyle w:val="StyleUnderline"/>
          <w:rFonts w:hint="eastAsia"/>
        </w:rPr>
        <w:t>Those wars are also vitally important to understanding one of the two rationales for the Second Amendment: The white settlers were clear in declaring that their intentions were to drive the Indians from lands on the western side of the mountain ranges and to claim those lands as their own.</w:t>
      </w:r>
      <w:r w:rsidRPr="00667C03">
        <w:rPr>
          <w:rStyle w:val="StyleUnderline"/>
          <w:rFonts w:hint="eastAsia"/>
          <w:sz w:val="16"/>
          <w:u w:val="none"/>
        </w:rPr>
        <w:t xml:space="preserve"> </w:t>
      </w:r>
      <w:r w:rsidRPr="00667C03">
        <w:rPr>
          <w:rStyle w:val="StyleUnderline"/>
          <w:rFonts w:hint="eastAsia"/>
        </w:rPr>
        <w:t>Andrew Jackson</w:t>
      </w:r>
      <w:r w:rsidRPr="00667C03">
        <w:rPr>
          <w:rStyle w:val="StyleUnderline"/>
          <w:rFonts w:hint="eastAsia"/>
          <w:sz w:val="16"/>
          <w:u w:val="none"/>
        </w:rPr>
        <w:t>’</w:t>
      </w:r>
      <w:r w:rsidRPr="00667C03">
        <w:rPr>
          <w:rStyle w:val="StyleUnderline"/>
          <w:rFonts w:hint="eastAsia"/>
          <w:sz w:val="16"/>
          <w:u w:val="none"/>
        </w:rPr>
        <w:t xml:space="preserve">s career arc </w:t>
      </w:r>
      <w:r w:rsidRPr="00667C03">
        <w:rPr>
          <w:rStyle w:val="StyleUnderline"/>
          <w:rFonts w:hint="eastAsia"/>
        </w:rPr>
        <w:t>personifies this dance of settler militias and the professional army</w:t>
      </w:r>
      <w:r w:rsidRPr="00667C03">
        <w:rPr>
          <w:rStyle w:val="StyleUnderline"/>
          <w:rFonts w:hint="eastAsia"/>
          <w:sz w:val="16"/>
          <w:u w:val="none"/>
        </w:rPr>
        <w:t>. Jackson was born in 1767 in a Scots-Irish community on the North Carolina border with South Carolina. His father died in an accident a short time before he was born. Raised poor by a single mother, at age thirteen Jackson became a courier for the local regiment of the frontier secessionists in their war of independence from Britain. Jackson</w:t>
      </w:r>
      <w:r w:rsidRPr="00667C03">
        <w:rPr>
          <w:rStyle w:val="StyleUnderline"/>
          <w:rFonts w:hint="eastAsia"/>
          <w:sz w:val="16"/>
          <w:u w:val="none"/>
        </w:rPr>
        <w:t>’</w:t>
      </w:r>
      <w:r w:rsidRPr="00667C03">
        <w:rPr>
          <w:rStyle w:val="StyleUnderline"/>
          <w:rFonts w:hint="eastAsia"/>
          <w:sz w:val="16"/>
          <w:u w:val="none"/>
        </w:rPr>
        <w:t xml:space="preserve">s mother and brothers died during the war, leaving him an orphan with no family. He studied law and was admitted to the bar in the Western District of North Carolina, which would later become the state of Tennessee. Through </w:t>
      </w:r>
      <w:r w:rsidRPr="00667C03">
        <w:rPr>
          <w:rStyle w:val="StyleUnderline"/>
          <w:rFonts w:hint="eastAsia"/>
        </w:rPr>
        <w:t>his</w:t>
      </w:r>
      <w:r>
        <w:rPr>
          <w:rStyle w:val="StyleUnderline"/>
        </w:rPr>
        <w:t xml:space="preserve"> </w:t>
      </w:r>
      <w:r w:rsidRPr="00667C03">
        <w:rPr>
          <w:rStyle w:val="StyleUnderline"/>
          <w:rFonts w:hint="eastAsia"/>
        </w:rPr>
        <w:t>legal work</w:t>
      </w:r>
      <w:r w:rsidRPr="00667C03">
        <w:rPr>
          <w:rStyle w:val="StyleUnderline"/>
          <w:rFonts w:hint="eastAsia"/>
          <w:sz w:val="16"/>
          <w:u w:val="none"/>
        </w:rPr>
        <w:t xml:space="preserve">, most of which related to </w:t>
      </w:r>
      <w:r w:rsidRPr="00667C03">
        <w:rPr>
          <w:rStyle w:val="StyleUnderline"/>
          <w:rFonts w:hint="eastAsia"/>
        </w:rPr>
        <w:t>disputed settler claims to Indian lands,</w:t>
      </w:r>
      <w:r w:rsidRPr="00667C03">
        <w:rPr>
          <w:rStyle w:val="StyleUnderline"/>
          <w:rFonts w:hint="eastAsia"/>
          <w:sz w:val="16"/>
          <w:u w:val="none"/>
        </w:rPr>
        <w:t xml:space="preserve"> he acquired a plantation near Nashville and enslaved 150 people for use as labor. He helped usher in Tennessee as a state in 1796. As the most notorious land speculator in western Tennessee, </w:t>
      </w:r>
      <w:r w:rsidRPr="00667C03">
        <w:rPr>
          <w:rStyle w:val="StyleUnderline"/>
          <w:rFonts w:hint="eastAsia"/>
        </w:rPr>
        <w:t>Jackson enriched himself by annexing a portion of the Chickasaw Nation</w:t>
      </w:r>
      <w:r w:rsidRPr="00667C03">
        <w:rPr>
          <w:rStyle w:val="StyleUnderline"/>
          <w:rFonts w:hint="eastAsia"/>
        </w:rPr>
        <w:t>’</w:t>
      </w:r>
      <w:r w:rsidRPr="00667C03">
        <w:rPr>
          <w:rStyle w:val="StyleUnderline"/>
          <w:rFonts w:hint="eastAsia"/>
        </w:rPr>
        <w:t>s farmlands</w:t>
      </w:r>
      <w:r w:rsidRPr="00667C03">
        <w:rPr>
          <w:rStyle w:val="StyleUnderline"/>
          <w:rFonts w:hint="eastAsia"/>
          <w:sz w:val="16"/>
          <w:u w:val="none"/>
        </w:rPr>
        <w:t xml:space="preserve">. It was </w:t>
      </w:r>
      <w:r w:rsidRPr="00667C03">
        <w:rPr>
          <w:rStyle w:val="StyleUnderline"/>
          <w:rFonts w:hint="eastAsia"/>
        </w:rPr>
        <w:t>in 1801 that Jackson first took command of the Tennessee militia as a colonel and began his ruthless Indian-killing military career, driving the Muskogee Nation out of Georgia</w:t>
      </w:r>
      <w:r w:rsidRPr="00667C03">
        <w:rPr>
          <w:rStyle w:val="StyleUnderline"/>
          <w:rFonts w:hint="eastAsia"/>
          <w:sz w:val="16"/>
          <w:u w:val="none"/>
        </w:rPr>
        <w:t xml:space="preserve">. In the aftermath of </w:t>
      </w:r>
      <w:r w:rsidRPr="00667C03">
        <w:rPr>
          <w:rStyle w:val="StyleUnderline"/>
          <w:rFonts w:hint="eastAsia"/>
          <w:sz w:val="16"/>
          <w:u w:val="none"/>
        </w:rPr>
        <w:t>“</w:t>
      </w:r>
      <w:r w:rsidRPr="00667C03">
        <w:rPr>
          <w:rStyle w:val="StyleUnderline"/>
          <w:rFonts w:hint="eastAsia"/>
          <w:sz w:val="16"/>
          <w:u w:val="none"/>
        </w:rPr>
        <w:t>the Battle of Horseshoe Bend,</w:t>
      </w:r>
      <w:r w:rsidRPr="00667C03">
        <w:rPr>
          <w:rStyle w:val="StyleUnderline"/>
          <w:rFonts w:hint="eastAsia"/>
          <w:sz w:val="16"/>
          <w:u w:val="none"/>
        </w:rPr>
        <w:t>”</w:t>
      </w:r>
      <w:r w:rsidRPr="00667C03">
        <w:rPr>
          <w:rStyle w:val="StyleUnderline"/>
          <w:rFonts w:hint="eastAsia"/>
          <w:sz w:val="16"/>
          <w:u w:val="none"/>
        </w:rPr>
        <w:t xml:space="preserve"> as it is known in U.S. military annals, </w:t>
      </w:r>
      <w:r w:rsidRPr="00667C03">
        <w:rPr>
          <w:rStyle w:val="StyleUnderline"/>
          <w:rFonts w:hint="eastAsia"/>
        </w:rPr>
        <w:t>Jackson</w:t>
      </w:r>
      <w:r w:rsidRPr="00667C03">
        <w:rPr>
          <w:rStyle w:val="StyleUnderline"/>
          <w:rFonts w:hint="eastAsia"/>
        </w:rPr>
        <w:t>’</w:t>
      </w:r>
      <w:r w:rsidRPr="00667C03">
        <w:rPr>
          <w:rStyle w:val="StyleUnderline"/>
          <w:rFonts w:hint="eastAsia"/>
        </w:rPr>
        <w:t>s troops fashioned reins for their horses</w:t>
      </w:r>
      <w:r w:rsidRPr="00667C03">
        <w:rPr>
          <w:rStyle w:val="StyleUnderline"/>
          <w:rFonts w:hint="eastAsia"/>
        </w:rPr>
        <w:t>’</w:t>
      </w:r>
      <w:r w:rsidRPr="00667C03">
        <w:rPr>
          <w:rStyle w:val="StyleUnderline"/>
          <w:rFonts w:hint="eastAsia"/>
        </w:rPr>
        <w:t xml:space="preserve"> bridles from skin stripped from the Muskogee people they had killed,</w:t>
      </w:r>
      <w:r w:rsidRPr="00667C03">
        <w:rPr>
          <w:rStyle w:val="StyleUnderline"/>
          <w:rFonts w:hint="eastAsia"/>
          <w:sz w:val="16"/>
          <w:u w:val="none"/>
        </w:rPr>
        <w:t xml:space="preserve"> and they saw to it that souvenirs from the corpses were given </w:t>
      </w:r>
      <w:r w:rsidRPr="00667C03">
        <w:rPr>
          <w:rStyle w:val="StyleUnderline"/>
          <w:rFonts w:hint="eastAsia"/>
          <w:sz w:val="16"/>
          <w:u w:val="none"/>
        </w:rPr>
        <w:t>“</w:t>
      </w:r>
      <w:r w:rsidRPr="00667C03">
        <w:rPr>
          <w:rStyle w:val="StyleUnderline"/>
          <w:rFonts w:hint="eastAsia"/>
          <w:sz w:val="16"/>
          <w:u w:val="none"/>
        </w:rPr>
        <w:t>to the ladies of Tennessee.</w:t>
      </w:r>
      <w:r w:rsidRPr="00667C03">
        <w:rPr>
          <w:rStyle w:val="StyleUnderline"/>
          <w:rFonts w:hint="eastAsia"/>
          <w:sz w:val="16"/>
          <w:u w:val="none"/>
        </w:rPr>
        <w:t>”</w:t>
      </w:r>
      <w:r w:rsidRPr="00667C03">
        <w:rPr>
          <w:rStyle w:val="StyleUnderline"/>
          <w:rFonts w:hint="eastAsia"/>
          <w:sz w:val="16"/>
          <w:u w:val="none"/>
        </w:rPr>
        <w:t xml:space="preserve"> Following the slaughter, Jackson justified his troops</w:t>
      </w:r>
      <w:r w:rsidRPr="00667C03">
        <w:rPr>
          <w:rStyle w:val="StyleUnderline"/>
          <w:rFonts w:hint="eastAsia"/>
          <w:sz w:val="16"/>
          <w:u w:val="none"/>
        </w:rPr>
        <w:t>’</w:t>
      </w:r>
      <w:r w:rsidRPr="00667C03">
        <w:rPr>
          <w:rStyle w:val="StyleUnderline"/>
          <w:rFonts w:hint="eastAsia"/>
          <w:sz w:val="16"/>
          <w:u w:val="none"/>
        </w:rPr>
        <w:t xml:space="preserve"> actions: </w:t>
      </w:r>
      <w:r w:rsidRPr="00667C03">
        <w:rPr>
          <w:rStyle w:val="StyleUnderline"/>
          <w:rFonts w:hint="eastAsia"/>
          <w:sz w:val="16"/>
          <w:u w:val="none"/>
        </w:rPr>
        <w:t>“</w:t>
      </w:r>
      <w:r w:rsidRPr="00667C03">
        <w:rPr>
          <w:rStyle w:val="StyleUnderline"/>
          <w:rFonts w:hint="eastAsia"/>
          <w:sz w:val="16"/>
          <w:u w:val="none"/>
        </w:rPr>
        <w:t>The fiends of the Tallapoosa will no longer murder our women and children, or disturb the quiet of our borders. . . . They have disappeared from the face of the Earth.</w:t>
      </w:r>
      <w:r w:rsidRPr="00667C03">
        <w:rPr>
          <w:rStyle w:val="StyleUnderline"/>
          <w:rFonts w:hint="eastAsia"/>
          <w:sz w:val="16"/>
          <w:u w:val="none"/>
        </w:rPr>
        <w:t>”</w:t>
      </w:r>
      <w:r w:rsidRPr="00667C03">
        <w:rPr>
          <w:rStyle w:val="StyleUnderline"/>
          <w:rFonts w:hint="eastAsia"/>
          <w:sz w:val="16"/>
          <w:u w:val="none"/>
        </w:rPr>
        <w:t>17</w:t>
      </w:r>
      <w:r w:rsidRPr="00667C03">
        <w:rPr>
          <w:rStyle w:val="StyleUnderline"/>
          <w:sz w:val="16"/>
          <w:u w:val="none"/>
        </w:rPr>
        <w:t xml:space="preserve"> </w:t>
      </w:r>
      <w:r w:rsidRPr="00667C03">
        <w:rPr>
          <w:rStyle w:val="StyleUnderline"/>
          <w:rFonts w:hint="eastAsia"/>
        </w:rPr>
        <w:t>In 1818, President James Monroe ordered Andrew Jackson</w:t>
      </w:r>
      <w:r w:rsidRPr="00667C03">
        <w:rPr>
          <w:rStyle w:val="StyleUnderline"/>
          <w:rFonts w:hint="eastAsia"/>
          <w:sz w:val="16"/>
          <w:u w:val="none"/>
        </w:rPr>
        <w:t xml:space="preserve">, by then a major general in the U.S. Army, </w:t>
      </w:r>
      <w:r w:rsidRPr="00667C03">
        <w:rPr>
          <w:rStyle w:val="StyleUnderline"/>
          <w:rFonts w:hint="eastAsia"/>
        </w:rPr>
        <w:t>to lead three thousand soldiers into Florida</w:t>
      </w:r>
      <w:r w:rsidRPr="00667C03">
        <w:rPr>
          <w:rStyle w:val="StyleUnderline"/>
          <w:rFonts w:hint="eastAsia"/>
          <w:sz w:val="16"/>
          <w:u w:val="none"/>
        </w:rPr>
        <w:t xml:space="preserve">, at the time part of the Spanish Empire, </w:t>
      </w:r>
      <w:r w:rsidRPr="00667C03">
        <w:rPr>
          <w:rStyle w:val="StyleUnderline"/>
          <w:rFonts w:hint="eastAsia"/>
        </w:rPr>
        <w:t>to crush the Muskogee-led Indigenous Seminole guerrilla resistance</w:t>
      </w:r>
      <w:r w:rsidRPr="00667C03">
        <w:rPr>
          <w:rStyle w:val="StyleUnderline"/>
          <w:rFonts w:hint="eastAsia"/>
          <w:sz w:val="16"/>
          <w:u w:val="none"/>
        </w:rPr>
        <w:t>. The Seminoles did not agree to hand over any Africans who had escaped from their white enslavers. The United States annexed Florida as a territory in 1819, opening it to settlement. In 1821 Jackson was appointed military commander of Florida Territory.</w:t>
      </w:r>
      <w:r w:rsidRPr="00667C03">
        <w:rPr>
          <w:rStyle w:val="StyleUnderline"/>
          <w:sz w:val="16"/>
          <w:u w:val="none"/>
        </w:rPr>
        <w:t xml:space="preserve"> Jackson carried out the original plan envisioned by the founders</w:t>
      </w:r>
      <w:r w:rsidRPr="00667C03">
        <w:rPr>
          <w:rStyle w:val="StyleUnderline"/>
          <w:rFonts w:hint="cs"/>
          <w:sz w:val="16"/>
          <w:u w:val="none"/>
        </w:rPr>
        <w:t>—</w:t>
      </w:r>
      <w:r w:rsidRPr="00667C03">
        <w:rPr>
          <w:rStyle w:val="StyleUnderline"/>
          <w:sz w:val="16"/>
          <w:u w:val="none"/>
        </w:rPr>
        <w:t>particularly Jefferson</w:t>
      </w:r>
      <w:r w:rsidRPr="00667C03">
        <w:rPr>
          <w:rStyle w:val="StyleUnderline"/>
          <w:rFonts w:hint="cs"/>
          <w:sz w:val="16"/>
          <w:u w:val="none"/>
        </w:rPr>
        <w:t>—</w:t>
      </w:r>
      <w:r w:rsidRPr="00667C03">
        <w:rPr>
          <w:rStyle w:val="StyleUnderline"/>
          <w:sz w:val="16"/>
          <w:u w:val="none"/>
        </w:rPr>
        <w:t xml:space="preserve">initially as a militia leader, </w:t>
      </w:r>
      <w:r w:rsidRPr="00667C03">
        <w:rPr>
          <w:rStyle w:val="StyleUnderline"/>
          <w:rFonts w:hint="eastAsia"/>
          <w:sz w:val="16"/>
          <w:u w:val="none"/>
        </w:rPr>
        <w:t xml:space="preserve">then as an army general who led four wars of aggression against the Muskogee Creek and Seminoles in Georgia and Florida, </w:t>
      </w:r>
      <w:r w:rsidRPr="00667C03">
        <w:rPr>
          <w:rStyle w:val="StyleUnderline"/>
          <w:rFonts w:hint="eastAsia"/>
        </w:rPr>
        <w:t xml:space="preserve">and finally as a president who engineered the forced expulsion of all Native peoples east of the Mississippi to the designated </w:t>
      </w:r>
      <w:r w:rsidRPr="00667C03">
        <w:rPr>
          <w:rStyle w:val="StyleUnderline"/>
          <w:rFonts w:hint="eastAsia"/>
        </w:rPr>
        <w:t>“</w:t>
      </w:r>
      <w:r w:rsidRPr="00667C03">
        <w:rPr>
          <w:rStyle w:val="StyleUnderline"/>
          <w:rFonts w:hint="eastAsia"/>
        </w:rPr>
        <w:t>Indian</w:t>
      </w:r>
      <w:r w:rsidRPr="00667C03">
        <w:rPr>
          <w:rStyle w:val="StyleUnderline"/>
        </w:rPr>
        <w:t xml:space="preserve"> Territory</w:t>
      </w:r>
      <w:r w:rsidRPr="00667C03">
        <w:rPr>
          <w:rStyle w:val="StyleUnderline"/>
          <w:sz w:val="16"/>
          <w:u w:val="none"/>
        </w:rPr>
        <w:t>.</w:t>
      </w:r>
      <w:r w:rsidRPr="00667C03">
        <w:rPr>
          <w:rStyle w:val="StyleUnderline"/>
          <w:rFonts w:hint="eastAsia"/>
          <w:sz w:val="16"/>
          <w:u w:val="none"/>
        </w:rPr>
        <w:t>”</w:t>
      </w:r>
      <w:r w:rsidRPr="00667C03">
        <w:rPr>
          <w:rStyle w:val="StyleUnderline"/>
          <w:sz w:val="16"/>
          <w:u w:val="none"/>
        </w:rPr>
        <w:t xml:space="preserve"> As historian Alan Brinkley has observed, </w:t>
      </w:r>
      <w:r w:rsidRPr="00667C03">
        <w:rPr>
          <w:rStyle w:val="StyleUnderline"/>
        </w:rPr>
        <w:t>Jackson</w:t>
      </w:r>
      <w:r w:rsidRPr="00667C03">
        <w:rPr>
          <w:rStyle w:val="StyleUnderline"/>
          <w:rFonts w:hint="eastAsia"/>
        </w:rPr>
        <w:t>’</w:t>
      </w:r>
      <w:r w:rsidRPr="00667C03">
        <w:rPr>
          <w:rStyle w:val="StyleUnderline"/>
        </w:rPr>
        <w:t>s political fortunes depended on the fate of the Indians</w:t>
      </w:r>
      <w:r w:rsidRPr="00667C03">
        <w:rPr>
          <w:rStyle w:val="StyleUnderline"/>
          <w:rFonts w:hint="cs"/>
        </w:rPr>
        <w:t>—</w:t>
      </w:r>
      <w:r w:rsidRPr="00667C03">
        <w:rPr>
          <w:rStyle w:val="StyleUnderline"/>
        </w:rPr>
        <w:t>that is, their eradication.</w:t>
      </w:r>
      <w:r>
        <w:rPr>
          <w:rStyle w:val="StyleUnderline"/>
        </w:rPr>
        <w:t xml:space="preserve"> </w:t>
      </w:r>
    </w:p>
    <w:p w14:paraId="4AE40DC3" w14:textId="77777777" w:rsidR="007030AD" w:rsidRDefault="007030AD" w:rsidP="007030AD">
      <w:pPr>
        <w:rPr>
          <w:rStyle w:val="StyleUnderline"/>
          <w:u w:val="none"/>
        </w:rPr>
      </w:pPr>
    </w:p>
    <w:p w14:paraId="29F0D68C" w14:textId="77777777" w:rsidR="007030AD" w:rsidRPr="00CF60FF" w:rsidRDefault="007030AD" w:rsidP="007030AD">
      <w:pPr>
        <w:pStyle w:val="Heading4"/>
        <w:rPr>
          <w:rStyle w:val="StyleUnderline"/>
          <w:u w:val="none"/>
        </w:rPr>
      </w:pPr>
      <w:r>
        <w:rPr>
          <w:rStyle w:val="StyleUnderline"/>
          <w:u w:val="none"/>
        </w:rPr>
        <w:t xml:space="preserve">Tracing US militarism/military Heg to indigenous genocide </w:t>
      </w:r>
    </w:p>
    <w:p w14:paraId="17637122" w14:textId="77777777" w:rsidR="007030AD" w:rsidRPr="00A46CF0" w:rsidRDefault="007030AD" w:rsidP="007030AD">
      <w:pPr>
        <w:rPr>
          <w:rStyle w:val="Style13ptBold"/>
        </w:rPr>
      </w:pPr>
      <w:r w:rsidRPr="00A46CF0">
        <w:rPr>
          <w:rStyle w:val="Style13ptBold"/>
        </w:rPr>
        <w:t>Dunbar-Ortiz 18</w:t>
      </w:r>
    </w:p>
    <w:p w14:paraId="5CF7E8A3" w14:textId="77777777" w:rsidR="007030AD" w:rsidRDefault="007030AD" w:rsidP="007030AD">
      <w:r w:rsidRPr="00FB26C1">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FB26C1">
        <w:rPr>
          <w:rFonts w:hint="eastAsia"/>
        </w:rPr>
        <w:t>Loaded: A Disarming History of the Second Amendment</w:t>
      </w:r>
      <w:r w:rsidRPr="00FB26C1">
        <w:t>, DMW)</w:t>
      </w:r>
    </w:p>
    <w:p w14:paraId="2DA49367" w14:textId="77777777" w:rsidR="007030AD" w:rsidRPr="003C5953" w:rsidRDefault="007030AD" w:rsidP="007030AD">
      <w:pPr>
        <w:rPr>
          <w:rStyle w:val="StyleUnderline"/>
          <w:sz w:val="16"/>
          <w:u w:val="none"/>
        </w:rPr>
      </w:pPr>
      <w:r w:rsidRPr="003C5953">
        <w:rPr>
          <w:rStyle w:val="StyleUnderline"/>
          <w:rFonts w:hint="eastAsia"/>
          <w:sz w:val="16"/>
          <w:u w:val="none"/>
        </w:rPr>
        <w:t>“</w:t>
      </w:r>
      <w:r w:rsidRPr="003C5953">
        <w:rPr>
          <w:rStyle w:val="StyleUnderline"/>
          <w:rFonts w:hint="eastAsia"/>
          <w:sz w:val="16"/>
          <w:u w:val="none"/>
        </w:rPr>
        <w:t xml:space="preserve">Kaplan downplays the role of </w:t>
      </w:r>
      <w:r w:rsidRPr="00225B8C">
        <w:rPr>
          <w:rStyle w:val="StyleUnderline"/>
          <w:rFonts w:hint="eastAsia"/>
        </w:rPr>
        <w:t>the U.S. Army</w:t>
      </w:r>
      <w:r w:rsidRPr="003C5953">
        <w:rPr>
          <w:rStyle w:val="StyleUnderline"/>
          <w:rFonts w:hint="eastAsia"/>
          <w:sz w:val="16"/>
          <w:u w:val="none"/>
        </w:rPr>
        <w:t xml:space="preserve"> compared to the settler vigilantes, which he equates to modern Special Forces, but he acknowledges that the regular army </w:t>
      </w:r>
      <w:r w:rsidRPr="00225B8C">
        <w:rPr>
          <w:rStyle w:val="StyleUnderline"/>
          <w:rFonts w:hint="eastAsia"/>
        </w:rPr>
        <w:t>provided lethal backup for settler counterinsurgency in slaughtering the buffalo, thus disrupting the food supply of Plains peoples, as well as making continuous raids on settlements to kill or confine the families of the Indigenous fighters</w:t>
      </w:r>
      <w:r w:rsidRPr="003C5953">
        <w:rPr>
          <w:rStyle w:val="StyleUnderline"/>
          <w:rFonts w:hint="eastAsia"/>
          <w:sz w:val="16"/>
          <w:u w:val="none"/>
        </w:rPr>
        <w:t xml:space="preserve">. Kaplan summarizes </w:t>
      </w:r>
      <w:r w:rsidRPr="00225B8C">
        <w:rPr>
          <w:rStyle w:val="StyleUnderline"/>
          <w:rFonts w:hint="eastAsia"/>
        </w:rPr>
        <w:t>the genealogy of U.S. militarism today:</w:t>
      </w:r>
      <w:r w:rsidRPr="003C5953">
        <w:rPr>
          <w:rStyle w:val="StyleUnderline"/>
          <w:rFonts w:hint="eastAsia"/>
          <w:sz w:val="16"/>
          <w:u w:val="none"/>
        </w:rPr>
        <w:t xml:space="preserve"> </w:t>
      </w:r>
      <w:r w:rsidRPr="003C5953">
        <w:rPr>
          <w:rStyle w:val="StyleUnderline"/>
          <w:rFonts w:hint="eastAsia"/>
          <w:sz w:val="16"/>
          <w:u w:val="none"/>
        </w:rPr>
        <w:t>“</w:t>
      </w:r>
      <w:r w:rsidRPr="003C5953">
        <w:rPr>
          <w:rStyle w:val="StyleUnderline"/>
          <w:rFonts w:hint="eastAsia"/>
          <w:sz w:val="16"/>
          <w:u w:val="none"/>
        </w:rPr>
        <w:t xml:space="preserve">Whereas </w:t>
      </w:r>
      <w:r w:rsidRPr="00225B8C">
        <w:rPr>
          <w:rStyle w:val="StyleUnderline"/>
          <w:rFonts w:hint="eastAsia"/>
        </w:rPr>
        <w:t xml:space="preserve">the average American at the dawn of the new millennium found patriotic inspiration in the legacies of the Civil War and World War II, </w:t>
      </w:r>
      <w:r w:rsidRPr="003C5953">
        <w:rPr>
          <w:rStyle w:val="StyleUnderline"/>
          <w:rFonts w:hint="eastAsia"/>
          <w:sz w:val="16"/>
          <w:u w:val="none"/>
        </w:rPr>
        <w:t xml:space="preserve">when </w:t>
      </w:r>
      <w:r w:rsidRPr="00225B8C">
        <w:rPr>
          <w:rStyle w:val="StyleUnderline"/>
          <w:rFonts w:hint="eastAsia"/>
        </w:rPr>
        <w:t>the evils of slavery and fascism were confronted and vanquished,</w:t>
      </w:r>
      <w:r w:rsidRPr="003C5953">
        <w:rPr>
          <w:rStyle w:val="StyleUnderline"/>
          <w:rFonts w:hint="eastAsia"/>
          <w:sz w:val="16"/>
          <w:u w:val="none"/>
        </w:rPr>
        <w:t xml:space="preserve"> for many commissioned and noncommissioned officers </w:t>
      </w:r>
      <w:r w:rsidRPr="00225B8C">
        <w:rPr>
          <w:rStyle w:val="StyleUnderline"/>
          <w:rFonts w:hint="eastAsia"/>
        </w:rPr>
        <w:t>the U.S. Army</w:t>
      </w:r>
      <w:r w:rsidRPr="00225B8C">
        <w:rPr>
          <w:rStyle w:val="StyleUnderline"/>
          <w:rFonts w:hint="eastAsia"/>
        </w:rPr>
        <w:t>’</w:t>
      </w:r>
      <w:r w:rsidRPr="00225B8C">
        <w:rPr>
          <w:rStyle w:val="StyleUnderline"/>
          <w:rFonts w:hint="eastAsia"/>
        </w:rPr>
        <w:t xml:space="preserve">s defining moment was fighting the </w:t>
      </w:r>
      <w:r w:rsidRPr="00225B8C">
        <w:rPr>
          <w:rStyle w:val="StyleUnderline"/>
          <w:rFonts w:hint="eastAsia"/>
        </w:rPr>
        <w:t>‘</w:t>
      </w:r>
      <w:r w:rsidRPr="00225B8C">
        <w:rPr>
          <w:rStyle w:val="StyleUnderline"/>
          <w:rFonts w:hint="eastAsia"/>
        </w:rPr>
        <w:t>Indians</w:t>
      </w:r>
      <w:r w:rsidRPr="003C5953">
        <w:rPr>
          <w:rStyle w:val="StyleUnderline"/>
          <w:rFonts w:hint="eastAsia"/>
          <w:sz w:val="16"/>
          <w:u w:val="none"/>
        </w:rPr>
        <w:t>.</w:t>
      </w:r>
      <w:r w:rsidRPr="003C5953">
        <w:rPr>
          <w:rStyle w:val="StyleUnderline"/>
          <w:rFonts w:hint="eastAsia"/>
          <w:sz w:val="16"/>
          <w:u w:val="none"/>
        </w:rPr>
        <w:t>’”</w:t>
      </w:r>
      <w:r w:rsidRPr="003C5953">
        <w:rPr>
          <w:rStyle w:val="StyleUnderline"/>
          <w:rFonts w:hint="eastAsia"/>
          <w:sz w:val="16"/>
          <w:u w:val="none"/>
        </w:rPr>
        <w:t>20</w:t>
      </w:r>
      <w:r w:rsidRPr="003C5953">
        <w:rPr>
          <w:rStyle w:val="StyleUnderline"/>
          <w:rFonts w:hint="eastAsia"/>
          <w:sz w:val="16"/>
          <w:u w:val="none"/>
        </w:rPr>
        <w:t>”</w:t>
      </w:r>
      <w:r w:rsidRPr="003C5953">
        <w:rPr>
          <w:rStyle w:val="StyleUnderline"/>
          <w:sz w:val="16"/>
          <w:u w:val="none"/>
        </w:rPr>
        <w:t xml:space="preserve"> </w:t>
      </w:r>
      <w:r w:rsidRPr="003C5953">
        <w:rPr>
          <w:rStyle w:val="StyleUnderline"/>
          <w:rFonts w:hint="eastAsia"/>
          <w:sz w:val="16"/>
          <w:u w:val="none"/>
        </w:rPr>
        <w:t>“</w:t>
      </w:r>
      <w:r w:rsidRPr="003C5953">
        <w:rPr>
          <w:rStyle w:val="StyleUnderline"/>
          <w:rFonts w:hint="eastAsia"/>
          <w:sz w:val="16"/>
          <w:u w:val="none"/>
        </w:rPr>
        <w:t xml:space="preserve">Although </w:t>
      </w:r>
      <w:r w:rsidRPr="003C5953">
        <w:rPr>
          <w:rStyle w:val="StyleUnderline"/>
          <w:rFonts w:hint="eastAsia"/>
        </w:rPr>
        <w:t xml:space="preserve">the U.S. Constitution formally instituted </w:t>
      </w:r>
      <w:r w:rsidRPr="003C5953">
        <w:rPr>
          <w:rStyle w:val="StyleUnderline"/>
          <w:rFonts w:hint="eastAsia"/>
        </w:rPr>
        <w:t>“</w:t>
      </w:r>
      <w:r w:rsidRPr="003C5953">
        <w:rPr>
          <w:rStyle w:val="StyleUnderline"/>
          <w:rFonts w:hint="eastAsia"/>
        </w:rPr>
        <w:t>militias</w:t>
      </w:r>
      <w:r w:rsidRPr="003C5953">
        <w:rPr>
          <w:rStyle w:val="StyleUnderline"/>
          <w:rFonts w:hint="eastAsia"/>
        </w:rPr>
        <w:t>”</w:t>
      </w:r>
      <w:r w:rsidRPr="003C5953">
        <w:rPr>
          <w:rStyle w:val="StyleUnderline"/>
          <w:rFonts w:hint="eastAsia"/>
        </w:rPr>
        <w:t xml:space="preserve"> as state-controlled bodies that were subsequently deployed to wage wars against Native Americans, </w:t>
      </w:r>
      <w:r w:rsidRPr="003C5953">
        <w:rPr>
          <w:rStyle w:val="StyleUnderline"/>
          <w:rFonts w:hint="eastAsia"/>
          <w:sz w:val="16"/>
          <w:u w:val="none"/>
        </w:rPr>
        <w:t xml:space="preserve">the voluntary militias described in </w:t>
      </w:r>
      <w:r w:rsidRPr="003C5953">
        <w:rPr>
          <w:rStyle w:val="StyleUnderline"/>
          <w:rFonts w:hint="eastAsia"/>
        </w:rPr>
        <w:t>the Second Amendment entitled settlers</w:t>
      </w:r>
      <w:r w:rsidRPr="003C5953">
        <w:rPr>
          <w:rStyle w:val="StyleUnderline"/>
          <w:rFonts w:hint="eastAsia"/>
          <w:sz w:val="16"/>
          <w:u w:val="none"/>
        </w:rPr>
        <w:t xml:space="preserve">, as individuals and families, </w:t>
      </w:r>
      <w:r w:rsidRPr="003C5953">
        <w:rPr>
          <w:rStyle w:val="StyleUnderline"/>
          <w:rFonts w:hint="eastAsia"/>
        </w:rPr>
        <w:t>to the right to combat Native Americans on their own</w:t>
      </w:r>
      <w:r w:rsidRPr="003C5953">
        <w:rPr>
          <w:rStyle w:val="StyleUnderline"/>
          <w:rFonts w:hint="eastAsia"/>
          <w:sz w:val="16"/>
          <w:u w:val="none"/>
        </w:rPr>
        <w:t xml:space="preserve">. However, savage war was also embedded in the U.S. Marines, established at independence, as well as the Special Forces of the Army and Navy, established in the mid-twentieth century. The Marine Corps was founded in 1775, a year after the thirteen colonies formed the </w:t>
      </w:r>
      <w:r w:rsidRPr="003C5953">
        <w:rPr>
          <w:rStyle w:val="StyleUnderline"/>
          <w:rFonts w:hint="eastAsia"/>
          <w:sz w:val="16"/>
          <w:u w:val="none"/>
        </w:rPr>
        <w:t>”</w:t>
      </w:r>
      <w:r w:rsidRPr="003C5953">
        <w:rPr>
          <w:rStyle w:val="StyleUnderline"/>
          <w:sz w:val="16"/>
          <w:u w:val="none"/>
        </w:rPr>
        <w:t xml:space="preserve"> </w:t>
      </w:r>
      <w:r w:rsidRPr="003C5953">
        <w:rPr>
          <w:rStyle w:val="StyleUnderline"/>
          <w:rFonts w:hint="eastAsia"/>
          <w:sz w:val="16"/>
          <w:u w:val="none"/>
        </w:rPr>
        <w:t>“</w:t>
      </w:r>
      <w:r w:rsidRPr="003C5953">
        <w:rPr>
          <w:rStyle w:val="StyleUnderline"/>
          <w:rFonts w:hint="eastAsia"/>
          <w:sz w:val="16"/>
          <w:u w:val="none"/>
        </w:rPr>
        <w:t xml:space="preserve">Continental Congress and Army, a year before the Declaration of Independence, thirteen years before the U.S. Constitution was ratified forming the state, and twenty-three years before the U.S. Navy was founded. The following year, the Marines made their first landing, capturing an island in the Bahamas from the British, what in Marine Corps history is called </w:t>
      </w:r>
      <w:r w:rsidRPr="003C5953">
        <w:rPr>
          <w:rStyle w:val="StyleUnderline"/>
          <w:rFonts w:hint="eastAsia"/>
          <w:sz w:val="16"/>
          <w:u w:val="none"/>
        </w:rPr>
        <w:t>“</w:t>
      </w:r>
      <w:r w:rsidRPr="003C5953">
        <w:rPr>
          <w:rStyle w:val="StyleUnderline"/>
          <w:rFonts w:hint="eastAsia"/>
          <w:sz w:val="16"/>
          <w:u w:val="none"/>
        </w:rPr>
        <w:t>Fort Nassau.</w:t>
      </w:r>
      <w:r w:rsidRPr="003C5953">
        <w:rPr>
          <w:rStyle w:val="StyleUnderline"/>
          <w:rFonts w:hint="eastAsia"/>
          <w:sz w:val="16"/>
          <w:u w:val="none"/>
        </w:rPr>
        <w:t>”</w:t>
      </w:r>
      <w:r w:rsidRPr="003C5953">
        <w:rPr>
          <w:rStyle w:val="StyleUnderline"/>
          <w:rFonts w:hint="eastAsia"/>
          <w:sz w:val="16"/>
          <w:u w:val="none"/>
        </w:rPr>
        <w:t xml:space="preserve"> In action throughout the Revolutionary War, the Marines were disbanded in 1783 and reorganized in 1794 as a branch of the United States Navy.</w:t>
      </w:r>
      <w:r w:rsidRPr="003C5953">
        <w:rPr>
          <w:rStyle w:val="StyleUnderline"/>
          <w:sz w:val="16"/>
          <w:u w:val="none"/>
        </w:rPr>
        <w:t xml:space="preserve"> </w:t>
      </w:r>
      <w:r w:rsidRPr="003C5953">
        <w:rPr>
          <w:rStyle w:val="StyleUnderline"/>
          <w:rFonts w:hint="eastAsia"/>
          <w:sz w:val="16"/>
          <w:u w:val="none"/>
        </w:rPr>
        <w:t>”</w:t>
      </w:r>
      <w:r w:rsidRPr="003C5953">
        <w:rPr>
          <w:rStyle w:val="StyleUnderline"/>
          <w:sz w:val="16"/>
          <w:u w:val="none"/>
        </w:rPr>
        <w:t xml:space="preserve"> </w:t>
      </w:r>
      <w:r w:rsidRPr="003C5953">
        <w:rPr>
          <w:rStyle w:val="StyleUnderline"/>
          <w:rFonts w:hint="eastAsia"/>
          <w:sz w:val="16"/>
          <w:u w:val="none"/>
        </w:rPr>
        <w:t>“</w:t>
      </w:r>
      <w:r w:rsidRPr="003C5953">
        <w:rPr>
          <w:rStyle w:val="StyleUnderline"/>
          <w:rFonts w:hint="eastAsia"/>
        </w:rPr>
        <w:t>The character of a Marine is that of the colonial ranger</w:t>
      </w:r>
      <w:r w:rsidRPr="003C5953">
        <w:rPr>
          <w:rStyle w:val="StyleUnderline"/>
          <w:rFonts w:hint="eastAsia"/>
          <w:sz w:val="16"/>
          <w:u w:val="none"/>
        </w:rPr>
        <w:t xml:space="preserve">, </w:t>
      </w:r>
      <w:r w:rsidRPr="003C5953">
        <w:rPr>
          <w:rStyle w:val="StyleUnderline"/>
          <w:rFonts w:hint="eastAsia"/>
        </w:rPr>
        <w:t>created for counterinsurgency outside U.S.-secured territory.</w:t>
      </w:r>
      <w:r w:rsidRPr="003C5953">
        <w:rPr>
          <w:rStyle w:val="StyleUnderline"/>
          <w:rFonts w:hint="eastAsia"/>
          <w:sz w:val="16"/>
          <w:u w:val="none"/>
        </w:rPr>
        <w:t xml:space="preserve"> The opening lyric of the eternal official hymn of the U.S. Marine Corps, composed and adopted in 1847, soon after the invasion of Mexic</w:t>
      </w:r>
      <w:r w:rsidRPr="003C5953">
        <w:rPr>
          <w:rStyle w:val="StyleUnderline"/>
          <w:sz w:val="16"/>
          <w:u w:val="none"/>
        </w:rPr>
        <w:t xml:space="preserve">o and during the occupation, is </w:t>
      </w:r>
      <w:r w:rsidRPr="003C5953">
        <w:rPr>
          <w:rStyle w:val="StyleUnderline"/>
          <w:rFonts w:hint="eastAsia"/>
          <w:sz w:val="16"/>
          <w:u w:val="none"/>
        </w:rPr>
        <w:t>“</w:t>
      </w:r>
      <w:r w:rsidRPr="003C5953">
        <w:rPr>
          <w:rStyle w:val="StyleUnderline"/>
          <w:sz w:val="16"/>
          <w:u w:val="none"/>
        </w:rPr>
        <w:t>From the Halls of Montezuma to the shores of Tripoli.</w:t>
      </w:r>
      <w:r w:rsidRPr="003C5953">
        <w:rPr>
          <w:rStyle w:val="StyleUnderline"/>
          <w:rFonts w:hint="eastAsia"/>
          <w:sz w:val="16"/>
          <w:u w:val="none"/>
        </w:rPr>
        <w:t>”</w:t>
      </w:r>
      <w:r w:rsidRPr="003C5953">
        <w:rPr>
          <w:rStyle w:val="StyleUnderline"/>
          <w:sz w:val="16"/>
          <w:u w:val="none"/>
        </w:rPr>
        <w:t xml:space="preserve"> Tripoli hearkens back nearly a half century to the </w:t>
      </w:r>
      <w:r w:rsidRPr="003C5953">
        <w:rPr>
          <w:rStyle w:val="StyleUnderline"/>
          <w:rFonts w:hint="eastAsia"/>
          <w:sz w:val="16"/>
          <w:u w:val="none"/>
        </w:rPr>
        <w:t>“</w:t>
      </w:r>
      <w:r w:rsidRPr="003C5953">
        <w:rPr>
          <w:rStyle w:val="StyleUnderline"/>
          <w:sz w:val="16"/>
          <w:u w:val="none"/>
        </w:rPr>
        <w:t>Barbary Wars</w:t>
      </w:r>
      <w:r w:rsidRPr="003C5953">
        <w:rPr>
          <w:rStyle w:val="StyleUnderline"/>
          <w:rFonts w:hint="eastAsia"/>
          <w:sz w:val="16"/>
          <w:u w:val="none"/>
        </w:rPr>
        <w:t>”</w:t>
      </w:r>
      <w:r w:rsidRPr="003C5953">
        <w:rPr>
          <w:rStyle w:val="StyleUnderline"/>
          <w:sz w:val="16"/>
          <w:u w:val="none"/>
        </w:rPr>
        <w:t xml:space="preserve"> of 1801</w:t>
      </w:r>
      <w:r w:rsidRPr="003C5953">
        <w:rPr>
          <w:rStyle w:val="StyleUnderline"/>
          <w:rFonts w:hint="cs"/>
          <w:sz w:val="16"/>
          <w:u w:val="none"/>
        </w:rPr>
        <w:t>–</w:t>
      </w:r>
      <w:r w:rsidRPr="003C5953">
        <w:rPr>
          <w:rStyle w:val="StyleUnderline"/>
          <w:sz w:val="16"/>
          <w:u w:val="none"/>
        </w:rPr>
        <w:t xml:space="preserve">15, when the </w:t>
      </w:r>
      <w:r w:rsidRPr="003C5953">
        <w:rPr>
          <w:rStyle w:val="StyleUnderline"/>
        </w:rPr>
        <w:t>Marines were dispatched to North Africa by President Thomas Jefferson to invade t</w:t>
      </w:r>
      <w:r w:rsidRPr="003C5953">
        <w:rPr>
          <w:rStyle w:val="StyleUnderline"/>
          <w:rFonts w:hint="eastAsia"/>
        </w:rPr>
        <w:t>he Berber Nation</w:t>
      </w:r>
      <w:r w:rsidRPr="003C5953">
        <w:rPr>
          <w:rStyle w:val="StyleUnderline"/>
          <w:rFonts w:hint="eastAsia"/>
          <w:sz w:val="16"/>
          <w:u w:val="none"/>
        </w:rPr>
        <w:t xml:space="preserve">, continuing this aggression, shelling the city, taking captives, and marauding for nearly four years, ending with the 1805 </w:t>
      </w:r>
      <w:r w:rsidRPr="003C5953">
        <w:rPr>
          <w:rStyle w:val="StyleUnderline"/>
          <w:rFonts w:hint="eastAsia"/>
          <w:sz w:val="16"/>
          <w:u w:val="none"/>
        </w:rPr>
        <w:t>“</w:t>
      </w:r>
      <w:r w:rsidRPr="003C5953">
        <w:rPr>
          <w:rStyle w:val="StyleUnderline"/>
          <w:rFonts w:hint="eastAsia"/>
          <w:sz w:val="16"/>
          <w:u w:val="none"/>
        </w:rPr>
        <w:t>Battle of Derna.</w:t>
      </w:r>
      <w:r w:rsidRPr="003C5953">
        <w:rPr>
          <w:rStyle w:val="StyleUnderline"/>
          <w:rFonts w:hint="eastAsia"/>
          <w:sz w:val="16"/>
          <w:u w:val="none"/>
        </w:rPr>
        <w:t>”</w:t>
      </w:r>
      <w:r w:rsidRPr="003C5953">
        <w:rPr>
          <w:rStyle w:val="StyleUnderline"/>
          <w:rFonts w:hint="eastAsia"/>
          <w:sz w:val="16"/>
          <w:u w:val="none"/>
        </w:rPr>
        <w:t xml:space="preserve"> It was there they earned the nickname </w:t>
      </w:r>
      <w:r w:rsidRPr="003C5953">
        <w:rPr>
          <w:rStyle w:val="StyleUnderline"/>
          <w:rFonts w:hint="eastAsia"/>
          <w:sz w:val="16"/>
          <w:u w:val="none"/>
        </w:rPr>
        <w:t>“</w:t>
      </w:r>
      <w:r w:rsidRPr="003C5953">
        <w:rPr>
          <w:rStyle w:val="StyleUnderline"/>
          <w:rFonts w:hint="eastAsia"/>
          <w:sz w:val="16"/>
          <w:u w:val="none"/>
        </w:rPr>
        <w:t>leathernecks</w:t>
      </w:r>
      <w:r w:rsidRPr="003C5953">
        <w:rPr>
          <w:rStyle w:val="StyleUnderline"/>
          <w:rFonts w:hint="eastAsia"/>
          <w:sz w:val="16"/>
          <w:u w:val="none"/>
        </w:rPr>
        <w:t>”</w:t>
      </w:r>
      <w:r w:rsidRPr="003C5953">
        <w:rPr>
          <w:rStyle w:val="StyleUnderline"/>
          <w:rFonts w:hint="eastAsia"/>
          <w:sz w:val="16"/>
          <w:u w:val="none"/>
        </w:rPr>
        <w:t xml:space="preserve"> for the high collars they wore as defense against the Berbers</w:t>
      </w:r>
      <w:r w:rsidRPr="003C5953">
        <w:rPr>
          <w:rStyle w:val="StyleUnderline"/>
          <w:rFonts w:hint="eastAsia"/>
          <w:sz w:val="16"/>
          <w:u w:val="none"/>
        </w:rPr>
        <w:t>’</w:t>
      </w:r>
      <w:r w:rsidRPr="003C5953">
        <w:rPr>
          <w:rStyle w:val="StyleUnderline"/>
          <w:rFonts w:hint="eastAsia"/>
          <w:sz w:val="16"/>
          <w:u w:val="none"/>
        </w:rPr>
        <w:t xml:space="preserve"> saber cuts. </w:t>
      </w:r>
      <w:r w:rsidRPr="003C5953">
        <w:rPr>
          <w:rStyle w:val="StyleUnderline"/>
          <w:rFonts w:hint="eastAsia"/>
        </w:rPr>
        <w:t xml:space="preserve">This was the </w:t>
      </w:r>
      <w:r w:rsidRPr="003C5953">
        <w:rPr>
          <w:rStyle w:val="StyleUnderline"/>
          <w:rFonts w:hint="eastAsia"/>
        </w:rPr>
        <w:t>“</w:t>
      </w:r>
      <w:r w:rsidRPr="003C5953">
        <w:rPr>
          <w:rStyle w:val="StyleUnderline"/>
          <w:rFonts w:hint="eastAsia"/>
        </w:rPr>
        <w:t>First Barbary War,</w:t>
      </w:r>
      <w:r w:rsidRPr="003C5953">
        <w:rPr>
          <w:rStyle w:val="StyleUnderline"/>
          <w:rFonts w:hint="eastAsia"/>
        </w:rPr>
        <w:t>”</w:t>
      </w:r>
      <w:r w:rsidRPr="003C5953">
        <w:rPr>
          <w:rStyle w:val="StyleUnderline"/>
          <w:rFonts w:hint="eastAsia"/>
        </w:rPr>
        <w:t xml:space="preserve"> the ostensible goal of which was to persuade Tripoli to release U.S. sailors it held hostage and to end what the U.S. called </w:t>
      </w:r>
      <w:r w:rsidRPr="003C5953">
        <w:rPr>
          <w:rStyle w:val="StyleUnderline"/>
          <w:rFonts w:hint="eastAsia"/>
        </w:rPr>
        <w:t>“</w:t>
      </w:r>
      <w:r w:rsidRPr="003C5953">
        <w:rPr>
          <w:rStyle w:val="StyleUnderline"/>
          <w:rFonts w:hint="eastAsia"/>
        </w:rPr>
        <w:t>pirate</w:t>
      </w:r>
      <w:r w:rsidRPr="003C5953">
        <w:rPr>
          <w:rStyle w:val="StyleUnderline"/>
          <w:rFonts w:hint="eastAsia"/>
        </w:rPr>
        <w:t>”</w:t>
      </w:r>
      <w:r w:rsidRPr="003C5953">
        <w:rPr>
          <w:rStyle w:val="StyleUnderline"/>
          <w:rFonts w:hint="eastAsia"/>
        </w:rPr>
        <w:t xml:space="preserve"> attacks on U.S. merchant ships</w:t>
      </w:r>
      <w:r w:rsidRPr="003C5953">
        <w:rPr>
          <w:rStyle w:val="StyleUnderline"/>
          <w:rFonts w:hint="eastAsia"/>
          <w:sz w:val="16"/>
          <w:u w:val="none"/>
        </w:rPr>
        <w:t xml:space="preserve">. Actually, </w:t>
      </w:r>
      <w:r w:rsidRPr="003C5953">
        <w:rPr>
          <w:rStyle w:val="StyleUnderline"/>
          <w:rFonts w:hint="eastAsia"/>
        </w:rPr>
        <w:t>the Berbers wer</w:t>
      </w:r>
      <w:r w:rsidRPr="003C5953">
        <w:rPr>
          <w:rStyle w:val="StyleUnderline"/>
        </w:rPr>
        <w:t>e demanding that their sovereignty over their territorial waters be respected.</w:t>
      </w:r>
      <w:r w:rsidRPr="003C5953">
        <w:rPr>
          <w:rStyle w:val="StyleUnderline"/>
          <w:sz w:val="16"/>
          <w:u w:val="none"/>
        </w:rPr>
        <w:t xml:space="preserve"> The Berbers did not give up their demands, and the Marines were withdrawn, returning a decade later, in 1815</w:t>
      </w:r>
      <w:r w:rsidRPr="003C5953">
        <w:rPr>
          <w:rStyle w:val="StyleUnderline"/>
          <w:rFonts w:hint="cs"/>
          <w:sz w:val="16"/>
          <w:u w:val="none"/>
        </w:rPr>
        <w:t>–</w:t>
      </w:r>
      <w:r w:rsidRPr="003C5953">
        <w:rPr>
          <w:rStyle w:val="StyleUnderline"/>
          <w:sz w:val="16"/>
          <w:u w:val="none"/>
        </w:rPr>
        <w:t>16[</w:t>
      </w:r>
      <w:r w:rsidRPr="003C5953">
        <w:rPr>
          <w:rStyle w:val="StyleUnderline"/>
          <w:rFonts w:hint="eastAsia"/>
          <w:sz w:val="16"/>
          <w:u w:val="none"/>
        </w:rPr>
        <w:t>…</w:t>
      </w:r>
      <w:r w:rsidRPr="003C5953">
        <w:rPr>
          <w:rStyle w:val="StyleUnderline"/>
          <w:sz w:val="16"/>
          <w:u w:val="none"/>
        </w:rPr>
        <w:t>]</w:t>
      </w:r>
      <w:r w:rsidRPr="003C5953">
        <w:rPr>
          <w:rStyle w:val="StyleUnderline"/>
          <w:rFonts w:hint="eastAsia"/>
          <w:sz w:val="16"/>
          <w:u w:val="none"/>
        </w:rPr>
        <w:t>”</w:t>
      </w:r>
      <w:r w:rsidRPr="003C5953">
        <w:rPr>
          <w:rStyle w:val="StyleUnderline"/>
          <w:sz w:val="16"/>
          <w:u w:val="none"/>
        </w:rPr>
        <w:t xml:space="preserve"> </w:t>
      </w:r>
      <w:r w:rsidRPr="003C5953">
        <w:rPr>
          <w:rStyle w:val="StyleUnderline"/>
          <w:rFonts w:hint="eastAsia"/>
          <w:sz w:val="16"/>
          <w:u w:val="none"/>
        </w:rPr>
        <w:t>“</w:t>
      </w:r>
      <w:r w:rsidRPr="003C5953">
        <w:rPr>
          <w:rStyle w:val="StyleUnderline"/>
          <w:rFonts w:hint="eastAsia"/>
          <w:sz w:val="16"/>
          <w:u w:val="none"/>
        </w:rPr>
        <w:t xml:space="preserve">16, </w:t>
      </w:r>
      <w:r w:rsidRPr="003C5953">
        <w:rPr>
          <w:rStyle w:val="StyleUnderline"/>
          <w:rFonts w:hint="eastAsia"/>
        </w:rPr>
        <w:t xml:space="preserve">for the </w:t>
      </w:r>
      <w:r w:rsidRPr="003C5953">
        <w:rPr>
          <w:rStyle w:val="StyleUnderline"/>
          <w:rFonts w:hint="eastAsia"/>
        </w:rPr>
        <w:t>“</w:t>
      </w:r>
      <w:r w:rsidRPr="003C5953">
        <w:rPr>
          <w:rStyle w:val="StyleUnderline"/>
          <w:rFonts w:hint="eastAsia"/>
        </w:rPr>
        <w:t>Second Barbary War,</w:t>
      </w:r>
      <w:r w:rsidRPr="003C5953">
        <w:rPr>
          <w:rStyle w:val="StyleUnderline"/>
          <w:rFonts w:hint="eastAsia"/>
        </w:rPr>
        <w:t>”</w:t>
      </w:r>
      <w:r w:rsidRPr="003C5953">
        <w:rPr>
          <w:rStyle w:val="StyleUnderline"/>
          <w:rFonts w:hint="eastAsia"/>
        </w:rPr>
        <w:t xml:space="preserve"> </w:t>
      </w:r>
      <w:r w:rsidRPr="003C5953">
        <w:rPr>
          <w:rStyle w:val="StyleUnderline"/>
          <w:rFonts w:hint="eastAsia"/>
          <w:sz w:val="16"/>
          <w:u w:val="none"/>
        </w:rPr>
        <w:t xml:space="preserve">which ended when Pasha Yusuf Karamanli, ruler of Tripoli, agreed not to exact fees from U.S. ships entering their territorial waters. </w:t>
      </w:r>
      <w:r w:rsidRPr="003C5953">
        <w:rPr>
          <w:rStyle w:val="StyleUnderline"/>
          <w:rFonts w:hint="eastAsia"/>
        </w:rPr>
        <w:t xml:space="preserve">This was the first military victory of U.S. </w:t>
      </w:r>
      <w:r w:rsidRPr="003C5953">
        <w:rPr>
          <w:rStyle w:val="StyleUnderline"/>
          <w:rFonts w:hint="eastAsia"/>
        </w:rPr>
        <w:t>“</w:t>
      </w:r>
      <w:r w:rsidRPr="003C5953">
        <w:rPr>
          <w:rStyle w:val="StyleUnderline"/>
          <w:rFonts w:hint="eastAsia"/>
        </w:rPr>
        <w:t>gunboat diplomacy,</w:t>
      </w:r>
      <w:r w:rsidRPr="003C5953">
        <w:rPr>
          <w:rStyle w:val="StyleUnderline"/>
          <w:rFonts w:hint="eastAsia"/>
        </w:rPr>
        <w:t>”</w:t>
      </w:r>
      <w:r w:rsidRPr="003C5953">
        <w:rPr>
          <w:rStyle w:val="StyleUnderline"/>
          <w:rFonts w:hint="eastAsia"/>
        </w:rPr>
        <w:t xml:space="preserve"> as it came to be called nearly a century later, when historians mark the beginning of U.S overseas imperialism.</w:t>
      </w:r>
      <w:r w:rsidRPr="003C5953">
        <w:rPr>
          <w:rStyle w:val="StyleUnderline"/>
          <w:rFonts w:hint="eastAsia"/>
          <w:sz w:val="16"/>
          <w:u w:val="none"/>
        </w:rPr>
        <w:t xml:space="preserve"> The Marines and military historians know better.</w:t>
      </w:r>
      <w:r w:rsidRPr="003C5953">
        <w:rPr>
          <w:rStyle w:val="StyleUnderline"/>
          <w:sz w:val="16"/>
          <w:u w:val="none"/>
        </w:rPr>
        <w:t xml:space="preserve"> </w:t>
      </w:r>
      <w:r w:rsidRPr="003C5953">
        <w:rPr>
          <w:rStyle w:val="StyleUnderline"/>
          <w:rFonts w:hint="eastAsia"/>
        </w:rPr>
        <w:t>The Marine Corps</w:t>
      </w:r>
      <w:r w:rsidRPr="003C5953">
        <w:rPr>
          <w:rStyle w:val="StyleUnderline"/>
          <w:rFonts w:hint="eastAsia"/>
        </w:rPr>
        <w:t>’</w:t>
      </w:r>
      <w:r w:rsidRPr="003C5953">
        <w:rPr>
          <w:rStyle w:val="StyleUnderline"/>
          <w:rFonts w:hint="eastAsia"/>
        </w:rPr>
        <w:t>s second large engagement was the Second Seminole War</w:t>
      </w:r>
      <w:r w:rsidRPr="003C5953">
        <w:rPr>
          <w:rStyle w:val="StyleUnderline"/>
          <w:rFonts w:hint="eastAsia"/>
          <w:sz w:val="16"/>
          <w:u w:val="none"/>
        </w:rPr>
        <w:t xml:space="preserve">, which raged from 1835 to 1842 in Florida, the longest war in U.S. history until Vietnam. The Second Seminole War during the Jackson administration has been identified with the extraordinary leader of the Seminole resistance, Osceola. </w:t>
      </w:r>
      <w:r w:rsidRPr="003C5953">
        <w:rPr>
          <w:rStyle w:val="StyleUnderline"/>
          <w:rFonts w:hint="eastAsia"/>
        </w:rPr>
        <w:t>It was all-out war with the Army, Navy, and Marine Corps involved.</w:t>
      </w:r>
      <w:r w:rsidRPr="003C5953">
        <w:rPr>
          <w:rStyle w:val="StyleUnderline"/>
          <w:rFonts w:hint="eastAsia"/>
          <w:sz w:val="16"/>
          <w:u w:val="none"/>
        </w:rPr>
        <w:t xml:space="preserve"> Although, </w:t>
      </w:r>
      <w:r w:rsidRPr="003C5953">
        <w:rPr>
          <w:rStyle w:val="StyleUnderline"/>
          <w:rFonts w:hint="eastAsia"/>
        </w:rPr>
        <w:t>they succeeded in killing Osceola, they lost the war as the Seminoles would not hand over the Africans who had escaped their slavers, which is what the United States demanded of them</w:t>
      </w:r>
      <w:r w:rsidRPr="003C5953">
        <w:rPr>
          <w:rStyle w:val="StyleUnderline"/>
          <w:rFonts w:hint="eastAsia"/>
          <w:sz w:val="16"/>
          <w:u w:val="none"/>
        </w:rPr>
        <w:t xml:space="preserve">. The military did succeed in deporting captives, mostly women, children, and old men, to Indian Territory. </w:t>
      </w:r>
      <w:r w:rsidRPr="003C5953">
        <w:rPr>
          <w:rStyle w:val="StyleUnderline"/>
          <w:rFonts w:hint="eastAsia"/>
        </w:rPr>
        <w:t>Armed forces returned</w:t>
      </w:r>
      <w:r w:rsidRPr="003C5953">
        <w:rPr>
          <w:rStyle w:val="StyleUnderline"/>
          <w:rFonts w:hint="eastAsia"/>
          <w:sz w:val="16"/>
          <w:u w:val="none"/>
        </w:rPr>
        <w:t xml:space="preserve"> to try again </w:t>
      </w:r>
      <w:r w:rsidRPr="003C5953">
        <w:rPr>
          <w:rStyle w:val="StyleUnderline"/>
          <w:rFonts w:hint="eastAsia"/>
        </w:rPr>
        <w:t>in 1855, waging the Third Seminole War, but after four years of siege, lost again</w:t>
      </w:r>
      <w:r w:rsidRPr="003C5953">
        <w:rPr>
          <w:rStyle w:val="StyleUnderline"/>
          <w:rFonts w:hint="eastAsia"/>
          <w:sz w:val="16"/>
          <w:u w:val="none"/>
        </w:rPr>
        <w:t>. Soon after, the Civil War and the abolition of slavery made further war against the Seminoles unnecessary</w:t>
      </w:r>
      <w:r w:rsidRPr="003C5953">
        <w:rPr>
          <w:rStyle w:val="StyleUnderline"/>
          <w:rFonts w:hint="eastAsia"/>
          <w:sz w:val="16"/>
          <w:u w:val="none"/>
        </w:rPr>
        <w:t>”</w:t>
      </w:r>
      <w:r w:rsidRPr="003C5953">
        <w:rPr>
          <w:rStyle w:val="StyleUnderline"/>
          <w:sz w:val="16"/>
          <w:u w:val="none"/>
        </w:rPr>
        <w:t xml:space="preserve"> </w:t>
      </w:r>
      <w:r w:rsidRPr="003C5953">
        <w:rPr>
          <w:rStyle w:val="StyleUnderline"/>
          <w:rFonts w:hint="eastAsia"/>
          <w:sz w:val="16"/>
          <w:u w:val="none"/>
        </w:rPr>
        <w:t>“</w:t>
      </w:r>
      <w:r w:rsidRPr="003C5953">
        <w:rPr>
          <w:rStyle w:val="StyleUnderline"/>
          <w:rFonts w:hint="eastAsia"/>
          <w:sz w:val="16"/>
          <w:u w:val="none"/>
        </w:rPr>
        <w:t xml:space="preserve">Of course, the Marine Corps is associated with </w:t>
      </w:r>
      <w:r w:rsidRPr="003C5953">
        <w:rPr>
          <w:rStyle w:val="StyleUnderline"/>
          <w:rFonts w:hint="eastAsia"/>
          <w:sz w:val="16"/>
          <w:u w:val="none"/>
        </w:rPr>
        <w:t>“</w:t>
      </w:r>
      <w:r w:rsidRPr="003C5953">
        <w:rPr>
          <w:rStyle w:val="StyleUnderline"/>
          <w:rFonts w:hint="eastAsia"/>
          <w:sz w:val="16"/>
          <w:u w:val="none"/>
        </w:rPr>
        <w:t>the halls of Montezuma,</w:t>
      </w:r>
      <w:r w:rsidRPr="003C5953">
        <w:rPr>
          <w:rStyle w:val="StyleUnderline"/>
          <w:rFonts w:hint="eastAsia"/>
          <w:sz w:val="16"/>
          <w:u w:val="none"/>
        </w:rPr>
        <w:t>”</w:t>
      </w:r>
      <w:r w:rsidRPr="003C5953">
        <w:rPr>
          <w:rStyle w:val="StyleUnderline"/>
          <w:rFonts w:hint="eastAsia"/>
          <w:sz w:val="16"/>
          <w:u w:val="none"/>
        </w:rPr>
        <w:t xml:space="preserve"> lyrics from their trademark hymn composed while they occupied Mexico City in 1847. While the U.S. Army invaded and occupied what is now California, Arizona, and New Mexico, the Marines invaded by sea and occupied Veracruz, using counterinsurgency tactics in their march to Mexico City, burning fields and villages, murdering and torturing civilian resisters. They occupied Mexico City, along with Army divisions, until the Mexican government, under brutal occupation, signed a dubious treaty transferring the northern half of Mexico to the United States. In Marine Corps annals, the 1847 </w:t>
      </w:r>
      <w:r w:rsidRPr="003C5953">
        <w:rPr>
          <w:rStyle w:val="StyleUnderline"/>
          <w:rFonts w:hint="eastAsia"/>
          <w:sz w:val="16"/>
          <w:u w:val="none"/>
        </w:rPr>
        <w:t>“</w:t>
      </w:r>
      <w:r w:rsidRPr="003C5953">
        <w:rPr>
          <w:rStyle w:val="StyleUnderline"/>
          <w:rFonts w:hint="eastAsia"/>
          <w:sz w:val="16"/>
          <w:u w:val="none"/>
        </w:rPr>
        <w:t>B</w:t>
      </w:r>
      <w:r w:rsidRPr="003C5953">
        <w:rPr>
          <w:rStyle w:val="StyleUnderline"/>
          <w:sz w:val="16"/>
          <w:u w:val="none"/>
        </w:rPr>
        <w:t>attle of Chapultepec</w:t>
      </w:r>
      <w:r w:rsidRPr="003C5953">
        <w:rPr>
          <w:rStyle w:val="StyleUnderline"/>
          <w:rFonts w:hint="eastAsia"/>
          <w:sz w:val="16"/>
          <w:u w:val="none"/>
        </w:rPr>
        <w:t>”</w:t>
      </w:r>
      <w:r w:rsidRPr="003C5953">
        <w:rPr>
          <w:rStyle w:val="StyleUnderline"/>
          <w:sz w:val="16"/>
          <w:u w:val="none"/>
        </w:rPr>
        <w:t xml:space="preserve"> is legion, a battle in which a handful of teenage Mexican cadets</w:t>
      </w:r>
      <w:r w:rsidRPr="003C5953">
        <w:rPr>
          <w:rStyle w:val="StyleUnderline"/>
          <w:rFonts w:hint="cs"/>
          <w:sz w:val="16"/>
          <w:u w:val="none"/>
        </w:rPr>
        <w:t>—</w:t>
      </w:r>
      <w:r w:rsidRPr="003C5953">
        <w:rPr>
          <w:rStyle w:val="StyleUnderline"/>
          <w:sz w:val="16"/>
          <w:u w:val="none"/>
        </w:rPr>
        <w:t>the Chapultepec Castle was used as a military training school</w:t>
      </w:r>
      <w:r w:rsidRPr="003C5953">
        <w:rPr>
          <w:rStyle w:val="StyleUnderline"/>
          <w:rFonts w:hint="cs"/>
          <w:sz w:val="16"/>
          <w:u w:val="none"/>
        </w:rPr>
        <w:t>—</w:t>
      </w:r>
      <w:r w:rsidRPr="003C5953">
        <w:rPr>
          <w:rStyle w:val="StyleUnderline"/>
          <w:sz w:val="16"/>
          <w:u w:val="none"/>
        </w:rPr>
        <w:t xml:space="preserve">with few weapons and little ammunition held off the Marines, killing most of them over two days of endless </w:t>
      </w:r>
      <w:r w:rsidRPr="003C5953">
        <w:rPr>
          <w:rStyle w:val="StyleUnderline"/>
          <w:rFonts w:hint="eastAsia"/>
          <w:sz w:val="16"/>
          <w:u w:val="none"/>
        </w:rPr>
        <w:t>fighting in the castle, until the cadets themselves were dead and the remaining Marines raised the U.S. flag and wrote their hymn, tracing their genealogy to the invasion and occupation of Tripoli.</w:t>
      </w:r>
      <w:r w:rsidRPr="003C5953">
        <w:rPr>
          <w:rStyle w:val="StyleUnderline"/>
          <w:rFonts w:hint="eastAsia"/>
          <w:sz w:val="16"/>
          <w:u w:val="none"/>
        </w:rPr>
        <w:t>”</w:t>
      </w:r>
    </w:p>
    <w:p w14:paraId="1DB79642" w14:textId="77777777" w:rsidR="007030AD" w:rsidRPr="00441599" w:rsidRDefault="007030AD" w:rsidP="007030AD">
      <w:pPr>
        <w:pStyle w:val="Heading4"/>
        <w:rPr>
          <w:rStyle w:val="Style13ptBold"/>
          <w:b/>
        </w:rPr>
      </w:pPr>
      <w:r w:rsidRPr="00441599">
        <w:rPr>
          <w:rStyle w:val="Style13ptBold"/>
          <w:b/>
        </w:rPr>
        <w:t>Parallels between Texas rangers and Slave patrols</w:t>
      </w:r>
    </w:p>
    <w:p w14:paraId="270C3287" w14:textId="77777777" w:rsidR="007030AD" w:rsidRPr="00A46CF0" w:rsidRDefault="007030AD" w:rsidP="007030AD">
      <w:pPr>
        <w:rPr>
          <w:rStyle w:val="Style13ptBold"/>
        </w:rPr>
      </w:pPr>
      <w:r w:rsidRPr="00A46CF0">
        <w:rPr>
          <w:rStyle w:val="Style13ptBold"/>
        </w:rPr>
        <w:t>Dunbar-Ortiz 18</w:t>
      </w:r>
    </w:p>
    <w:p w14:paraId="19FB22A3" w14:textId="77777777" w:rsidR="007030AD" w:rsidRPr="00441599" w:rsidRDefault="007030AD" w:rsidP="007030AD">
      <w:pPr>
        <w:rPr>
          <w:rStyle w:val="StyleUnderline"/>
          <w:u w:val="none"/>
        </w:rPr>
      </w:pPr>
      <w:r w:rsidRPr="00FB26C1">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FB26C1">
        <w:rPr>
          <w:rFonts w:hint="eastAsia"/>
        </w:rPr>
        <w:t>Loaded: A Disarming History of the Second Amendment</w:t>
      </w:r>
      <w:r w:rsidRPr="00FB26C1">
        <w:t>, DMW)</w:t>
      </w:r>
    </w:p>
    <w:p w14:paraId="526C8687" w14:textId="77777777" w:rsidR="007030AD" w:rsidRDefault="007030AD" w:rsidP="007030AD">
      <w:pPr>
        <w:rPr>
          <w:rStyle w:val="StyleUnderline"/>
          <w:sz w:val="16"/>
          <w:u w:val="none"/>
        </w:rPr>
      </w:pPr>
      <w:r w:rsidRPr="00441599">
        <w:rPr>
          <w:rStyle w:val="StyleUnderline"/>
        </w:rPr>
        <w:t>Like slave patrols in the Deep South, the Texas Rangers</w:t>
      </w:r>
      <w:r w:rsidRPr="00441599">
        <w:rPr>
          <w:rStyle w:val="StyleUnderline"/>
          <w:rFonts w:hint="cs"/>
          <w:sz w:val="16"/>
          <w:u w:val="none"/>
        </w:rPr>
        <w:t>—</w:t>
      </w:r>
      <w:r w:rsidRPr="00441599">
        <w:rPr>
          <w:rStyle w:val="StyleUnderline"/>
        </w:rPr>
        <w:t>formed primarily to kill Comanches, eliminate Native communities, and control colonized Mexicans to take their land</w:t>
      </w:r>
      <w:r w:rsidRPr="00441599">
        <w:rPr>
          <w:rStyle w:val="StyleUnderline"/>
          <w:rFonts w:hint="cs"/>
          <w:sz w:val="16"/>
          <w:u w:val="none"/>
        </w:rPr>
        <w:t>—</w:t>
      </w:r>
      <w:r w:rsidRPr="00441599">
        <w:rPr>
          <w:rStyle w:val="StyleUnderline"/>
          <w:sz w:val="16"/>
          <w:u w:val="none"/>
        </w:rPr>
        <w:t xml:space="preserve">also </w:t>
      </w:r>
      <w:r w:rsidRPr="00441599">
        <w:rPr>
          <w:rStyle w:val="StyleUnderline"/>
        </w:rPr>
        <w:t>hunted down enslaved Africans escaping to freedom</w:t>
      </w:r>
      <w:r w:rsidRPr="00441599">
        <w:rPr>
          <w:rStyle w:val="StyleUnderline"/>
          <w:sz w:val="16"/>
          <w:u w:val="none"/>
        </w:rPr>
        <w:t>. They began to operate in th</w:t>
      </w:r>
      <w:r w:rsidRPr="00441599">
        <w:rPr>
          <w:rStyle w:val="StyleUnderline"/>
          <w:rFonts w:hint="eastAsia"/>
          <w:sz w:val="16"/>
          <w:u w:val="none"/>
        </w:rPr>
        <w:t>e 1820s, even before the population of slavers in the independent province of Texas had seceded from Mexico in 1836, when Mexico formally outlawed slavery. With the new border in place, enslaved Africans in Texas could escape into Mexico, often with the help of armed Seminoles and Kickapoos, who had fled to take refuge in Mexico rather than remain in Indian Territory, where they had been forced to migrate when the United States annexed their lands east of the Mississippi. They created a community west of Piedras Negras far inside Mexico, and a place for them to live freely. When the United States Army and Marines invaded and occupied Mexico, departing only when Mexico had ceded half its territory to the United States, these maroon communities were vulnerable. Slave hunting escalated, by the Rangers as well as by individual bounty hunters.17</w:t>
      </w:r>
      <w:r w:rsidRPr="00441599">
        <w:rPr>
          <w:rStyle w:val="StyleUnderline"/>
          <w:sz w:val="16"/>
          <w:u w:val="none"/>
        </w:rPr>
        <w:t xml:space="preserve"> </w:t>
      </w:r>
      <w:r w:rsidRPr="00441599">
        <w:rPr>
          <w:rStyle w:val="StyleUnderline"/>
          <w:rFonts w:hint="eastAsia"/>
        </w:rPr>
        <w:t>The Thirteenth Amendment abolished legal chattel slavery, but the surveillance of Black people by patrols continued, as the occupying Union army took no concerted action against the patrols in most places</w:t>
      </w:r>
      <w:r w:rsidRPr="00441599">
        <w:rPr>
          <w:rStyle w:val="StyleUnderline"/>
          <w:rFonts w:hint="eastAsia"/>
          <w:sz w:val="16"/>
          <w:u w:val="none"/>
        </w:rPr>
        <w:t xml:space="preserve"> (depending on the army commander</w:t>
      </w:r>
      <w:r w:rsidRPr="00441599">
        <w:rPr>
          <w:rStyle w:val="StyleUnderline"/>
          <w:rFonts w:hint="eastAsia"/>
        </w:rPr>
        <w:t>), forcing formerly enslaved Africans to remain and work on plantations.</w:t>
      </w:r>
      <w:r w:rsidRPr="00441599">
        <w:rPr>
          <w:rStyle w:val="StyleUnderline"/>
          <w:rFonts w:hint="eastAsia"/>
          <w:sz w:val="16"/>
          <w:u w:val="none"/>
        </w:rPr>
        <w:t xml:space="preserve"> Even with military vigilance, </w:t>
      </w:r>
      <w:r w:rsidRPr="00441599">
        <w:rPr>
          <w:rStyle w:val="StyleUnderline"/>
          <w:rFonts w:hint="eastAsia"/>
        </w:rPr>
        <w:t>“</w:t>
      </w:r>
      <w:r w:rsidRPr="00441599">
        <w:rPr>
          <w:rStyle w:val="StyleUnderline"/>
          <w:rFonts w:hint="eastAsia"/>
        </w:rPr>
        <w:t>patrolling</w:t>
      </w:r>
      <w:r w:rsidRPr="00441599">
        <w:rPr>
          <w:rStyle w:val="StyleUnderline"/>
          <w:rFonts w:hint="eastAsia"/>
        </w:rPr>
        <w:t>”</w:t>
      </w:r>
      <w:r w:rsidRPr="00441599">
        <w:rPr>
          <w:rStyle w:val="StyleUnderline"/>
          <w:rFonts w:hint="eastAsia"/>
        </w:rPr>
        <w:t xml:space="preserve"> Black people continued as a form of organized terrorism, perpetrated especially by the Ku Klux Klan,</w:t>
      </w:r>
      <w:r w:rsidRPr="00441599">
        <w:rPr>
          <w:rStyle w:val="StyleUnderline"/>
          <w:rFonts w:hint="eastAsia"/>
          <w:sz w:val="16"/>
          <w:u w:val="none"/>
        </w:rPr>
        <w:t xml:space="preserve"> which was founded for that very purpose nineteen months after the Civil War ended. </w:t>
      </w:r>
      <w:r w:rsidRPr="00441599">
        <w:rPr>
          <w:rStyle w:val="StyleUnderline"/>
          <w:rFonts w:hint="eastAsia"/>
        </w:rPr>
        <w:t>The intensive military training and experience over four years</w:t>
      </w:r>
      <w:r>
        <w:rPr>
          <w:rStyle w:val="StyleUnderline"/>
        </w:rPr>
        <w:t xml:space="preserve"> </w:t>
      </w:r>
      <w:r w:rsidRPr="00441599">
        <w:rPr>
          <w:rStyle w:val="StyleUnderline"/>
          <w:rFonts w:hint="eastAsia"/>
        </w:rPr>
        <w:t>of fighting in the Confederate Army produced a militaristic character to the formation of police forces and patrol techniques under Reconstruction</w:t>
      </w:r>
      <w:r w:rsidRPr="00441599">
        <w:rPr>
          <w:rStyle w:val="StyleUnderline"/>
          <w:rFonts w:hint="eastAsia"/>
          <w:sz w:val="16"/>
          <w:u w:val="none"/>
        </w:rPr>
        <w:t>; in addition, the Freedmen no longer even had the protection of being valued as property and collateral by former slavers, allowing for extreme forms of revenge violence against them.18</w:t>
      </w:r>
      <w:r w:rsidRPr="00441599">
        <w:rPr>
          <w:rStyle w:val="StyleUnderline"/>
          <w:sz w:val="16"/>
          <w:u w:val="none"/>
        </w:rPr>
        <w:t xml:space="preserve"> </w:t>
      </w:r>
      <w:r w:rsidRPr="00441599">
        <w:rPr>
          <w:rStyle w:val="StyleUnderline"/>
          <w:rFonts w:hint="eastAsia"/>
          <w:sz w:val="16"/>
          <w:u w:val="none"/>
        </w:rPr>
        <w:t>.</w:t>
      </w:r>
    </w:p>
    <w:p w14:paraId="1AA755D7" w14:textId="77777777" w:rsidR="000245F5" w:rsidRPr="000245F5" w:rsidRDefault="000245F5" w:rsidP="000245F5">
      <w:pPr>
        <w:keepNext/>
        <w:keepLines/>
        <w:spacing w:before="40" w:after="0" w:line="254" w:lineRule="auto"/>
        <w:outlineLvl w:val="3"/>
        <w:rPr>
          <w:rFonts w:eastAsia="MS Gothic" w:cs="Times New Roman"/>
          <w:b/>
          <w:iCs/>
          <w:sz w:val="26"/>
        </w:rPr>
      </w:pPr>
      <w:r w:rsidRPr="000245F5">
        <w:rPr>
          <w:rFonts w:eastAsia="MS Gothic" w:cs="Times New Roman"/>
          <w:b/>
          <w:iCs/>
          <w:sz w:val="26"/>
        </w:rPr>
        <w:t>The central question of this debate is that the exclusion of the indigenous provides the ontological grounding for modern sovereignty - any analysis which fails to foreground these histories is doomed to reproduce colonialism</w:t>
      </w:r>
    </w:p>
    <w:p w14:paraId="2094D26E" w14:textId="77777777" w:rsidR="000245F5" w:rsidRPr="000245F5" w:rsidRDefault="000245F5" w:rsidP="000245F5">
      <w:pPr>
        <w:spacing w:line="254" w:lineRule="auto"/>
        <w:rPr>
          <w:rFonts w:eastAsia="Cambria" w:cs="Times New Roman"/>
          <w:bCs/>
          <w:sz w:val="26"/>
        </w:rPr>
      </w:pPr>
      <w:r w:rsidRPr="000245F5">
        <w:rPr>
          <w:rFonts w:eastAsia="Cambria" w:cs="Times New Roman"/>
          <w:b/>
          <w:bCs/>
        </w:rPr>
        <w:t>Byrd 11 </w:t>
      </w:r>
      <w:r w:rsidRPr="000245F5">
        <w:rPr>
          <w:rFonts w:eastAsia="Cambria" w:cs="Times New Roman"/>
          <w:bCs/>
          <w:sz w:val="20"/>
        </w:rPr>
        <w:t xml:space="preserve">(Jodi, Chickasaaw and Asst. Prof of American Indian Studies and English at the University of Illinois at Urbana-Champaign, The Transit of Empire: Indigenous Critics of Colonialism, p. xvii-xxi </w:t>
      </w:r>
    </w:p>
    <w:p w14:paraId="085977B8" w14:textId="77777777" w:rsidR="000245F5" w:rsidRPr="000245F5" w:rsidRDefault="000245F5" w:rsidP="000245F5">
      <w:pPr>
        <w:spacing w:line="254" w:lineRule="auto"/>
        <w:rPr>
          <w:rFonts w:eastAsia="Calibri" w:cs="Times New Roman"/>
          <w:sz w:val="16"/>
          <w:szCs w:val="24"/>
        </w:rPr>
      </w:pPr>
      <w:r w:rsidRPr="000245F5">
        <w:rPr>
          <w:rFonts w:eastAsia="Calibri" w:cs="Times New Roman"/>
          <w:sz w:val="16"/>
          <w:szCs w:val="24"/>
        </w:rPr>
        <w:t xml:space="preserve">The Transit of Empire begins with a network of conflicting definitions to reflect upon the cultural and political modes of "Indianness" regulated and produced by U.S. settler imperialism née colonialism. Primarily, this book is essayistic, provisional, and some of its readings and conclusions often defy the expected affective common sense of liberal multiculturalism invested in acknowledgements, recognitions, equality, and equivalences. Transit is slightly provocative, an incomplete point of entry, and its provenance might be more suited to diaspora studies and border-crossings than to a notion such as indigeneity that is often taken as rooted and static, located in a discrete place. Steven Salaita's The Holy Land in Transit denotes transit alternately as the function of an alliance between United States and Israeli settler colonialisms that map old world sacred names onto new world sacred sites, a comparative approach to American Indian and Palestinian literatures, and finally a gesture towards the ways in which peoples have been forced to move and relocate.' Gerald Vizenor's work offers another </w:t>
      </w:r>
      <w:r w:rsidRPr="000245F5">
        <w:rPr>
          <w:rFonts w:eastAsia="Calibri" w:cs="Times New Roman"/>
          <w:u w:val="single"/>
        </w:rPr>
        <w:t>way to frame modes of indigeneity in his concept of transmotion that he defines as a "sense of native motion and an active presence (that) is sui generis sovereignty. Native transmotion is survivance, a reciprocal use of nature, not a monotheistic, territorial sovereignty. Native stories of survivance are the creases of transmotion and sovereignty.</w:t>
      </w:r>
      <w:r w:rsidRPr="000245F5">
        <w:rPr>
          <w:rFonts w:eastAsia="Calibri" w:cs="Times New Roman"/>
          <w:sz w:val="16"/>
          <w:szCs w:val="24"/>
        </w:rPr>
        <w:t xml:space="preserve">" Those creases, according to Vizenor, are apprehended in the complementarities of stories, associations, intimacies, and reincarnations that resist absence and possession. 2 The Chickasaws have a migration story that we tell. In search of a new homeland, twin brothers, Chikasah and Chatah, were charged with leading the people as they traveled across the land. Ababinili had given them a sacred pole, the lrohta falaya, that would point the way. After each day of travel, Chikasah would plant the long pole in the earth, and each morning the brothers would rise to find the pole leaning eastward in the directionthey needed to travelled by a white dog and the Milky Way, the brothers and the people traveled for years, always following the direction of the pole. Until one morning. At sunrise, the brothers awoke to find the pole standing almost straight upright. Chatah insisted that the pole confirmed that their travels were done, but Chikasah disagreed and argued that the pole still leaned, that there was still further to go. After continued debate, the question was put to the people-those who agreed with Chatah would stay and make a life there as Choctaws, in the lands that would become central Mississippi and those who sided with Chikasah would travel further east to finally live in what is now northern Mississippi. Chickasaw sovereignty is, according to our national motto, unconquered and unconquerable. It is contrary and stubborn. But the creases of Chickasaw movement demonstrate how sovereignty is found in diplomacy and disagreement, through relation, kinship, and intimacy. And in an act of interpretation. To be in transit is to be active presence in a world of relational move ments and countermovements. To be in transit is to exist relationally, multiply. There is more than one way to frame the concerns of The Transit of Empire and more than one way to enter into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w:t>
      </w:r>
      <w:r w:rsidRPr="000245F5">
        <w:rPr>
          <w:rFonts w:eastAsia="Calibri" w:cs="Times New Roman"/>
          <w:u w:val="single"/>
        </w:rPr>
        <w:t>in order to consider how ideas of “Indianness” have created conditions of possibility for U.S. empire to manifest its intent. As liberal multicultural settler colonialism attempts to flex the exceptions and exclusions that first constituted the United States to now provisionally include those people othered and abjected from the nation-state's origins, it instead creates a cacophony of moral claims that help to deflect progressive and transformative activism from dismantling the ongoing conditions of colonialism that continue to make the United States a desired state formation within which to be included. That cacophony of competing struggles for hegemony within and outside institutions of power, no matter how those struggles might challenge the state through loci of race, class, gender, and sexuality, serves to misdirect and cloud attention from the underlying structures of settler colonialism that made the United States possible as oppressor in the first place</w:t>
      </w:r>
      <w:r w:rsidRPr="000245F5">
        <w:rPr>
          <w:rFonts w:eastAsia="Calibri" w:cs="Times New Roman"/>
          <w:sz w:val="16"/>
          <w:szCs w:val="24"/>
        </w:rPr>
        <w:t>. As a result, the cacophony produced</w:t>
      </w:r>
      <w:r w:rsidRPr="000245F5">
        <w:rPr>
          <w:rFonts w:eastAsia="Calibri" w:cs="Times New Roman"/>
          <w:u w:val="single"/>
        </w:rPr>
        <w:t xml:space="preserve"> through U.S. colonialism and imperialism domestically and abroad often coerces struggles for social justice for queers, racial minorities, and immigrants into complicity with settler colonialism</w:t>
      </w:r>
      <w:r w:rsidRPr="000245F5">
        <w:rPr>
          <w:rFonts w:eastAsia="Calibri" w:cs="Times New Roman"/>
          <w:sz w:val="16"/>
          <w:szCs w:val="24"/>
        </w:rPr>
        <w:t>. This book, on the other hand, is also interested in the quandaries poststructuralism has left us: the traces of indigenous savagery and "Indianness" that stand a priori prior to theorizations of origin, history, freedom, constraint, and difference.' These traces of "Indianness" are vitally important to understanding how power and domination have been articulated and practiced by empire, and yet because they are traces, they have often remained deactivated as a point of critical inquiry as theory has transited across disciplines and schools. Indianness can be felt and intuited as a presence, and yet apprehending it as a process is difficult, if not impossible, precisely because Indianness has served as the field through which structures have always already been produced. Within the matrix of critical theory, lndianness moves not through absence but through reiteration, through meme, as theories circulate and fracture, quote and build. The prior ontological concerns that interpellate Indianness and savagery as ethnographic evidence and example, lamentable and tragic loss, are deferred through repetitions. How we have come to know intimacy, kinship, and identity within an empire born out of settler colonialism is predicated upon discourses of indigenous displacements that remain within the present everydayness of settler colonialism, even if its constellations have been naturalized by hegemony and even as its oppressive logics are expanded to contain more and more historical experiences. I hope to show through the juridical, cultural, and literary readings within this book that indigenous critical theory provides alternatives to the entanglements of race and colonialism, intimacy and relationship that continue to preoccupy poststructuralist and postcolonial studies. The stakes could not be greater, given that currently</w:t>
      </w:r>
      <w:r w:rsidRPr="000245F5">
        <w:rPr>
          <w:rFonts w:eastAsia="Calibri" w:cs="Times New Roman"/>
          <w:u w:val="single"/>
        </w:rPr>
        <w:t xml:space="preserve"> U.S. empire has manifested its face to the world as a war machine that strips life even as it demands racialized and gendered normativities</w:t>
      </w:r>
      <w:r w:rsidRPr="000245F5">
        <w:rPr>
          <w:rFonts w:eastAsia="Calibri" w:cs="Times New Roman"/>
          <w:sz w:val="16"/>
          <w:szCs w:val="24"/>
        </w:rPr>
        <w:t xml:space="preserve">. The post-9/11 national rhetorics of grief, homeland, pain, terrorism, and security have given rise to what Judith Butler describes as a process through which the Other becomes unreal. “The derealization of the ‘Other’” Butler writes, “means that it is neither alive nor dead, but interminably spectral. 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aims.”4 But this process of derealization that Butler marks in the post-9/11 grief that swept the United States, one could argue, has been functioning in Atlantic and Pacific "New Worlds" since 1492. As Geonpul scholar Aileen Moreton-Robinson argues, discourses of security are "deployed in response to a perceived threat of invasion and dispossession from Indigenous people; and in the process, paranoid patriarchal white sovereignty manages its anxiety over dispossession and threat through a “pathological relationship to indigenous sovereignty.” In the United States, </w:t>
      </w:r>
      <w:r w:rsidRPr="000245F5">
        <w:rPr>
          <w:rFonts w:eastAsia="Calibri" w:cs="Times New Roman"/>
          <w:iCs/>
          <w:sz w:val="16"/>
          <w:szCs w:val="24"/>
        </w:rPr>
        <w:t>the Indian is the original enemy combatant who cannot be grieved</w:t>
      </w:r>
      <w:r w:rsidRPr="000245F5">
        <w:rPr>
          <w:rFonts w:eastAsia="Calibri" w:cs="Times New Roman"/>
          <w:sz w:val="16"/>
          <w:szCs w:val="24"/>
        </w:rPr>
        <w:t xml:space="preserve">. Within dominant discourses of postracial identity that depend on the derealization of the Other, desires for amnesty and security from the contradictory and violent occupations of colonialist wars exist in a world where, as Gayatri Chakravorty Spivak points out, "metropolitan multiculturalism-the latter phase of dominant postcolonialism-precomprehends U.S. manifest destiny as transformed asylum for the rest of the world."6 As a result, </w:t>
      </w:r>
      <w:r w:rsidRPr="000245F5">
        <w:rPr>
          <w:rFonts w:eastAsia="Calibri" w:cs="Times New Roman"/>
          <w:u w:val="single"/>
        </w:rPr>
        <w:t>the Indian is left nowhere and everywhere within the ontological premises through which U.S. empire orients, imagines, and critiques itself.</w:t>
      </w:r>
      <w:r w:rsidRPr="000245F5">
        <w:rPr>
          <w:rFonts w:eastAsia="Calibri" w:cs="Times New Roman"/>
          <w:sz w:val="16"/>
          <w:szCs w:val="24"/>
        </w:rPr>
        <w:t xml:space="preserve"> The Transit of Empire, then, might best be understood as a series of preliminary reflections on how ideas of Indians and Indianness have served as the ontological ground through which U.S. settler colonialism enacts itself as settler imperialism at this crucial moment in history when everything appears to be headed towards collapse.</w:t>
      </w:r>
    </w:p>
    <w:p w14:paraId="2871D58A" w14:textId="77777777" w:rsidR="007030AD" w:rsidRDefault="007030AD" w:rsidP="007030AD"/>
    <w:p w14:paraId="3219E993" w14:textId="77777777" w:rsidR="007030AD" w:rsidRDefault="007030AD" w:rsidP="007030AD">
      <w:pPr>
        <w:pStyle w:val="Heading4"/>
      </w:pPr>
      <w:r>
        <w:t>Introduction to fire arms analysis</w:t>
      </w:r>
    </w:p>
    <w:p w14:paraId="27226919" w14:textId="77777777" w:rsidR="007030AD" w:rsidRDefault="007030AD" w:rsidP="007030AD">
      <w:pPr>
        <w:rPr>
          <w:rStyle w:val="Style13ptBold"/>
        </w:rPr>
      </w:pPr>
      <w:r w:rsidRPr="00745580">
        <w:rPr>
          <w:rStyle w:val="Style13ptBold"/>
        </w:rPr>
        <w:t>Worcester and Schilz 1984</w:t>
      </w:r>
    </w:p>
    <w:p w14:paraId="6E269C80" w14:textId="77777777" w:rsidR="007030AD" w:rsidRPr="00510412" w:rsidRDefault="007030AD" w:rsidP="007030AD">
      <w:pPr>
        <w:rPr>
          <w:rStyle w:val="Style13ptBold"/>
          <w:b w:val="0"/>
          <w:sz w:val="22"/>
        </w:rPr>
      </w:pPr>
      <w:r w:rsidRPr="00510412">
        <w:t>(</w:t>
      </w:r>
      <w:r w:rsidRPr="00510412">
        <w:rPr>
          <w:rFonts w:hint="eastAsia"/>
        </w:rPr>
        <w:t>Donald E. Worcester</w:t>
      </w:r>
      <w:r w:rsidRPr="00510412">
        <w:t xml:space="preserve"> has </w:t>
      </w:r>
      <w:r>
        <w:t>a PHD</w:t>
      </w:r>
      <w:r w:rsidRPr="00510412">
        <w:t xml:space="preserve"> from UC Berkely and professor and head of </w:t>
      </w:r>
      <w:r w:rsidRPr="00510412">
        <w:rPr>
          <w:rFonts w:hint="eastAsia"/>
        </w:rPr>
        <w:t>the</w:t>
      </w:r>
      <w:r w:rsidRPr="00510412">
        <w:t xml:space="preserve"> history </w:t>
      </w:r>
      <w:r w:rsidRPr="00510412">
        <w:rPr>
          <w:rFonts w:hint="eastAsia"/>
        </w:rPr>
        <w:t>department</w:t>
      </w:r>
      <w:r w:rsidRPr="00510412">
        <w:t xml:space="preserve"> at TCU, </w:t>
      </w:r>
      <w:r w:rsidRPr="00510412">
        <w:rPr>
          <w:rFonts w:hint="eastAsia"/>
        </w:rPr>
        <w:t>Thomas F. Schilz</w:t>
      </w:r>
      <w:r w:rsidRPr="00510412">
        <w:t xml:space="preserve"> History professor at SDCC, 1984, The Spread of Firearms among the Indians on the Anglo-French Frontiers, DMW)</w:t>
      </w:r>
    </w:p>
    <w:p w14:paraId="5A4ED216" w14:textId="77777777" w:rsidR="007030AD" w:rsidRPr="00510412" w:rsidRDefault="007030AD" w:rsidP="007030AD">
      <w:pPr>
        <w:rPr>
          <w:sz w:val="16"/>
        </w:rPr>
      </w:pPr>
      <w:r w:rsidRPr="00510412">
        <w:rPr>
          <w:rStyle w:val="StyleUnderline"/>
          <w:rFonts w:hint="eastAsia"/>
        </w:rPr>
        <w:t>THE INTRODUCTION OF firearms among the Indians of North America</w:t>
      </w:r>
      <w:r>
        <w:rPr>
          <w:rStyle w:val="StyleUnderline"/>
        </w:rPr>
        <w:t xml:space="preserve"> </w:t>
      </w:r>
      <w:r w:rsidRPr="00510412">
        <w:rPr>
          <w:rStyle w:val="StyleUnderline"/>
          <w:rFonts w:hint="eastAsia"/>
        </w:rPr>
        <w:t>drastically altered relationships between rival tribes</w:t>
      </w:r>
      <w:r w:rsidRPr="00510412">
        <w:rPr>
          <w:rFonts w:hint="eastAsia"/>
          <w:sz w:val="16"/>
        </w:rPr>
        <w:t xml:space="preserve"> and resulted</w:t>
      </w:r>
      <w:r w:rsidRPr="00510412">
        <w:rPr>
          <w:sz w:val="16"/>
        </w:rPr>
        <w:t xml:space="preserve"> </w:t>
      </w:r>
      <w:r w:rsidRPr="00510412">
        <w:rPr>
          <w:rFonts w:hint="eastAsia"/>
          <w:sz w:val="16"/>
        </w:rPr>
        <w:t>in dislocations and forced migrations. Indians had engaged in intertribal</w:t>
      </w:r>
      <w:r w:rsidRPr="00510412">
        <w:rPr>
          <w:sz w:val="16"/>
        </w:rPr>
        <w:t xml:space="preserve"> </w:t>
      </w:r>
      <w:r w:rsidRPr="00510412">
        <w:rPr>
          <w:rFonts w:hint="eastAsia"/>
          <w:sz w:val="16"/>
        </w:rPr>
        <w:t xml:space="preserve">warfare long before the arrival of Europeans, but </w:t>
      </w:r>
      <w:r w:rsidRPr="00510412">
        <w:rPr>
          <w:rStyle w:val="StyleUnderline"/>
          <w:rFonts w:hint="eastAsia"/>
        </w:rPr>
        <w:t>the acquisition of</w:t>
      </w:r>
      <w:r>
        <w:rPr>
          <w:rStyle w:val="StyleUnderline"/>
        </w:rPr>
        <w:t xml:space="preserve"> </w:t>
      </w:r>
      <w:r w:rsidRPr="00510412">
        <w:rPr>
          <w:rStyle w:val="StyleUnderline"/>
          <w:rFonts w:hint="eastAsia"/>
        </w:rPr>
        <w:t>guns intensified traditional animosities as various tribes battled to</w:t>
      </w:r>
      <w:r>
        <w:rPr>
          <w:rStyle w:val="StyleUnderline"/>
        </w:rPr>
        <w:t xml:space="preserve"> </w:t>
      </w:r>
      <w:r w:rsidRPr="00510412">
        <w:rPr>
          <w:rStyle w:val="StyleUnderline"/>
          <w:rFonts w:hint="eastAsia"/>
        </w:rPr>
        <w:t>secure or maintain control over access to firearms</w:t>
      </w:r>
      <w:r w:rsidRPr="00510412">
        <w:rPr>
          <w:rFonts w:hint="eastAsia"/>
          <w:sz w:val="16"/>
        </w:rPr>
        <w:t>. As European nations</w:t>
      </w:r>
      <w:r w:rsidRPr="00510412">
        <w:rPr>
          <w:sz w:val="16"/>
        </w:rPr>
        <w:t xml:space="preserve"> </w:t>
      </w:r>
      <w:r w:rsidRPr="00510412">
        <w:rPr>
          <w:rFonts w:hint="eastAsia"/>
          <w:sz w:val="16"/>
        </w:rPr>
        <w:t>fought for control of the continent, many tribes found it temporarily</w:t>
      </w:r>
      <w:r w:rsidRPr="00510412">
        <w:rPr>
          <w:sz w:val="16"/>
        </w:rPr>
        <w:t xml:space="preserve"> </w:t>
      </w:r>
      <w:r w:rsidRPr="00510412">
        <w:rPr>
          <w:rFonts w:hint="eastAsia"/>
          <w:sz w:val="16"/>
        </w:rPr>
        <w:t>advantageous to take sides in the conflicts in order to obtain guns to</w:t>
      </w:r>
      <w:r w:rsidRPr="00510412">
        <w:rPr>
          <w:sz w:val="16"/>
        </w:rPr>
        <w:t xml:space="preserve"> </w:t>
      </w:r>
      <w:r w:rsidRPr="00510412">
        <w:rPr>
          <w:rFonts w:hint="eastAsia"/>
          <w:sz w:val="16"/>
        </w:rPr>
        <w:t>use against their own traditional enemies. As a consequence, still</w:t>
      </w:r>
      <w:r w:rsidRPr="00510412">
        <w:rPr>
          <w:sz w:val="16"/>
        </w:rPr>
        <w:t xml:space="preserve"> </w:t>
      </w:r>
      <w:r w:rsidRPr="00510412">
        <w:rPr>
          <w:rFonts w:hint="eastAsia"/>
          <w:sz w:val="16"/>
        </w:rPr>
        <w:t>other tribes were forced into alliances with Europeans simply to obtain</w:t>
      </w:r>
      <w:r w:rsidRPr="00510412">
        <w:rPr>
          <w:sz w:val="16"/>
        </w:rPr>
        <w:t xml:space="preserve"> </w:t>
      </w:r>
      <w:r w:rsidRPr="00510412">
        <w:rPr>
          <w:rFonts w:hint="eastAsia"/>
          <w:sz w:val="16"/>
        </w:rPr>
        <w:t xml:space="preserve">the means to protect themselves. </w:t>
      </w:r>
      <w:r w:rsidRPr="00510412">
        <w:rPr>
          <w:rStyle w:val="StyleUnderline"/>
          <w:rFonts w:hint="eastAsia"/>
        </w:rPr>
        <w:t>Much intertribal warfare thereafter</w:t>
      </w:r>
      <w:r>
        <w:rPr>
          <w:rStyle w:val="StyleUnderline"/>
        </w:rPr>
        <w:t xml:space="preserve"> </w:t>
      </w:r>
      <w:r w:rsidRPr="00510412">
        <w:rPr>
          <w:rStyle w:val="StyleUnderline"/>
          <w:rFonts w:hint="eastAsia"/>
        </w:rPr>
        <w:t>was for the benefit of Europeans and to the detriment of the Indians.</w:t>
      </w:r>
      <w:r>
        <w:rPr>
          <w:rStyle w:val="StyleUnderline"/>
        </w:rPr>
        <w:t xml:space="preserve"> </w:t>
      </w:r>
      <w:r w:rsidRPr="00510412">
        <w:rPr>
          <w:rStyle w:val="StyleUnderline"/>
          <w:rFonts w:hint="eastAsia"/>
        </w:rPr>
        <w:t>Guns proved to be well-suited to Indian warfare, and made it</w:t>
      </w:r>
      <w:r>
        <w:rPr>
          <w:rStyle w:val="StyleUnderline"/>
        </w:rPr>
        <w:t xml:space="preserve"> </w:t>
      </w:r>
      <w:r w:rsidRPr="00510412">
        <w:rPr>
          <w:rStyle w:val="StyleUnderline"/>
          <w:rFonts w:hint="eastAsia"/>
        </w:rPr>
        <w:t>much more deadly and widespread than it had been before the coming</w:t>
      </w:r>
      <w:r>
        <w:rPr>
          <w:rStyle w:val="StyleUnderline"/>
        </w:rPr>
        <w:t xml:space="preserve"> </w:t>
      </w:r>
      <w:r w:rsidRPr="00510412">
        <w:rPr>
          <w:rStyle w:val="StyleUnderline"/>
          <w:rFonts w:hint="eastAsia"/>
        </w:rPr>
        <w:t>of white men.</w:t>
      </w:r>
      <w:r w:rsidRPr="00510412">
        <w:rPr>
          <w:rFonts w:hint="eastAsia"/>
          <w:sz w:val="16"/>
        </w:rPr>
        <w:t xml:space="preserve"> During the colonial era and immediately thereafter,</w:t>
      </w:r>
      <w:r w:rsidRPr="00510412">
        <w:rPr>
          <w:sz w:val="16"/>
        </w:rPr>
        <w:t xml:space="preserve"> </w:t>
      </w:r>
      <w:r w:rsidRPr="00510412">
        <w:rPr>
          <w:rStyle w:val="StyleUnderline"/>
          <w:rFonts w:hint="eastAsia"/>
        </w:rPr>
        <w:t>the spread of firearms among the tribes of the Atlantic seaboard and</w:t>
      </w:r>
      <w:r>
        <w:rPr>
          <w:rStyle w:val="StyleUnderline"/>
        </w:rPr>
        <w:t xml:space="preserve"> </w:t>
      </w:r>
      <w:r w:rsidRPr="00510412">
        <w:rPr>
          <w:rStyle w:val="StyleUnderline"/>
          <w:rFonts w:hint="eastAsia"/>
        </w:rPr>
        <w:t>Allegheny region, the Old Northwest, the Old Southwest, the northern</w:t>
      </w:r>
      <w:r>
        <w:rPr>
          <w:rStyle w:val="StyleUnderline"/>
        </w:rPr>
        <w:t xml:space="preserve"> </w:t>
      </w:r>
      <w:r w:rsidRPr="00510412">
        <w:rPr>
          <w:rStyle w:val="StyleUnderline"/>
          <w:rFonts w:hint="eastAsia"/>
        </w:rPr>
        <w:t>Great Plains, and Rupter's Land, was the most important immediate</w:t>
      </w:r>
      <w:r>
        <w:rPr>
          <w:rStyle w:val="StyleUnderline"/>
        </w:rPr>
        <w:t xml:space="preserve"> </w:t>
      </w:r>
      <w:r w:rsidRPr="00510412">
        <w:rPr>
          <w:rStyle w:val="StyleUnderline"/>
          <w:rFonts w:hint="eastAsia"/>
        </w:rPr>
        <w:t>by-product of the fur trade and a key factor in the eventual deterioration</w:t>
      </w:r>
      <w:r>
        <w:rPr>
          <w:rStyle w:val="StyleUnderline"/>
        </w:rPr>
        <w:t xml:space="preserve"> </w:t>
      </w:r>
      <w:r w:rsidRPr="00510412">
        <w:rPr>
          <w:rStyle w:val="StyleUnderline"/>
          <w:rFonts w:hint="eastAsia"/>
        </w:rPr>
        <w:t>of Indian power.</w:t>
      </w:r>
      <w:r>
        <w:rPr>
          <w:rStyle w:val="StyleUnderline"/>
        </w:rPr>
        <w:t xml:space="preserve"> </w:t>
      </w:r>
      <w:r w:rsidRPr="00510412">
        <w:rPr>
          <w:rFonts w:hint="eastAsia"/>
          <w:sz w:val="16"/>
        </w:rPr>
        <w:t>The Europeans' desire for furs provided the first opportunity for</w:t>
      </w:r>
      <w:r w:rsidRPr="00510412">
        <w:rPr>
          <w:sz w:val="16"/>
        </w:rPr>
        <w:t xml:space="preserve"> </w:t>
      </w:r>
      <w:r w:rsidRPr="00510412">
        <w:rPr>
          <w:rFonts w:hint="eastAsia"/>
          <w:sz w:val="16"/>
        </w:rPr>
        <w:t>the North American tribes to obtain firearms. Forfeiting the advantage</w:t>
      </w:r>
      <w:r w:rsidRPr="00510412">
        <w:rPr>
          <w:sz w:val="16"/>
        </w:rPr>
        <w:t xml:space="preserve"> </w:t>
      </w:r>
      <w:r w:rsidRPr="00510412">
        <w:rPr>
          <w:rFonts w:hint="eastAsia"/>
          <w:sz w:val="16"/>
        </w:rPr>
        <w:t>of their superior weapons, early English and French traders distributed</w:t>
      </w:r>
      <w:r w:rsidRPr="00510412">
        <w:rPr>
          <w:sz w:val="16"/>
        </w:rPr>
        <w:t xml:space="preserve"> </w:t>
      </w:r>
      <w:r w:rsidRPr="00510412">
        <w:rPr>
          <w:rFonts w:hint="eastAsia"/>
          <w:sz w:val="16"/>
        </w:rPr>
        <w:t>guns to secure Indian allies. These traders, who for the most part</w:t>
      </w:r>
      <w:r w:rsidRPr="00510412">
        <w:rPr>
          <w:sz w:val="16"/>
        </w:rPr>
        <w:t xml:space="preserve"> were more concerned over increasing the Indians</w:t>
      </w:r>
      <w:r w:rsidRPr="00510412">
        <w:rPr>
          <w:rFonts w:hint="cs"/>
          <w:sz w:val="16"/>
        </w:rPr>
        <w:t>îô</w:t>
      </w:r>
      <w:r w:rsidRPr="00510412">
        <w:rPr>
          <w:sz w:val="16"/>
        </w:rPr>
        <w:t xml:space="preserve"> output of pelts than </w:t>
      </w:r>
      <w:r w:rsidRPr="00510412">
        <w:rPr>
          <w:rFonts w:hint="eastAsia"/>
          <w:sz w:val="16"/>
        </w:rPr>
        <w:t>in helping them make war, supplied guns to improve their hunting</w:t>
      </w:r>
      <w:r w:rsidRPr="00510412">
        <w:rPr>
          <w:sz w:val="16"/>
        </w:rPr>
        <w:t xml:space="preserve"> </w:t>
      </w:r>
      <w:r w:rsidRPr="00510412">
        <w:rPr>
          <w:rFonts w:hint="eastAsia"/>
          <w:sz w:val="16"/>
        </w:rPr>
        <w:t>abilities. Since tribes that were in danger of attack could not devote</w:t>
      </w:r>
      <w:r w:rsidRPr="00510412">
        <w:rPr>
          <w:sz w:val="16"/>
        </w:rPr>
        <w:t xml:space="preserve"> </w:t>
      </w:r>
      <w:r w:rsidRPr="00510412">
        <w:rPr>
          <w:rFonts w:hint="eastAsia"/>
          <w:sz w:val="16"/>
        </w:rPr>
        <w:t>themselves to hunting or trapping beaver, traders felt obliged to aid</w:t>
      </w:r>
      <w:r w:rsidRPr="00510412">
        <w:rPr>
          <w:sz w:val="16"/>
        </w:rPr>
        <w:t xml:space="preserve"> </w:t>
      </w:r>
      <w:r w:rsidRPr="00510412">
        <w:rPr>
          <w:rFonts w:hint="eastAsia"/>
          <w:sz w:val="16"/>
        </w:rPr>
        <w:t>their Indian trading partners to defend themselves. Once Europeans</w:t>
      </w:r>
      <w:r w:rsidRPr="00510412">
        <w:rPr>
          <w:sz w:val="16"/>
        </w:rPr>
        <w:t xml:space="preserve"> </w:t>
      </w:r>
      <w:r w:rsidRPr="00510412">
        <w:rPr>
          <w:rFonts w:hint="eastAsia"/>
          <w:sz w:val="16"/>
        </w:rPr>
        <w:t>began the cutthroat competition that characterized the fur trade, it</w:t>
      </w:r>
      <w:r w:rsidRPr="00510412">
        <w:rPr>
          <w:sz w:val="16"/>
        </w:rPr>
        <w:t xml:space="preserve"> </w:t>
      </w:r>
      <w:r w:rsidRPr="00510412">
        <w:rPr>
          <w:rFonts w:hint="eastAsia"/>
          <w:sz w:val="16"/>
        </w:rPr>
        <w:t>was necessary to sell guns to their native allies, for otherwise they</w:t>
      </w:r>
      <w:r w:rsidRPr="00510412">
        <w:rPr>
          <w:sz w:val="16"/>
        </w:rPr>
        <w:t xml:space="preserve"> </w:t>
      </w:r>
      <w:r w:rsidRPr="00510412">
        <w:rPr>
          <w:rFonts w:hint="eastAsia"/>
          <w:sz w:val="16"/>
        </w:rPr>
        <w:t>would take their furs to those who gratified their needs. After a tribe</w:t>
      </w:r>
      <w:r w:rsidRPr="00510412">
        <w:rPr>
          <w:sz w:val="16"/>
        </w:rPr>
        <w:t xml:space="preserve"> </w:t>
      </w:r>
      <w:r w:rsidRPr="00510412">
        <w:rPr>
          <w:rFonts w:hint="eastAsia"/>
          <w:sz w:val="16"/>
        </w:rPr>
        <w:t>had been furnished arms, moreover, it was nearly impossible to cut</w:t>
      </w:r>
      <w:r w:rsidRPr="00510412">
        <w:rPr>
          <w:sz w:val="16"/>
        </w:rPr>
        <w:t xml:space="preserve"> </w:t>
      </w:r>
      <w:r w:rsidRPr="00510412">
        <w:rPr>
          <w:rFonts w:hint="eastAsia"/>
          <w:sz w:val="16"/>
        </w:rPr>
        <w:t>0H its supply and maintain peace with it. Sales of guns to the enemies</w:t>
      </w:r>
      <w:r w:rsidRPr="00510412">
        <w:rPr>
          <w:sz w:val="16"/>
        </w:rPr>
        <w:t xml:space="preserve"> </w:t>
      </w:r>
      <w:r w:rsidRPr="00510412">
        <w:rPr>
          <w:rFonts w:hint="eastAsia"/>
          <w:sz w:val="16"/>
        </w:rPr>
        <w:t>of any tribe was also dangerous, for the Indians considered this an</w:t>
      </w:r>
      <w:r w:rsidRPr="00510412">
        <w:rPr>
          <w:sz w:val="16"/>
        </w:rPr>
        <w:t xml:space="preserve"> </w:t>
      </w:r>
      <w:r w:rsidRPr="00510412">
        <w:rPr>
          <w:rFonts w:hint="eastAsia"/>
          <w:sz w:val="16"/>
        </w:rPr>
        <w:t>act of war and retaliated.</w:t>
      </w:r>
      <w:r w:rsidRPr="00510412">
        <w:rPr>
          <w:sz w:val="16"/>
        </w:rPr>
        <w:t xml:space="preserve"> </w:t>
      </w:r>
    </w:p>
    <w:p w14:paraId="1CDE6BF0" w14:textId="77777777" w:rsidR="007030AD" w:rsidRDefault="007030AD" w:rsidP="007030AD"/>
    <w:p w14:paraId="1BDF96C7" w14:textId="77777777" w:rsidR="007030AD" w:rsidRDefault="007030AD" w:rsidP="007030AD">
      <w:pPr>
        <w:pStyle w:val="Heading4"/>
      </w:pPr>
      <w:r>
        <w:t>Some conclusion stuff about arms sales and fire arms and how it affected native populations</w:t>
      </w:r>
    </w:p>
    <w:p w14:paraId="6BA819CC" w14:textId="77777777" w:rsidR="007030AD" w:rsidRDefault="007030AD" w:rsidP="007030AD">
      <w:pPr>
        <w:rPr>
          <w:rStyle w:val="Style13ptBold"/>
        </w:rPr>
      </w:pPr>
      <w:r w:rsidRPr="00745580">
        <w:rPr>
          <w:rStyle w:val="Style13ptBold"/>
        </w:rPr>
        <w:t>Worcester and Schilz 1984</w:t>
      </w:r>
    </w:p>
    <w:p w14:paraId="2AF28838" w14:textId="77777777" w:rsidR="007030AD" w:rsidRPr="00510412" w:rsidRDefault="007030AD" w:rsidP="007030AD">
      <w:pPr>
        <w:rPr>
          <w:rStyle w:val="Style13ptBold"/>
          <w:b w:val="0"/>
          <w:sz w:val="22"/>
        </w:rPr>
      </w:pPr>
      <w:r w:rsidRPr="00510412">
        <w:t>(</w:t>
      </w:r>
      <w:r w:rsidRPr="00510412">
        <w:rPr>
          <w:rFonts w:hint="eastAsia"/>
        </w:rPr>
        <w:t>Donald E. Worcester</w:t>
      </w:r>
      <w:r w:rsidRPr="00510412">
        <w:t xml:space="preserve"> has </w:t>
      </w:r>
      <w:r>
        <w:t>a PHD</w:t>
      </w:r>
      <w:r w:rsidRPr="00510412">
        <w:t xml:space="preserve"> from UC Berkely and professor and head of </w:t>
      </w:r>
      <w:r w:rsidRPr="00510412">
        <w:rPr>
          <w:rFonts w:hint="eastAsia"/>
        </w:rPr>
        <w:t>the</w:t>
      </w:r>
      <w:r w:rsidRPr="00510412">
        <w:t xml:space="preserve"> history </w:t>
      </w:r>
      <w:r w:rsidRPr="00510412">
        <w:rPr>
          <w:rFonts w:hint="eastAsia"/>
        </w:rPr>
        <w:t>department</w:t>
      </w:r>
      <w:r w:rsidRPr="00510412">
        <w:t xml:space="preserve"> at TCU, </w:t>
      </w:r>
      <w:r w:rsidRPr="00510412">
        <w:rPr>
          <w:rFonts w:hint="eastAsia"/>
        </w:rPr>
        <w:t>Thomas F. Schilz</w:t>
      </w:r>
      <w:r w:rsidRPr="00510412">
        <w:t xml:space="preserve"> History professor at SDCC, 1984, The Spread of Firearms among the Indians on the Anglo-French Frontiers, DMW)</w:t>
      </w:r>
    </w:p>
    <w:p w14:paraId="35608F68" w14:textId="77777777" w:rsidR="007030AD" w:rsidRPr="00B224A9" w:rsidRDefault="007030AD" w:rsidP="007030AD">
      <w:pPr>
        <w:rPr>
          <w:sz w:val="16"/>
        </w:rPr>
      </w:pPr>
      <w:r w:rsidRPr="00B224A9">
        <w:rPr>
          <w:rFonts w:hint="eastAsia"/>
          <w:sz w:val="16"/>
        </w:rPr>
        <w:t>Cree enemies acquired guns much later because the Crees refused</w:t>
      </w:r>
      <w:r w:rsidRPr="00B224A9">
        <w:rPr>
          <w:sz w:val="16"/>
        </w:rPr>
        <w:t xml:space="preserve"> </w:t>
      </w:r>
      <w:r w:rsidRPr="00B224A9">
        <w:rPr>
          <w:rFonts w:hint="eastAsia"/>
          <w:sz w:val="16"/>
        </w:rPr>
        <w:t>to allow the English to sell them guns. As late as 1792 the Dog Rib</w:t>
      </w:r>
      <w:r w:rsidRPr="00B224A9">
        <w:rPr>
          <w:sz w:val="16"/>
        </w:rPr>
        <w:t xml:space="preserve"> </w:t>
      </w:r>
      <w:r w:rsidRPr="00B224A9">
        <w:rPr>
          <w:rFonts w:hint="eastAsia"/>
          <w:sz w:val="16"/>
        </w:rPr>
        <w:t>Indians were still using stone arrowheads and knives made from</w:t>
      </w:r>
      <w:r w:rsidRPr="00B224A9">
        <w:rPr>
          <w:sz w:val="16"/>
        </w:rPr>
        <w:t xml:space="preserve"> </w:t>
      </w:r>
      <w:r w:rsidRPr="00B224A9">
        <w:rPr>
          <w:rFonts w:hint="eastAsia"/>
          <w:sz w:val="16"/>
        </w:rPr>
        <w:t>abandoned scraps of metal as their principal weapons.55 The Chipe-</w:t>
      </w:r>
      <w:r w:rsidRPr="00B224A9">
        <w:rPr>
          <w:sz w:val="16"/>
        </w:rPr>
        <w:t xml:space="preserve"> </w:t>
      </w:r>
      <w:r w:rsidRPr="00B224A9">
        <w:rPr>
          <w:rFonts w:hint="eastAsia"/>
          <w:sz w:val="16"/>
        </w:rPr>
        <w:t>wyans began to acquire firearms in large numbers only after 1789,</w:t>
      </w:r>
      <w:r w:rsidRPr="00B224A9">
        <w:rPr>
          <w:sz w:val="16"/>
        </w:rPr>
        <w:t xml:space="preserve"> </w:t>
      </w:r>
      <w:r w:rsidRPr="00B224A9">
        <w:rPr>
          <w:rFonts w:hint="eastAsia"/>
          <w:sz w:val="16"/>
        </w:rPr>
        <w:t>when Peter Pond and other traders of the North West Company began</w:t>
      </w:r>
      <w:r w:rsidRPr="00B224A9">
        <w:rPr>
          <w:sz w:val="16"/>
        </w:rPr>
        <w:t xml:space="preserve"> </w:t>
      </w:r>
      <w:r w:rsidRPr="00B224A9">
        <w:rPr>
          <w:rFonts w:hint="eastAsia"/>
          <w:sz w:val="16"/>
        </w:rPr>
        <w:t>to enter their country. In 1792 Philip Tumor noted that Chipewyans</w:t>
      </w:r>
      <w:r w:rsidRPr="00B224A9">
        <w:rPr>
          <w:sz w:val="16"/>
        </w:rPr>
        <w:t xml:space="preserve"> </w:t>
      </w:r>
      <w:r w:rsidRPr="00B224A9">
        <w:rPr>
          <w:rFonts w:hint="eastAsia"/>
          <w:sz w:val="16"/>
        </w:rPr>
        <w:t>around Slave Lake eagerly offered provisions in exchange for guns,</w:t>
      </w:r>
      <w:r w:rsidRPr="00B224A9">
        <w:rPr>
          <w:sz w:val="16"/>
        </w:rPr>
        <w:t xml:space="preserve"> </w:t>
      </w:r>
      <w:r w:rsidRPr="00B224A9">
        <w:rPr>
          <w:rFonts w:hint="eastAsia"/>
          <w:sz w:val="16"/>
        </w:rPr>
        <w:t>powder, and shot.56 Indians farther west also sought guns, and offered</w:t>
      </w:r>
      <w:r w:rsidRPr="00B224A9">
        <w:rPr>
          <w:sz w:val="16"/>
        </w:rPr>
        <w:t xml:space="preserve"> </w:t>
      </w:r>
      <w:r w:rsidRPr="00B224A9">
        <w:rPr>
          <w:rFonts w:hint="eastAsia"/>
          <w:sz w:val="16"/>
        </w:rPr>
        <w:t>up to thirty beaver pelts for one musket that cost only ten pelts at</w:t>
      </w:r>
      <w:r w:rsidRPr="00B224A9">
        <w:rPr>
          <w:sz w:val="16"/>
        </w:rPr>
        <w:t xml:space="preserve"> </w:t>
      </w:r>
      <w:r w:rsidRPr="00B224A9">
        <w:rPr>
          <w:rFonts w:hint="eastAsia"/>
          <w:sz w:val="16"/>
        </w:rPr>
        <w:t>Hudson's Bay.</w:t>
      </w:r>
      <w:r w:rsidRPr="00B224A9">
        <w:rPr>
          <w:sz w:val="16"/>
        </w:rPr>
        <w:t xml:space="preserve"> </w:t>
      </w:r>
      <w:r w:rsidRPr="00B224A9">
        <w:rPr>
          <w:rStyle w:val="StyleUnderline"/>
          <w:rFonts w:hint="eastAsia"/>
        </w:rPr>
        <w:t>By 1820 few of the important tribes were without firearms</w:t>
      </w:r>
      <w:r w:rsidRPr="00B224A9">
        <w:rPr>
          <w:rFonts w:hint="eastAsia"/>
          <w:sz w:val="16"/>
        </w:rPr>
        <w:t>. Russian</w:t>
      </w:r>
      <w:r w:rsidRPr="00B224A9">
        <w:rPr>
          <w:sz w:val="16"/>
        </w:rPr>
        <w:t xml:space="preserve"> </w:t>
      </w:r>
      <w:r w:rsidRPr="00B224A9">
        <w:rPr>
          <w:rFonts w:hint="eastAsia"/>
          <w:sz w:val="16"/>
        </w:rPr>
        <w:t>traders supplied guns to the natives of the Northwest coast, and English,</w:t>
      </w:r>
      <w:r w:rsidRPr="00B224A9">
        <w:rPr>
          <w:sz w:val="16"/>
        </w:rPr>
        <w:t xml:space="preserve"> </w:t>
      </w:r>
      <w:r w:rsidRPr="00B224A9">
        <w:rPr>
          <w:rFonts w:hint="eastAsia"/>
          <w:sz w:val="16"/>
        </w:rPr>
        <w:t xml:space="preserve">French, Spanish, or </w:t>
      </w:r>
      <w:r w:rsidRPr="00B224A9">
        <w:rPr>
          <w:rStyle w:val="StyleUnderline"/>
          <w:rFonts w:hint="eastAsia"/>
        </w:rPr>
        <w:t>American traders had previously reached most</w:t>
      </w:r>
      <w:r>
        <w:rPr>
          <w:rStyle w:val="StyleUnderline"/>
        </w:rPr>
        <w:t xml:space="preserve"> </w:t>
      </w:r>
      <w:r w:rsidRPr="00B224A9">
        <w:rPr>
          <w:rStyle w:val="StyleUnderline"/>
          <w:rFonts w:hint="eastAsia"/>
        </w:rPr>
        <w:t>of the other regions of North America.</w:t>
      </w:r>
      <w:r>
        <w:rPr>
          <w:rStyle w:val="StyleUnderline"/>
        </w:rPr>
        <w:t xml:space="preserve"> </w:t>
      </w:r>
      <w:r w:rsidRPr="00B224A9">
        <w:rPr>
          <w:rStyle w:val="StyleUnderline"/>
          <w:rFonts w:hint="eastAsia"/>
        </w:rPr>
        <w:t>The use of guns in hunting led to the disappearance of the beaver</w:t>
      </w:r>
      <w:r>
        <w:rPr>
          <w:rStyle w:val="StyleUnderline"/>
        </w:rPr>
        <w:t xml:space="preserve"> </w:t>
      </w:r>
      <w:r w:rsidRPr="00B224A9">
        <w:rPr>
          <w:rStyle w:val="StyleUnderline"/>
          <w:rFonts w:hint="eastAsia"/>
        </w:rPr>
        <w:t>and other fur-bearing animals, while their use in warfare led to the</w:t>
      </w:r>
      <w:r>
        <w:rPr>
          <w:rStyle w:val="StyleUnderline"/>
        </w:rPr>
        <w:t xml:space="preserve"> </w:t>
      </w:r>
      <w:r w:rsidRPr="00B224A9">
        <w:rPr>
          <w:rStyle w:val="StyleUnderline"/>
          <w:rFonts w:hint="eastAsia"/>
        </w:rPr>
        <w:t>dislocation of tribes not yet supplied by fur traders Firearms certainly</w:t>
      </w:r>
      <w:r>
        <w:rPr>
          <w:rStyle w:val="StyleUnderline"/>
        </w:rPr>
        <w:t xml:space="preserve"> </w:t>
      </w:r>
      <w:r w:rsidRPr="00B224A9">
        <w:rPr>
          <w:rStyle w:val="StyleUnderline"/>
          <w:rFonts w:hint="eastAsia"/>
        </w:rPr>
        <w:t>were the major factor in the successes by which the Iroquois extended</w:t>
      </w:r>
      <w:r>
        <w:rPr>
          <w:rStyle w:val="StyleUnderline"/>
        </w:rPr>
        <w:t xml:space="preserve"> </w:t>
      </w:r>
      <w:r w:rsidRPr="00B224A9">
        <w:rPr>
          <w:rStyle w:val="StyleUnderline"/>
          <w:rFonts w:hint="eastAsia"/>
        </w:rPr>
        <w:t>their control over such a great area.</w:t>
      </w:r>
      <w:r w:rsidRPr="00B224A9">
        <w:rPr>
          <w:rFonts w:hint="eastAsia"/>
          <w:sz w:val="16"/>
        </w:rPr>
        <w:t xml:space="preserve"> They perceived the advantage</w:t>
      </w:r>
      <w:r w:rsidRPr="00B224A9">
        <w:rPr>
          <w:sz w:val="16"/>
        </w:rPr>
        <w:t xml:space="preserve"> </w:t>
      </w:r>
      <w:r w:rsidRPr="00B224A9">
        <w:rPr>
          <w:rFonts w:hint="eastAsia"/>
          <w:sz w:val="16"/>
        </w:rPr>
        <w:t>they enjoyed from their proximity to Albany, and they jealously guarded</w:t>
      </w:r>
      <w:r w:rsidRPr="00B224A9">
        <w:rPr>
          <w:sz w:val="16"/>
        </w:rPr>
        <w:t xml:space="preserve"> </w:t>
      </w:r>
      <w:r w:rsidRPr="00B224A9">
        <w:rPr>
          <w:rFonts w:hint="eastAsia"/>
          <w:sz w:val="16"/>
        </w:rPr>
        <w:t>their control over the distribution of guns. Other tribes, such as the</w:t>
      </w:r>
      <w:r w:rsidRPr="00B224A9">
        <w:rPr>
          <w:sz w:val="16"/>
        </w:rPr>
        <w:t xml:space="preserve"> </w:t>
      </w:r>
      <w:r w:rsidRPr="00B224A9">
        <w:rPr>
          <w:rFonts w:hint="eastAsia"/>
          <w:sz w:val="16"/>
        </w:rPr>
        <w:t>Home Guard Crees and the Blackfeet, also used their proximity to</w:t>
      </w:r>
      <w:r w:rsidRPr="00B224A9">
        <w:rPr>
          <w:sz w:val="16"/>
        </w:rPr>
        <w:t xml:space="preserve"> </w:t>
      </w:r>
      <w:r w:rsidRPr="00B224A9">
        <w:rPr>
          <w:rFonts w:hint="eastAsia"/>
          <w:sz w:val="16"/>
        </w:rPr>
        <w:t>trading posts as a means of denying their enemies access to firearms.</w:t>
      </w:r>
      <w:r w:rsidRPr="00B224A9">
        <w:rPr>
          <w:sz w:val="16"/>
        </w:rPr>
        <w:t xml:space="preserve"> </w:t>
      </w:r>
      <w:r w:rsidRPr="00B224A9">
        <w:rPr>
          <w:rStyle w:val="StyleUnderline"/>
          <w:rFonts w:hint="eastAsia"/>
        </w:rPr>
        <w:t>Reliance on guns accelerated the deterioration of native cultures</w:t>
      </w:r>
      <w:r>
        <w:rPr>
          <w:rStyle w:val="StyleUnderline"/>
        </w:rPr>
        <w:t xml:space="preserve"> </w:t>
      </w:r>
      <w:r w:rsidRPr="00B224A9">
        <w:rPr>
          <w:rStyle w:val="StyleUnderline"/>
          <w:rFonts w:hint="eastAsia"/>
        </w:rPr>
        <w:t>by encouraging the abandonment of aboriginal weapons and hunting</w:t>
      </w:r>
      <w:r>
        <w:rPr>
          <w:rStyle w:val="StyleUnderline"/>
        </w:rPr>
        <w:t xml:space="preserve"> </w:t>
      </w:r>
      <w:r w:rsidRPr="00B224A9">
        <w:rPr>
          <w:rStyle w:val="StyleUnderline"/>
          <w:rFonts w:hint="eastAsia"/>
        </w:rPr>
        <w:t>methods. At the same time, the availability of axes, knives, blankets,</w:t>
      </w:r>
      <w:r>
        <w:rPr>
          <w:rStyle w:val="StyleUnderline"/>
        </w:rPr>
        <w:t xml:space="preserve"> </w:t>
      </w:r>
      <w:r w:rsidRPr="00B224A9">
        <w:rPr>
          <w:rStyle w:val="StyleUnderline"/>
          <w:rFonts w:hint="eastAsia"/>
        </w:rPr>
        <w:t>and other trade goods made the Indians increasingly dependent on</w:t>
      </w:r>
      <w:r>
        <w:rPr>
          <w:rStyle w:val="StyleUnderline"/>
        </w:rPr>
        <w:t xml:space="preserve"> </w:t>
      </w:r>
      <w:r w:rsidRPr="00B224A9">
        <w:rPr>
          <w:rStyle w:val="StyleUnderline"/>
          <w:rFonts w:hint="eastAsia"/>
        </w:rPr>
        <w:t xml:space="preserve">Europeans. </w:t>
      </w:r>
      <w:r w:rsidRPr="00B224A9">
        <w:rPr>
          <w:rFonts w:hint="eastAsia"/>
          <w:sz w:val="16"/>
        </w:rPr>
        <w:t>Firearms did</w:t>
      </w:r>
      <w:r w:rsidRPr="00B224A9">
        <w:rPr>
          <w:rStyle w:val="StyleUnderline"/>
          <w:rFonts w:hint="eastAsia"/>
        </w:rPr>
        <w:t>,</w:t>
      </w:r>
      <w:r w:rsidRPr="00B224A9">
        <w:rPr>
          <w:rFonts w:hint="eastAsia"/>
          <w:sz w:val="16"/>
        </w:rPr>
        <w:t xml:space="preserve"> however, help some tribes resist European</w:t>
      </w:r>
      <w:r w:rsidRPr="00B224A9">
        <w:rPr>
          <w:sz w:val="16"/>
        </w:rPr>
        <w:t xml:space="preserve"> </w:t>
      </w:r>
      <w:r w:rsidRPr="00B224A9">
        <w:rPr>
          <w:rFonts w:hint="eastAsia"/>
          <w:sz w:val="16"/>
        </w:rPr>
        <w:t>invaders on occasion. The tribes of the Old Northwest helped defeat</w:t>
      </w:r>
      <w:r w:rsidRPr="00B224A9">
        <w:rPr>
          <w:sz w:val="16"/>
        </w:rPr>
        <w:t xml:space="preserve"> </w:t>
      </w:r>
      <w:r w:rsidRPr="00B224A9">
        <w:rPr>
          <w:rFonts w:hint="eastAsia"/>
          <w:sz w:val="16"/>
        </w:rPr>
        <w:t>Braddock's army on the Allegheny in 1755 with volleys of musket fire.</w:t>
      </w:r>
      <w:r w:rsidRPr="00B224A9">
        <w:rPr>
          <w:sz w:val="16"/>
        </w:rPr>
        <w:t xml:space="preserve"> </w:t>
      </w:r>
      <w:r w:rsidRPr="00B224A9">
        <w:rPr>
          <w:rFonts w:hint="eastAsia"/>
          <w:sz w:val="16"/>
        </w:rPr>
        <w:t>Pontiac's warriors and others in the Ohio Valley employed firearms</w:t>
      </w:r>
      <w:r w:rsidRPr="00B224A9">
        <w:rPr>
          <w:sz w:val="16"/>
        </w:rPr>
        <w:t xml:space="preserve"> </w:t>
      </w:r>
      <w:r w:rsidRPr="00B224A9">
        <w:rPr>
          <w:rFonts w:hint="eastAsia"/>
          <w:sz w:val="16"/>
        </w:rPr>
        <w:t>in their wars with the British and Americans, frequently with dev-</w:t>
      </w:r>
      <w:r w:rsidRPr="00B224A9">
        <w:rPr>
          <w:sz w:val="16"/>
        </w:rPr>
        <w:t xml:space="preserve"> </w:t>
      </w:r>
      <w:r w:rsidRPr="00B224A9">
        <w:rPr>
          <w:rFonts w:hint="eastAsia"/>
          <w:sz w:val="16"/>
        </w:rPr>
        <w:t>astating effects. Fur company trappers found the Blackfeet able to</w:t>
      </w:r>
      <w:r w:rsidRPr="00B224A9">
        <w:rPr>
          <w:sz w:val="16"/>
        </w:rPr>
        <w:t xml:space="preserve"> </w:t>
      </w:r>
      <w:r w:rsidRPr="00B224A9">
        <w:rPr>
          <w:rFonts w:hint="eastAsia"/>
          <w:sz w:val="16"/>
        </w:rPr>
        <w:t>keep intruders off of their homeland for many years.</w:t>
      </w:r>
      <w:r w:rsidRPr="00B224A9">
        <w:rPr>
          <w:sz w:val="16"/>
        </w:rPr>
        <w:t xml:space="preserve"> </w:t>
      </w:r>
      <w:r w:rsidRPr="00B224A9">
        <w:rPr>
          <w:rFonts w:hint="eastAsia"/>
          <w:sz w:val="16"/>
        </w:rPr>
        <w:t xml:space="preserve">Because </w:t>
      </w:r>
      <w:r w:rsidRPr="00B224A9">
        <w:rPr>
          <w:rStyle w:val="StyleUnderline"/>
          <w:rFonts w:hint="eastAsia"/>
        </w:rPr>
        <w:t>the Indians on the Anglo-French frontiers eagerly sought</w:t>
      </w:r>
      <w:r>
        <w:rPr>
          <w:rStyle w:val="StyleUnderline"/>
        </w:rPr>
        <w:t xml:space="preserve"> </w:t>
      </w:r>
      <w:r w:rsidRPr="00B224A9">
        <w:rPr>
          <w:rStyle w:val="StyleUnderline"/>
          <w:rFonts w:hint="eastAsia"/>
        </w:rPr>
        <w:t>firearms for hunting and warfare, they became increasingly dependent</w:t>
      </w:r>
      <w:r>
        <w:rPr>
          <w:rStyle w:val="StyleUnderline"/>
        </w:rPr>
        <w:t xml:space="preserve"> </w:t>
      </w:r>
      <w:r w:rsidRPr="00B224A9">
        <w:rPr>
          <w:rStyle w:val="StyleUnderline"/>
          <w:rFonts w:hint="eastAsia"/>
        </w:rPr>
        <w:t>on European traders. This reliance on European trade goods gave the</w:t>
      </w:r>
      <w:r>
        <w:rPr>
          <w:rStyle w:val="StyleUnderline"/>
        </w:rPr>
        <w:t xml:space="preserve"> </w:t>
      </w:r>
      <w:r w:rsidRPr="00B224A9">
        <w:rPr>
          <w:rStyle w:val="StyleUnderline"/>
          <w:rFonts w:hint="eastAsia"/>
        </w:rPr>
        <w:t>suppliers leverage over the Indians, frequently causing them to act</w:t>
      </w:r>
      <w:r>
        <w:rPr>
          <w:rStyle w:val="StyleUnderline"/>
        </w:rPr>
        <w:t xml:space="preserve"> </w:t>
      </w:r>
      <w:r w:rsidRPr="00B224A9">
        <w:rPr>
          <w:rStyle w:val="StyleUnderline"/>
          <w:rFonts w:hint="eastAsia"/>
        </w:rPr>
        <w:t>against their own best interests. Intertribal wars</w:t>
      </w:r>
      <w:r w:rsidRPr="00B224A9">
        <w:rPr>
          <w:rFonts w:hint="eastAsia"/>
          <w:sz w:val="16"/>
        </w:rPr>
        <w:t>, often fought largely</w:t>
      </w:r>
      <w:r w:rsidRPr="00B224A9">
        <w:rPr>
          <w:sz w:val="16"/>
        </w:rPr>
        <w:t xml:space="preserve"> </w:t>
      </w:r>
      <w:r w:rsidRPr="00B224A9">
        <w:rPr>
          <w:rFonts w:hint="eastAsia"/>
          <w:sz w:val="16"/>
        </w:rPr>
        <w:t xml:space="preserve">for the benefit of Europeans, </w:t>
      </w:r>
      <w:r w:rsidRPr="00B224A9">
        <w:rPr>
          <w:rStyle w:val="StyleUnderline"/>
          <w:rFonts w:hint="eastAsia"/>
        </w:rPr>
        <w:t>prepared the way for the ultimate conquest</w:t>
      </w:r>
      <w:r>
        <w:rPr>
          <w:rStyle w:val="StyleUnderline"/>
        </w:rPr>
        <w:t xml:space="preserve"> </w:t>
      </w:r>
      <w:r w:rsidRPr="00B224A9">
        <w:rPr>
          <w:rStyle w:val="StyleUnderline"/>
          <w:rFonts w:hint="eastAsia"/>
        </w:rPr>
        <w:t>of the Indians by undermining their strength and especially by pre-</w:t>
      </w:r>
      <w:r>
        <w:rPr>
          <w:rStyle w:val="StyleUnderline"/>
        </w:rPr>
        <w:t xml:space="preserve"> </w:t>
      </w:r>
      <w:r w:rsidRPr="00B224A9">
        <w:rPr>
          <w:rStyle w:val="StyleUnderline"/>
          <w:rFonts w:hint="eastAsia"/>
        </w:rPr>
        <w:t>venting tribes from uniting in defense of their lands</w:t>
      </w:r>
      <w:r w:rsidRPr="00B224A9">
        <w:rPr>
          <w:rFonts w:hint="eastAsia"/>
          <w:sz w:val="16"/>
        </w:rPr>
        <w:t>. There were, of</w:t>
      </w:r>
      <w:r w:rsidRPr="00B224A9">
        <w:rPr>
          <w:sz w:val="16"/>
        </w:rPr>
        <w:t xml:space="preserve"> </w:t>
      </w:r>
      <w:r w:rsidRPr="00B224A9">
        <w:rPr>
          <w:rFonts w:hint="eastAsia"/>
          <w:sz w:val="16"/>
        </w:rPr>
        <w:t>course, other factors that contributed to the Indians' decline in numbers</w:t>
      </w:r>
      <w:r w:rsidRPr="00B224A9">
        <w:rPr>
          <w:sz w:val="16"/>
        </w:rPr>
        <w:t xml:space="preserve"> </w:t>
      </w:r>
      <w:r w:rsidRPr="00B224A9">
        <w:rPr>
          <w:rFonts w:hint="eastAsia"/>
          <w:sz w:val="16"/>
        </w:rPr>
        <w:t>and military strength, especially epidemic diseases and addiction to</w:t>
      </w:r>
      <w:r w:rsidRPr="00B224A9">
        <w:rPr>
          <w:sz w:val="16"/>
        </w:rPr>
        <w:t xml:space="preserve"> </w:t>
      </w:r>
      <w:r w:rsidRPr="00B224A9">
        <w:rPr>
          <w:rFonts w:hint="eastAsia"/>
          <w:sz w:val="16"/>
        </w:rPr>
        <w:t xml:space="preserve">alcohol. Nevertheless, </w:t>
      </w:r>
      <w:r w:rsidRPr="00B224A9">
        <w:rPr>
          <w:rStyle w:val="StyleUnderline"/>
          <w:rFonts w:hint="eastAsia"/>
        </w:rPr>
        <w:t>the gun trade and its consequences were of</w:t>
      </w:r>
      <w:r>
        <w:rPr>
          <w:rStyle w:val="StyleUnderline"/>
        </w:rPr>
        <w:t xml:space="preserve"> </w:t>
      </w:r>
      <w:r w:rsidRPr="00B224A9">
        <w:rPr>
          <w:rStyle w:val="StyleUnderline"/>
          <w:rFonts w:hint="eastAsia"/>
        </w:rPr>
        <w:t>primary importance in the European conquest of the continent</w:t>
      </w:r>
      <w:r w:rsidRPr="00B224A9">
        <w:rPr>
          <w:rFonts w:hint="eastAsia"/>
          <w:sz w:val="16"/>
        </w:rPr>
        <w:t>.</w:t>
      </w:r>
    </w:p>
    <w:p w14:paraId="546A520F" w14:textId="77777777" w:rsidR="007030AD" w:rsidRDefault="007030AD" w:rsidP="007030AD"/>
    <w:p w14:paraId="03D96CAE" w14:textId="77777777" w:rsidR="00CA68A9" w:rsidRDefault="00CA68A9" w:rsidP="00CA68A9">
      <w:pPr>
        <w:pStyle w:val="Heading3"/>
      </w:pPr>
      <w:r>
        <w:t>HUMANITARIAN ACTIONS AS WEAPONS</w:t>
      </w:r>
    </w:p>
    <w:p w14:paraId="2502F4E1" w14:textId="77777777" w:rsidR="007030AD" w:rsidRPr="00277D89" w:rsidRDefault="007030AD" w:rsidP="007030AD">
      <w:pPr>
        <w:pStyle w:val="Heading4"/>
        <w:rPr>
          <w:rStyle w:val="Style13ptBold"/>
          <w:b/>
        </w:rPr>
      </w:pPr>
      <w:r w:rsidRPr="00277D89">
        <w:rPr>
          <w:rStyle w:val="Style13ptBold"/>
          <w:b/>
        </w:rPr>
        <w:t>Humanitarianism is a weapon utilized against indigenous populations</w:t>
      </w:r>
    </w:p>
    <w:p w14:paraId="7D7923E4" w14:textId="77777777" w:rsidR="007030AD" w:rsidRDefault="007030AD" w:rsidP="007030AD">
      <w:pPr>
        <w:rPr>
          <w:rStyle w:val="Style13ptBold"/>
        </w:rPr>
      </w:pPr>
      <w:r>
        <w:rPr>
          <w:rStyle w:val="Style13ptBold"/>
        </w:rPr>
        <w:t>Edmonds and J</w:t>
      </w:r>
      <w:r w:rsidRPr="000339BB">
        <w:rPr>
          <w:rStyle w:val="Style13ptBold"/>
        </w:rPr>
        <w:t>ohnston</w:t>
      </w:r>
      <w:r>
        <w:rPr>
          <w:rStyle w:val="Style13ptBold"/>
        </w:rPr>
        <w:t xml:space="preserve"> 16</w:t>
      </w:r>
    </w:p>
    <w:p w14:paraId="2B62DEF6" w14:textId="77777777" w:rsidR="007030AD" w:rsidRPr="00E47547" w:rsidRDefault="007030AD" w:rsidP="007030AD">
      <w:r w:rsidRPr="00E47547">
        <w:t>(Penelope Edmonds is an ARC future fellow and Associate Professor of</w:t>
      </w:r>
      <w:r>
        <w:t xml:space="preserve"> </w:t>
      </w:r>
      <w:r w:rsidRPr="00E47547">
        <w:t>History and Classics at Tasmania University and Anna Johnston a ARC Future Fellow and Associate Professor of English at University of Queensland, 2016, Journal of Colonialism and Colonial History,</w:t>
      </w:r>
      <w:r>
        <w:t xml:space="preserve"> “</w:t>
      </w:r>
      <w:r w:rsidRPr="00534B8F">
        <w:t>Humanitarianism and British Imperial Expansion</w:t>
      </w:r>
      <w:r>
        <w:t xml:space="preserve">”, </w:t>
      </w:r>
      <w:r w:rsidRPr="00E47547">
        <w:t xml:space="preserve"> </w:t>
      </w:r>
      <w:hyperlink r:id="rId48" w:history="1">
        <w:r w:rsidRPr="00E47547">
          <w:t>https://muse.jhu.edu/article/613279</w:t>
        </w:r>
      </w:hyperlink>
      <w:r w:rsidRPr="00E47547">
        <w:t>, DMW)</w:t>
      </w:r>
    </w:p>
    <w:p w14:paraId="0B104409" w14:textId="77777777" w:rsidR="007030AD" w:rsidRPr="000339BB" w:rsidRDefault="007030AD" w:rsidP="007030AD">
      <w:pPr>
        <w:shd w:val="clear" w:color="auto" w:fill="FFFFFF"/>
        <w:spacing w:before="240"/>
        <w:ind w:left="360" w:firstLine="240"/>
        <w:rPr>
          <w:rFonts w:ascii="Helvetica" w:hAnsi="Helvetica"/>
          <w:color w:val="0A0A0A"/>
          <w:sz w:val="16"/>
        </w:rPr>
      </w:pPr>
      <w:r w:rsidRPr="000339BB">
        <w:rPr>
          <w:rFonts w:ascii="Helvetica" w:hAnsi="Helvetica"/>
          <w:color w:val="0A0A0A"/>
          <w:sz w:val="16"/>
        </w:rPr>
        <w:t>Talal Asad has traced the emergence of a cluster of concepts such as “humanismus” from the fifteenth-century German, the medieval “humanitas” and the nineteenth-century secular “humanism”: “humanity, humanism, humanitarianism belong to a tangled and shifting history,” he argues.</w:t>
      </w:r>
      <w:hyperlink r:id="rId49" w:anchor="f9" w:history="1">
        <w:r w:rsidRPr="000339BB">
          <w:rPr>
            <w:rStyle w:val="StyleUnderline"/>
          </w:rPr>
          <w:t>9</w:t>
        </w:r>
      </w:hyperlink>
      <w:r>
        <w:rPr>
          <w:rStyle w:val="StyleUnderline"/>
        </w:rPr>
        <w:t xml:space="preserve"> </w:t>
      </w:r>
      <w:r w:rsidRPr="000339BB">
        <w:rPr>
          <w:rStyle w:val="StyleUnderline"/>
        </w:rPr>
        <w:t>The term</w:t>
      </w:r>
      <w:r>
        <w:rPr>
          <w:rStyle w:val="StyleUnderline"/>
        </w:rPr>
        <w:t xml:space="preserve"> </w:t>
      </w:r>
      <w:r w:rsidRPr="000339BB">
        <w:rPr>
          <w:rStyle w:val="StyleUnderline"/>
        </w:rPr>
        <w:t>humanitarianism</w:t>
      </w:r>
      <w:r>
        <w:rPr>
          <w:rStyle w:val="StyleUnderline"/>
        </w:rPr>
        <w:t xml:space="preserve"> </w:t>
      </w:r>
      <w:r w:rsidRPr="000339BB">
        <w:rPr>
          <w:rStyle w:val="StyleUnderline"/>
        </w:rPr>
        <w:t>and its associated concepts and practices specifically “emerged in the nineteenth century with the consolidation of the European nation states, the expansion of European colonial empires and the global development of capitalism</w:t>
      </w:r>
      <w:r w:rsidRPr="000339BB">
        <w:rPr>
          <w:rFonts w:ascii="Helvetica" w:hAnsi="Helvetica"/>
          <w:color w:val="0A0A0A"/>
          <w:sz w:val="16"/>
        </w:rPr>
        <w:t>,” argues Asad. The theological connotations of humanitarianism are associated with ideas of redemption, reaching out, and the language of sentiment and affect.</w:t>
      </w:r>
      <w:hyperlink r:id="rId50" w:anchor="f10" w:history="1">
        <w:r w:rsidRPr="000339BB">
          <w:rPr>
            <w:rFonts w:ascii="Helvetica" w:hAnsi="Helvetica"/>
            <w:color w:val="284F84"/>
            <w:sz w:val="16"/>
            <w:szCs w:val="18"/>
            <w:vertAlign w:val="superscript"/>
          </w:rPr>
          <w:t>10</w:t>
        </w:r>
      </w:hyperlink>
      <w:r w:rsidRPr="000339BB">
        <w:rPr>
          <w:rFonts w:ascii="Helvetica" w:hAnsi="Helvetica"/>
          <w:color w:val="0A0A0A"/>
          <w:sz w:val="16"/>
        </w:rPr>
        <w:t>There is a general consensus that what Charles Taylor calls a “moral imperative to reduce suffering” emerged from Enlightenment thought and Christian (and especially Protestant) roots.</w:t>
      </w:r>
      <w:hyperlink r:id="rId51" w:anchor="f11" w:history="1">
        <w:r w:rsidRPr="000339BB">
          <w:rPr>
            <w:rFonts w:ascii="Helvetica" w:hAnsi="Helvetica"/>
            <w:color w:val="284F84"/>
            <w:sz w:val="16"/>
            <w:szCs w:val="18"/>
            <w:vertAlign w:val="superscript"/>
          </w:rPr>
          <w:t>11</w:t>
        </w:r>
      </w:hyperlink>
      <w:r w:rsidRPr="000339BB">
        <w:rPr>
          <w:rFonts w:ascii="Helvetica" w:hAnsi="Helvetica"/>
          <w:color w:val="0A0A0A"/>
          <w:sz w:val="16"/>
        </w:rPr>
        <w:t xml:space="preserve"> As Asad argues, with this came an associated and assumed narrative about the elimination of human suffering: </w:t>
      </w:r>
      <w:r w:rsidRPr="000339BB">
        <w:rPr>
          <w:rFonts w:ascii="Helvetica" w:hAnsi="Helvetica"/>
          <w:color w:val="8A8A8A"/>
          <w:sz w:val="16"/>
        </w:rPr>
        <w:t>that moral progress is advanced when the violence of military conflict and dictatorship gives way to the nonviolence of international diplomacy and democratic politics, when harsh physical punishment of convicts gives way to humane confinement, when war gives way to peace.</w:t>
      </w:r>
      <w:hyperlink r:id="rId52" w:anchor="f12" w:history="1">
        <w:r w:rsidRPr="000339BB">
          <w:rPr>
            <w:rFonts w:ascii="Helvetica" w:hAnsi="Helvetica"/>
            <w:color w:val="284F84"/>
            <w:sz w:val="16"/>
            <w:szCs w:val="18"/>
            <w:vertAlign w:val="superscript"/>
          </w:rPr>
          <w:t>12</w:t>
        </w:r>
      </w:hyperlink>
      <w:r w:rsidRPr="000339BB">
        <w:rPr>
          <w:rFonts w:ascii="Helvetica" w:hAnsi="Helvetica"/>
          <w:color w:val="8A8A8A"/>
          <w:sz w:val="16"/>
        </w:rPr>
        <w:t xml:space="preserve"> </w:t>
      </w:r>
      <w:r w:rsidRPr="000339BB">
        <w:rPr>
          <w:rFonts w:ascii="Helvetica" w:hAnsi="Helvetica"/>
          <w:color w:val="0A0A0A"/>
          <w:sz w:val="16"/>
        </w:rPr>
        <w:t>Likewise Tusan has surveyed humanitarianism and the notion of interventions to alleviate suffering as both an “idea and a practice.” She notes that early modern monarchs controlled potential external intervention on behalf of their dispossessed subjects. With the Enlightenment, “broad claims of a universal humanity offered new ways of understanding the obligation to act. By the nineteenth century, an activist sensibility found voice in campaigns that looked to undo long-held practices like slavery through pressuring governments to abolish slavery on humanitarian grounds.”</w:t>
      </w:r>
      <w:hyperlink r:id="rId53" w:anchor="f13" w:history="1">
        <w:r w:rsidRPr="000339BB">
          <w:rPr>
            <w:rFonts w:ascii="Helvetica" w:hAnsi="Helvetica"/>
            <w:color w:val="284F84"/>
            <w:sz w:val="16"/>
            <w:szCs w:val="18"/>
            <w:vertAlign w:val="superscript"/>
          </w:rPr>
          <w:t>13</w:t>
        </w:r>
      </w:hyperlink>
      <w:r w:rsidRPr="000339BB">
        <w:rPr>
          <w:rFonts w:ascii="Helvetica" w:hAnsi="Helvetica"/>
          <w:color w:val="0A0A0A"/>
          <w:sz w:val="16"/>
        </w:rPr>
        <w:t xml:space="preserve"> </w:t>
      </w:r>
      <w:r w:rsidRPr="000339BB">
        <w:rPr>
          <w:rStyle w:val="StyleUnderline"/>
        </w:rPr>
        <w:t>The simultaneous rise of humanitarianism and imperialism</w:t>
      </w:r>
      <w:r w:rsidRPr="000339BB">
        <w:rPr>
          <w:rFonts w:ascii="Helvetica" w:hAnsi="Helvetica"/>
          <w:color w:val="0A0A0A"/>
          <w:sz w:val="16"/>
        </w:rPr>
        <w:t xml:space="preserve"> in the modern period has been noted by a number of scholars, including Joel Quirk, who </w:t>
      </w:r>
      <w:r w:rsidRPr="000339BB">
        <w:rPr>
          <w:rStyle w:val="StyleUnderline"/>
        </w:rPr>
        <w:t>delineates the ways that colonialism and antislavery were viewed as compatible in the nineteenth century.</w:t>
      </w:r>
      <w:hyperlink r:id="rId54" w:anchor="f14" w:history="1">
        <w:r w:rsidRPr="000339BB">
          <w:rPr>
            <w:rStyle w:val="StyleUnderline"/>
          </w:rPr>
          <w:t>14</w:t>
        </w:r>
      </w:hyperlink>
      <w:r w:rsidRPr="000339BB">
        <w:rPr>
          <w:rFonts w:ascii="Helvetica" w:hAnsi="Helvetica"/>
          <w:color w:val="0A0A0A"/>
          <w:sz w:val="16"/>
        </w:rPr>
        <w:t xml:space="preserve"> Quirk argues that the antislavery campaigns marked an important moment in the development of paternalistic colonialism, and abolitionism was less concerned with human equality than with “colonial priorities,” with legal abolition thus enabling other forms of unfree and exploitative labour worldwide.</w:t>
      </w:r>
      <w:hyperlink r:id="rId55" w:anchor="f15" w:history="1">
        <w:r w:rsidRPr="000339BB">
          <w:rPr>
            <w:rFonts w:ascii="Helvetica" w:hAnsi="Helvetica"/>
            <w:color w:val="284F84"/>
            <w:sz w:val="16"/>
            <w:szCs w:val="18"/>
            <w:vertAlign w:val="superscript"/>
          </w:rPr>
          <w:t>15</w:t>
        </w:r>
      </w:hyperlink>
      <w:r w:rsidRPr="000339BB">
        <w:rPr>
          <w:rFonts w:ascii="Helvetica" w:hAnsi="Helvetica"/>
          <w:color w:val="0A0A0A"/>
          <w:sz w:val="16"/>
        </w:rPr>
        <w:t xml:space="preserve"> Indeed, </w:t>
      </w:r>
      <w:r w:rsidRPr="000339BB">
        <w:rPr>
          <w:rStyle w:val="StyleUnderline"/>
        </w:rPr>
        <w:t>the other “colonial priorities” of the period were the expansion of empire in the Pacific and Indian Ocean regions in sites of British settlement such as North America</w:t>
      </w:r>
      <w:r w:rsidRPr="000339BB">
        <w:rPr>
          <w:rFonts w:ascii="Helvetica" w:hAnsi="Helvetica"/>
          <w:color w:val="0A0A0A"/>
          <w:sz w:val="16"/>
        </w:rPr>
        <w:t xml:space="preserve">, Australia, New Zealand, and South Africa. </w:t>
      </w:r>
      <w:r w:rsidRPr="000339BB">
        <w:rPr>
          <w:rStyle w:val="StyleUnderline"/>
        </w:rPr>
        <w:t>It was in these colonies of settlement that the entwined projects of liberal humanitarianism and empire took on a particular and potent character.</w:t>
      </w:r>
      <w:r>
        <w:rPr>
          <w:rStyle w:val="StyleUnderline"/>
        </w:rPr>
        <w:t xml:space="preserve"> </w:t>
      </w:r>
      <w:r w:rsidRPr="000339BB">
        <w:rPr>
          <w:rFonts w:ascii="Helvetica" w:hAnsi="Helvetica"/>
          <w:color w:val="0A0A0A"/>
          <w:sz w:val="16"/>
        </w:rPr>
        <w:t xml:space="preserve">An apparent paradox saw </w:t>
      </w:r>
      <w:r w:rsidRPr="000339BB">
        <w:rPr>
          <w:rStyle w:val="StyleUnderline"/>
        </w:rPr>
        <w:t>the rise of British humanitarianism in the 1830s amidst these aggressively expanding colonies marked by intense violence against Indigenous peoples;</w:t>
      </w:r>
      <w:r w:rsidRPr="000339BB">
        <w:rPr>
          <w:rFonts w:ascii="Helvetica" w:hAnsi="Helvetica"/>
          <w:color w:val="0A0A0A"/>
          <w:sz w:val="16"/>
        </w:rPr>
        <w:t xml:space="preserve"> Lester and Dussart begin their new book by articulating this conceptual riddle.</w:t>
      </w:r>
      <w:hyperlink r:id="rId56" w:anchor="f16" w:history="1">
        <w:r w:rsidRPr="000339BB">
          <w:rPr>
            <w:rFonts w:ascii="Helvetica" w:hAnsi="Helvetica"/>
            <w:color w:val="284F84"/>
            <w:sz w:val="16"/>
            <w:szCs w:val="18"/>
            <w:vertAlign w:val="superscript"/>
          </w:rPr>
          <w:t>16</w:t>
        </w:r>
      </w:hyperlink>
      <w:r w:rsidRPr="000339BB">
        <w:rPr>
          <w:rFonts w:ascii="Helvetica" w:hAnsi="Helvetica"/>
          <w:color w:val="0A0A0A"/>
          <w:sz w:val="16"/>
        </w:rPr>
        <w:t xml:space="preserve"> After the abolition of the slave trade (1807) and later of slavery in the British settlements (1833), abolitionist humanitarians began to turn their attention to the fate of Indigenous peoples in the colonies of settlement, and questions of moral empire and the possibility of humanitarian governance grew to prominence.</w:t>
      </w:r>
      <w:hyperlink r:id="rId57" w:anchor="f17" w:history="1">
        <w:r w:rsidRPr="000339BB">
          <w:rPr>
            <w:rFonts w:ascii="Helvetica" w:hAnsi="Helvetica"/>
            <w:color w:val="284F84"/>
            <w:sz w:val="16"/>
            <w:szCs w:val="18"/>
            <w:vertAlign w:val="superscript"/>
          </w:rPr>
          <w:t>17</w:t>
        </w:r>
      </w:hyperlink>
      <w:r w:rsidRPr="000339BB">
        <w:rPr>
          <w:rFonts w:ascii="Helvetica" w:hAnsi="Helvetica"/>
          <w:color w:val="0A0A0A"/>
          <w:sz w:val="16"/>
        </w:rPr>
        <w:t xml:space="preserve"> By this time </w:t>
      </w:r>
      <w:r w:rsidRPr="000339BB">
        <w:rPr>
          <w:rStyle w:val="StyleUnderline"/>
        </w:rPr>
        <w:t xml:space="preserve">humanitarian precepts had gained influence throughout the British colonies, resulting in the establishment of the Aborigines Protection Society in 1837. </w:t>
      </w:r>
      <w:r w:rsidRPr="000339BB">
        <w:rPr>
          <w:rFonts w:ascii="Helvetica" w:hAnsi="Helvetica"/>
          <w:color w:val="0A0A0A"/>
          <w:sz w:val="16"/>
        </w:rPr>
        <w:t>In both metropolitan and colonial governing circles, humanitarians generally did not oppose colonisation, but increasingly promoted a benevolent or “Christian colonisation,” a civilising mission of moral enlightenment.</w:t>
      </w:r>
      <w:hyperlink r:id="rId58" w:anchor="f18" w:history="1">
        <w:r w:rsidRPr="000339BB">
          <w:rPr>
            <w:rFonts w:ascii="Helvetica" w:hAnsi="Helvetica"/>
            <w:color w:val="284F84"/>
            <w:sz w:val="16"/>
            <w:szCs w:val="18"/>
            <w:vertAlign w:val="superscript"/>
          </w:rPr>
          <w:t>18</w:t>
        </w:r>
      </w:hyperlink>
      <w:r w:rsidRPr="000339BB">
        <w:rPr>
          <w:rFonts w:ascii="Helvetica" w:hAnsi="Helvetica"/>
          <w:color w:val="0A0A0A"/>
          <w:sz w:val="16"/>
        </w:rPr>
        <w:t xml:space="preserve"> In the southeastern Australian colonies, while humanitarians emphasised the moral imperatives of a humane colonisation, pastoralists and agriculturalists insisted on access to cheap labour and land. Many expatriate Britons challenged the model of a humane or Christian colonisation through an emerging assertion of “settler” rights and entitlements. A strong doctrine of supercessionism—that settlers should rightly replace Indigenes—was promoted, based on claims of British moral and racial superiority, and Lockean principles of civilisation, property and the imperative to cultivate land.</w:t>
      </w:r>
      <w:hyperlink r:id="rId59" w:anchor="f19" w:history="1">
        <w:r w:rsidRPr="000339BB">
          <w:rPr>
            <w:rFonts w:ascii="Helvetica" w:hAnsi="Helvetica"/>
            <w:color w:val="284F84"/>
            <w:sz w:val="16"/>
            <w:szCs w:val="18"/>
            <w:vertAlign w:val="superscript"/>
          </w:rPr>
          <w:t>19</w:t>
        </w:r>
      </w:hyperlink>
      <w:r w:rsidRPr="000339BB">
        <w:rPr>
          <w:rFonts w:ascii="Helvetica" w:hAnsi="Helvetica"/>
          <w:color w:val="0A0A0A"/>
          <w:sz w:val="16"/>
        </w:rPr>
        <w:t xml:space="preserve"> </w:t>
      </w:r>
      <w:r w:rsidRPr="000339BB">
        <w:rPr>
          <w:rStyle w:val="StyleUnderline"/>
        </w:rPr>
        <w:t>Colonial governors could articulate broad humanitarian precepts, yet condone violence both retributive and disciplinary and effectively outsource it to settlers, militia and other groups</w:t>
      </w:r>
      <w:r w:rsidRPr="000339BB">
        <w:rPr>
          <w:rFonts w:ascii="Helvetica" w:hAnsi="Helvetica"/>
          <w:color w:val="0A0A0A"/>
          <w:sz w:val="16"/>
        </w:rPr>
        <w:t xml:space="preserve">. So too </w:t>
      </w:r>
      <w:r w:rsidRPr="000339BB">
        <w:rPr>
          <w:rStyle w:val="StyleUnderline"/>
        </w:rPr>
        <w:t>the amelioration of violence could be left to partly formed and messy plural legal codes, government missionaries and other humanitarians entirely independent of the state</w:t>
      </w:r>
      <w:r w:rsidRPr="000339BB">
        <w:rPr>
          <w:rFonts w:ascii="Helvetica" w:hAnsi="Helvetica"/>
          <w:color w:val="0A0A0A"/>
          <w:sz w:val="16"/>
        </w:rPr>
        <w:t xml:space="preserve">. In colonial New South Wales, for example, as settlers crossed the Blue Mountains onto the Bathurst Plains they faced resistance from Wiradjuri warriors who killed or wounded both stock and their keepers. Martial law was proclaimed by Governor Thomas Brisbane (1822–25) on the Bathurst Plains on 14 August 1824 following the killing of seven stockmen by Aborigines in the ranges north of Bathurst, and the murder of Aboriginal women and children by settler-vigilantes in what the </w:t>
      </w:r>
      <w:r w:rsidRPr="000339BB">
        <w:rPr>
          <w:rFonts w:ascii="Helvetica" w:hAnsi="Helvetica"/>
          <w:i/>
          <w:iCs/>
          <w:color w:val="0A0A0A"/>
          <w:sz w:val="16"/>
        </w:rPr>
        <w:t>Sydney Gazette</w:t>
      </w:r>
      <w:r w:rsidRPr="000339BB">
        <w:rPr>
          <w:rFonts w:ascii="Helvetica" w:hAnsi="Helvetica"/>
          <w:color w:val="0A0A0A"/>
          <w:sz w:val="16"/>
        </w:rPr>
        <w:t xml:space="preserve"> on 14 October 1824 called “an exterminating war.”</w:t>
      </w:r>
      <w:hyperlink r:id="rId60" w:anchor="f20" w:history="1">
        <w:r w:rsidRPr="000339BB">
          <w:rPr>
            <w:rFonts w:ascii="Helvetica" w:hAnsi="Helvetica"/>
            <w:color w:val="284F84"/>
            <w:sz w:val="16"/>
            <w:szCs w:val="18"/>
            <w:vertAlign w:val="superscript"/>
          </w:rPr>
          <w:t>20</w:t>
        </w:r>
      </w:hyperlink>
      <w:r w:rsidRPr="000339BB">
        <w:rPr>
          <w:rFonts w:ascii="Helvetica" w:hAnsi="Helvetica"/>
          <w:color w:val="0A0A0A"/>
          <w:sz w:val="16"/>
        </w:rPr>
        <w:t xml:space="preserve"> Brisbane also established a mounted police force whose first frontier deployment to “pacify” Aboriginal peoples was in the upper Hunter Valley in 1826.</w:t>
      </w:r>
      <w:hyperlink r:id="rId61" w:anchor="f21" w:history="1">
        <w:r w:rsidRPr="000339BB">
          <w:rPr>
            <w:rFonts w:ascii="Helvetica" w:hAnsi="Helvetica"/>
            <w:color w:val="284F84"/>
            <w:sz w:val="16"/>
            <w:szCs w:val="18"/>
            <w:vertAlign w:val="superscript"/>
          </w:rPr>
          <w:t>21</w:t>
        </w:r>
      </w:hyperlink>
      <w:r w:rsidRPr="000339BB">
        <w:rPr>
          <w:rFonts w:ascii="Helvetica" w:hAnsi="Helvetica"/>
          <w:color w:val="0A0A0A"/>
          <w:sz w:val="16"/>
        </w:rPr>
        <w:t xml:space="preserve"> Despite popular and permissive claims that the frontier was a place of lawlessness, instead, as Julie Evans has argued, the declaration of martial law served to formalise the frontier as a legal space of violence and was thereby crucial to the furtherance of the settler project.</w:t>
      </w:r>
      <w:hyperlink r:id="rId62" w:anchor="f22" w:history="1">
        <w:r w:rsidRPr="000339BB">
          <w:rPr>
            <w:rFonts w:ascii="Helvetica" w:hAnsi="Helvetica"/>
            <w:color w:val="284F84"/>
            <w:sz w:val="16"/>
            <w:szCs w:val="18"/>
            <w:vertAlign w:val="superscript"/>
          </w:rPr>
          <w:t>22</w:t>
        </w:r>
      </w:hyperlink>
      <w:r w:rsidRPr="000339BB">
        <w:rPr>
          <w:rFonts w:ascii="Helvetica" w:hAnsi="Helvetica"/>
          <w:color w:val="0A0A0A"/>
          <w:sz w:val="16"/>
        </w:rPr>
        <w:t xml:space="preserve"> Within a year Governor Brisbane granted 10,000 acres (4047 ha) to the London Missionary Society for an Aboriginal reserve at Lake Macquarie.</w:t>
      </w:r>
      <w:hyperlink r:id="rId63" w:anchor="f23" w:history="1">
        <w:r w:rsidRPr="000339BB">
          <w:rPr>
            <w:rFonts w:ascii="Helvetica" w:hAnsi="Helvetica"/>
            <w:color w:val="284F84"/>
            <w:sz w:val="16"/>
            <w:szCs w:val="18"/>
            <w:vertAlign w:val="superscript"/>
          </w:rPr>
          <w:t>23</w:t>
        </w:r>
      </w:hyperlink>
      <w:r w:rsidRPr="000339BB">
        <w:rPr>
          <w:rFonts w:ascii="Helvetica" w:hAnsi="Helvetica"/>
          <w:color w:val="0A0A0A"/>
          <w:sz w:val="16"/>
        </w:rPr>
        <w:t xml:space="preserve"> The resident missionary, the Reverend Lancelot Threlkeld, used his privileged position to witness and publicise settler violence against Aborigines in graphic terms.</w:t>
      </w:r>
      <w:hyperlink r:id="rId64" w:anchor="f24" w:history="1">
        <w:r w:rsidRPr="000339BB">
          <w:rPr>
            <w:rFonts w:ascii="Helvetica" w:hAnsi="Helvetica"/>
            <w:color w:val="284F84"/>
            <w:sz w:val="16"/>
            <w:szCs w:val="18"/>
            <w:vertAlign w:val="superscript"/>
          </w:rPr>
          <w:t>24</w:t>
        </w:r>
      </w:hyperlink>
      <w:r w:rsidRPr="000339BB">
        <w:rPr>
          <w:rFonts w:ascii="Helvetica" w:hAnsi="Helvetica"/>
          <w:color w:val="0A0A0A"/>
          <w:sz w:val="16"/>
        </w:rPr>
        <w:t xml:space="preserve"> Some scholars have described Brisbane’s policy towards Aboriginal people as ambivalent, on the one hand imposing martial law and on the other seeking to compensate lost Aboriginal land through humanitarian measures. Yet this seeming ambivalence rather reflected the growing tensions of colonisation, where retaliatory and offensive state-sanctioned violence sat alongside an emergent humanitarianism that sought to conciliate, civilise, compensate and protect Aboriginal peoples.</w:t>
      </w:r>
      <w:hyperlink r:id="rId65" w:anchor="f25" w:history="1">
        <w:r w:rsidRPr="000339BB">
          <w:rPr>
            <w:rFonts w:ascii="Helvetica" w:hAnsi="Helvetica"/>
            <w:color w:val="284F84"/>
            <w:sz w:val="16"/>
            <w:szCs w:val="18"/>
            <w:vertAlign w:val="superscript"/>
          </w:rPr>
          <w:t>25</w:t>
        </w:r>
      </w:hyperlink>
      <w:r w:rsidRPr="000339BB">
        <w:rPr>
          <w:rFonts w:ascii="Helvetica" w:hAnsi="Helvetica"/>
          <w:color w:val="0A0A0A"/>
          <w:sz w:val="16"/>
        </w:rPr>
        <w:t xml:space="preserve"> By the mid-nineteenth century, </w:t>
      </w:r>
      <w:r w:rsidRPr="000339BB">
        <w:rPr>
          <w:rStyle w:val="StyleUnderline"/>
        </w:rPr>
        <w:t>the rise of self-governing settler states often permitted and enabled new forms of organised legal violence</w:t>
      </w:r>
      <w:r w:rsidRPr="000339BB">
        <w:rPr>
          <w:rFonts w:ascii="Helvetica" w:hAnsi="Helvetica"/>
          <w:color w:val="0A0A0A"/>
          <w:sz w:val="16"/>
        </w:rPr>
        <w:t xml:space="preserve"> (martial law, native police corps, and child removal) </w:t>
      </w:r>
      <w:r w:rsidRPr="000339BB">
        <w:rPr>
          <w:rStyle w:val="StyleUnderline"/>
        </w:rPr>
        <w:t>against Indigenous peoples deemed non-sovereign in their own lands.</w:t>
      </w:r>
      <w:r>
        <w:rPr>
          <w:rStyle w:val="StyleUnderline"/>
        </w:rPr>
        <w:t xml:space="preserve"> </w:t>
      </w:r>
      <w:r w:rsidRPr="000339BB">
        <w:rPr>
          <w:rFonts w:ascii="Helvetica" w:hAnsi="Helvetica"/>
          <w:color w:val="0A0A0A"/>
          <w:sz w:val="16"/>
        </w:rPr>
        <w:t xml:space="preserve">Since settlers came to stay, questions of universalism versus difference had to be worked out on the ground in highly specific ways, and differently from those of other colonies. </w:t>
      </w:r>
      <w:r w:rsidRPr="000339BB">
        <w:rPr>
          <w:rStyle w:val="StyleUnderline"/>
        </w:rPr>
        <w:t>Settler colonial dynamics would come to exhibit a civilising mission at the heart</w:t>
      </w:r>
      <w:r w:rsidRPr="000339BB">
        <w:rPr>
          <w:rFonts w:ascii="Helvetica" w:hAnsi="Helvetica"/>
          <w:color w:val="0A0A0A"/>
          <w:sz w:val="16"/>
        </w:rPr>
        <w:t xml:space="preserve"> of which was an organising grammar that represented invasion in terms of benevolence and White civility.</w:t>
      </w:r>
      <w:hyperlink r:id="rId66" w:anchor="f26" w:history="1">
        <w:r w:rsidRPr="000339BB">
          <w:rPr>
            <w:rFonts w:ascii="Helvetica" w:hAnsi="Helvetica"/>
            <w:color w:val="284F84"/>
            <w:sz w:val="16"/>
            <w:szCs w:val="18"/>
            <w:vertAlign w:val="superscript"/>
          </w:rPr>
          <w:t>26</w:t>
        </w:r>
      </w:hyperlink>
      <w:r w:rsidRPr="000339BB">
        <w:rPr>
          <w:rFonts w:ascii="Helvetica" w:hAnsi="Helvetica"/>
          <w:color w:val="0A0A0A"/>
          <w:sz w:val="16"/>
        </w:rPr>
        <w:t xml:space="preserve"> The Whig humanitarian promise of liberal empire in the Age of Reform offered a sacred covenant, Pax Britannica, a conciliatory agreement or settlement which proffered civilisation and uplift for Indigenous people, as they in turn exchanged their sovereignty in the bargain. Yet liberal universalism’s high tenets, including ideas of the brotherhood of man, would manifest in these settler colonies through a thoroughly hierarchised and brutal means of operation.</w:t>
      </w:r>
      <w:hyperlink r:id="rId67" w:anchor="f27" w:history="1">
        <w:r w:rsidRPr="000339BB">
          <w:rPr>
            <w:rFonts w:ascii="Helvetica" w:hAnsi="Helvetica"/>
            <w:color w:val="284F84"/>
            <w:sz w:val="16"/>
            <w:szCs w:val="18"/>
            <w:vertAlign w:val="superscript"/>
          </w:rPr>
          <w:t>27</w:t>
        </w:r>
      </w:hyperlink>
      <w:r w:rsidRPr="000339BB">
        <w:rPr>
          <w:rFonts w:ascii="Helvetica" w:hAnsi="Helvetica"/>
          <w:color w:val="0A0A0A"/>
          <w:sz w:val="16"/>
        </w:rPr>
        <w:t xml:space="preserve"> Observing such inequities, humanitarians would come to assert that the mistreatment of Aboriginal peoples and the theft of their land in British settlements was a form of grave national sin, albeit an “evil of comparatively recent origin.”</w:t>
      </w:r>
      <w:hyperlink r:id="rId68" w:anchor="f28" w:history="1">
        <w:r w:rsidRPr="000339BB">
          <w:rPr>
            <w:rFonts w:ascii="Helvetica" w:hAnsi="Helvetica"/>
            <w:color w:val="284F84"/>
            <w:sz w:val="16"/>
            <w:szCs w:val="18"/>
            <w:vertAlign w:val="superscript"/>
          </w:rPr>
          <w:t>28</w:t>
        </w:r>
      </w:hyperlink>
      <w:r w:rsidRPr="000339BB">
        <w:rPr>
          <w:rFonts w:ascii="Helvetica" w:hAnsi="Helvetica"/>
          <w:color w:val="0A0A0A"/>
          <w:sz w:val="16"/>
        </w:rPr>
        <w:t xml:space="preserve">The affective, evangelical tones of such assessment were stark. The landmark 1837 </w:t>
      </w:r>
      <w:r w:rsidRPr="000339BB">
        <w:rPr>
          <w:rFonts w:ascii="Helvetica" w:hAnsi="Helvetica"/>
          <w:i/>
          <w:iCs/>
          <w:color w:val="0A0A0A"/>
          <w:sz w:val="16"/>
        </w:rPr>
        <w:t>Report of the Parliamentary Select Committee on the Aboriginal Tribes</w:t>
      </w:r>
      <w:r w:rsidRPr="000339BB">
        <w:rPr>
          <w:rFonts w:ascii="Helvetica" w:hAnsi="Helvetica"/>
          <w:color w:val="0A0A0A"/>
          <w:sz w:val="16"/>
        </w:rPr>
        <w:t>, which was established to assess the treatment of Indigenous peoples in British settlements in the face of colonisation, exemplified such debates about the virtue or sin of colonisation among people of British origin. As Elizabeth Elbourne has argued elsewhere, the debate was “cast in Christian terms… and heavily influenced by evangelical Christian ideas about sin, repentance and redemption, although the meaning and pertinence of Christianity were also sometimes at stake.”</w:t>
      </w:r>
      <w:hyperlink r:id="rId69" w:anchor="f29" w:history="1">
        <w:r w:rsidRPr="000339BB">
          <w:rPr>
            <w:rFonts w:ascii="Helvetica" w:hAnsi="Helvetica"/>
            <w:color w:val="284F84"/>
            <w:sz w:val="16"/>
            <w:szCs w:val="18"/>
            <w:vertAlign w:val="superscript"/>
          </w:rPr>
          <w:t>29</w:t>
        </w:r>
      </w:hyperlink>
      <w:r w:rsidRPr="000339BB">
        <w:rPr>
          <w:rFonts w:ascii="Helvetica" w:hAnsi="Helvetica"/>
          <w:color w:val="0A0A0A"/>
          <w:sz w:val="16"/>
        </w:rPr>
        <w:t xml:space="preserve"> The Select Committee report “castigated settlers and traders for their immoral treatment of indigenous peoples and argued that such treatment contributed to [their] physical destruction and moral degradation,” writes Elbourne. Solutions proposed by the committee included the metropolitan oversight of settler relationships with Indigenous peoples, envisioning, ultimately, the moral recreation of sinful settlers and non-Christian Indigenes alike, and their eventual joint assimilation into an imagined Christian community of the virtuous.</w:t>
      </w:r>
      <w:hyperlink r:id="rId70" w:anchor="f30" w:history="1">
        <w:r w:rsidRPr="000339BB">
          <w:rPr>
            <w:rFonts w:ascii="Helvetica" w:hAnsi="Helvetica"/>
            <w:color w:val="284F84"/>
            <w:sz w:val="16"/>
            <w:szCs w:val="18"/>
            <w:vertAlign w:val="superscript"/>
          </w:rPr>
          <w:t>30</w:t>
        </w:r>
      </w:hyperlink>
      <w:r w:rsidRPr="000339BB">
        <w:rPr>
          <w:rFonts w:ascii="Helvetica" w:hAnsi="Helvetica"/>
          <w:color w:val="0A0A0A"/>
          <w:sz w:val="16"/>
        </w:rPr>
        <w:t xml:space="preserve"> Examining these debates, Elbourne argues “the focus of Colonial Office administrators, of many British critics of imperial policy and of many settlers themselves on sin and virtue, centred on the moral character of the individual and of the nation alike, as well as on the morality of the colonized.” Yet often they neglected the “structural issues that drove frontier conflict in the first place, despite moments of real recognition of the importance of structure.”</w:t>
      </w:r>
      <w:hyperlink r:id="rId71" w:anchor="f31" w:history="1">
        <w:r w:rsidRPr="000339BB">
          <w:rPr>
            <w:rFonts w:ascii="Helvetica" w:hAnsi="Helvetica"/>
            <w:color w:val="284F84"/>
            <w:sz w:val="16"/>
            <w:szCs w:val="18"/>
            <w:vertAlign w:val="superscript"/>
          </w:rPr>
          <w:t>31</w:t>
        </w:r>
      </w:hyperlink>
      <w:r w:rsidRPr="000339BB">
        <w:rPr>
          <w:rFonts w:ascii="Helvetica" w:hAnsi="Helvetica"/>
          <w:color w:val="0A0A0A"/>
          <w:sz w:val="16"/>
        </w:rPr>
        <w:t xml:space="preserve"> </w:t>
      </w:r>
      <w:r w:rsidRPr="000339BB">
        <w:rPr>
          <w:rStyle w:val="StyleUnderline"/>
        </w:rPr>
        <w:t>Despite self-representations</w:t>
      </w:r>
      <w:r w:rsidRPr="000339BB">
        <w:rPr>
          <w:rFonts w:ascii="Helvetica" w:hAnsi="Helvetica"/>
          <w:color w:val="0A0A0A"/>
          <w:sz w:val="16"/>
        </w:rPr>
        <w:t xml:space="preserve">, then, </w:t>
      </w:r>
      <w:r w:rsidRPr="000339BB">
        <w:rPr>
          <w:rStyle w:val="StyleUnderline"/>
        </w:rPr>
        <w:t xml:space="preserve">the benevolence of many colonial states is seriously contestable. </w:t>
      </w:r>
      <w:r w:rsidRPr="000339BB">
        <w:rPr>
          <w:rFonts w:ascii="Helvetica" w:hAnsi="Helvetica"/>
          <w:color w:val="0A0A0A"/>
          <w:sz w:val="16"/>
        </w:rPr>
        <w:t>Careful interrogation of self-interested settler claims to morality and justifications of violence (both physical and representational) renders progressivist (and presentist) arguments about the inherent civility of the (now) liberal democratic “post”colonial state less than compelling, despite their continued articulation.</w:t>
      </w:r>
      <w:hyperlink r:id="rId72" w:anchor="f32" w:history="1">
        <w:r w:rsidRPr="000339BB">
          <w:rPr>
            <w:rFonts w:ascii="Helvetica" w:hAnsi="Helvetica"/>
            <w:color w:val="284F84"/>
            <w:sz w:val="16"/>
            <w:szCs w:val="18"/>
            <w:vertAlign w:val="superscript"/>
          </w:rPr>
          <w:t>32</w:t>
        </w:r>
      </w:hyperlink>
      <w:r w:rsidRPr="000339BB">
        <w:rPr>
          <w:rFonts w:ascii="Helvetica" w:hAnsi="Helvetica"/>
          <w:color w:val="0A0A0A"/>
          <w:sz w:val="16"/>
        </w:rPr>
        <w:t xml:space="preserve"> So too it is important to recognise the ambivalence of benevolence and sympathy in colonial contexts. As Asad argues, </w:t>
      </w:r>
      <w:r w:rsidRPr="000339BB">
        <w:rPr>
          <w:rStyle w:val="StyleUnderline"/>
        </w:rPr>
        <w:t>humanitarianism could use “violence to subdue violence” and benevolent ideas often played out in deeply paradoxical ways</w:t>
      </w:r>
      <w:r w:rsidRPr="000339BB">
        <w:rPr>
          <w:rFonts w:ascii="Helvetica" w:hAnsi="Helvetica"/>
          <w:color w:val="0A0A0A"/>
          <w:sz w:val="16"/>
        </w:rPr>
        <w:t>. In his view, we need to consider the complexities and internal contradictions of enlightenment thought in which “compassion and benevolence are intertwined with violence and cruelty, an intertwining that is not merely a co-existence of the two but a mutual dependence of each on the other.”</w:t>
      </w:r>
      <w:hyperlink r:id="rId73" w:anchor="f33" w:history="1">
        <w:r w:rsidRPr="000339BB">
          <w:rPr>
            <w:rFonts w:ascii="Helvetica" w:hAnsi="Helvetica"/>
            <w:color w:val="284F84"/>
            <w:sz w:val="16"/>
            <w:szCs w:val="18"/>
            <w:vertAlign w:val="superscript"/>
          </w:rPr>
          <w:t>33</w:t>
        </w:r>
      </w:hyperlink>
      <w:r w:rsidRPr="000339BB">
        <w:rPr>
          <w:rFonts w:ascii="Helvetica" w:hAnsi="Helvetica"/>
          <w:color w:val="0A0A0A"/>
          <w:sz w:val="16"/>
        </w:rPr>
        <w:t xml:space="preserve"> In the </w:t>
      </w:r>
      <w:r w:rsidRPr="000339BB">
        <w:rPr>
          <w:rStyle w:val="StyleUnderline"/>
        </w:rPr>
        <w:t>colonies outright physical violence and humanitarian modes of action could constitute complementary modes of colonial governance</w:t>
      </w:r>
      <w:r w:rsidRPr="000339BB">
        <w:rPr>
          <w:rFonts w:ascii="Helvetica" w:hAnsi="Helvetica"/>
          <w:color w:val="0A0A0A"/>
          <w:sz w:val="16"/>
        </w:rPr>
        <w:t>. Comparisons across differing colonial contexts are revealing. While the settler colonies powerfully galvanised humanitarians, India did not inspire the same fervour in metropolitan activists, Jordanna Bailkin argues.</w:t>
      </w:r>
      <w:hyperlink r:id="rId74" w:anchor="f34" w:history="1">
        <w:r w:rsidRPr="000339BB">
          <w:rPr>
            <w:rFonts w:ascii="Helvetica" w:hAnsi="Helvetica"/>
            <w:color w:val="284F84"/>
            <w:sz w:val="16"/>
            <w:szCs w:val="18"/>
            <w:vertAlign w:val="superscript"/>
          </w:rPr>
          <w:t>34</w:t>
        </w:r>
      </w:hyperlink>
      <w:r w:rsidRPr="000339BB">
        <w:rPr>
          <w:rFonts w:ascii="Helvetica" w:hAnsi="Helvetica"/>
          <w:color w:val="0A0A0A"/>
          <w:sz w:val="16"/>
        </w:rPr>
        <w:t xml:space="preserve"> Despite early and vigorous missionary efforts—across denominations, and against the strenuous resistance of the East India Company—external humanitarian interest in India was limited, even if discrete issues such as </w:t>
      </w:r>
      <w:r w:rsidRPr="000339BB">
        <w:rPr>
          <w:rFonts w:ascii="Helvetica" w:hAnsi="Helvetica"/>
          <w:i/>
          <w:iCs/>
          <w:color w:val="0A0A0A"/>
          <w:sz w:val="16"/>
        </w:rPr>
        <w:t>sati</w:t>
      </w:r>
      <w:r w:rsidRPr="000339BB">
        <w:rPr>
          <w:rFonts w:ascii="Helvetica" w:hAnsi="Helvetica"/>
          <w:color w:val="0A0A0A"/>
          <w:sz w:val="16"/>
        </w:rPr>
        <w:t xml:space="preserve"> attracted widespread metropolitan outrage.</w:t>
      </w:r>
      <w:hyperlink r:id="rId75" w:anchor="f35" w:history="1">
        <w:r w:rsidRPr="000339BB">
          <w:rPr>
            <w:rFonts w:ascii="Helvetica" w:hAnsi="Helvetica"/>
            <w:color w:val="284F84"/>
            <w:sz w:val="16"/>
            <w:szCs w:val="18"/>
            <w:vertAlign w:val="superscript"/>
          </w:rPr>
          <w:t>35</w:t>
        </w:r>
      </w:hyperlink>
      <w:r w:rsidRPr="000339BB">
        <w:rPr>
          <w:rFonts w:ascii="Helvetica" w:hAnsi="Helvetica"/>
          <w:color w:val="0A0A0A"/>
          <w:sz w:val="16"/>
        </w:rPr>
        <w:t xml:space="preserve"> Thus the South Asian colonial executive assumed much of the responsibility for humanitarian effort, producing a contradictory and limited sphere of action but also avoiding much of the rancour that characterised other colonial contact zones. This circumstance did not mean that violent interactions between Indians and Britons went unremarked. Indeed, in her study of how and when Europeans could be held culpable for murder, Bailkin demonstrates that governors developed detailed strategies to manage White violence, while the colonial judiciary effectively downgraded such violence into lesser categories than murder. Indian and British sources depict White violence quite differently—the former as an endemic feature of colonial rule, the latter as actions of rogue individuals, often off-duty soldiers—but intriguingly the official archive on interracial violence expanded in scope even as (White) culpability for that violence was diminished through defensive court procedures that rationalized the vulnerability of Indian bodies.</w:t>
      </w:r>
      <w:hyperlink r:id="rId76" w:anchor="f36" w:history="1">
        <w:r w:rsidRPr="000339BB">
          <w:rPr>
            <w:rFonts w:ascii="Helvetica" w:hAnsi="Helvetica"/>
            <w:color w:val="284F84"/>
            <w:sz w:val="16"/>
            <w:szCs w:val="18"/>
            <w:vertAlign w:val="superscript"/>
          </w:rPr>
          <w:t>36</w:t>
        </w:r>
      </w:hyperlink>
      <w:r w:rsidRPr="000339BB">
        <w:rPr>
          <w:rFonts w:ascii="Helvetica" w:hAnsi="Helvetica"/>
          <w:color w:val="0A0A0A"/>
          <w:sz w:val="16"/>
        </w:rPr>
        <w:t>Interracial violence deeply troubled the humanitarian precepts of manly behaviour that fuelled the modern scientific theories of British leaders such as Lord Curzon, yet Bailkin notes that such leaders were pilloried by the vernacular press for bigotry: for Curzon, she concludes, the prosecution of White criminality was a way of “preserving the doctrine of racial superiority via humanitarianism.”</w:t>
      </w:r>
      <w:hyperlink r:id="rId77" w:anchor="f37" w:history="1">
        <w:r w:rsidRPr="000339BB">
          <w:rPr>
            <w:rFonts w:ascii="Helvetica" w:hAnsi="Helvetica"/>
            <w:color w:val="284F84"/>
            <w:sz w:val="16"/>
            <w:szCs w:val="18"/>
            <w:vertAlign w:val="superscript"/>
          </w:rPr>
          <w:t>37</w:t>
        </w:r>
      </w:hyperlink>
    </w:p>
    <w:p w14:paraId="0A0EB762" w14:textId="77777777" w:rsidR="007030AD" w:rsidRDefault="007030AD" w:rsidP="007030AD">
      <w:pPr>
        <w:shd w:val="clear" w:color="auto" w:fill="FFFFFF"/>
        <w:rPr>
          <w:rStyle w:val="Style13ptBold"/>
        </w:rPr>
      </w:pPr>
    </w:p>
    <w:p w14:paraId="719DE139" w14:textId="77777777" w:rsidR="007030AD" w:rsidRPr="00277D89" w:rsidRDefault="007030AD" w:rsidP="007030AD">
      <w:pPr>
        <w:pStyle w:val="Heading4"/>
        <w:rPr>
          <w:rStyle w:val="Style13ptBold"/>
          <w:b/>
        </w:rPr>
      </w:pPr>
      <w:r w:rsidRPr="00277D89">
        <w:rPr>
          <w:rStyle w:val="Style13ptBold"/>
          <w:b/>
        </w:rPr>
        <w:t>Humanitarian actions and attempts at protections are weapons of the State utilized against indigenous people</w:t>
      </w:r>
    </w:p>
    <w:p w14:paraId="50D63181" w14:textId="77777777" w:rsidR="007030AD" w:rsidRDefault="007030AD" w:rsidP="007030AD">
      <w:pPr>
        <w:rPr>
          <w:rStyle w:val="Style13ptBold"/>
        </w:rPr>
      </w:pPr>
      <w:r>
        <w:rPr>
          <w:rStyle w:val="Style13ptBold"/>
        </w:rPr>
        <w:t>Edmonds and J</w:t>
      </w:r>
      <w:r w:rsidRPr="000339BB">
        <w:rPr>
          <w:rStyle w:val="Style13ptBold"/>
        </w:rPr>
        <w:t>ohnston</w:t>
      </w:r>
      <w:r>
        <w:rPr>
          <w:rStyle w:val="Style13ptBold"/>
        </w:rPr>
        <w:t xml:space="preserve"> 16</w:t>
      </w:r>
    </w:p>
    <w:p w14:paraId="44360DFC" w14:textId="77777777" w:rsidR="007030AD" w:rsidRPr="00E47547" w:rsidRDefault="007030AD" w:rsidP="007030AD">
      <w:r w:rsidRPr="00E47547">
        <w:t>(Penelope Edmonds is an ARC future fellow and Associate Professor of</w:t>
      </w:r>
      <w:r>
        <w:t xml:space="preserve"> </w:t>
      </w:r>
      <w:r w:rsidRPr="00E47547">
        <w:t>History and Classics at Tasmania University and Anna Johnston a ARC Future Fellow and Associate Professor of English at University of Queensland, 2016, Journal of Colonialism and Colonial History,</w:t>
      </w:r>
      <w:r>
        <w:t xml:space="preserve"> “</w:t>
      </w:r>
      <w:r w:rsidRPr="00534B8F">
        <w:t>Humanitarianism, Protection, and Colonial Violence</w:t>
      </w:r>
      <w:r>
        <w:t xml:space="preserve">”, </w:t>
      </w:r>
      <w:r w:rsidRPr="00E47547">
        <w:t xml:space="preserve"> </w:t>
      </w:r>
      <w:hyperlink r:id="rId78" w:history="1">
        <w:r w:rsidRPr="00E47547">
          <w:t>https://muse.jhu.edu/article/613279</w:t>
        </w:r>
      </w:hyperlink>
      <w:r w:rsidRPr="00E47547">
        <w:t>, DMW)</w:t>
      </w:r>
    </w:p>
    <w:p w14:paraId="68C35A81" w14:textId="77777777" w:rsidR="007030AD" w:rsidRDefault="007030AD" w:rsidP="007030AD">
      <w:pPr>
        <w:shd w:val="clear" w:color="auto" w:fill="FFFFFF"/>
        <w:spacing w:before="240"/>
        <w:ind w:left="360" w:firstLine="240"/>
        <w:rPr>
          <w:rFonts w:ascii="Helvetica" w:hAnsi="Helvetica"/>
          <w:color w:val="0A0A0A"/>
          <w:sz w:val="16"/>
        </w:rPr>
      </w:pPr>
      <w:r w:rsidRPr="000339BB">
        <w:rPr>
          <w:rFonts w:ascii="Helvetica" w:hAnsi="Helvetica"/>
          <w:color w:val="0A0A0A"/>
          <w:sz w:val="16"/>
        </w:rPr>
        <w:t xml:space="preserve">Just as every act of violence has a history, so too </w:t>
      </w:r>
      <w:r w:rsidRPr="000339BB">
        <w:rPr>
          <w:rStyle w:val="StyleUnderline"/>
        </w:rPr>
        <w:t>humanitarian reactions against colonial violence must be understood as emerging through a complex genealogy of political and ethical thought,</w:t>
      </w:r>
      <w:r w:rsidRPr="000339BB">
        <w:rPr>
          <w:rFonts w:ascii="Helvetica" w:hAnsi="Helvetica"/>
          <w:color w:val="0A0A0A"/>
          <w:sz w:val="16"/>
        </w:rPr>
        <w:t xml:space="preserve"> a trajectory which itself must be historicised. Nonviolence, both as a term and as an activist approach and moral philosophy of anticolonial and later civil rights action, most popularly emerges in the early twentieth with Mohandas K. Gandhi’s use of the “ancient but powerful idea of</w:t>
      </w:r>
      <w:r w:rsidRPr="00277D89">
        <w:rPr>
          <w:rFonts w:ascii="Helvetica" w:hAnsi="Helvetica"/>
          <w:color w:val="0A0A0A"/>
          <w:sz w:val="16"/>
        </w:rPr>
        <w:t xml:space="preserve"> </w:t>
      </w:r>
      <w:r w:rsidRPr="00277D89">
        <w:rPr>
          <w:rFonts w:ascii="Helvetica" w:hAnsi="Helvetica"/>
          <w:i/>
          <w:iCs/>
          <w:color w:val="0A0A0A"/>
          <w:sz w:val="16"/>
        </w:rPr>
        <w:t>ahimsa</w:t>
      </w:r>
      <w:r w:rsidRPr="000339BB">
        <w:rPr>
          <w:rFonts w:ascii="Helvetica" w:hAnsi="Helvetica"/>
          <w:color w:val="0A0A0A"/>
          <w:sz w:val="16"/>
        </w:rPr>
        <w:t>, or nonviolence, and made it familiar throughout the world. Martin Luther King, Jr. followed in his footsteps.”</w:t>
      </w:r>
      <w:hyperlink r:id="rId79" w:anchor="f48" w:history="1">
        <w:r w:rsidRPr="00277D89">
          <w:rPr>
            <w:rFonts w:ascii="Helvetica" w:hAnsi="Helvetica"/>
            <w:color w:val="284F84"/>
            <w:sz w:val="16"/>
            <w:szCs w:val="18"/>
            <w:vertAlign w:val="superscript"/>
          </w:rPr>
          <w:t>48</w:t>
        </w:r>
      </w:hyperlink>
      <w:r w:rsidRPr="00277D89">
        <w:rPr>
          <w:rFonts w:ascii="Helvetica" w:hAnsi="Helvetica"/>
          <w:color w:val="0A0A0A"/>
          <w:sz w:val="16"/>
        </w:rPr>
        <w:t xml:space="preserve"> </w:t>
      </w:r>
      <w:r w:rsidRPr="000339BB">
        <w:rPr>
          <w:rFonts w:ascii="Helvetica" w:hAnsi="Helvetica"/>
          <w:color w:val="0A0A0A"/>
          <w:sz w:val="16"/>
        </w:rPr>
        <w:t>A long history traces various forms of nonviolence, especially in the West, the elaboration of which is outside the scope of this introductory essay.</w:t>
      </w:r>
      <w:hyperlink r:id="rId80" w:anchor="f49" w:history="1">
        <w:r w:rsidRPr="00277D89">
          <w:rPr>
            <w:rFonts w:ascii="Helvetica" w:hAnsi="Helvetica"/>
            <w:color w:val="284F84"/>
            <w:sz w:val="16"/>
            <w:szCs w:val="18"/>
            <w:vertAlign w:val="superscript"/>
          </w:rPr>
          <w:t>49</w:t>
        </w:r>
      </w:hyperlink>
      <w:r w:rsidRPr="00277D89">
        <w:rPr>
          <w:rFonts w:ascii="Helvetica" w:hAnsi="Helvetica"/>
          <w:color w:val="0A0A0A"/>
          <w:sz w:val="16"/>
        </w:rPr>
        <w:t xml:space="preserve"> </w:t>
      </w:r>
      <w:r w:rsidRPr="000339BB">
        <w:rPr>
          <w:rFonts w:ascii="Helvetica" w:hAnsi="Helvetica"/>
          <w:color w:val="0A0A0A"/>
          <w:sz w:val="16"/>
        </w:rPr>
        <w:t>Of pertinence here, however, is that during the early nineteenth century, humanitarians and activists against violence mobilised antecedent ideas, especially via potent and affective Biblical tenets, not only of dishonour, shame and national sin and redemption, but also of pacification, conciliation, amelioration and protection.</w:t>
      </w:r>
      <w:hyperlink r:id="rId81" w:anchor="f50" w:history="1">
        <w:r w:rsidRPr="00277D89">
          <w:rPr>
            <w:rFonts w:ascii="Helvetica" w:hAnsi="Helvetica"/>
            <w:color w:val="284F84"/>
            <w:sz w:val="16"/>
            <w:szCs w:val="18"/>
            <w:vertAlign w:val="superscript"/>
          </w:rPr>
          <w:t>50</w:t>
        </w:r>
      </w:hyperlink>
      <w:r w:rsidRPr="00277D89">
        <w:rPr>
          <w:rFonts w:ascii="Helvetica" w:hAnsi="Helvetica"/>
          <w:color w:val="0A0A0A"/>
          <w:sz w:val="16"/>
        </w:rPr>
        <w:t xml:space="preserve"> </w:t>
      </w:r>
      <w:r w:rsidRPr="000339BB">
        <w:rPr>
          <w:rFonts w:ascii="Helvetica" w:hAnsi="Helvetica"/>
          <w:color w:val="0A0A0A"/>
          <w:sz w:val="16"/>
        </w:rPr>
        <w:t xml:space="preserve">The positive connotations of many of these terms—pacification, conciliation, amelioration and protection—supported well-intentioned nineteenth-century actors, even if subsequently humanitarian terminology has faced critique and revision, especially in settler cultures. The loaded language of nonviolence serves to remind us of its provocative role in challenging the ethics of imperial expansion, and also </w:t>
      </w:r>
      <w:r w:rsidRPr="00406511">
        <w:rPr>
          <w:rStyle w:val="StyleUnderline"/>
        </w:rPr>
        <w:t>the ways in which humanitarian efforts to combat the ill effects of colonialism upon Indigenous people have themselves become contentious. Humanitarians on the frontier advocated nonviolent means in order to stabilise precarious and highly dangerous social conditions,</w:t>
      </w:r>
      <w:r w:rsidRPr="000339BB">
        <w:rPr>
          <w:rFonts w:ascii="Helvetica" w:hAnsi="Helvetica"/>
          <w:color w:val="0A0A0A"/>
          <w:sz w:val="16"/>
        </w:rPr>
        <w:t xml:space="preserve"> and Elizabeth Elbourne’s paper in this collection </w:t>
      </w:r>
      <w:r w:rsidRPr="00406511">
        <w:rPr>
          <w:rStyle w:val="StyleUnderline"/>
        </w:rPr>
        <w:t>raises the “impossibility” of nonviolence in confrontational colonial zones, where Indigenous men</w:t>
      </w:r>
      <w:r w:rsidRPr="000339BB">
        <w:rPr>
          <w:rFonts w:ascii="Helvetica" w:hAnsi="Helvetica"/>
          <w:color w:val="0A0A0A"/>
          <w:sz w:val="16"/>
        </w:rPr>
        <w:t xml:space="preserve">, especially, </w:t>
      </w:r>
      <w:r w:rsidRPr="00406511">
        <w:rPr>
          <w:rStyle w:val="StyleUnderline"/>
        </w:rPr>
        <w:t>were inevitably drawn into messy violent relations involving multiple foes and allies.</w:t>
      </w:r>
      <w:r w:rsidRPr="000339BB">
        <w:rPr>
          <w:rFonts w:ascii="Helvetica" w:hAnsi="Helvetica"/>
          <w:color w:val="0A0A0A"/>
          <w:sz w:val="16"/>
        </w:rPr>
        <w:t xml:space="preserve"> In such ways, </w:t>
      </w:r>
      <w:r w:rsidRPr="00406511">
        <w:rPr>
          <w:rStyle w:val="StyleUnderline"/>
        </w:rPr>
        <w:t>the utopian ideals of activists could themselves be seen as forms of intervention that effectively sought to “pacify” Indigenous people in ways that rendered them more easily subjected to governance and more vulnerable to both physical and cultural damage.</w:t>
      </w:r>
      <w:r>
        <w:rPr>
          <w:rStyle w:val="StyleUnderline"/>
        </w:rPr>
        <w:t xml:space="preserve"> </w:t>
      </w:r>
      <w:r w:rsidRPr="000339BB">
        <w:rPr>
          <w:rFonts w:ascii="Helvetica" w:hAnsi="Helvetica"/>
          <w:color w:val="0A0A0A"/>
          <w:sz w:val="16"/>
        </w:rPr>
        <w:t>“</w:t>
      </w:r>
      <w:r w:rsidRPr="00406511">
        <w:rPr>
          <w:rStyle w:val="StyleUnderline"/>
        </w:rPr>
        <w:t>Protection,” key to the nineteenth-century humanitarian vocabulary</w:t>
      </w:r>
      <w:r w:rsidRPr="000339BB">
        <w:rPr>
          <w:rFonts w:ascii="Helvetica" w:hAnsi="Helvetica"/>
          <w:color w:val="0A0A0A"/>
          <w:sz w:val="16"/>
        </w:rPr>
        <w:t xml:space="preserve">, has diverse meanings that change over time. This is particularly so in settler colonies, where </w:t>
      </w:r>
      <w:r w:rsidRPr="00406511">
        <w:rPr>
          <w:rStyle w:val="StyleUnderline"/>
        </w:rPr>
        <w:t>the rhetoric of protection was increasingly harnessed to the demands of the settler state, and was frequently used to remove, incarcerate, and delimit the rights of Indigenous peoples.</w:t>
      </w:r>
      <w:r w:rsidRPr="000339BB">
        <w:rPr>
          <w:rFonts w:ascii="Helvetica" w:hAnsi="Helvetica"/>
          <w:color w:val="0A0A0A"/>
          <w:sz w:val="16"/>
        </w:rPr>
        <w:t xml:space="preserve"> Ironically, for Indigenous people seeking self-governance, </w:t>
      </w:r>
      <w:r w:rsidRPr="00277D89">
        <w:rPr>
          <w:rStyle w:val="StyleUnderline"/>
        </w:rPr>
        <w:t>the language of rights often defaulted on to protection. Strategies of protection could too easily turn to regulation, surveillance and the spatial incarceration of Aboriginal peoples</w:t>
      </w:r>
      <w:r w:rsidRPr="000339BB">
        <w:rPr>
          <w:rFonts w:ascii="Helvetica" w:hAnsi="Helvetica"/>
          <w:color w:val="0A0A0A"/>
          <w:sz w:val="16"/>
        </w:rPr>
        <w:t xml:space="preserve">. Indeed, scholars have more recently illuminated the ways in which </w:t>
      </w:r>
      <w:r w:rsidRPr="00277D89">
        <w:rPr>
          <w:rStyle w:val="StyleUnderline"/>
        </w:rPr>
        <w:t>strategies for a benevolent empire were ultimately tied to securing the colonial order and the central goal of colonial state building.</w:t>
      </w:r>
      <w:r w:rsidRPr="000339BB">
        <w:rPr>
          <w:rFonts w:ascii="Helvetica" w:hAnsi="Helvetica"/>
          <w:color w:val="0A0A0A"/>
          <w:sz w:val="16"/>
        </w:rPr>
        <w:t xml:space="preserve"> As Amanda Nettelbeck’s essay in this volume shows, the rhetoric of protection and civilisation, along with ideas of reparation, offered Australian settler colonialism a benign face.</w:t>
      </w:r>
      <w:hyperlink r:id="rId82" w:anchor="f51" w:history="1">
        <w:r w:rsidRPr="00277D89">
          <w:rPr>
            <w:rFonts w:ascii="Helvetica" w:hAnsi="Helvetica"/>
            <w:color w:val="284F84"/>
            <w:sz w:val="16"/>
            <w:szCs w:val="18"/>
            <w:vertAlign w:val="superscript"/>
          </w:rPr>
          <w:t>51</w:t>
        </w:r>
      </w:hyperlink>
      <w:r w:rsidRPr="00277D89">
        <w:rPr>
          <w:rFonts w:ascii="Helvetica" w:hAnsi="Helvetica"/>
          <w:color w:val="0A0A0A"/>
          <w:sz w:val="16"/>
        </w:rPr>
        <w:t xml:space="preserve"> </w:t>
      </w:r>
      <w:r w:rsidRPr="000339BB">
        <w:rPr>
          <w:rFonts w:ascii="Helvetica" w:hAnsi="Helvetica"/>
          <w:color w:val="0A0A0A"/>
          <w:sz w:val="16"/>
        </w:rPr>
        <w:t xml:space="preserve">Despite this, </w:t>
      </w:r>
      <w:r w:rsidRPr="00277D89">
        <w:rPr>
          <w:rStyle w:val="StyleUnderline"/>
        </w:rPr>
        <w:t>Aboriginal people enlisted the humanitarian agendas and rhetoric of protection in encounters with representatives of the British Crown to further their own goals and to make claims on the state</w:t>
      </w:r>
      <w:r w:rsidRPr="000339BB">
        <w:rPr>
          <w:rFonts w:ascii="Helvetica" w:hAnsi="Helvetica"/>
          <w:color w:val="0A0A0A"/>
          <w:sz w:val="16"/>
        </w:rPr>
        <w:t>.</w:t>
      </w:r>
      <w:r w:rsidRPr="00277D89">
        <w:rPr>
          <w:rFonts w:ascii="Helvetica" w:hAnsi="Helvetica"/>
          <w:color w:val="0A0A0A"/>
          <w:sz w:val="16"/>
        </w:rPr>
        <w:t xml:space="preserve"> </w:t>
      </w:r>
      <w:r w:rsidRPr="000339BB">
        <w:rPr>
          <w:rFonts w:ascii="Helvetica" w:hAnsi="Helvetica"/>
          <w:color w:val="0A0A0A"/>
          <w:sz w:val="16"/>
        </w:rPr>
        <w:t>Protection also played out distinctively in India. Vinita Damodaran traces a protectionist discourse that emerged between 1830 and 1930 in relation to tribal peoples and areas: comparisons between tribal, Dalit, and Indigenous groups in settler cultures has proved compelling for a range of postcolonial scholars. Damodaran’s analysis of the mountainous region of Orissa—a rural, heavily forested area populated mostly by Indigenous (</w:t>
      </w:r>
      <w:r w:rsidRPr="00277D89">
        <w:rPr>
          <w:rFonts w:ascii="Helvetica" w:hAnsi="Helvetica"/>
          <w:i/>
          <w:iCs/>
          <w:color w:val="0A0A0A"/>
          <w:sz w:val="16"/>
        </w:rPr>
        <w:t>adivasi</w:t>
      </w:r>
      <w:r w:rsidRPr="000339BB">
        <w:rPr>
          <w:rFonts w:ascii="Helvetica" w:hAnsi="Helvetica"/>
          <w:color w:val="0A0A0A"/>
          <w:sz w:val="16"/>
        </w:rPr>
        <w:t>) people—reveals how Raj officials intervened to reinstate customary law. Ironically, the “noble savage” discourse of the eighteenth century allowed a humanitarian discourse to emerge about the position of tribes and their custom in the mid-nineteenth century.</w:t>
      </w:r>
      <w:hyperlink r:id="rId83" w:anchor="f52" w:history="1">
        <w:r w:rsidRPr="00277D89">
          <w:rPr>
            <w:rFonts w:ascii="Helvetica" w:hAnsi="Helvetica"/>
            <w:color w:val="284F84"/>
            <w:sz w:val="16"/>
            <w:szCs w:val="18"/>
            <w:vertAlign w:val="superscript"/>
          </w:rPr>
          <w:t>52</w:t>
        </w:r>
      </w:hyperlink>
      <w:r w:rsidRPr="000339BB">
        <w:rPr>
          <w:rFonts w:ascii="Helvetica" w:hAnsi="Helvetica"/>
          <w:color w:val="0A0A0A"/>
          <w:sz w:val="16"/>
        </w:rPr>
        <w:t>Traditional land tenure systems, which accounted for both sedentary and shifting cultivation, had been eroded by the moneylending landlords (</w:t>
      </w:r>
      <w:r w:rsidRPr="00277D89">
        <w:rPr>
          <w:rFonts w:ascii="Helvetica" w:hAnsi="Helvetica"/>
          <w:i/>
          <w:iCs/>
          <w:color w:val="0A0A0A"/>
          <w:sz w:val="16"/>
        </w:rPr>
        <w:t>zamindars</w:t>
      </w:r>
      <w:r w:rsidRPr="00277D89">
        <w:rPr>
          <w:rFonts w:ascii="Helvetica" w:hAnsi="Helvetica"/>
          <w:color w:val="0A0A0A"/>
          <w:sz w:val="16"/>
        </w:rPr>
        <w:t xml:space="preserve"> </w:t>
      </w:r>
      <w:r w:rsidRPr="000339BB">
        <w:rPr>
          <w:rFonts w:ascii="Helvetica" w:hAnsi="Helvetica"/>
          <w:color w:val="0A0A0A"/>
          <w:sz w:val="16"/>
        </w:rPr>
        <w:t>and</w:t>
      </w:r>
      <w:r w:rsidRPr="00277D89">
        <w:rPr>
          <w:rFonts w:ascii="Helvetica" w:hAnsi="Helvetica"/>
          <w:color w:val="0A0A0A"/>
          <w:sz w:val="16"/>
        </w:rPr>
        <w:t xml:space="preserve"> </w:t>
      </w:r>
      <w:r w:rsidRPr="00277D89">
        <w:rPr>
          <w:rFonts w:ascii="Helvetica" w:hAnsi="Helvetica"/>
          <w:i/>
          <w:iCs/>
          <w:color w:val="0A0A0A"/>
          <w:sz w:val="16"/>
        </w:rPr>
        <w:t>mahajans</w:t>
      </w:r>
      <w:r w:rsidRPr="000339BB">
        <w:rPr>
          <w:rFonts w:ascii="Helvetica" w:hAnsi="Helvetica"/>
          <w:color w:val="0A0A0A"/>
          <w:sz w:val="16"/>
        </w:rPr>
        <w:t>). Early British involvement in India colluded in the displacement and marginalisation of tribal communities, yet fierce and irreconcilable hostility to Raj models of governance forced a recognition of tribal rights and the limits of colonial power. Administrators, missionaries, and ethnologists used the language of humanitarianism to argue, successfully, for the importance of forest rights (for ritual and other practices) after early 1850s rebellions: “Often misjudged, but sometimes appropriate, the efforts to protect these customary rights helped to institutionalize the fact of tribal autonomy.”</w:t>
      </w:r>
      <w:hyperlink r:id="rId84" w:anchor="f53" w:history="1">
        <w:r w:rsidRPr="00277D89">
          <w:rPr>
            <w:rFonts w:ascii="Helvetica" w:hAnsi="Helvetica"/>
            <w:color w:val="284F84"/>
            <w:sz w:val="16"/>
            <w:szCs w:val="18"/>
            <w:vertAlign w:val="superscript"/>
          </w:rPr>
          <w:t>53</w:t>
        </w:r>
      </w:hyperlink>
      <w:r w:rsidRPr="00277D89">
        <w:rPr>
          <w:rFonts w:ascii="Helvetica" w:hAnsi="Helvetica"/>
          <w:color w:val="0A0A0A"/>
          <w:sz w:val="16"/>
        </w:rPr>
        <w:t xml:space="preserve"> </w:t>
      </w:r>
      <w:r w:rsidRPr="000339BB">
        <w:rPr>
          <w:rFonts w:ascii="Helvetica" w:hAnsi="Helvetica"/>
          <w:color w:val="0A0A0A"/>
          <w:sz w:val="16"/>
        </w:rPr>
        <w:t>Damodaran argues that more sophisticated readings of colonial ethnography are necessary in order to trace both the complex strands of imperial thought and the variety of agents involved in colonial projects.</w:t>
      </w:r>
    </w:p>
    <w:p w14:paraId="2973FE87" w14:textId="587D46D3" w:rsidR="007030AD" w:rsidRPr="00432425" w:rsidRDefault="007030AD" w:rsidP="007030AD">
      <w:pPr>
        <w:pStyle w:val="Heading3"/>
        <w:rPr>
          <w:rStyle w:val="StyleUnderline"/>
          <w:sz w:val="32"/>
        </w:rPr>
      </w:pPr>
      <w:r>
        <w:t xml:space="preserve">Impact </w:t>
      </w:r>
      <w:r w:rsidR="00CA68A9">
        <w:t>CARDS</w:t>
      </w:r>
    </w:p>
    <w:p w14:paraId="61F83797" w14:textId="77777777" w:rsidR="007030AD" w:rsidRDefault="007030AD" w:rsidP="007030AD">
      <w:pPr>
        <w:pStyle w:val="Heading4"/>
      </w:pPr>
      <w:r>
        <w:t xml:space="preserve">Settler modernity is structured and reproduced by debt imperialism—a social relation that acts as a form of imperialism. The United States is the laboratory for the testing of biopolitical technologies that produce Native dispossession and US military imperialism. </w:t>
      </w:r>
    </w:p>
    <w:p w14:paraId="0A797EB1" w14:textId="77777777" w:rsidR="007030AD" w:rsidRPr="00DA00AA" w:rsidRDefault="007030AD" w:rsidP="007030AD">
      <w:pPr>
        <w:rPr>
          <w:rStyle w:val="Style13ptBold"/>
          <w:b w:val="0"/>
          <w:bCs w:val="0"/>
          <w:sz w:val="18"/>
          <w:szCs w:val="18"/>
        </w:rPr>
      </w:pPr>
      <w:r>
        <w:rPr>
          <w:rStyle w:val="Style13ptBold"/>
        </w:rPr>
        <w:t>Kim 18—</w:t>
      </w:r>
      <w:r w:rsidRPr="00DA00AA">
        <w:t xml:space="preserve"> </w:t>
      </w:r>
      <w:r w:rsidRPr="00DA00AA">
        <w:rPr>
          <w:rStyle w:val="Style13ptBold"/>
          <w:b w:val="0"/>
          <w:sz w:val="18"/>
          <w:szCs w:val="18"/>
        </w:rPr>
        <w:t>Jodi Kim</w:t>
      </w:r>
      <w:r>
        <w:rPr>
          <w:rStyle w:val="Style13ptBold"/>
          <w:b w:val="0"/>
          <w:sz w:val="18"/>
          <w:szCs w:val="18"/>
        </w:rPr>
        <w:t>, A</w:t>
      </w:r>
      <w:r w:rsidRPr="00DA00AA">
        <w:rPr>
          <w:rStyle w:val="Style13ptBold"/>
          <w:b w:val="0"/>
          <w:sz w:val="18"/>
          <w:szCs w:val="18"/>
        </w:rPr>
        <w:t>ssociate professor of media and cultural studies at the University of California, Riversid</w:t>
      </w:r>
      <w:r>
        <w:rPr>
          <w:rStyle w:val="Style13ptBold"/>
          <w:b w:val="0"/>
          <w:sz w:val="18"/>
          <w:szCs w:val="18"/>
        </w:rPr>
        <w:t>e, “</w:t>
      </w:r>
      <w:r w:rsidRPr="00DA00AA">
        <w:rPr>
          <w:rStyle w:val="Style13ptBold"/>
          <w:b w:val="0"/>
          <w:sz w:val="18"/>
          <w:szCs w:val="18"/>
        </w:rPr>
        <w:t>Settler Modernity, Debt Imperialism, and the Necropolitics of the Promise</w:t>
      </w:r>
      <w:r>
        <w:rPr>
          <w:rStyle w:val="Style13ptBold"/>
          <w:b w:val="0"/>
          <w:sz w:val="18"/>
          <w:szCs w:val="18"/>
        </w:rPr>
        <w:t xml:space="preserve">,” </w:t>
      </w:r>
      <w:r w:rsidRPr="00DA00AA">
        <w:rPr>
          <w:rStyle w:val="Style13ptBold"/>
          <w:b w:val="0"/>
          <w:sz w:val="18"/>
          <w:szCs w:val="18"/>
        </w:rPr>
        <w:t>Social Text (2018) 36 (2 (135)): 41-61.</w:t>
      </w:r>
      <w:r>
        <w:rPr>
          <w:rStyle w:val="Style13ptBold"/>
          <w:b w:val="0"/>
          <w:sz w:val="18"/>
          <w:szCs w:val="18"/>
        </w:rPr>
        <w:t xml:space="preserve"> </w:t>
      </w:r>
      <w:r w:rsidRPr="00DA00AA">
        <w:rPr>
          <w:rStyle w:val="Style13ptBold"/>
          <w:b w:val="0"/>
          <w:sz w:val="18"/>
          <w:szCs w:val="18"/>
        </w:rPr>
        <w:t>https://doi.org/10.1215/01642472-4362349</w:t>
      </w:r>
      <w:r>
        <w:rPr>
          <w:rStyle w:val="Style13ptBold"/>
          <w:b w:val="0"/>
          <w:sz w:val="18"/>
          <w:szCs w:val="18"/>
        </w:rPr>
        <w:t>//Akrish</w:t>
      </w:r>
    </w:p>
    <w:p w14:paraId="71FDEFD0" w14:textId="77777777" w:rsidR="007030AD" w:rsidRDefault="007030AD" w:rsidP="007030AD">
      <w:pPr>
        <w:rPr>
          <w:rStyle w:val="StyleUnderline"/>
        </w:rPr>
      </w:pPr>
      <w:r w:rsidRPr="00DA00AA">
        <w:rPr>
          <w:rStyle w:val="StyleUnderline"/>
        </w:rPr>
        <w:t>This essay offers an investigation of US settler colonialism and military empire, a conjunction theorized as settler modernity,</w:t>
      </w:r>
      <w:r w:rsidRPr="00DA00AA">
        <w:rPr>
          <w:sz w:val="16"/>
        </w:rPr>
        <w:t xml:space="preserve"> in the post–World War II era. </w:t>
      </w:r>
      <w:r w:rsidRPr="00DA00AA">
        <w:rPr>
          <w:rStyle w:val="StyleUnderline"/>
        </w:rPr>
        <w:t xml:space="preserve">It argues that </w:t>
      </w:r>
      <w:r w:rsidRPr="00DA00AA">
        <w:rPr>
          <w:rStyle w:val="StyleUnderline"/>
          <w:highlight w:val="green"/>
        </w:rPr>
        <w:t xml:space="preserve">settler modernity is </w:t>
      </w:r>
      <w:r w:rsidRPr="00DA00AA">
        <w:rPr>
          <w:rStyle w:val="StyleUnderline"/>
        </w:rPr>
        <w:t xml:space="preserve">an ensemble of relations significantly </w:t>
      </w:r>
      <w:r w:rsidRPr="00DA00AA">
        <w:rPr>
          <w:rStyle w:val="StyleUnderline"/>
          <w:highlight w:val="green"/>
        </w:rPr>
        <w:t>structured and</w:t>
      </w:r>
      <w:r w:rsidRPr="00DA00AA">
        <w:rPr>
          <w:rStyle w:val="StyleUnderline"/>
        </w:rPr>
        <w:t xml:space="preserve"> continually </w:t>
      </w:r>
      <w:r w:rsidRPr="00DA00AA">
        <w:rPr>
          <w:rStyle w:val="StyleUnderline"/>
          <w:highlight w:val="green"/>
        </w:rPr>
        <w:t>reproduced through</w:t>
      </w:r>
      <w:r w:rsidRPr="00DA00AA">
        <w:rPr>
          <w:rStyle w:val="StyleUnderline"/>
        </w:rPr>
        <w:t xml:space="preserve"> manifold </w:t>
      </w:r>
      <w:r w:rsidRPr="00DA00AA">
        <w:rPr>
          <w:rStyle w:val="StyleUnderline"/>
          <w:highlight w:val="green"/>
        </w:rPr>
        <w:t>regimes, relations, and</w:t>
      </w:r>
      <w:r w:rsidRPr="00DA00AA">
        <w:rPr>
          <w:rStyle w:val="StyleUnderline"/>
        </w:rPr>
        <w:t xml:space="preserve"> forms of debt, and in particular through </w:t>
      </w:r>
      <w:r w:rsidRPr="00DA00AA">
        <w:rPr>
          <w:rStyle w:val="StyleUnderline"/>
          <w:highlight w:val="green"/>
        </w:rPr>
        <w:t>debt imperialism</w:t>
      </w:r>
      <w:r w:rsidRPr="00DA00AA">
        <w:rPr>
          <w:rStyle w:val="StyleUnderline"/>
        </w:rPr>
        <w:t>.</w:t>
      </w:r>
      <w:r w:rsidRPr="00DA00AA">
        <w:rPr>
          <w:sz w:val="16"/>
        </w:rPr>
        <w:t xml:space="preserve"> Debt imperialism, as the essay elaborates, is a kind of temporal exception. It is a multiscalar process through which the United States imposes imperial power by rolling over its significant national debt indefinitely and not conforming to the homogeneous time of repayment that it imposes on others. </w:t>
      </w:r>
      <w:r w:rsidRPr="00DA00AA">
        <w:rPr>
          <w:rStyle w:val="StyleUnderline"/>
          <w:highlight w:val="green"/>
        </w:rPr>
        <w:t>This linking of debt and imperialism</w:t>
      </w:r>
      <w:r w:rsidRPr="00DA00AA">
        <w:rPr>
          <w:rStyle w:val="StyleUnderline"/>
        </w:rPr>
        <w:t xml:space="preserve">, indeed the ability to leverage great indebtedness into a form of imperialism, demonstrates how debt can function in such manifold and counterintuitive ways because it is not simply a financial economy. It </w:t>
      </w:r>
      <w:r w:rsidRPr="00DA00AA">
        <w:rPr>
          <w:rStyle w:val="StyleUnderline"/>
          <w:highlight w:val="green"/>
        </w:rPr>
        <w:t>is</w:t>
      </w:r>
      <w:r w:rsidRPr="00DA00AA">
        <w:rPr>
          <w:rStyle w:val="StyleUnderline"/>
        </w:rPr>
        <w:t xml:space="preserve"> also crucially </w:t>
      </w:r>
      <w:r w:rsidRPr="00DA00AA">
        <w:rPr>
          <w:rStyle w:val="StyleUnderline"/>
          <w:highlight w:val="green"/>
        </w:rPr>
        <w:t>a figurative economy or narrative structure</w:t>
      </w:r>
      <w:r w:rsidRPr="00DA00AA">
        <w:rPr>
          <w:rStyle w:val="StyleUnderline"/>
        </w:rPr>
        <w:t xml:space="preserve">. </w:t>
      </w:r>
      <w:r w:rsidRPr="00DA00AA">
        <w:rPr>
          <w:rStyle w:val="StyleUnderline"/>
          <w:highlight w:val="green"/>
        </w:rPr>
        <w:t>The debt relation</w:t>
      </w:r>
      <w:r w:rsidRPr="00DA00AA">
        <w:rPr>
          <w:rStyle w:val="StyleUnderline"/>
        </w:rPr>
        <w:t xml:space="preserve"> thus indexes something much broader than the sum of money owed. Indeed, it </w:t>
      </w:r>
      <w:r w:rsidRPr="00DA00AA">
        <w:rPr>
          <w:rStyle w:val="StyleUnderline"/>
          <w:highlight w:val="green"/>
        </w:rPr>
        <w:t xml:space="preserve">is a broader social relation, </w:t>
      </w:r>
      <w:r w:rsidRPr="00DA00AA">
        <w:rPr>
          <w:rStyle w:val="StyleUnderline"/>
        </w:rPr>
        <w:t xml:space="preserve">production of subjectivity, sleight of hand, and creation of a temporal exception </w:t>
      </w:r>
      <w:r w:rsidRPr="00DA00AA">
        <w:rPr>
          <w:rStyle w:val="StyleUnderline"/>
          <w:highlight w:val="green"/>
        </w:rPr>
        <w:t>through which US settler modernity functions and</w:t>
      </w:r>
      <w:r w:rsidRPr="00DA00AA">
        <w:rPr>
          <w:rStyle w:val="StyleUnderline"/>
        </w:rPr>
        <w:t xml:space="preserve"> continually </w:t>
      </w:r>
      <w:r w:rsidRPr="00DA00AA">
        <w:rPr>
          <w:rStyle w:val="StyleUnderline"/>
          <w:highlight w:val="green"/>
        </w:rPr>
        <w:t>attempts to re-create itself</w:t>
      </w:r>
      <w:r w:rsidRPr="00DA00AA">
        <w:rPr>
          <w:rStyle w:val="StyleUnderline"/>
        </w:rPr>
        <w:t xml:space="preserve">. In this varied relation, </w:t>
      </w:r>
      <w:r w:rsidRPr="00DA00AA">
        <w:rPr>
          <w:rStyle w:val="StyleUnderline"/>
          <w:highlight w:val="green"/>
        </w:rPr>
        <w:t>debt</w:t>
      </w:r>
      <w:r w:rsidRPr="00DA00AA">
        <w:rPr>
          <w:rStyle w:val="StyleUnderline"/>
        </w:rPr>
        <w:t xml:space="preserve"> curiously </w:t>
      </w:r>
      <w:r w:rsidRPr="00DA00AA">
        <w:rPr>
          <w:rStyle w:val="StyleUnderline"/>
          <w:highlight w:val="green"/>
        </w:rPr>
        <w:t>emerges</w:t>
      </w:r>
      <w:r w:rsidRPr="00DA00AA">
        <w:rPr>
          <w:rStyle w:val="StyleUnderline"/>
        </w:rPr>
        <w:t xml:space="preserve"> in two seemingly antonymous forms: </w:t>
      </w:r>
      <w:r w:rsidRPr="00DA00AA">
        <w:rPr>
          <w:rStyle w:val="StyleUnderline"/>
          <w:highlight w:val="green"/>
        </w:rPr>
        <w:t>as a form of imperialism</w:t>
      </w:r>
      <w:r w:rsidRPr="00DA00AA">
        <w:rPr>
          <w:rStyle w:val="StyleUnderline"/>
        </w:rPr>
        <w:t xml:space="preserve">, on the one hand, and as a form of freedom, emancipation, or liberation, on the other. </w:t>
      </w:r>
      <w:r w:rsidRPr="00DA00AA">
        <w:rPr>
          <w:sz w:val="16"/>
        </w:rPr>
        <w:t xml:space="preserve">I </w:t>
      </w:r>
      <w:r w:rsidRPr="00DA00AA">
        <w:rPr>
          <w:rStyle w:val="StyleUnderline"/>
        </w:rPr>
        <w:t xml:space="preserve">focus on Asia and the Pacific as a crucial site where we witness a violent and specifically militarized convergence of these arrangements in the post–World War II conjuncture, </w:t>
      </w:r>
      <w:r w:rsidRPr="00DA00AA">
        <w:rPr>
          <w:rStyle w:val="StyleUnderline"/>
          <w:highlight w:val="green"/>
        </w:rPr>
        <w:t>when the US settler state</w:t>
      </w:r>
      <w:r w:rsidRPr="00DA00AA">
        <w:rPr>
          <w:rStyle w:val="StyleUnderline"/>
        </w:rPr>
        <w:t xml:space="preserve"> also </w:t>
      </w:r>
      <w:r w:rsidRPr="00DA00AA">
        <w:rPr>
          <w:rStyle w:val="StyleUnderline"/>
          <w:highlight w:val="green"/>
        </w:rPr>
        <w:t>becomes a military empire</w:t>
      </w:r>
      <w:r w:rsidRPr="00DA00AA">
        <w:rPr>
          <w:rStyle w:val="StyleUnderline"/>
        </w:rPr>
        <w:t>.</w:t>
      </w:r>
      <w:r w:rsidRPr="00DA00AA">
        <w:rPr>
          <w:sz w:val="16"/>
        </w:rPr>
        <w:t xml:space="preserve"> Transpacific connections within Asia, the Pacific, and the United States, the making of multiple Asian and Pacific Islander diasporas, subimperial dynamics and desires among Asian and Pacific regions and nations, and decolonial aspirations among the peoples of colonized territories are all animated by what might be called a colonial and gendered racial transpacific debt relation and militarism. </w:t>
      </w:r>
      <w:r w:rsidRPr="00DA00AA">
        <w:rPr>
          <w:rStyle w:val="StyleUnderline"/>
        </w:rPr>
        <w:t xml:space="preserve">I ask, moreover, how </w:t>
      </w:r>
      <w:r w:rsidRPr="00DA00AA">
        <w:rPr>
          <w:rStyle w:val="StyleUnderline"/>
          <w:highlight w:val="green"/>
        </w:rPr>
        <w:t>debt functions as a necropolitical regime for</w:t>
      </w:r>
      <w:r w:rsidRPr="00DA00AA">
        <w:rPr>
          <w:rStyle w:val="StyleUnderline"/>
        </w:rPr>
        <w:t xml:space="preserve"> those impoverished, gendered racial, and </w:t>
      </w:r>
      <w:r w:rsidRPr="00DA00AA">
        <w:rPr>
          <w:rStyle w:val="StyleUnderline"/>
          <w:highlight w:val="green"/>
        </w:rPr>
        <w:t>colonized nations and subjects whose promissory notes must be fully repaid with interest</w:t>
      </w:r>
      <w:r w:rsidRPr="00DA00AA">
        <w:rPr>
          <w:rStyle w:val="StyleUnderline"/>
        </w:rPr>
        <w:t xml:space="preserve">. </w:t>
      </w:r>
      <w:r w:rsidRPr="00DA00AA">
        <w:rPr>
          <w:rStyle w:val="StyleUnderline"/>
          <w:highlight w:val="green"/>
        </w:rPr>
        <w:t>How has US settler modernity been constituted by</w:t>
      </w:r>
      <w:r w:rsidRPr="00DA00AA">
        <w:rPr>
          <w:rStyle w:val="StyleUnderline"/>
        </w:rPr>
        <w:t xml:space="preserve"> this usurious </w:t>
      </w:r>
      <w:r w:rsidRPr="00DA00AA">
        <w:rPr>
          <w:rStyle w:val="StyleUnderline"/>
          <w:highlight w:val="green"/>
        </w:rPr>
        <w:t>necropolitics of the promise</w:t>
      </w:r>
      <w:r w:rsidRPr="00DA00AA">
        <w:rPr>
          <w:rStyle w:val="StyleUnderline"/>
        </w:rPr>
        <w:t xml:space="preserve">, </w:t>
      </w:r>
      <w:r w:rsidRPr="00DA00AA">
        <w:rPr>
          <w:rStyle w:val="StyleUnderline"/>
          <w:highlight w:val="green"/>
        </w:rPr>
        <w:t>even as it</w:t>
      </w:r>
      <w:r w:rsidRPr="00DA00AA">
        <w:rPr>
          <w:rStyle w:val="StyleUnderline"/>
        </w:rPr>
        <w:t xml:space="preserve"> continually </w:t>
      </w:r>
      <w:r w:rsidRPr="00DA00AA">
        <w:rPr>
          <w:rStyle w:val="StyleUnderline"/>
          <w:highlight w:val="green"/>
        </w:rPr>
        <w:t>confers</w:t>
      </w:r>
      <w:r w:rsidRPr="00DA00AA">
        <w:rPr>
          <w:rStyle w:val="StyleUnderline"/>
        </w:rPr>
        <w:t xml:space="preserve"> upon itself </w:t>
      </w:r>
      <w:r w:rsidRPr="00DA00AA">
        <w:rPr>
          <w:rStyle w:val="StyleUnderline"/>
          <w:highlight w:val="green"/>
        </w:rPr>
        <w:t>the temporal exception of debt imperialism</w:t>
      </w:r>
      <w:r w:rsidRPr="00DA00AA">
        <w:rPr>
          <w:sz w:val="16"/>
        </w:rPr>
        <w:t xml:space="preserve">, or the right not to keep its promises or even to evade the very need to promise? </w:t>
      </w:r>
      <w:r w:rsidRPr="00DA00AA">
        <w:rPr>
          <w:rStyle w:val="StyleUnderline"/>
        </w:rPr>
        <w:t xml:space="preserve">This analysis reveals that </w:t>
      </w:r>
      <w:r w:rsidRPr="00DA00AA">
        <w:rPr>
          <w:rStyle w:val="StyleUnderline"/>
          <w:highlight w:val="green"/>
        </w:rPr>
        <w:t>what is at stake in US settler modernity is</w:t>
      </w:r>
      <w:r w:rsidRPr="00DA00AA">
        <w:rPr>
          <w:rStyle w:val="StyleUnderline"/>
        </w:rPr>
        <w:t xml:space="preserve"> not only </w:t>
      </w:r>
      <w:r w:rsidRPr="00DA00AA">
        <w:rPr>
          <w:rStyle w:val="StyleUnderline"/>
          <w:highlight w:val="green"/>
        </w:rPr>
        <w:t>the elision of conquest and genocide as the conditions</w:t>
      </w:r>
      <w:r w:rsidRPr="00DA00AA">
        <w:rPr>
          <w:rStyle w:val="StyleUnderline"/>
        </w:rPr>
        <w:t xml:space="preserve"> of possibility </w:t>
      </w:r>
      <w:r w:rsidRPr="00DA00AA">
        <w:rPr>
          <w:rStyle w:val="StyleUnderline"/>
          <w:highlight w:val="green"/>
        </w:rPr>
        <w:t>for military empire</w:t>
      </w:r>
      <w:r w:rsidRPr="00DA00AA">
        <w:rPr>
          <w:rStyle w:val="StyleUnderline"/>
        </w:rPr>
        <w:t xml:space="preserve">, economic power, </w:t>
      </w:r>
      <w:r w:rsidRPr="00DA00AA">
        <w:rPr>
          <w:rStyle w:val="StyleUnderline"/>
          <w:highlight w:val="green"/>
        </w:rPr>
        <w:t>and</w:t>
      </w:r>
      <w:r w:rsidRPr="00DA00AA">
        <w:rPr>
          <w:rStyle w:val="StyleUnderline"/>
        </w:rPr>
        <w:t xml:space="preserve"> the avowed defense of liberal democracy but also </w:t>
      </w:r>
      <w:r w:rsidRPr="00DA00AA">
        <w:rPr>
          <w:rStyle w:val="StyleUnderline"/>
          <w:highlight w:val="green"/>
        </w:rPr>
        <w:t>the attempt to possess metapolitical authority</w:t>
      </w:r>
      <w:r w:rsidRPr="00DA00AA">
        <w:rPr>
          <w:rStyle w:val="StyleUnderline"/>
        </w:rPr>
        <w:t xml:space="preserve">. Metapolitical authority, as distinct from mere political authority, is </w:t>
      </w:r>
      <w:r w:rsidRPr="00DA00AA">
        <w:rPr>
          <w:rStyle w:val="StyleUnderline"/>
          <w:highlight w:val="green"/>
        </w:rPr>
        <w:t>the ability</w:t>
      </w:r>
      <w:r w:rsidRPr="00DA00AA">
        <w:rPr>
          <w:rStyle w:val="StyleUnderline"/>
        </w:rPr>
        <w:t xml:space="preserve"> </w:t>
      </w:r>
      <w:r w:rsidRPr="00DA00AA">
        <w:rPr>
          <w:rStyle w:val="StyleUnderline"/>
          <w:highlight w:val="green"/>
        </w:rPr>
        <w:t>to</w:t>
      </w:r>
      <w:r w:rsidRPr="00DA00AA">
        <w:rPr>
          <w:rStyle w:val="StyleUnderline"/>
        </w:rPr>
        <w:t xml:space="preserve"> define and </w:t>
      </w:r>
      <w:r w:rsidRPr="00DA00AA">
        <w:rPr>
          <w:rStyle w:val="StyleUnderline"/>
          <w:highlight w:val="green"/>
        </w:rPr>
        <w:t>prescribe the</w:t>
      </w:r>
      <w:r w:rsidRPr="00DA00AA">
        <w:rPr>
          <w:rStyle w:val="StyleUnderline"/>
        </w:rPr>
        <w:t xml:space="preserve"> very </w:t>
      </w:r>
      <w:r w:rsidRPr="00DA00AA">
        <w:rPr>
          <w:rStyle w:val="StyleUnderline"/>
          <w:highlight w:val="green"/>
        </w:rPr>
        <w:t xml:space="preserve">content </w:t>
      </w:r>
      <w:r w:rsidRPr="00DA00AA">
        <w:rPr>
          <w:rStyle w:val="StyleUnderline"/>
        </w:rPr>
        <w:t xml:space="preserve">and scope </w:t>
      </w:r>
      <w:r w:rsidRPr="00DA00AA">
        <w:rPr>
          <w:rStyle w:val="StyleUnderline"/>
          <w:highlight w:val="green"/>
        </w:rPr>
        <w:t>of “law” and “politics</w:t>
      </w:r>
      <w:r w:rsidRPr="00DA00AA">
        <w:rPr>
          <w:sz w:val="16"/>
        </w:rPr>
        <w:t xml:space="preserve">.”1 In invoking Asia and the Pacific as a site, it is not my intent to flatten the vast and complex heterogeneities and hierarchies within it, nor is it my intent to reproduce limitations in the frameworks of American studies, Asian American studies, Asian Pacific American studies, and Asian studies that are not sufficiently attentive to work in Native Pacific and Indigenous studies. Rather, my intent and hope are to interrogate the very production of the Asia-Pacific by the United States as a site of strategic interest. </w:t>
      </w:r>
      <w:r w:rsidRPr="00DA00AA">
        <w:rPr>
          <w:rStyle w:val="StyleUnderline"/>
        </w:rPr>
        <w:t xml:space="preserve">This geopolitical and geohistorical production calls for a relational analysis of distinct yet related forms of colonial domination — settler colonialism and military empire in particular — rather than a focus on one form that tends to elide the other. </w:t>
      </w:r>
      <w:r w:rsidRPr="00DA00AA">
        <w:rPr>
          <w:rStyle w:val="StyleUnderline"/>
          <w:highlight w:val="green"/>
        </w:rPr>
        <w:t>The U</w:t>
      </w:r>
      <w:r w:rsidRPr="00DA00AA">
        <w:rPr>
          <w:rStyle w:val="StyleUnderline"/>
        </w:rPr>
        <w:t xml:space="preserve">nited </w:t>
      </w:r>
      <w:r w:rsidRPr="00DA00AA">
        <w:rPr>
          <w:rStyle w:val="StyleUnderline"/>
          <w:highlight w:val="green"/>
        </w:rPr>
        <w:t>S</w:t>
      </w:r>
      <w:r w:rsidRPr="00DA00AA">
        <w:rPr>
          <w:rStyle w:val="StyleUnderline"/>
        </w:rPr>
        <w:t xml:space="preserve">tates </w:t>
      </w:r>
      <w:r w:rsidRPr="00DA00AA">
        <w:rPr>
          <w:rStyle w:val="StyleUnderline"/>
          <w:highlight w:val="green"/>
        </w:rPr>
        <w:t>as the</w:t>
      </w:r>
      <w:r w:rsidRPr="00DA00AA">
        <w:rPr>
          <w:rStyle w:val="StyleUnderline"/>
        </w:rPr>
        <w:t xml:space="preserve"> literal </w:t>
      </w:r>
      <w:r w:rsidRPr="00DA00AA">
        <w:rPr>
          <w:rStyle w:val="StyleUnderline"/>
          <w:highlight w:val="green"/>
        </w:rPr>
        <w:t>testing ground for biopolitical</w:t>
      </w:r>
      <w:r w:rsidRPr="00DA00AA">
        <w:rPr>
          <w:rStyle w:val="StyleUnderline"/>
        </w:rPr>
        <w:t xml:space="preserve"> tactics and </w:t>
      </w:r>
      <w:r w:rsidRPr="00DA00AA">
        <w:rPr>
          <w:rStyle w:val="StyleUnderline"/>
          <w:highlight w:val="green"/>
        </w:rPr>
        <w:t>technologies that are geopolitically and militarily projected</w:t>
      </w:r>
      <w:r w:rsidRPr="00DA00AA">
        <w:rPr>
          <w:rStyle w:val="StyleUnderline"/>
        </w:rPr>
        <w:t xml:space="preserve"> abroad has produced </w:t>
      </w:r>
      <w:r w:rsidRPr="00DA00AA">
        <w:rPr>
          <w:rStyle w:val="StyleUnderline"/>
          <w:highlight w:val="green"/>
        </w:rPr>
        <w:t>and continues to produce Native</w:t>
      </w:r>
      <w:r w:rsidRPr="00DA00AA">
        <w:rPr>
          <w:rStyle w:val="StyleUnderline"/>
        </w:rPr>
        <w:t xml:space="preserve"> displacement and </w:t>
      </w:r>
      <w:r w:rsidRPr="00DA00AA">
        <w:rPr>
          <w:rStyle w:val="StyleUnderline"/>
          <w:highlight w:val="green"/>
        </w:rPr>
        <w:t>dispossession</w:t>
      </w:r>
      <w:r w:rsidRPr="00DA00AA">
        <w:rPr>
          <w:rStyle w:val="StyleUnderline"/>
        </w:rPr>
        <w:t>, and that geopolitical and military projection abroad in Asia and the Pacific in turn produces Asian and Indigenous Pacific Islander migration.</w:t>
      </w:r>
      <w:r w:rsidRPr="00DA00AA">
        <w:rPr>
          <w:sz w:val="16"/>
        </w:rPr>
        <w:t xml:space="preserve"> Indeed, as Jodi A. Byrd asks, “Given all these difficulties, how might we place the arrivals of peoples through choice and by force into historical relationship with indigenous peoples and theorize those arrivals in ways that are legible but still attuned to the conditions of settler colonialism?”2 In theorizing, then, the nexus of US settler colonialism and military empire in Asia and the Pacific as settler modernity, I also amplify Alyosha Goldstein’s contention that focusing exclusively on imperialism and empire can risk obscuring how territorial seizure, occupation, and expansion, differential modes of governance, and their attendant justifications remain the conditions of possibility for more indirect forms of rule, the vast network of military encampments, and global economies.3 </w:t>
      </w:r>
      <w:r w:rsidRPr="00DA00AA">
        <w:rPr>
          <w:rStyle w:val="StyleUnderline"/>
        </w:rPr>
        <w:t xml:space="preserve">Moreover, </w:t>
      </w:r>
      <w:r w:rsidRPr="00DA00AA">
        <w:rPr>
          <w:rStyle w:val="StyleUnderline"/>
          <w:highlight w:val="green"/>
        </w:rPr>
        <w:t>this</w:t>
      </w:r>
      <w:r w:rsidRPr="00DA00AA">
        <w:rPr>
          <w:rStyle w:val="StyleUnderline"/>
        </w:rPr>
        <w:t xml:space="preserve"> essay </w:t>
      </w:r>
      <w:r w:rsidRPr="00DA00AA">
        <w:rPr>
          <w:rStyle w:val="StyleUnderline"/>
          <w:highlight w:val="green"/>
        </w:rPr>
        <w:t>understands settler colonialism and military empire as an ensemble of relations that continually need to re-create</w:t>
      </w:r>
      <w:r w:rsidRPr="00DA00AA">
        <w:rPr>
          <w:rStyle w:val="StyleUnderline"/>
        </w:rPr>
        <w:t xml:space="preserve"> and renovate </w:t>
      </w:r>
      <w:r w:rsidRPr="00DA00AA">
        <w:rPr>
          <w:rStyle w:val="StyleUnderline"/>
          <w:highlight w:val="green"/>
        </w:rPr>
        <w:t>themselves</w:t>
      </w:r>
      <w:r w:rsidRPr="00DA00AA">
        <w:rPr>
          <w:rStyle w:val="StyleUnderline"/>
        </w:rPr>
        <w:t xml:space="preserve">, for </w:t>
      </w:r>
      <w:r w:rsidRPr="00DA00AA">
        <w:rPr>
          <w:rStyle w:val="StyleUnderline"/>
          <w:highlight w:val="green"/>
        </w:rPr>
        <w:t>they are incomplete and unexhausted projects</w:t>
      </w:r>
      <w:r w:rsidRPr="00DA00AA">
        <w:rPr>
          <w:rStyle w:val="StyleUnderline"/>
        </w:rPr>
        <w:t>.4 Indeed, the continual violence generated by settler colonialism and military empire is a mark or index of their very incompletion, as are the solidarities, oppositions, and continued survivals of communities and peoples against whom (and often ostensibly on behalf of whom) such violence is waged.</w:t>
      </w:r>
      <w:r w:rsidRPr="00DA00AA">
        <w:rPr>
          <w:sz w:val="16"/>
        </w:rPr>
        <w:t xml:space="preserve"> I build on Patrick Wolfe’s important conceptualization of settler colonialism as a “logic of elimination” whose dominant feature is the acquisition of land (via the elimination of the Indigenous population and its replacement with the settler population) rather than the surplus value derived from mixing native labor with land. As such, for Wolfe, settler colonialism is a structure and not an event.5 </w:t>
      </w:r>
      <w:r w:rsidRPr="00DA00AA">
        <w:rPr>
          <w:rStyle w:val="StyleUnderline"/>
        </w:rPr>
        <w:t xml:space="preserve">Yet, insofar as settler colonialism is not a fait accompli but, rather, a process that requires continual renewal and renovation, I comprehend it as both a structure and an event. I link it, moreover, to military empire, observing how </w:t>
      </w:r>
      <w:r w:rsidRPr="00DA00AA">
        <w:rPr>
          <w:rStyle w:val="StyleUnderline"/>
          <w:highlight w:val="green"/>
        </w:rPr>
        <w:t>the U</w:t>
      </w:r>
      <w:r w:rsidRPr="00DA00AA">
        <w:rPr>
          <w:rStyle w:val="StyleUnderline"/>
        </w:rPr>
        <w:t xml:space="preserve">nited </w:t>
      </w:r>
      <w:r w:rsidRPr="00DA00AA">
        <w:rPr>
          <w:rStyle w:val="StyleUnderline"/>
          <w:highlight w:val="green"/>
        </w:rPr>
        <w:t>S</w:t>
      </w:r>
      <w:r w:rsidRPr="00DA00AA">
        <w:rPr>
          <w:rStyle w:val="StyleUnderline"/>
        </w:rPr>
        <w:t xml:space="preserve">tates </w:t>
      </w:r>
      <w:r w:rsidRPr="00DA00AA">
        <w:rPr>
          <w:rStyle w:val="StyleUnderline"/>
          <w:highlight w:val="green"/>
        </w:rPr>
        <w:t>is at once a settler state and an imperial power</w:t>
      </w:r>
      <w:r w:rsidRPr="00DA00AA">
        <w:rPr>
          <w:rStyle w:val="StyleUnderline"/>
        </w:rPr>
        <w:t xml:space="preserve"> whose militarist logics condense in a particularly heightened form specifically in Asia and the Pacific. </w:t>
      </w:r>
      <w:r w:rsidRPr="00DA00AA">
        <w:rPr>
          <w:sz w:val="16"/>
        </w:rPr>
        <w:t>Yet still, as Iyko Day and others have importantly argued, we need to go beyond a binary theory of settler colonialism structured around a settler-Indigenous dialectic. Day maps out “the triangulation of Native, alien, and settler positions” in North America with an attentiveness to how divergent conditions of both forced and voluntary migration are significant features of US settler colonialism.</w:t>
      </w:r>
      <w:r w:rsidRPr="00801E51">
        <w:rPr>
          <w:rStyle w:val="StyleUnderline"/>
        </w:rPr>
        <w:t xml:space="preserve"> </w:t>
      </w:r>
    </w:p>
    <w:p w14:paraId="35E60283" w14:textId="77777777" w:rsidR="007030AD" w:rsidRDefault="007030AD" w:rsidP="007030AD">
      <w:pPr>
        <w:pStyle w:val="Heading4"/>
      </w:pPr>
      <w:r>
        <w:t>The debt credit relation enables the United States to violently and endless reproduce itself through settler colonialism and racial capitalism, a unacknowledged debt to Indigenous peoples and an unpaid debt to the colonized that produces a necropolitical hierarchy</w:t>
      </w:r>
    </w:p>
    <w:p w14:paraId="53FB307C" w14:textId="77777777" w:rsidR="007030AD" w:rsidRPr="00485C57" w:rsidRDefault="007030AD" w:rsidP="007030AD">
      <w:pPr>
        <w:rPr>
          <w:sz w:val="18"/>
          <w:szCs w:val="18"/>
        </w:rPr>
      </w:pPr>
      <w:r>
        <w:rPr>
          <w:rStyle w:val="Style13ptBold"/>
        </w:rPr>
        <w:t>Kim 18—</w:t>
      </w:r>
      <w:r w:rsidRPr="00DA00AA">
        <w:t xml:space="preserve"> </w:t>
      </w:r>
      <w:r w:rsidRPr="00DA00AA">
        <w:rPr>
          <w:rStyle w:val="Style13ptBold"/>
          <w:b w:val="0"/>
          <w:sz w:val="18"/>
          <w:szCs w:val="18"/>
        </w:rPr>
        <w:t>Jodi Kim</w:t>
      </w:r>
      <w:r>
        <w:rPr>
          <w:rStyle w:val="Style13ptBold"/>
          <w:b w:val="0"/>
          <w:sz w:val="18"/>
          <w:szCs w:val="18"/>
        </w:rPr>
        <w:t>, A</w:t>
      </w:r>
      <w:r w:rsidRPr="00DA00AA">
        <w:rPr>
          <w:rStyle w:val="Style13ptBold"/>
          <w:b w:val="0"/>
          <w:sz w:val="18"/>
          <w:szCs w:val="18"/>
        </w:rPr>
        <w:t>ssociate professor of media and cultural studies at the University of California, Riversid</w:t>
      </w:r>
      <w:r>
        <w:rPr>
          <w:rStyle w:val="Style13ptBold"/>
          <w:b w:val="0"/>
          <w:sz w:val="18"/>
          <w:szCs w:val="18"/>
        </w:rPr>
        <w:t>e, “</w:t>
      </w:r>
      <w:r w:rsidRPr="00DA00AA">
        <w:rPr>
          <w:rStyle w:val="Style13ptBold"/>
          <w:b w:val="0"/>
          <w:sz w:val="18"/>
          <w:szCs w:val="18"/>
        </w:rPr>
        <w:t>Settler Modernity, Debt Imperialism, and the Necropolitics of the Promise</w:t>
      </w:r>
      <w:r>
        <w:rPr>
          <w:rStyle w:val="Style13ptBold"/>
          <w:b w:val="0"/>
          <w:sz w:val="18"/>
          <w:szCs w:val="18"/>
        </w:rPr>
        <w:t xml:space="preserve">,” </w:t>
      </w:r>
      <w:r w:rsidRPr="00DA00AA">
        <w:rPr>
          <w:rStyle w:val="Style13ptBold"/>
          <w:b w:val="0"/>
          <w:sz w:val="18"/>
          <w:szCs w:val="18"/>
        </w:rPr>
        <w:t>Social Text (2018) 36 (2 (135)): 41-61.</w:t>
      </w:r>
      <w:r>
        <w:rPr>
          <w:rStyle w:val="Style13ptBold"/>
          <w:b w:val="0"/>
          <w:sz w:val="18"/>
          <w:szCs w:val="18"/>
        </w:rPr>
        <w:t xml:space="preserve"> </w:t>
      </w:r>
      <w:r w:rsidRPr="00DA00AA">
        <w:rPr>
          <w:rStyle w:val="Style13ptBold"/>
          <w:b w:val="0"/>
          <w:sz w:val="18"/>
          <w:szCs w:val="18"/>
        </w:rPr>
        <w:t>https://doi.org/10.1215/01642472-4362349</w:t>
      </w:r>
      <w:r>
        <w:rPr>
          <w:rStyle w:val="Style13ptBold"/>
          <w:b w:val="0"/>
          <w:sz w:val="18"/>
          <w:szCs w:val="18"/>
        </w:rPr>
        <w:t>//Akrish</w:t>
      </w:r>
    </w:p>
    <w:p w14:paraId="667FD72B" w14:textId="77777777" w:rsidR="007030AD" w:rsidRDefault="007030AD" w:rsidP="007030AD">
      <w:pPr>
        <w:rPr>
          <w:rStyle w:val="StyleUnderline"/>
        </w:rPr>
      </w:pPr>
      <w:r w:rsidRPr="00595370">
        <w:rPr>
          <w:sz w:val="16"/>
        </w:rPr>
        <w:t xml:space="preserve">This conjunction of military empire and settler colonialism, or settler modernity, is a debt relation linking statecraft and capital. If settler modernity is an incomplete project, an ensemble of relations requiring continual re-creation and renovation, it mirrors the capitalist “delirium” of debt imperialism and of the debt form. As Cooper argues, “In the sense that the debt can never be redeemed once and for all and must be perpetually renewed, it reduces the inhabitable present to a bare minimum, a point of bifurcation, strung out between a future that is about to be a past that will have been. It thus confronts the present as the ultimate limit, to be deflected at all costs.”39 She goes on to observe that </w:t>
      </w:r>
      <w:r w:rsidRPr="000E4DE7">
        <w:rPr>
          <w:rStyle w:val="StyleUnderline"/>
          <w:highlight w:val="green"/>
        </w:rPr>
        <w:t>the American state</w:t>
      </w:r>
      <w:r w:rsidRPr="000E4DE7">
        <w:rPr>
          <w:rStyle w:val="StyleUnderline"/>
        </w:rPr>
        <w:t xml:space="preserve">, insofar as its continued self-reproduction coincides with the temporality of perpetual debt, </w:t>
      </w:r>
      <w:r w:rsidRPr="000E4DE7">
        <w:rPr>
          <w:rStyle w:val="StyleUnderline"/>
          <w:highlight w:val="green"/>
        </w:rPr>
        <w:t>is a nation that</w:t>
      </w:r>
      <w:r w:rsidRPr="000E4DE7">
        <w:rPr>
          <w:rStyle w:val="StyleUnderline"/>
        </w:rPr>
        <w:t xml:space="preserve"> in economic terms </w:t>
      </w:r>
      <w:r w:rsidRPr="000E4DE7">
        <w:rPr>
          <w:rStyle w:val="StyleUnderline"/>
          <w:highlight w:val="green"/>
        </w:rPr>
        <w:t>has become purely promissory</w:t>
      </w:r>
      <w:r w:rsidRPr="000E4DE7">
        <w:rPr>
          <w:rStyle w:val="StyleUnderline"/>
        </w:rPr>
        <w:t xml:space="preserve"> or fiduciary. This suggests a double movement in which “</w:t>
      </w:r>
      <w:r w:rsidRPr="000E4DE7">
        <w:rPr>
          <w:rStyle w:val="StyleUnderline"/>
          <w:highlight w:val="green"/>
        </w:rPr>
        <w:t>the very loss of foundation is</w:t>
      </w:r>
      <w:r w:rsidRPr="000E4DE7">
        <w:rPr>
          <w:rStyle w:val="StyleUnderline"/>
        </w:rPr>
        <w:t xml:space="preserve"> precisely </w:t>
      </w:r>
      <w:r w:rsidRPr="000E4DE7">
        <w:rPr>
          <w:rStyle w:val="StyleUnderline"/>
          <w:highlight w:val="green"/>
        </w:rPr>
        <w:t>what enables the United States to endlessly refound itself, in</w:t>
      </w:r>
      <w:r w:rsidRPr="000E4DE7">
        <w:rPr>
          <w:rStyle w:val="StyleUnderline"/>
        </w:rPr>
        <w:t xml:space="preserve"> the most </w:t>
      </w:r>
      <w:r w:rsidRPr="000E4DE7">
        <w:rPr>
          <w:rStyle w:val="StyleUnderline"/>
          <w:highlight w:val="green"/>
        </w:rPr>
        <w:t>violent</w:t>
      </w:r>
      <w:r w:rsidRPr="000E4DE7">
        <w:rPr>
          <w:rStyle w:val="StyleUnderline"/>
        </w:rPr>
        <w:t xml:space="preserve"> and material of </w:t>
      </w:r>
      <w:r w:rsidRPr="000E4DE7">
        <w:rPr>
          <w:rStyle w:val="StyleUnderline"/>
          <w:highlight w:val="green"/>
        </w:rPr>
        <w:t>ways</w:t>
      </w:r>
      <w:r w:rsidRPr="000E4DE7">
        <w:rPr>
          <w:rStyle w:val="StyleUnderline"/>
        </w:rPr>
        <w:t xml:space="preserve">.” In this sense, </w:t>
      </w:r>
      <w:r w:rsidRPr="000E4DE7">
        <w:rPr>
          <w:rStyle w:val="StyleUnderline"/>
          <w:highlight w:val="green"/>
        </w:rPr>
        <w:t>debt imperialism is</w:t>
      </w:r>
      <w:r w:rsidRPr="000E4DE7">
        <w:rPr>
          <w:rStyle w:val="StyleUnderline"/>
        </w:rPr>
        <w:t xml:space="preserve"> at once </w:t>
      </w:r>
      <w:r w:rsidRPr="000E4DE7">
        <w:rPr>
          <w:rStyle w:val="StyleUnderline"/>
          <w:highlight w:val="green"/>
        </w:rPr>
        <w:t>deterritorializing and reterritorializing</w:t>
      </w:r>
      <w:r w:rsidRPr="000E4DE7">
        <w:rPr>
          <w:rStyle w:val="StyleUnderline"/>
        </w:rPr>
        <w:t xml:space="preserve">, at once </w:t>
      </w:r>
      <w:r w:rsidRPr="000E4DE7">
        <w:rPr>
          <w:rStyle w:val="StyleUnderline"/>
          <w:highlight w:val="green"/>
        </w:rPr>
        <w:t>speculative and materialist</w:t>
      </w:r>
      <w:r w:rsidRPr="000E4DE7">
        <w:rPr>
          <w:rStyle w:val="StyleUnderline"/>
        </w:rPr>
        <w:t>; “</w:t>
      </w:r>
      <w:r w:rsidRPr="000E4DE7">
        <w:rPr>
          <w:rStyle w:val="StyleUnderline"/>
          <w:highlight w:val="green"/>
        </w:rPr>
        <w:t>the endless revolution</w:t>
      </w:r>
      <w:r w:rsidRPr="000E4DE7">
        <w:rPr>
          <w:rStyle w:val="StyleUnderline"/>
        </w:rPr>
        <w:t xml:space="preserve"> (rolling over) </w:t>
      </w:r>
      <w:r w:rsidRPr="000E4DE7">
        <w:rPr>
          <w:rStyle w:val="StyleUnderline"/>
          <w:highlight w:val="green"/>
        </w:rPr>
        <w:t xml:space="preserve">of debt and </w:t>
      </w:r>
      <w:r w:rsidRPr="000E4DE7">
        <w:rPr>
          <w:rStyle w:val="StyleUnderline"/>
        </w:rPr>
        <w:t xml:space="preserve">the endless </w:t>
      </w:r>
      <w:r w:rsidRPr="000E4DE7">
        <w:rPr>
          <w:rStyle w:val="StyleUnderline"/>
          <w:highlight w:val="green"/>
        </w:rPr>
        <w:t>restoration of nationhood are</w:t>
      </w:r>
      <w:r w:rsidRPr="000E4DE7">
        <w:rPr>
          <w:rStyle w:val="StyleUnderline"/>
        </w:rPr>
        <w:t xml:space="preserve"> inseparably </w:t>
      </w:r>
      <w:r w:rsidRPr="000E4DE7">
        <w:rPr>
          <w:rStyle w:val="StyleUnderline"/>
          <w:highlight w:val="green"/>
        </w:rPr>
        <w:t>entwined.</w:t>
      </w:r>
      <w:r w:rsidRPr="000E4DE7">
        <w:rPr>
          <w:rStyle w:val="StyleUnderline"/>
        </w:rPr>
        <w:t xml:space="preserve"> The one enables the other. And the one perpetuates the other.”40 </w:t>
      </w:r>
      <w:r w:rsidRPr="000E4DE7">
        <w:rPr>
          <w:rStyle w:val="StyleUnderline"/>
          <w:highlight w:val="green"/>
        </w:rPr>
        <w:t>This dialectic</w:t>
      </w:r>
      <w:r w:rsidRPr="000E4DE7">
        <w:rPr>
          <w:rStyle w:val="StyleUnderline"/>
        </w:rPr>
        <w:t xml:space="preserve"> of revolution-restoration, to elaborate on the contextual remarks I provided earlier on the very founding of the US nation, </w:t>
      </w:r>
      <w:r w:rsidRPr="000E4DE7">
        <w:rPr>
          <w:rStyle w:val="StyleUnderline"/>
          <w:highlight w:val="green"/>
        </w:rPr>
        <w:t>is the very logic of settler colonialism as both a structure and an event</w:t>
      </w:r>
      <w:r w:rsidRPr="000E4DE7">
        <w:rPr>
          <w:rStyle w:val="StyleUnderline"/>
        </w:rPr>
        <w:t xml:space="preserve">. And settler colonialism, the foundational and literally territorial condition of possibility of the United States, cannot be acknowledged as such, as the debt that is owed to Native Americans. This, </w:t>
      </w:r>
      <w:r w:rsidRPr="000E4DE7">
        <w:rPr>
          <w:rStyle w:val="StyleUnderline"/>
          <w:highlight w:val="green"/>
        </w:rPr>
        <w:t>conjoined with debt imperialism, the debt that is acknowledged but perpetually rolled over</w:t>
      </w:r>
      <w:r w:rsidRPr="000E4DE7">
        <w:rPr>
          <w:rStyle w:val="StyleUnderline"/>
        </w:rPr>
        <w:t xml:space="preserve"> — </w:t>
      </w:r>
      <w:r w:rsidRPr="000E4DE7">
        <w:rPr>
          <w:rStyle w:val="StyleUnderline"/>
          <w:highlight w:val="green"/>
        </w:rPr>
        <w:t>the promise never made</w:t>
      </w:r>
      <w:r w:rsidRPr="000E4DE7">
        <w:rPr>
          <w:rStyle w:val="StyleUnderline"/>
        </w:rPr>
        <w:t xml:space="preserve"> that </w:t>
      </w:r>
      <w:r w:rsidRPr="000E4DE7">
        <w:rPr>
          <w:rStyle w:val="StyleUnderline"/>
          <w:highlight w:val="green"/>
        </w:rPr>
        <w:t>makes possible and is conjoined with the promise never kept</w:t>
      </w:r>
      <w:r w:rsidRPr="000E4DE7">
        <w:rPr>
          <w:rStyle w:val="StyleUnderline"/>
        </w:rPr>
        <w:t xml:space="preserve"> — attempts to deterritorialize and revolutionize, yet the </w:t>
      </w:r>
      <w:r w:rsidRPr="000E4DE7">
        <w:rPr>
          <w:rStyle w:val="StyleUnderline"/>
          <w:highlight w:val="green"/>
        </w:rPr>
        <w:t>US nation must</w:t>
      </w:r>
      <w:r w:rsidRPr="000E4DE7">
        <w:rPr>
          <w:rStyle w:val="StyleUnderline"/>
        </w:rPr>
        <w:t xml:space="preserve"> also </w:t>
      </w:r>
      <w:r w:rsidRPr="000E4DE7">
        <w:rPr>
          <w:rStyle w:val="StyleUnderline"/>
          <w:highlight w:val="green"/>
        </w:rPr>
        <w:t>reterritorialize</w:t>
      </w:r>
      <w:r w:rsidRPr="000E4DE7">
        <w:rPr>
          <w:rStyle w:val="StyleUnderline"/>
        </w:rPr>
        <w:t xml:space="preserve"> and restore or refound </w:t>
      </w:r>
      <w:r w:rsidRPr="000E4DE7">
        <w:rPr>
          <w:rStyle w:val="StyleUnderline"/>
          <w:highlight w:val="green"/>
        </w:rPr>
        <w:t>itself through</w:t>
      </w:r>
      <w:r w:rsidRPr="000E4DE7">
        <w:rPr>
          <w:rStyle w:val="StyleUnderline"/>
        </w:rPr>
        <w:t xml:space="preserve"> the establishment of a </w:t>
      </w:r>
      <w:r w:rsidRPr="000E4DE7">
        <w:rPr>
          <w:rStyle w:val="StyleUnderline"/>
          <w:highlight w:val="green"/>
        </w:rPr>
        <w:t>military empire.</w:t>
      </w:r>
      <w:r w:rsidRPr="000E4DE7">
        <w:rPr>
          <w:rStyle w:val="StyleUnderline"/>
        </w:rPr>
        <w:t xml:space="preserve"> The attendant temporal logic of </w:t>
      </w:r>
      <w:r w:rsidRPr="000E4DE7">
        <w:rPr>
          <w:rStyle w:val="StyleUnderline"/>
          <w:highlight w:val="green"/>
        </w:rPr>
        <w:t>this</w:t>
      </w:r>
      <w:r w:rsidRPr="000E4DE7">
        <w:rPr>
          <w:rStyle w:val="StyleUnderline"/>
        </w:rPr>
        <w:t xml:space="preserve"> spatial </w:t>
      </w:r>
      <w:r w:rsidRPr="000E4DE7">
        <w:rPr>
          <w:rStyle w:val="StyleUnderline"/>
          <w:highlight w:val="green"/>
        </w:rPr>
        <w:t>dynamic</w:t>
      </w:r>
      <w:r w:rsidRPr="000E4DE7">
        <w:rPr>
          <w:rStyle w:val="StyleUnderline"/>
        </w:rPr>
        <w:t xml:space="preserve">, as Cooper writes, </w:t>
      </w:r>
      <w:r w:rsidRPr="000E4DE7">
        <w:rPr>
          <w:rStyle w:val="StyleUnderline"/>
          <w:highlight w:val="green"/>
        </w:rPr>
        <w:t>is a</w:t>
      </w:r>
      <w:r w:rsidRPr="000E4DE7">
        <w:rPr>
          <w:rStyle w:val="StyleUnderline"/>
        </w:rPr>
        <w:t xml:space="preserve"> paradoxical </w:t>
      </w:r>
      <w:r w:rsidRPr="000E4DE7">
        <w:rPr>
          <w:rStyle w:val="StyleUnderline"/>
          <w:highlight w:val="green"/>
        </w:rPr>
        <w:t>time warp where the future and the past morph</w:t>
      </w:r>
      <w:r w:rsidRPr="000E4DE7">
        <w:rPr>
          <w:rStyle w:val="StyleUnderline"/>
        </w:rPr>
        <w:t xml:space="preserve"> into each other </w:t>
      </w:r>
      <w:r w:rsidRPr="000E4DE7">
        <w:rPr>
          <w:rStyle w:val="StyleUnderline"/>
          <w:highlight w:val="green"/>
        </w:rPr>
        <w:t>without ever finding grounding in the present</w:t>
      </w:r>
      <w:r w:rsidRPr="00595370">
        <w:rPr>
          <w:sz w:val="16"/>
          <w:highlight w:val="green"/>
        </w:rPr>
        <w:t>.</w:t>
      </w:r>
      <w:r w:rsidRPr="00595370">
        <w:rPr>
          <w:sz w:val="16"/>
        </w:rPr>
        <w:t xml:space="preserve">41 If the unmade promise resides in an unacknowledged past, and the unkept promise can only be said to be that when the future itself becomes a past that will have been, then the present is the time of a holding to final account. </w:t>
      </w:r>
      <w:r w:rsidRPr="000E4DE7">
        <w:rPr>
          <w:rStyle w:val="StyleUnderline"/>
          <w:highlight w:val="green"/>
        </w:rPr>
        <w:t>The deflection of the present makes possible settler modernity’s</w:t>
      </w:r>
      <w:r w:rsidRPr="000E4DE7">
        <w:rPr>
          <w:rStyle w:val="StyleUnderline"/>
        </w:rPr>
        <w:t xml:space="preserve"> continual </w:t>
      </w:r>
      <w:r w:rsidRPr="000E4DE7">
        <w:rPr>
          <w:rStyle w:val="StyleUnderline"/>
          <w:highlight w:val="green"/>
        </w:rPr>
        <w:t>reproduction</w:t>
      </w:r>
      <w:r w:rsidRPr="000E4DE7">
        <w:rPr>
          <w:rStyle w:val="StyleUnderline"/>
        </w:rPr>
        <w:t xml:space="preserve"> through a variety of literal and figurative debt relations. </w:t>
      </w:r>
      <w:r w:rsidRPr="000E4DE7">
        <w:rPr>
          <w:rStyle w:val="StyleUnderline"/>
          <w:highlight w:val="green"/>
        </w:rPr>
        <w:t>It is a debt regime</w:t>
      </w:r>
      <w:r w:rsidRPr="000E4DE7">
        <w:rPr>
          <w:rStyle w:val="StyleUnderline"/>
        </w:rPr>
        <w:t xml:space="preserve"> that functions in multiple ways. On the one hand, it is </w:t>
      </w:r>
      <w:r w:rsidRPr="000E4DE7">
        <w:rPr>
          <w:rStyle w:val="StyleUnderline"/>
          <w:highlight w:val="green"/>
        </w:rPr>
        <w:t>the debt to Indigenous communities that is unacknowledged</w:t>
      </w:r>
      <w:r w:rsidRPr="000E4DE7">
        <w:rPr>
          <w:rStyle w:val="StyleUnderline"/>
        </w:rPr>
        <w:t xml:space="preserve">. On the other hand, </w:t>
      </w:r>
      <w:r w:rsidRPr="000E4DE7">
        <w:rPr>
          <w:rStyle w:val="StyleUnderline"/>
          <w:highlight w:val="green"/>
        </w:rPr>
        <w:t>it provides the collateral for various debtor/creditor schemes</w:t>
      </w:r>
      <w:r w:rsidRPr="000E4DE7">
        <w:rPr>
          <w:rStyle w:val="StyleUnderline"/>
        </w:rPr>
        <w:t xml:space="preserve">. </w:t>
      </w:r>
      <w:r w:rsidRPr="000E4DE7">
        <w:rPr>
          <w:rStyle w:val="StyleUnderline"/>
          <w:highlight w:val="green"/>
        </w:rPr>
        <w:t>It is</w:t>
      </w:r>
      <w:r w:rsidRPr="000E4DE7">
        <w:rPr>
          <w:rStyle w:val="StyleUnderline"/>
        </w:rPr>
        <w:t xml:space="preserve"> also, as I have elaborated, </w:t>
      </w:r>
      <w:r w:rsidRPr="000E4DE7">
        <w:rPr>
          <w:rStyle w:val="StyleUnderline"/>
          <w:highlight w:val="green"/>
        </w:rPr>
        <w:t>debt imperialism</w:t>
      </w:r>
      <w:r w:rsidRPr="000E4DE7">
        <w:rPr>
          <w:rStyle w:val="StyleUnderline"/>
        </w:rPr>
        <w:t xml:space="preserve">, or </w:t>
      </w:r>
      <w:r w:rsidRPr="000E4DE7">
        <w:rPr>
          <w:rStyle w:val="StyleUnderline"/>
          <w:highlight w:val="green"/>
        </w:rPr>
        <w:t>the debt that does not have to be repaid</w:t>
      </w:r>
      <w:r w:rsidRPr="000E4DE7">
        <w:rPr>
          <w:rStyle w:val="StyleUnderline"/>
        </w:rPr>
        <w:t xml:space="preserve">. Yet still, </w:t>
      </w:r>
      <w:r w:rsidRPr="000E4DE7">
        <w:rPr>
          <w:rStyle w:val="StyleUnderline"/>
          <w:highlight w:val="green"/>
        </w:rPr>
        <w:t>it continues to produce debt for</w:t>
      </w:r>
      <w:r w:rsidRPr="000E4DE7">
        <w:rPr>
          <w:rStyle w:val="StyleUnderline"/>
        </w:rPr>
        <w:t xml:space="preserve"> various </w:t>
      </w:r>
      <w:r w:rsidRPr="000E4DE7">
        <w:rPr>
          <w:rStyle w:val="StyleUnderline"/>
          <w:highlight w:val="green"/>
        </w:rPr>
        <w:t>populations who are vulnerable to crushing indebtedness</w:t>
      </w:r>
      <w:r w:rsidRPr="000E4DE7">
        <w:rPr>
          <w:rStyle w:val="StyleUnderline"/>
        </w:rPr>
        <w:t xml:space="preserve">, or what Harvey calls “debt incumbency.”42 These seemingly antonymous forms of debt, or the deft ability of debt to operate as a sleight of hand, make crushingly clear how debt is not a strict economic relation. </w:t>
      </w:r>
      <w:r w:rsidRPr="000E4DE7">
        <w:rPr>
          <w:rStyle w:val="StyleUnderline"/>
          <w:highlight w:val="green"/>
        </w:rPr>
        <w:t>The colonial and capitalist nexus</w:t>
      </w:r>
      <w:r w:rsidRPr="000E4DE7">
        <w:rPr>
          <w:rStyle w:val="StyleUnderline"/>
        </w:rPr>
        <w:t xml:space="preserve"> of race, gender, and sexuality </w:t>
      </w:r>
      <w:r w:rsidRPr="000E4DE7">
        <w:rPr>
          <w:rStyle w:val="StyleUnderline"/>
          <w:highlight w:val="green"/>
        </w:rPr>
        <w:t>distributes debt and vulnerability to debt unevenly</w:t>
      </w:r>
      <w:r w:rsidRPr="000E4DE7">
        <w:rPr>
          <w:rStyle w:val="StyleUnderline"/>
        </w:rPr>
        <w:t xml:space="preserve">. This uneven distribution, or debt as governmentality, is what I call </w:t>
      </w:r>
      <w:r w:rsidRPr="000E4DE7">
        <w:rPr>
          <w:rStyle w:val="StyleUnderline"/>
          <w:highlight w:val="green"/>
        </w:rPr>
        <w:t>the necropolitics of the promise</w:t>
      </w:r>
      <w:r w:rsidRPr="000E4DE7">
        <w:rPr>
          <w:rStyle w:val="StyleUnderline"/>
        </w:rPr>
        <w:t>.</w:t>
      </w:r>
      <w:r w:rsidRPr="00595370">
        <w:rPr>
          <w:sz w:val="16"/>
        </w:rPr>
        <w:t xml:space="preserve"> The etymology of promise, from the Old French promesse, is a pledge, vow, guarantee, or assurance. From Latin, promissum is the noun use of the neuter past participle of promittere, which is to send forth, let go, foretell, or assure beforehand. Keeping in mind this temporal dimension of what a promise means and what it means to promise, I contend that the US abandonment of the gold standard has ushered in a fatal double standard. Even as the United States rolls over its debts indefinitely, it imposes structural adjustment policies, austerity measures, and foreclosures on other debtor countries and populations. Variously labeled Third World debtors, subprime borrowers, and the Heavily Indebted Poor Countries (HIPCs) of sub-Saharan Africa, these debtors are compelled to keep their promises, for failure to do so results in punishment and discipline. Some promises demand repayment more than others, and some must conform to the homogeneous time of repayment more than others. The debtor-creditor relationship is not simply governed through the b</w:t>
      </w:r>
      <w:r>
        <w:rPr>
          <w:sz w:val="16"/>
        </w:rPr>
        <w:t>Debgt</w:t>
      </w:r>
      <w:r w:rsidRPr="00595370">
        <w:rPr>
          <w:sz w:val="16"/>
        </w:rPr>
        <w:t xml:space="preserve">orrowing and lending of money but animated and enforced by an already existing asymmetry in power relations. As such, debt indexes not only the state and sum of money owed but also a broader social relation structured by violent disciplinary protocols compelling the indebted to conduct themselves in a manner that will maximize the likelihood of repayment. In this sense, to be indebted is not simply to owe money. It is to inhabit a subjectivity that robs one of the possibility of having multiple futures, multiple ways of conducting oneself and being in the world. This, then, is the relationship between debt and time: debt neutralizes time so that it conforms to the homogeneous time of repayment.43 Writing on the ascendance of neoliberalism and the debt economy since the 1970s, and following Nietzsche and Gilles Deleuze and Félix Guattari on debt, Maurizio Lazzarato observes, “The credit relation does not mobilize physical and intellectual abilities as labor does . . . but the morality of the debtor, his mode of existence (his ‘ethos’). The importance of the debt economy lies in the fact that it appropriates and exploits both chronological labor time and action, non-chronological time, time as choice, decision, a wager on what will happen and on the forces (trust, desire, courage, etc.) that make choice, decision, and action possible.”44 Indeed, whole nations and populations of the world have been saddled with permanent debt and cannot liberate themselves from the debt bind. They are subjected to what Gayatri Spivak calls “credit-baiting” and what Miranda Joseph has called a “pedagogy of ‘entrepreneurial’ subjectivity.”45 Indeed, we witness a role reversal in which the actual debtors have transmogrified into creditors, and vice versa. As Frantz Fanon writes, “Europe is the literal creation of the Third World.”46 That is, Europe and the United States owe a huge debt to the world that created them. Yet the afterlife of colonial plunder persists through the neocolonial policies, for example, of institutions like the International Monetary Fund and World Bank, whose officials Federici calls the conquistadors of today.47 David Graeber suggests that a debt is “just the perversion of a promise,” a promise “corrupted by both math and violence.”48 Yet for persons and places marked by a debt that, as Paula Chakravartty and Denise Ferreira da Silva write, “cannot be settled even with death,”49 debt is not simply a perversion of a promise. As I see it, </w:t>
      </w:r>
      <w:r w:rsidRPr="000E4DE7">
        <w:rPr>
          <w:rStyle w:val="StyleUnderline"/>
          <w:highlight w:val="green"/>
        </w:rPr>
        <w:t>debt</w:t>
      </w:r>
      <w:r w:rsidRPr="000E4DE7">
        <w:rPr>
          <w:rStyle w:val="StyleUnderline"/>
        </w:rPr>
        <w:t xml:space="preserve"> in this instance </w:t>
      </w:r>
      <w:r w:rsidRPr="000E4DE7">
        <w:rPr>
          <w:rStyle w:val="StyleUnderline"/>
          <w:highlight w:val="green"/>
        </w:rPr>
        <w:t>is</w:t>
      </w:r>
      <w:r w:rsidRPr="000E4DE7">
        <w:rPr>
          <w:rStyle w:val="StyleUnderline"/>
        </w:rPr>
        <w:t xml:space="preserve"> itself </w:t>
      </w:r>
      <w:r w:rsidRPr="000E4DE7">
        <w:rPr>
          <w:rStyle w:val="StyleUnderline"/>
          <w:highlight w:val="green"/>
        </w:rPr>
        <w:t>both a relation and an instrument of violence converted by</w:t>
      </w:r>
      <w:r w:rsidRPr="000E4DE7">
        <w:rPr>
          <w:rStyle w:val="StyleUnderline"/>
        </w:rPr>
        <w:t xml:space="preserve"> the strange math of </w:t>
      </w:r>
      <w:r w:rsidRPr="000E4DE7">
        <w:rPr>
          <w:rStyle w:val="StyleUnderline"/>
          <w:highlight w:val="green"/>
        </w:rPr>
        <w:t>settler modernity and racial capitalism</w:t>
      </w:r>
      <w:r w:rsidRPr="000E4DE7">
        <w:rPr>
          <w:rStyle w:val="StyleUnderline"/>
        </w:rPr>
        <w:t xml:space="preserve"> into a promissory note </w:t>
      </w:r>
      <w:r w:rsidRPr="000E4DE7">
        <w:rPr>
          <w:rStyle w:val="StyleUnderline"/>
          <w:highlight w:val="green"/>
        </w:rPr>
        <w:t>that binds for some but not for others</w:t>
      </w:r>
      <w:r w:rsidRPr="000E4DE7">
        <w:rPr>
          <w:rStyle w:val="StyleUnderline"/>
        </w:rPr>
        <w:t xml:space="preserve">. To promise, and to be promised, can mean radically different things depending on where the debtor, whether a nation or an individual, is located within asymmetries of power that are at once shifting and enduring. This asymmetrical relation is now triangulated by China, a newly emergent creditor building what journalist Howard French calls a “new empire” in Africa.50 </w:t>
      </w:r>
      <w:r w:rsidRPr="000E4DE7">
        <w:rPr>
          <w:rStyle w:val="StyleUnderline"/>
          <w:highlight w:val="green"/>
        </w:rPr>
        <w:t>The creation of</w:t>
      </w:r>
      <w:r w:rsidRPr="000E4DE7">
        <w:rPr>
          <w:rStyle w:val="StyleUnderline"/>
        </w:rPr>
        <w:t xml:space="preserve"> crushing </w:t>
      </w:r>
      <w:r w:rsidRPr="000E4DE7">
        <w:rPr>
          <w:rStyle w:val="StyleUnderline"/>
          <w:highlight w:val="green"/>
        </w:rPr>
        <w:t>indebtedness through</w:t>
      </w:r>
      <w:r w:rsidRPr="000E4DE7">
        <w:rPr>
          <w:rStyle w:val="StyleUnderline"/>
        </w:rPr>
        <w:t xml:space="preserve"> the </w:t>
      </w:r>
      <w:r w:rsidRPr="000E4DE7">
        <w:rPr>
          <w:rStyle w:val="StyleUnderline"/>
          <w:highlight w:val="green"/>
        </w:rPr>
        <w:t>necropolitics</w:t>
      </w:r>
      <w:r w:rsidRPr="000E4DE7">
        <w:rPr>
          <w:rStyle w:val="StyleUnderline"/>
        </w:rPr>
        <w:t xml:space="preserve"> of the promise, </w:t>
      </w:r>
      <w:r w:rsidRPr="000E4DE7">
        <w:rPr>
          <w:rStyle w:val="StyleUnderline"/>
          <w:highlight w:val="green"/>
        </w:rPr>
        <w:t>or debt as the foreclosure of freedom</w:t>
      </w:r>
      <w:r w:rsidRPr="000E4DE7">
        <w:rPr>
          <w:rStyle w:val="StyleUnderline"/>
        </w:rPr>
        <w:t xml:space="preserve">, futurity, </w:t>
      </w:r>
      <w:r w:rsidRPr="000E4DE7">
        <w:rPr>
          <w:rStyle w:val="StyleUnderline"/>
          <w:highlight w:val="green"/>
        </w:rPr>
        <w:t>and</w:t>
      </w:r>
      <w:r w:rsidRPr="000E4DE7">
        <w:rPr>
          <w:rStyle w:val="StyleUnderline"/>
        </w:rPr>
        <w:t xml:space="preserve"> at times of </w:t>
      </w:r>
      <w:r w:rsidRPr="000E4DE7">
        <w:rPr>
          <w:rStyle w:val="StyleUnderline"/>
          <w:highlight w:val="green"/>
        </w:rPr>
        <w:t>life itself,</w:t>
      </w:r>
      <w:r w:rsidRPr="000E4DE7">
        <w:rPr>
          <w:rStyle w:val="StyleUnderline"/>
        </w:rPr>
        <w:t xml:space="preserve"> enjoins us to ask how debt as both a literal and figurative economy also emerges as the effect of freedom, emancipation, or liberation. Saidiya Hartman writes that </w:t>
      </w:r>
      <w:r w:rsidRPr="000E4DE7">
        <w:rPr>
          <w:rStyle w:val="StyleUnderline"/>
          <w:highlight w:val="green"/>
        </w:rPr>
        <w:t>emancipation for the enslaved</w:t>
      </w:r>
      <w:r w:rsidRPr="000E4DE7">
        <w:rPr>
          <w:rStyle w:val="StyleUnderline"/>
        </w:rPr>
        <w:t xml:space="preserve"> in the US instituted </w:t>
      </w:r>
      <w:r w:rsidRPr="000E4DE7">
        <w:rPr>
          <w:rStyle w:val="StyleUnderline"/>
          <w:highlight w:val="green"/>
        </w:rPr>
        <w:t>indebtedness</w:t>
      </w:r>
      <w:r w:rsidRPr="000E4DE7">
        <w:rPr>
          <w:rStyle w:val="StyleUnderline"/>
        </w:rPr>
        <w:t xml:space="preserve"> via a calculus of blame and responsibility </w:t>
      </w:r>
      <w:r w:rsidRPr="000E4DE7">
        <w:rPr>
          <w:rStyle w:val="StyleUnderline"/>
          <w:highlight w:val="green"/>
        </w:rPr>
        <w:t>through which the newly freed were obliged to repay their emancipators’</w:t>
      </w:r>
      <w:r w:rsidRPr="000E4DE7">
        <w:rPr>
          <w:rStyle w:val="StyleUnderline"/>
        </w:rPr>
        <w:t xml:space="preserve"> “investment of faith” and demonstrate their worthiness. </w:t>
      </w:r>
      <w:r w:rsidRPr="00595370">
        <w:rPr>
          <w:sz w:val="16"/>
        </w:rPr>
        <w:t>This figurative economy of indebtedness compelling submission and servitude was conjoined to a literal one in which Black laborers were rendered vulnerable to peonage and debt servitude. In this way</w:t>
      </w:r>
      <w:r w:rsidRPr="000E4DE7">
        <w:rPr>
          <w:rStyle w:val="StyleUnderline"/>
        </w:rPr>
        <w:t xml:space="preserve">, </w:t>
      </w:r>
      <w:r w:rsidRPr="000E4DE7">
        <w:rPr>
          <w:rStyle w:val="StyleUnderline"/>
          <w:highlight w:val="green"/>
        </w:rPr>
        <w:t>the transition from slavery to freedom</w:t>
      </w:r>
      <w:r w:rsidRPr="000E4DE7">
        <w:rPr>
          <w:rStyle w:val="StyleUnderline"/>
        </w:rPr>
        <w:t xml:space="preserve">, writes Hartman, </w:t>
      </w:r>
      <w:r w:rsidRPr="000E4DE7">
        <w:rPr>
          <w:rStyle w:val="StyleUnderline"/>
          <w:highlight w:val="green"/>
        </w:rPr>
        <w:t>constructed “an already accrued deb</w:t>
      </w:r>
      <w:r w:rsidRPr="000E4DE7">
        <w:rPr>
          <w:rStyle w:val="StyleUnderline"/>
        </w:rPr>
        <w:t xml:space="preserve">t, abstinent present, and a mortgaged future. In short, </w:t>
      </w:r>
      <w:r w:rsidRPr="000E4DE7">
        <w:rPr>
          <w:rStyle w:val="StyleUnderline"/>
          <w:highlight w:val="green"/>
        </w:rPr>
        <w:t>to be free was to be a debtor</w:t>
      </w:r>
      <w:r w:rsidRPr="000E4DE7">
        <w:rPr>
          <w:rStyle w:val="StyleUnderline"/>
        </w:rPr>
        <w:t xml:space="preserve"> — that is, obliged and duty-bound to others.”51 Yet what of debt when whole nations are also “liberated”? In this instance, </w:t>
      </w:r>
      <w:r w:rsidRPr="000E4DE7">
        <w:rPr>
          <w:rStyle w:val="StyleUnderline"/>
          <w:highlight w:val="green"/>
        </w:rPr>
        <w:t>gratitude is enfigured as indebtedness through</w:t>
      </w:r>
      <w:r w:rsidRPr="000E4DE7">
        <w:rPr>
          <w:rStyle w:val="StyleUnderline"/>
        </w:rPr>
        <w:t xml:space="preserve"> the scripting of </w:t>
      </w:r>
      <w:r w:rsidRPr="000E4DE7">
        <w:rPr>
          <w:rStyle w:val="StyleUnderline"/>
          <w:highlight w:val="green"/>
        </w:rPr>
        <w:t>military intervention and imperial violence as a</w:t>
      </w:r>
      <w:r w:rsidRPr="000E4DE7">
        <w:rPr>
          <w:rStyle w:val="StyleUnderline"/>
        </w:rPr>
        <w:t xml:space="preserve"> bestowal or </w:t>
      </w:r>
      <w:r w:rsidRPr="000E4DE7">
        <w:rPr>
          <w:rStyle w:val="StyleUnderline"/>
          <w:highlight w:val="green"/>
        </w:rPr>
        <w:t>gift of national liberation.</w:t>
      </w:r>
      <w:r w:rsidRPr="000E4DE7">
        <w:rPr>
          <w:rStyle w:val="StyleUnderline"/>
        </w:rPr>
        <w:t xml:space="preserve"> If the literal financial economy of debt can be rewritten as a form of US imperial power, debt can also function as a figurative economy or narrative structure animating that power. </w:t>
      </w:r>
      <w:r w:rsidRPr="000E4DE7">
        <w:rPr>
          <w:rStyle w:val="StyleUnderline"/>
          <w:highlight w:val="green"/>
        </w:rPr>
        <w:t>The U</w:t>
      </w:r>
      <w:r w:rsidRPr="000E4DE7">
        <w:rPr>
          <w:rStyle w:val="StyleUnderline"/>
        </w:rPr>
        <w:t xml:space="preserve">nited </w:t>
      </w:r>
      <w:r w:rsidRPr="000E4DE7">
        <w:rPr>
          <w:rStyle w:val="StyleUnderline"/>
          <w:highlight w:val="green"/>
        </w:rPr>
        <w:t>S</w:t>
      </w:r>
      <w:r w:rsidRPr="000E4DE7">
        <w:rPr>
          <w:rStyle w:val="StyleUnderline"/>
        </w:rPr>
        <w:t xml:space="preserve">tates </w:t>
      </w:r>
      <w:r w:rsidRPr="000E4DE7">
        <w:rPr>
          <w:rStyle w:val="StyleUnderline"/>
          <w:highlight w:val="green"/>
        </w:rPr>
        <w:t>is able to</w:t>
      </w:r>
      <w:r w:rsidRPr="000E4DE7">
        <w:rPr>
          <w:rStyle w:val="StyleUnderline"/>
        </w:rPr>
        <w:t xml:space="preserve"> leverage, </w:t>
      </w:r>
      <w:r w:rsidRPr="000E4DE7">
        <w:rPr>
          <w:rStyle w:val="StyleUnderline"/>
          <w:highlight w:val="green"/>
        </w:rPr>
        <w:t>convert</w:t>
      </w:r>
      <w:r w:rsidRPr="000E4DE7">
        <w:rPr>
          <w:rStyle w:val="StyleUnderline"/>
        </w:rPr>
        <w:t xml:space="preserve">, and narrate </w:t>
      </w:r>
      <w:r w:rsidRPr="000E4DE7">
        <w:rPr>
          <w:rStyle w:val="StyleUnderline"/>
          <w:highlight w:val="green"/>
        </w:rPr>
        <w:t>indebtedness into imperial might.</w:t>
      </w:r>
      <w:r w:rsidRPr="00595370">
        <w:rPr>
          <w:sz w:val="16"/>
        </w:rPr>
        <w:t xml:space="preserve"> Yet the structure of feeling imposed on those who are “liberated” from imperial or colonial domination is one of gratitude or indebtedness. Writing in the context of US imperialism in Asia, Lisa Yoneyama argues that the “imperialist myth of liberation and rehabilitation” confers belatedness and indebtedness.52 </w:t>
      </w:r>
      <w:r w:rsidRPr="000E4DE7">
        <w:rPr>
          <w:rStyle w:val="StyleUnderline"/>
          <w:highlight w:val="green"/>
        </w:rPr>
        <w:t>The newly liberated natio</w:t>
      </w:r>
      <w:r w:rsidRPr="000E4DE7">
        <w:rPr>
          <w:rStyle w:val="StyleUnderline"/>
        </w:rPr>
        <w:t xml:space="preserve">n, a pre- or protodemocracy, experiences a belatedness vis-à-vis political modernity. Yet it </w:t>
      </w:r>
      <w:r w:rsidRPr="000E4DE7">
        <w:rPr>
          <w:rStyle w:val="StyleUnderline"/>
          <w:highlight w:val="green"/>
        </w:rPr>
        <w:t>must demonstrate</w:t>
      </w:r>
      <w:r w:rsidRPr="000E4DE7">
        <w:rPr>
          <w:rStyle w:val="StyleUnderline"/>
        </w:rPr>
        <w:t xml:space="preserve"> again and again </w:t>
      </w:r>
      <w:r w:rsidRPr="000E4DE7">
        <w:rPr>
          <w:rStyle w:val="StyleUnderline"/>
          <w:highlight w:val="green"/>
        </w:rPr>
        <w:t>an indebtedness to its imperial liberator for making the</w:t>
      </w:r>
      <w:r w:rsidRPr="000E4DE7">
        <w:rPr>
          <w:rStyle w:val="StyleUnderline"/>
        </w:rPr>
        <w:t xml:space="preserve"> presumed </w:t>
      </w:r>
      <w:r w:rsidRPr="000E4DE7">
        <w:rPr>
          <w:rStyle w:val="StyleUnderline"/>
          <w:highlight w:val="green"/>
        </w:rPr>
        <w:t>eventual arrival at political modernity possible</w:t>
      </w:r>
      <w:r w:rsidRPr="000E4DE7">
        <w:rPr>
          <w:rStyle w:val="StyleUnderline"/>
        </w:rPr>
        <w:t xml:space="preserve"> in the first place. But in the end, </w:t>
      </w:r>
      <w:r w:rsidRPr="000E4DE7">
        <w:rPr>
          <w:rStyle w:val="StyleUnderline"/>
          <w:highlight w:val="green"/>
        </w:rPr>
        <w:t>this moment of arrival never</w:t>
      </w:r>
      <w:r w:rsidRPr="000E4DE7">
        <w:rPr>
          <w:rStyle w:val="StyleUnderline"/>
        </w:rPr>
        <w:t xml:space="preserve"> quite </w:t>
      </w:r>
      <w:r w:rsidRPr="000E4DE7">
        <w:rPr>
          <w:rStyle w:val="StyleUnderline"/>
          <w:highlight w:val="green"/>
        </w:rPr>
        <w:t>arrives</w:t>
      </w:r>
      <w:r w:rsidRPr="000E4DE7">
        <w:rPr>
          <w:rStyle w:val="StyleUnderline"/>
        </w:rPr>
        <w:t xml:space="preserve">, so </w:t>
      </w:r>
      <w:r w:rsidRPr="000E4DE7">
        <w:rPr>
          <w:rStyle w:val="StyleUnderline"/>
          <w:highlight w:val="green"/>
        </w:rPr>
        <w:t>the debt can never be</w:t>
      </w:r>
      <w:r w:rsidRPr="000E4DE7">
        <w:rPr>
          <w:rStyle w:val="StyleUnderline"/>
        </w:rPr>
        <w:t xml:space="preserve"> fully </w:t>
      </w:r>
      <w:r w:rsidRPr="000E4DE7">
        <w:rPr>
          <w:rStyle w:val="StyleUnderline"/>
          <w:highlight w:val="green"/>
        </w:rPr>
        <w:t>repaid.</w:t>
      </w:r>
      <w:r w:rsidRPr="000E4DE7">
        <w:rPr>
          <w:rStyle w:val="StyleUnderline"/>
        </w:rPr>
        <w:t xml:space="preserve">53 If debt can thus be the foreclosure of freedom as well as its effect, I am compelled to ask, by way of a conclusion, how we might abolish the debt relation altogether. To be clear, this call for </w:t>
      </w:r>
      <w:r w:rsidRPr="000E4DE7">
        <w:rPr>
          <w:rStyle w:val="StyleUnderline"/>
          <w:highlight w:val="green"/>
        </w:rPr>
        <w:t>debt abolition is</w:t>
      </w:r>
      <w:r w:rsidRPr="000E4DE7">
        <w:rPr>
          <w:rStyle w:val="StyleUnderline"/>
        </w:rPr>
        <w:t xml:space="preserve"> different from debt forgiveness. The latter only clears particular debts, whereas the former eliminates debt as such. Put differently, this is to ask about the difference between the abolishment of settler modernity and “forgiveness” industries and processes such as liberal philanthropy, truth and reconciliation commissions, reparations, and transitional justice. These latter processes are the symptoms of, the placeholders for, </w:t>
      </w:r>
      <w:r w:rsidRPr="000E4DE7">
        <w:rPr>
          <w:rStyle w:val="StyleUnderline"/>
          <w:highlight w:val="green"/>
        </w:rPr>
        <w:t>an</w:t>
      </w:r>
      <w:r w:rsidRPr="000E4DE7">
        <w:rPr>
          <w:rStyle w:val="StyleUnderline"/>
        </w:rPr>
        <w:t xml:space="preserve"> as yet </w:t>
      </w:r>
      <w:r w:rsidRPr="000E4DE7">
        <w:rPr>
          <w:rStyle w:val="StyleUnderline"/>
          <w:highlight w:val="green"/>
        </w:rPr>
        <w:t>unrealized horizon</w:t>
      </w:r>
      <w:r w:rsidRPr="000E4DE7">
        <w:rPr>
          <w:rStyle w:val="StyleUnderline"/>
        </w:rPr>
        <w:t>.</w:t>
      </w:r>
      <w:r w:rsidRPr="00595370">
        <w:rPr>
          <w:sz w:val="16"/>
        </w:rPr>
        <w:t xml:space="preserve"> </w:t>
      </w:r>
      <w:r w:rsidRPr="00595370">
        <w:rPr>
          <w:rStyle w:val="StyleUnderline"/>
        </w:rPr>
        <w:t>For the figurative debt</w:t>
      </w:r>
      <w:r w:rsidRPr="00595370">
        <w:rPr>
          <w:sz w:val="16"/>
        </w:rPr>
        <w:t xml:space="preserve">, </w:t>
      </w:r>
      <w:r w:rsidRPr="00595370">
        <w:rPr>
          <w:rStyle w:val="StyleUnderline"/>
        </w:rPr>
        <w:t>might it be possible to enact a politics that calls on us to view the debt not as an invitation to coevality or liberal political modernity that we cannot refuse, but as an engulfment into the suffocating embrace of imperial and gendered racial violence</w:t>
      </w:r>
      <w:r w:rsidRPr="00595370">
        <w:rPr>
          <w:sz w:val="16"/>
        </w:rPr>
        <w:t xml:space="preserve">? For the literal debt, this politics calls on us to refuse the debt by harnessing the power of a collective default against the bullying threat of US debt imperialism. This is to embrace something along the lines of what Fred Moten and Stefano Harney call the place of bad debt, “the debt that cannot be repaid . . . the debt without creditor, the black debt, the queer debt, the criminal debt”54 — and the student debt. This debt without creditor gestures to an alternative social relation and economy and refuses quid pro quo calculations of reciprocity. Indeed, if debt in an alternative sense is a lateral form of reciprocity and obligation, or the very thing that makes sociality possible, </w:t>
      </w:r>
      <w:r w:rsidRPr="00595370">
        <w:rPr>
          <w:rStyle w:val="StyleUnderline"/>
        </w:rPr>
        <w:t xml:space="preserve">the </w:t>
      </w:r>
      <w:r w:rsidRPr="00595370">
        <w:rPr>
          <w:rStyle w:val="StyleUnderline"/>
          <w:highlight w:val="green"/>
        </w:rPr>
        <w:t>debt regimes of</w:t>
      </w:r>
      <w:r w:rsidRPr="00595370">
        <w:rPr>
          <w:rStyle w:val="StyleUnderline"/>
        </w:rPr>
        <w:t xml:space="preserve"> liberal </w:t>
      </w:r>
      <w:r w:rsidRPr="00595370">
        <w:rPr>
          <w:rStyle w:val="StyleUnderline"/>
          <w:highlight w:val="green"/>
        </w:rPr>
        <w:t>military empire and settler colonialism have converted</w:t>
      </w:r>
      <w:r w:rsidRPr="00595370">
        <w:rPr>
          <w:rStyle w:val="StyleUnderline"/>
        </w:rPr>
        <w:t xml:space="preserve"> and perverted </w:t>
      </w:r>
      <w:r w:rsidRPr="00595370">
        <w:rPr>
          <w:rStyle w:val="StyleUnderline"/>
          <w:highlight w:val="green"/>
        </w:rPr>
        <w:t>that sociality into necropolitical social hierarchy</w:t>
      </w:r>
      <w:r w:rsidRPr="00595370">
        <w:rPr>
          <w:rStyle w:val="StyleUnderline"/>
        </w:rPr>
        <w:t>. In this sense, to inquire into this conversion is to perform a social autopsy, to encounter the mortuary of the already dead and the living dead, all the while apprehending that what remains and awaits our embrace are those stubborn refusals.</w:t>
      </w:r>
    </w:p>
    <w:p w14:paraId="516E6975" w14:textId="77777777" w:rsidR="007030AD" w:rsidRPr="009818B0" w:rsidRDefault="007030AD" w:rsidP="007030AD">
      <w:pPr>
        <w:pStyle w:val="Heading4"/>
      </w:pPr>
      <w:r>
        <w:t xml:space="preserve">The instantiation of the United States as a settler-state produces endless militarization that diffuses into American society </w:t>
      </w:r>
    </w:p>
    <w:p w14:paraId="13D0895E" w14:textId="77777777" w:rsidR="007030AD" w:rsidRPr="009818B0" w:rsidRDefault="007030AD" w:rsidP="007030AD">
      <w:pPr>
        <w:rPr>
          <w:rStyle w:val="Style13ptBold"/>
          <w:b w:val="0"/>
          <w:bCs w:val="0"/>
          <w:sz w:val="18"/>
          <w:szCs w:val="18"/>
        </w:rPr>
      </w:pPr>
      <w:r>
        <w:rPr>
          <w:rStyle w:val="Style13ptBold"/>
        </w:rPr>
        <w:t>Dunbar-Ortiz 11—</w:t>
      </w:r>
      <w:r w:rsidRPr="009818B0">
        <w:t xml:space="preserve"> </w:t>
      </w:r>
      <w:r w:rsidRPr="009818B0">
        <w:rPr>
          <w:rStyle w:val="Style13ptBold"/>
          <w:b w:val="0"/>
          <w:sz w:val="18"/>
          <w:szCs w:val="18"/>
        </w:rPr>
        <w:t>Roxanne Dunbar-Ortiz, Professor @ California State University, Hayward,</w:t>
      </w:r>
      <w:r>
        <w:rPr>
          <w:rStyle w:val="Style13ptBold"/>
          <w:b w:val="0"/>
          <w:sz w:val="18"/>
          <w:szCs w:val="18"/>
        </w:rPr>
        <w:t xml:space="preserve"> “An Indigenous Peoples History of the United States,” pg. 226-230//Akrish</w:t>
      </w:r>
    </w:p>
    <w:p w14:paraId="4232A926" w14:textId="77777777" w:rsidR="007030AD" w:rsidRDefault="007030AD" w:rsidP="007030AD">
      <w:pPr>
        <w:rPr>
          <w:sz w:val="16"/>
        </w:rPr>
      </w:pPr>
      <w:r w:rsidRPr="004A48B6">
        <w:rPr>
          <w:sz w:val="16"/>
        </w:rPr>
        <w:t>NORTH AMERICA IS A CRIME SCENE Jodi Byrd writes: "</w:t>
      </w:r>
      <w:r w:rsidRPr="004A48B6">
        <w:rPr>
          <w:rStyle w:val="StyleUnderline"/>
          <w:highlight w:val="green"/>
        </w:rPr>
        <w:t>The story of the new world is horror, the story of America a crime</w:t>
      </w:r>
      <w:r w:rsidRPr="004A48B6">
        <w:rPr>
          <w:rStyle w:val="StyleUnderline"/>
        </w:rPr>
        <w:t xml:space="preserve">." </w:t>
      </w:r>
      <w:r w:rsidRPr="004A48B6">
        <w:rPr>
          <w:rStyle w:val="StyleUnderline"/>
          <w:highlight w:val="green"/>
        </w:rPr>
        <w:t>It is necessary</w:t>
      </w:r>
      <w:r w:rsidRPr="004A48B6">
        <w:rPr>
          <w:rStyle w:val="StyleUnderline"/>
        </w:rPr>
        <w:t xml:space="preserve">, she argues, </w:t>
      </w:r>
      <w:r w:rsidRPr="004A48B6">
        <w:rPr>
          <w:rStyle w:val="StyleUnderline"/>
          <w:highlight w:val="green"/>
        </w:rPr>
        <w:t>to start with the origin of the U</w:t>
      </w:r>
      <w:r w:rsidRPr="004A48B6">
        <w:rPr>
          <w:rStyle w:val="StyleUnderline"/>
        </w:rPr>
        <w:t xml:space="preserve">nited </w:t>
      </w:r>
      <w:r w:rsidRPr="004A48B6">
        <w:rPr>
          <w:rStyle w:val="StyleUnderline"/>
          <w:highlight w:val="green"/>
        </w:rPr>
        <w:t>S</w:t>
      </w:r>
      <w:r w:rsidRPr="004A48B6">
        <w:rPr>
          <w:rStyle w:val="StyleUnderline"/>
        </w:rPr>
        <w:t xml:space="preserve">tates </w:t>
      </w:r>
      <w:r w:rsidRPr="004A48B6">
        <w:rPr>
          <w:rStyle w:val="StyleUnderline"/>
          <w:highlight w:val="green"/>
        </w:rPr>
        <w:t>as a settler-state and its</w:t>
      </w:r>
      <w:r w:rsidRPr="004A48B6">
        <w:rPr>
          <w:rStyle w:val="StyleUnderline"/>
        </w:rPr>
        <w:t xml:space="preserve"> explicit </w:t>
      </w:r>
      <w:r w:rsidRPr="004A48B6">
        <w:rPr>
          <w:rStyle w:val="StyleUnderline"/>
          <w:highlight w:val="green"/>
        </w:rPr>
        <w:t>intention to occupy the continent</w:t>
      </w:r>
      <w:r w:rsidRPr="004A48B6">
        <w:rPr>
          <w:rStyle w:val="StyleUnderline"/>
        </w:rPr>
        <w:t xml:space="preserve">. </w:t>
      </w:r>
      <w:r w:rsidRPr="004A48B6">
        <w:rPr>
          <w:rStyle w:val="StyleUnderline"/>
          <w:highlight w:val="green"/>
        </w:rPr>
        <w:t>These origins contain the historical seeds of genocide</w:t>
      </w:r>
      <w:r w:rsidRPr="004A48B6">
        <w:rPr>
          <w:rStyle w:val="StyleUnderline"/>
        </w:rPr>
        <w:t>. Any true history of the United States must focus on what has happened to (and with) Indigenous peoples-and what still happens. 23 It's not just past colonialist actions but also "</w:t>
      </w:r>
      <w:r w:rsidRPr="004A48B6">
        <w:rPr>
          <w:rStyle w:val="StyleUnderline"/>
          <w:highlight w:val="green"/>
        </w:rPr>
        <w:t>the continued colonization of American Indian nations</w:t>
      </w:r>
      <w:r w:rsidRPr="004A48B6">
        <w:rPr>
          <w:rStyle w:val="StyleUnderline"/>
        </w:rPr>
        <w:t xml:space="preserve">, peoples, and lands" that </w:t>
      </w:r>
      <w:r w:rsidRPr="004A48B6">
        <w:rPr>
          <w:rStyle w:val="StyleUnderline"/>
          <w:highlight w:val="green"/>
        </w:rPr>
        <w:t>allows the United States "to cast its imperialist gaze globally"</w:t>
      </w:r>
      <w:r w:rsidRPr="004A48B6">
        <w:rPr>
          <w:rStyle w:val="StyleUnderline"/>
        </w:rPr>
        <w:t xml:space="preserve"> with "what is essentially a settler colony's national construction of itself as an ever more perfect multicultural, multiracial democracy," while "</w:t>
      </w:r>
      <w:r w:rsidRPr="004A48B6">
        <w:rPr>
          <w:rStyle w:val="StyleUnderline"/>
          <w:highlight w:val="green"/>
        </w:rPr>
        <w:t>the status of American Indians as sovereign nations</w:t>
      </w:r>
      <w:r w:rsidRPr="004A48B6">
        <w:rPr>
          <w:rStyle w:val="StyleUnderline"/>
        </w:rPr>
        <w:t xml:space="preserve"> colonized by the United States </w:t>
      </w:r>
      <w:r w:rsidRPr="004A48B6">
        <w:rPr>
          <w:rStyle w:val="StyleUnderline"/>
          <w:highlight w:val="green"/>
        </w:rPr>
        <w:t>continues to haunt and inflect its raison d'etre</w:t>
      </w:r>
      <w:r w:rsidRPr="004A48B6">
        <w:rPr>
          <w:rStyle w:val="StyleUnderline"/>
        </w:rPr>
        <w:t>."</w:t>
      </w:r>
      <w:r w:rsidRPr="004A48B6">
        <w:rPr>
          <w:sz w:val="16"/>
        </w:rPr>
        <w:t xml:space="preserve"> Here Byrd quotes Lakota scholar Elizabeth Cook-Lynn, who spells out the connection between the "Indian wars" and the Iraq War: </w:t>
      </w:r>
      <w:r w:rsidRPr="004A48B6">
        <w:rPr>
          <w:rStyle w:val="StyleUnderline"/>
        </w:rPr>
        <w:t>The current mission of the United States to become the center of political enlightenment to be taught to the rest of the world began with the Indian wars and has become the dangerous provocation of this nation's historical intent. The historical connection between the Little Big Horn event and the "uprising" in Baghdad must become part of the political dialogue of America if the fiction of decolonization is to happen and the hopedfor deconstruction of the colonial story is to come about.</w:t>
      </w:r>
      <w:r w:rsidRPr="004A48B6">
        <w:rPr>
          <w:sz w:val="16"/>
        </w:rPr>
        <w:t xml:space="preserve"> 24 A "race to innocence" is what occurs when individuals assume that they are innocent of complicity in structures of domination and oppression.25 This concept captures the understandable assumption made by new immigrants or children of recent immigrants to any country. They cannot be responsible, they assume, for what occurred in their adopted country's past. Neither are those who are already citizens guilty, even if they are descendants of slave owners, Indian killers, or Andrew Jackson himself. Yet, </w:t>
      </w:r>
      <w:r w:rsidRPr="004A48B6">
        <w:rPr>
          <w:rStyle w:val="StyleUnderline"/>
          <w:highlight w:val="green"/>
        </w:rPr>
        <w:t>in a settler society</w:t>
      </w:r>
      <w:r w:rsidRPr="004A48B6">
        <w:rPr>
          <w:rStyle w:val="StyleUnderline"/>
        </w:rPr>
        <w:t xml:space="preserve"> that has not come to terms with its past</w:t>
      </w:r>
      <w:r w:rsidRPr="004A48B6">
        <w:rPr>
          <w:rStyle w:val="StyleUnderline"/>
          <w:highlight w:val="green"/>
        </w:rPr>
        <w:t>, whatever historical trauma was entailed in settling</w:t>
      </w:r>
      <w:r w:rsidRPr="004A48B6">
        <w:rPr>
          <w:rStyle w:val="StyleUnderline"/>
        </w:rPr>
        <w:t xml:space="preserve"> the land </w:t>
      </w:r>
      <w:r w:rsidRPr="004A48B6">
        <w:rPr>
          <w:rStyle w:val="StyleUnderline"/>
          <w:highlight w:val="green"/>
        </w:rPr>
        <w:t>affects the assumptions and behavior of living generations at any given time</w:t>
      </w:r>
      <w:r w:rsidRPr="004A48B6">
        <w:rPr>
          <w:rStyle w:val="StyleUnderline"/>
        </w:rPr>
        <w:t xml:space="preserve">, including immigrants and the children of recent immigrants. In the United States </w:t>
      </w:r>
      <w:r w:rsidRPr="004A48B6">
        <w:rPr>
          <w:rStyle w:val="StyleUnderline"/>
          <w:highlight w:val="green"/>
        </w:rPr>
        <w:t>the legacy of settler colonialism can be seen in the endless wars</w:t>
      </w:r>
      <w:r w:rsidRPr="004A48B6">
        <w:rPr>
          <w:rStyle w:val="StyleUnderline"/>
        </w:rPr>
        <w:t xml:space="preserve"> of aggression and occupations; </w:t>
      </w:r>
      <w:r w:rsidRPr="004A48B6">
        <w:rPr>
          <w:rStyle w:val="StyleUnderline"/>
          <w:highlight w:val="green"/>
        </w:rPr>
        <w:t>the trillions spent on war machinery</w:t>
      </w:r>
      <w:r w:rsidRPr="004A48B6">
        <w:rPr>
          <w:rStyle w:val="StyleUnderline"/>
        </w:rPr>
        <w:t xml:space="preserve">, </w:t>
      </w:r>
      <w:r w:rsidRPr="004A48B6">
        <w:rPr>
          <w:rStyle w:val="StyleUnderline"/>
          <w:highlight w:val="green"/>
        </w:rPr>
        <w:t>military bases, and personnel</w:t>
      </w:r>
      <w:r w:rsidRPr="004A48B6">
        <w:rPr>
          <w:sz w:val="16"/>
        </w:rPr>
        <w:t xml:space="preserve"> </w:t>
      </w:r>
      <w:r w:rsidRPr="009818B0">
        <w:rPr>
          <w:rStyle w:val="StyleUnderline"/>
          <w:highlight w:val="green"/>
        </w:rPr>
        <w:t>instead of social services</w:t>
      </w:r>
      <w:r w:rsidRPr="004A48B6">
        <w:rPr>
          <w:rStyle w:val="StyleUnderline"/>
        </w:rPr>
        <w:t xml:space="preserve"> and quality public education; the gross profits of corporations, each of which has greater resources and funds than more than half the countries in the world yet pay minimal taxes and provide few jobs for US citizens; the repression of generation after generation of activists who seek to change the system; the incarceration of the poor, particularly descendants of enslaved Africans; the individualism, carefully inculcated, that on the one hand produces self-blame for personal failure and on the other exalts ruthless dog-eat-dog competition for possible success, even though it rarely results; and high rates of suicide, drug abuse, alcoholism, sexual violence against women and children, homelessness, dropping out of school, and gun violence.</w:t>
      </w:r>
      <w:r w:rsidRPr="004A48B6">
        <w:rPr>
          <w:sz w:val="16"/>
        </w:rPr>
        <w:t xml:space="preserve"> </w:t>
      </w:r>
    </w:p>
    <w:p w14:paraId="2C8FF404" w14:textId="77777777" w:rsidR="007030AD" w:rsidRDefault="007030AD" w:rsidP="007030AD">
      <w:pPr>
        <w:pStyle w:val="Heading4"/>
      </w:pPr>
      <w:r>
        <w:t xml:space="preserve">The US empire is a war machine that is structured by the spectre of Indigeneity that creates the ontological grounding for settler imperialism—the Indian is the original enemy combatant that was forced to acquiesce to the needs of whiteness and this relationship is transferred to the relationship between the Global North and the Global South. </w:t>
      </w:r>
    </w:p>
    <w:p w14:paraId="299115CC" w14:textId="77777777" w:rsidR="007030AD" w:rsidRPr="0071086A" w:rsidRDefault="007030AD" w:rsidP="007030AD">
      <w:pPr>
        <w:rPr>
          <w:rStyle w:val="Style13ptBold"/>
          <w:b w:val="0"/>
          <w:bCs w:val="0"/>
          <w:sz w:val="18"/>
          <w:szCs w:val="18"/>
        </w:rPr>
      </w:pPr>
      <w:r>
        <w:rPr>
          <w:rStyle w:val="Style13ptBold"/>
        </w:rPr>
        <w:t>Byrd 11—</w:t>
      </w:r>
      <w:r w:rsidRPr="0071086A">
        <w:rPr>
          <w:rStyle w:val="Style13ptBold"/>
          <w:b w:val="0"/>
          <w:sz w:val="18"/>
          <w:szCs w:val="18"/>
        </w:rPr>
        <w:t>Jodi Byrd</w:t>
      </w:r>
      <w:r>
        <w:rPr>
          <w:rStyle w:val="Style13ptBold"/>
          <w:b w:val="0"/>
          <w:sz w:val="18"/>
          <w:szCs w:val="18"/>
        </w:rPr>
        <w:t xml:space="preserve">, </w:t>
      </w:r>
      <w:r w:rsidRPr="0071086A">
        <w:rPr>
          <w:rStyle w:val="Style13ptBold"/>
          <w:b w:val="0"/>
          <w:sz w:val="18"/>
          <w:szCs w:val="18"/>
        </w:rPr>
        <w:t>Associate Professor of English,Gender and Women's Studies, and Jewish Culture and Society</w:t>
      </w:r>
      <w:r>
        <w:rPr>
          <w:rStyle w:val="Style13ptBold"/>
          <w:b w:val="0"/>
          <w:sz w:val="18"/>
          <w:szCs w:val="18"/>
        </w:rPr>
        <w:t>, The Transit of Empire, Pg, xix-xx//Akrish</w:t>
      </w:r>
    </w:p>
    <w:p w14:paraId="3DFDEC81" w14:textId="77777777" w:rsidR="007030AD" w:rsidRDefault="007030AD" w:rsidP="007030AD">
      <w:pPr>
        <w:rPr>
          <w:sz w:val="16"/>
        </w:rPr>
      </w:pPr>
      <w:r w:rsidRPr="00D95AD0">
        <w:rPr>
          <w:sz w:val="16"/>
        </w:rPr>
        <w:t xml:space="preserve">The stakes could not be greater, given that currently </w:t>
      </w:r>
      <w:r w:rsidRPr="00D95AD0">
        <w:rPr>
          <w:rStyle w:val="StyleUnderline"/>
          <w:highlight w:val="green"/>
        </w:rPr>
        <w:t>U.S. empire has manifested</w:t>
      </w:r>
      <w:r w:rsidRPr="00D95AD0">
        <w:rPr>
          <w:rStyle w:val="StyleUnderline"/>
        </w:rPr>
        <w:t xml:space="preserve"> its face to the world </w:t>
      </w:r>
      <w:r w:rsidRPr="00D95AD0">
        <w:rPr>
          <w:rStyle w:val="StyleUnderline"/>
          <w:highlight w:val="green"/>
        </w:rPr>
        <w:t>as a war machine that strips life</w:t>
      </w:r>
      <w:r w:rsidRPr="00D95AD0">
        <w:rPr>
          <w:rStyle w:val="StyleUnderline"/>
        </w:rPr>
        <w:t xml:space="preserve"> even </w:t>
      </w:r>
      <w:r w:rsidRPr="00D95AD0">
        <w:rPr>
          <w:rStyle w:val="StyleUnderline"/>
          <w:highlight w:val="green"/>
        </w:rPr>
        <w:t>as it demands</w:t>
      </w:r>
      <w:r w:rsidRPr="00D95AD0">
        <w:rPr>
          <w:rStyle w:val="StyleUnderline"/>
        </w:rPr>
        <w:t xml:space="preserve"> racialized and gendered </w:t>
      </w:r>
      <w:r w:rsidRPr="00D95AD0">
        <w:rPr>
          <w:rStyle w:val="StyleUnderline"/>
          <w:highlight w:val="green"/>
        </w:rPr>
        <w:t>normativities.</w:t>
      </w:r>
      <w:r w:rsidRPr="00D95AD0">
        <w:rPr>
          <w:sz w:val="16"/>
        </w:rPr>
        <w:t xml:space="preserve"> </w:t>
      </w:r>
      <w:r w:rsidRPr="00D95AD0">
        <w:rPr>
          <w:rStyle w:val="StyleUnderline"/>
        </w:rPr>
        <w:t>The post-9/11 national rhetorics of grief, homeland, pain, terrorism, and security have given rise to what Judith Butler describes as a process through which the Other becomes unreal.</w:t>
      </w:r>
      <w:r w:rsidRPr="00D95AD0">
        <w:rPr>
          <w:sz w:val="16"/>
        </w:rPr>
        <w:t xml:space="preserve"> “T</w:t>
      </w:r>
      <w:r w:rsidRPr="00D95AD0">
        <w:rPr>
          <w:rStyle w:val="StyleUnderline"/>
        </w:rPr>
        <w:t xml:space="preserve">he derealization of the ‘Other,’” Butler writes, “means that it is neither alive nor dead, but interminably spectral. </w:t>
      </w:r>
      <w:r w:rsidRPr="00D95AD0">
        <w:rPr>
          <w:rStyle w:val="StyleUnderline"/>
          <w:highlight w:val="green"/>
        </w:rPr>
        <w:t>The infinite paranoia that imagines</w:t>
      </w:r>
      <w:r w:rsidRPr="00D95AD0">
        <w:rPr>
          <w:rStyle w:val="StyleUnderline"/>
        </w:rPr>
        <w:t xml:space="preserve"> the </w:t>
      </w:r>
      <w:r w:rsidRPr="00D95AD0">
        <w:rPr>
          <w:rStyle w:val="StyleUnderline"/>
          <w:highlight w:val="green"/>
        </w:rPr>
        <w:t>war against terrorism as a war without end will be one that justifies itself endlessly</w:t>
      </w:r>
      <w:r w:rsidRPr="00D95AD0">
        <w:rPr>
          <w:rStyle w:val="StyleUnderline"/>
        </w:rPr>
        <w:t xml:space="preserve"> in relation to the spectral infinity of its enemy, regardless of whether or not there are established grounds to suspect the continuing operation of terror cells with violent aims.”</w:t>
      </w:r>
      <w:r w:rsidRPr="00D95AD0">
        <w:rPr>
          <w:sz w:val="16"/>
        </w:rPr>
        <w:t>⁴ But this process of derealization that Butler marks in the post-</w:t>
      </w:r>
      <w:r w:rsidRPr="00D95AD0">
        <w:rPr>
          <w:rFonts w:ascii="SimSun" w:eastAsia="SimSun" w:hAnsi="SimSun" w:cs="SimSun"/>
          <w:sz w:val="16"/>
        </w:rPr>
        <w:t></w:t>
      </w:r>
      <w:r w:rsidRPr="00D95AD0">
        <w:rPr>
          <w:sz w:val="16"/>
        </w:rPr>
        <w:t>/</w:t>
      </w:r>
      <w:r w:rsidRPr="00D95AD0">
        <w:rPr>
          <w:rFonts w:ascii="SimSun" w:eastAsia="SimSun" w:hAnsi="SimSun" w:cs="SimSun"/>
          <w:sz w:val="16"/>
        </w:rPr>
        <w:t></w:t>
      </w:r>
      <w:r w:rsidRPr="00D95AD0">
        <w:rPr>
          <w:sz w:val="16"/>
        </w:rPr>
        <w:t xml:space="preserve"> grief that swept the United States, one could argue, has been functioning in Atlantic and Pacific “New Worlds” since </w:t>
      </w:r>
      <w:r w:rsidRPr="00D95AD0">
        <w:rPr>
          <w:rFonts w:ascii="SimSun" w:eastAsia="SimSun" w:hAnsi="SimSun" w:cs="SimSun"/>
          <w:sz w:val="16"/>
        </w:rPr>
        <w:t></w:t>
      </w:r>
      <w:r w:rsidRPr="00D95AD0">
        <w:rPr>
          <w:sz w:val="16"/>
        </w:rPr>
        <w:t>. As Geonpul scholar Aileen Moreton-Robinson argues</w:t>
      </w:r>
      <w:r w:rsidRPr="00D95AD0">
        <w:rPr>
          <w:rStyle w:val="StyleUnderline"/>
        </w:rPr>
        <w:t xml:space="preserve">, </w:t>
      </w:r>
      <w:r w:rsidRPr="00D95AD0">
        <w:rPr>
          <w:rStyle w:val="StyleUnderline"/>
          <w:highlight w:val="green"/>
        </w:rPr>
        <w:t>discourses of security are “deployed</w:t>
      </w:r>
      <w:r w:rsidRPr="00D95AD0">
        <w:rPr>
          <w:rStyle w:val="StyleUnderline"/>
        </w:rPr>
        <w:t xml:space="preserve"> in response </w:t>
      </w:r>
      <w:r w:rsidRPr="00D95AD0">
        <w:rPr>
          <w:rStyle w:val="StyleUnderline"/>
          <w:highlight w:val="green"/>
        </w:rPr>
        <w:t>to a perceived threat of invasion and dispossession from Indigenous people,</w:t>
      </w:r>
      <w:r w:rsidRPr="00D95AD0">
        <w:rPr>
          <w:rStyle w:val="StyleUnderline"/>
        </w:rPr>
        <w:t xml:space="preserve">” and in the process, paranoid patriarchal </w:t>
      </w:r>
      <w:r w:rsidRPr="00D95AD0">
        <w:rPr>
          <w:rStyle w:val="StyleUnderline"/>
          <w:highlight w:val="green"/>
        </w:rPr>
        <w:t>white sovereignty manages its anxiety over</w:t>
      </w:r>
      <w:r w:rsidRPr="00D95AD0">
        <w:rPr>
          <w:rStyle w:val="StyleUnderline"/>
        </w:rPr>
        <w:t xml:space="preserve"> dispossession and threat through </w:t>
      </w:r>
      <w:r w:rsidRPr="00D95AD0">
        <w:rPr>
          <w:rStyle w:val="StyleUnderline"/>
          <w:highlight w:val="green"/>
        </w:rPr>
        <w:t>a “pathological relationship to indigenous sovereignty</w:t>
      </w:r>
      <w:r w:rsidRPr="00D95AD0">
        <w:rPr>
          <w:rStyle w:val="StyleUnderline"/>
        </w:rPr>
        <w:t>.</w:t>
      </w:r>
      <w:r w:rsidRPr="00D95AD0">
        <w:rPr>
          <w:sz w:val="16"/>
        </w:rPr>
        <w:t xml:space="preserve">”⁵ In the United States, </w:t>
      </w:r>
      <w:r w:rsidRPr="00D95AD0">
        <w:rPr>
          <w:rStyle w:val="StyleUnderline"/>
          <w:highlight w:val="green"/>
        </w:rPr>
        <w:t>the Indian is the original enemy combatant</w:t>
      </w:r>
      <w:r w:rsidRPr="00D95AD0">
        <w:rPr>
          <w:rStyle w:val="StyleUnderline"/>
        </w:rPr>
        <w:t xml:space="preserve"> who cannot be grieved.</w:t>
      </w:r>
      <w:r w:rsidRPr="00D95AD0">
        <w:rPr>
          <w:sz w:val="16"/>
        </w:rPr>
        <w:t xml:space="preserve"> INTRODUCTION </w:t>
      </w:r>
      <w:r w:rsidRPr="00D95AD0">
        <w:rPr>
          <w:rFonts w:ascii="SimSun" w:eastAsia="SimSun" w:hAnsi="SimSun" w:cs="SimSun"/>
          <w:sz w:val="16"/>
        </w:rPr>
        <w:t></w:t>
      </w:r>
      <w:r w:rsidRPr="00D95AD0">
        <w:rPr>
          <w:sz w:val="16"/>
        </w:rPr>
        <w:t xml:space="preserve"> xix </w:t>
      </w:r>
      <w:r w:rsidRPr="00D95AD0">
        <w:rPr>
          <w:rStyle w:val="StyleUnderline"/>
        </w:rPr>
        <w:t xml:space="preserve">Within dominant discourses of postracial identity that depend on the derealization of the Other, </w:t>
      </w:r>
      <w:r w:rsidRPr="00D95AD0">
        <w:rPr>
          <w:rStyle w:val="StyleUnderline"/>
          <w:highlight w:val="green"/>
        </w:rPr>
        <w:t>desires for</w:t>
      </w:r>
      <w:r w:rsidRPr="00D95AD0">
        <w:rPr>
          <w:rStyle w:val="StyleUnderline"/>
        </w:rPr>
        <w:t xml:space="preserve"> </w:t>
      </w:r>
      <w:r w:rsidRPr="00D95AD0">
        <w:rPr>
          <w:rStyle w:val="StyleUnderline"/>
          <w:highlight w:val="green"/>
        </w:rPr>
        <w:t>amnesty</w:t>
      </w:r>
      <w:r w:rsidRPr="00D95AD0">
        <w:rPr>
          <w:rStyle w:val="StyleUnderline"/>
        </w:rPr>
        <w:t xml:space="preserve"> and security </w:t>
      </w:r>
      <w:r w:rsidRPr="00D95AD0">
        <w:rPr>
          <w:rStyle w:val="StyleUnderline"/>
          <w:highlight w:val="green"/>
        </w:rPr>
        <w:t>from the</w:t>
      </w:r>
      <w:r w:rsidRPr="00D95AD0">
        <w:rPr>
          <w:rStyle w:val="StyleUnderline"/>
        </w:rPr>
        <w:t xml:space="preserve"> contradictory and violent </w:t>
      </w:r>
      <w:r w:rsidRPr="00D95AD0">
        <w:rPr>
          <w:rStyle w:val="StyleUnderline"/>
          <w:highlight w:val="green"/>
        </w:rPr>
        <w:t>occupations of colonialist wars</w:t>
      </w:r>
      <w:r w:rsidRPr="00D95AD0">
        <w:rPr>
          <w:rStyle w:val="StyleUnderline"/>
        </w:rPr>
        <w:t xml:space="preserve"> exist in a world where</w:t>
      </w:r>
      <w:r w:rsidRPr="00D95AD0">
        <w:rPr>
          <w:sz w:val="16"/>
        </w:rPr>
        <w:t>, as Gayatri Chakravorty Spivak points out, “metropolitan multiculturalism—</w:t>
      </w:r>
      <w:r w:rsidRPr="00D95AD0">
        <w:rPr>
          <w:rStyle w:val="StyleUnderline"/>
        </w:rPr>
        <w:t xml:space="preserve">the latter phase of dominant postcolonialism—precomprehends U.S. manifest destiny as transformed asylum for the rest of the world.”⁶ As a result, the Indian is left nowhere and everywhere within the ontological premises through which U.S. empire orients, imagines, and critiques itself. </w:t>
      </w:r>
      <w:r w:rsidRPr="00D95AD0">
        <w:rPr>
          <w:sz w:val="16"/>
        </w:rPr>
        <w:t xml:space="preserve">The Transit of Empire, then, might best be understood as a series of preliminary reflections on how ideas of </w:t>
      </w:r>
      <w:r w:rsidRPr="00034AB7">
        <w:rPr>
          <w:rStyle w:val="StyleUnderline"/>
          <w:highlight w:val="green"/>
        </w:rPr>
        <w:t>Indians</w:t>
      </w:r>
      <w:r w:rsidRPr="00D95AD0">
        <w:rPr>
          <w:rStyle w:val="StyleUnderline"/>
        </w:rPr>
        <w:t xml:space="preserve"> and Indianness </w:t>
      </w:r>
      <w:r w:rsidRPr="00034AB7">
        <w:rPr>
          <w:rStyle w:val="StyleUnderline"/>
          <w:highlight w:val="green"/>
        </w:rPr>
        <w:t>have served as the ontological ground through which</w:t>
      </w:r>
      <w:r w:rsidRPr="00034AB7">
        <w:rPr>
          <w:rStyle w:val="StyleUnderline"/>
        </w:rPr>
        <w:t xml:space="preserve"> U</w:t>
      </w:r>
      <w:r w:rsidRPr="00D95AD0">
        <w:rPr>
          <w:rStyle w:val="StyleUnderline"/>
        </w:rPr>
        <w:t xml:space="preserve">.S. </w:t>
      </w:r>
      <w:r w:rsidRPr="00034AB7">
        <w:rPr>
          <w:rStyle w:val="StyleUnderline"/>
          <w:highlight w:val="green"/>
        </w:rPr>
        <w:t>settler colonialism enacts itself as settler imperialism</w:t>
      </w:r>
      <w:r w:rsidRPr="00D95AD0">
        <w:rPr>
          <w:rStyle w:val="StyleUnderline"/>
        </w:rPr>
        <w:t xml:space="preserve"> at this crucial moment in history when everything appears to be headed towards collapse.</w:t>
      </w:r>
      <w:r w:rsidRPr="00D95AD0">
        <w:rPr>
          <w:sz w:val="16"/>
        </w:rPr>
        <w:t xml:space="preserve"> Transiting Empire As metropolitan multiculturalism and dominant postcolonialism promise the United States as postracial asylum for the world, the diminishing returns of that asylum meet exactly at the point where diaspora collides with settler colonialism. Of particular concern is how to theorize the degrees to which indigenous peoples, settlers, and arrivants—a term I borrow from African Caribbean poet Kamau Brathwaite to signify those people forced into the Americas through the violence of European and Anglo-American colonialism and imperialism around the globe—have functioned within and have resisted the historical project of the colonization of the “New World.” As the administrative colonialisms of European empires dismantled after World War II</w:t>
      </w:r>
      <w:r w:rsidRPr="00D95AD0">
        <w:rPr>
          <w:rStyle w:val="StyleUnderline"/>
        </w:rPr>
        <w:t xml:space="preserve">, the deep settler and arrivant colonialisms continued unabated within the post- and neocolonial </w:t>
      </w:r>
      <w:r w:rsidRPr="00034AB7">
        <w:rPr>
          <w:rStyle w:val="StyleUnderline"/>
          <w:highlight w:val="green"/>
        </w:rPr>
        <w:t>geographies of the global South</w:t>
      </w:r>
      <w:r w:rsidRPr="00D95AD0">
        <w:rPr>
          <w:rStyle w:val="StyleUnderline"/>
        </w:rPr>
        <w:t xml:space="preserve"> that </w:t>
      </w:r>
      <w:r w:rsidRPr="00034AB7">
        <w:rPr>
          <w:rStyle w:val="StyleUnderline"/>
          <w:highlight w:val="green"/>
        </w:rPr>
        <w:t>are</w:t>
      </w:r>
      <w:r w:rsidRPr="00D95AD0">
        <w:rPr>
          <w:rStyle w:val="StyleUnderline"/>
        </w:rPr>
        <w:t xml:space="preserve"> now </w:t>
      </w:r>
      <w:r w:rsidRPr="00034AB7">
        <w:rPr>
          <w:rStyle w:val="StyleUnderline"/>
          <w:highlight w:val="green"/>
        </w:rPr>
        <w:t>reconfigured to bear the brunt of the</w:t>
      </w:r>
      <w:r w:rsidRPr="00D95AD0">
        <w:rPr>
          <w:rStyle w:val="StyleUnderline"/>
        </w:rPr>
        <w:t xml:space="preserve"> economic, environmental, and militaristic </w:t>
      </w:r>
      <w:r w:rsidRPr="00034AB7">
        <w:rPr>
          <w:rStyle w:val="StyleUnderline"/>
          <w:highlight w:val="green"/>
        </w:rPr>
        <w:t>needs of the global North</w:t>
      </w:r>
      <w:r w:rsidRPr="00D95AD0">
        <w:rPr>
          <w:rStyle w:val="StyleUnderline"/>
        </w:rPr>
        <w:t xml:space="preserve">. </w:t>
      </w:r>
      <w:r w:rsidRPr="00034AB7">
        <w:rPr>
          <w:rStyle w:val="StyleUnderline"/>
          <w:highlight w:val="green"/>
        </w:rPr>
        <w:t>The emphasis in international law on nationstate formations predicates that indigenous peoples remain still c</w:t>
      </w:r>
      <w:r w:rsidRPr="00D95AD0">
        <w:rPr>
          <w:rStyle w:val="StyleUnderline"/>
        </w:rPr>
        <w:t>olonized liminally within and beside the established geopolitical and biopolitical borders and institutions of (post)colonial governance as stateless entities.</w:t>
      </w:r>
      <w:r w:rsidRPr="00D95AD0">
        <w:rPr>
          <w:sz w:val="16"/>
        </w:rPr>
        <w:t xml:space="preserve"> As a result, </w:t>
      </w:r>
      <w:r w:rsidRPr="00D95AD0">
        <w:rPr>
          <w:rStyle w:val="StyleUnderline"/>
        </w:rPr>
        <w:t>the breakaway settler colonialisms that produced the global North, particularly the United States, have created internally contradictory quagmires where human rights, equal rights, and recognitions are predicated on the very systems that propagate and maintain the dispossession of indigenous peoples for the common good of the world.</w:t>
      </w:r>
      <w:r w:rsidRPr="00D95AD0">
        <w:rPr>
          <w:sz w:val="16"/>
        </w:rPr>
        <w:t xml:space="preserve"> xx </w:t>
      </w:r>
      <w:r w:rsidRPr="00D95AD0">
        <w:rPr>
          <w:rFonts w:ascii="SimSun" w:eastAsia="SimSun" w:hAnsi="SimSun" w:cs="SimSun"/>
          <w:sz w:val="16"/>
        </w:rPr>
        <w:t></w:t>
      </w:r>
      <w:r w:rsidRPr="00D95AD0">
        <w:rPr>
          <w:sz w:val="16"/>
        </w:rPr>
        <w:t xml:space="preserve"> INTRODUCTION Although critical theory has focused much attention on the role of frontiers and Manifest Destiny in the creation and rise of U.S. empire, American Indians and other indigenous peoples have often been evoked in such theorizations as past tense presences. Indians are typically spectral, implied and felt, but remain as lamentable casualties of national progress who haunt the United States on the cusp of empire </w:t>
      </w:r>
      <w:r w:rsidRPr="00034AB7">
        <w:rPr>
          <w:rStyle w:val="StyleUnderline"/>
          <w:highlight w:val="green"/>
        </w:rPr>
        <w:t>maintain Anglo-American hegemonic mastery</w:t>
      </w:r>
      <w:r w:rsidRPr="00D95AD0">
        <w:rPr>
          <w:rStyle w:val="StyleUnderline"/>
        </w:rPr>
        <w:t xml:space="preserve"> </w:t>
      </w:r>
      <w:r w:rsidRPr="00D95AD0">
        <w:rPr>
          <w:sz w:val="16"/>
        </w:rPr>
        <w:t xml:space="preserve">and are destined to disappear with the frontier itself. Or American Indians are rendered as melancholic citizens dissatisfied with the conditions of inclusion. All too rarely outside American Indian and indigenous studies are American Indians theorized as the field through which U.S. empire became possible at all. Nor is the current multicultural settler colonialism that provides the foundation for U.S. participatory democracy understood as precisely that—the colonization of indigenous peoples and lands by force. As Kahnawake Mohawk scholar Audra Simpson has argued, “the very notion of indigenous nationhood which demarcates identity and seizes tradition in ways that may be antagonistic to the encompassing frame of the state, may be simply unintelligible to the western and/or imperial ear.”⁷ From the Pacific with the illegal overthrow of the kingdom of Hawai‘i to the Caribbean with Guantánamo Bay as a torture center for “enemy combatants,” I argue throughout this book that </w:t>
      </w:r>
      <w:r w:rsidRPr="00034AB7">
        <w:rPr>
          <w:rStyle w:val="StyleUnderline"/>
          <w:highlight w:val="green"/>
        </w:rPr>
        <w:t>U.S.</w:t>
      </w:r>
      <w:r w:rsidRPr="00D95AD0">
        <w:rPr>
          <w:rStyle w:val="StyleUnderline"/>
        </w:rPr>
        <w:t xml:space="preserve"> cultural and political </w:t>
      </w:r>
      <w:r w:rsidRPr="00034AB7">
        <w:rPr>
          <w:rStyle w:val="StyleUnderline"/>
          <w:highlight w:val="green"/>
        </w:rPr>
        <w:t>preoccupations with indigeneity and</w:t>
      </w:r>
      <w:r w:rsidRPr="00D95AD0">
        <w:rPr>
          <w:rStyle w:val="StyleUnderline"/>
        </w:rPr>
        <w:t xml:space="preserve"> the </w:t>
      </w:r>
      <w:r w:rsidRPr="00034AB7">
        <w:rPr>
          <w:rStyle w:val="StyleUnderline"/>
          <w:highlight w:val="green"/>
        </w:rPr>
        <w:t>reproduction of Indianness serve to</w:t>
      </w:r>
      <w:r w:rsidRPr="00D95AD0">
        <w:rPr>
          <w:rStyle w:val="StyleUnderline"/>
        </w:rPr>
        <w:t xml:space="preserve"> facilitate, </w:t>
      </w:r>
      <w:r w:rsidRPr="00034AB7">
        <w:rPr>
          <w:rStyle w:val="StyleUnderline"/>
          <w:highlight w:val="green"/>
        </w:rPr>
        <w:t>justify</w:t>
      </w:r>
      <w:r w:rsidRPr="00D95AD0">
        <w:rPr>
          <w:rStyle w:val="StyleUnderline"/>
        </w:rPr>
        <w:t xml:space="preserve">, and over </w:t>
      </w:r>
      <w:r w:rsidRPr="00034AB7">
        <w:rPr>
          <w:rStyle w:val="StyleUnderline"/>
          <w:highlight w:val="green"/>
        </w:rPr>
        <w:t>the significations of justice, democracy, law, and terror</w:t>
      </w:r>
      <w:r w:rsidRPr="00D95AD0">
        <w:rPr>
          <w:rStyle w:val="StyleUnderline"/>
        </w:rPr>
        <w:t xml:space="preserve">. Through </w:t>
      </w:r>
      <w:r w:rsidRPr="00034AB7">
        <w:rPr>
          <w:rStyle w:val="StyleUnderline"/>
          <w:highlight w:val="green"/>
        </w:rPr>
        <w:t>nineteenth- and</w:t>
      </w:r>
      <w:r w:rsidRPr="00D95AD0">
        <w:rPr>
          <w:rStyle w:val="StyleUnderline"/>
        </w:rPr>
        <w:t xml:space="preserve"> early </w:t>
      </w:r>
      <w:r w:rsidRPr="00034AB7">
        <w:rPr>
          <w:rStyle w:val="StyleUnderline"/>
          <w:highlight w:val="green"/>
        </w:rPr>
        <w:t>twentieth-century logics</w:t>
      </w:r>
      <w:r w:rsidRPr="00D95AD0">
        <w:rPr>
          <w:rStyle w:val="StyleUnderline"/>
        </w:rPr>
        <w:t xml:space="preserve"> </w:t>
      </w:r>
      <w:r w:rsidRPr="00034AB7">
        <w:rPr>
          <w:rStyle w:val="StyleUnderline"/>
          <w:highlight w:val="green"/>
        </w:rPr>
        <w:t>of</w:t>
      </w:r>
      <w:r w:rsidRPr="00D95AD0">
        <w:rPr>
          <w:rStyle w:val="StyleUnderline"/>
        </w:rPr>
        <w:t xml:space="preserve"> territorial rights and </w:t>
      </w:r>
      <w:r w:rsidRPr="00034AB7">
        <w:rPr>
          <w:rStyle w:val="StyleUnderline"/>
          <w:highlight w:val="green"/>
        </w:rPr>
        <w:t>conquest</w:t>
      </w:r>
      <w:r w:rsidRPr="00D95AD0">
        <w:rPr>
          <w:rStyle w:val="StyleUnderline"/>
        </w:rPr>
        <w:t xml:space="preserve"> that </w:t>
      </w:r>
      <w:r w:rsidRPr="00034AB7">
        <w:rPr>
          <w:rStyle w:val="StyleUnderline"/>
          <w:highlight w:val="green"/>
        </w:rPr>
        <w:t>have now morphed into late twentieth- and early</w:t>
      </w:r>
      <w:r w:rsidRPr="00034AB7">
        <w:rPr>
          <w:sz w:val="16"/>
          <w:highlight w:val="green"/>
        </w:rPr>
        <w:t xml:space="preserve"> </w:t>
      </w:r>
      <w:r w:rsidRPr="00034AB7">
        <w:rPr>
          <w:rStyle w:val="StyleUnderline"/>
          <w:highlight w:val="green"/>
        </w:rPr>
        <w:t>twenty-first century logics of civil rights and late capitalism</w:t>
      </w:r>
      <w:r w:rsidRPr="00D95AD0">
        <w:rPr>
          <w:rStyle w:val="StyleUnderline"/>
        </w:rPr>
        <w:t>, the United States has used executive, legislative, and juridical means to make “Indian” those peoples and nations who stand in the way of U.S. military and economic desires.</w:t>
      </w:r>
      <w:r w:rsidRPr="00D95AD0">
        <w:rPr>
          <w:sz w:val="16"/>
        </w:rPr>
        <w:t xml:space="preserve"> Activating the Indian as a foundational concept within poststructuralist, postcolonial, and critical race theories leads to one of the overarching questions of this book: How might the terms of current academic and political debates change if the responsibilities of that very real lived condition of colonialism were prioritized as a condition of possibility?</w:t>
      </w:r>
    </w:p>
    <w:p w14:paraId="5166EFF2" w14:textId="77777777" w:rsidR="007030AD" w:rsidRDefault="007030AD" w:rsidP="007030AD">
      <w:pPr>
        <w:pStyle w:val="Heading4"/>
      </w:pPr>
      <w:r>
        <w:t>US settler colonialism fuels settler imperialism and informs other forms of settler colonialism abroad</w:t>
      </w:r>
    </w:p>
    <w:p w14:paraId="75100402" w14:textId="77777777" w:rsidR="007030AD" w:rsidRPr="00752E3C" w:rsidRDefault="007030AD" w:rsidP="007030AD">
      <w:pPr>
        <w:rPr>
          <w:rStyle w:val="Style13ptBold"/>
          <w:b w:val="0"/>
          <w:bCs w:val="0"/>
          <w:sz w:val="18"/>
          <w:szCs w:val="18"/>
        </w:rPr>
      </w:pPr>
      <w:r>
        <w:rPr>
          <w:rStyle w:val="Style13ptBold"/>
        </w:rPr>
        <w:t xml:space="preserve">Tuck and Yang 12— </w:t>
      </w:r>
      <w:r w:rsidRPr="00752E3C">
        <w:rPr>
          <w:rStyle w:val="Style13ptBold"/>
          <w:b w:val="0"/>
          <w:sz w:val="18"/>
          <w:szCs w:val="18"/>
        </w:rPr>
        <w:t xml:space="preserve">Eve Tuck, </w:t>
      </w:r>
      <w:r>
        <w:rPr>
          <w:rStyle w:val="Style13ptBold"/>
          <w:b w:val="0"/>
          <w:sz w:val="18"/>
          <w:szCs w:val="18"/>
        </w:rPr>
        <w:t xml:space="preserve">City University of New York, K. Wayne Yang, University of California, San Diego, “Decolonization is not a Metaphor,”  </w:t>
      </w:r>
      <w:r w:rsidRPr="00752E3C">
        <w:rPr>
          <w:rStyle w:val="Style13ptBold"/>
          <w:b w:val="0"/>
          <w:sz w:val="18"/>
          <w:szCs w:val="18"/>
        </w:rPr>
        <w:t>Decolonization</w:t>
      </w:r>
      <w:r>
        <w:rPr>
          <w:rStyle w:val="Style13ptBold"/>
          <w:b w:val="0"/>
          <w:sz w:val="18"/>
          <w:szCs w:val="18"/>
        </w:rPr>
        <w:t xml:space="preserve">: </w:t>
      </w:r>
      <w:r w:rsidRPr="00752E3C">
        <w:rPr>
          <w:rStyle w:val="Style13ptBold"/>
          <w:b w:val="0"/>
          <w:sz w:val="18"/>
          <w:szCs w:val="18"/>
        </w:rPr>
        <w:t>Indigeneity,</w:t>
      </w:r>
      <w:r>
        <w:rPr>
          <w:rStyle w:val="Style13ptBold"/>
          <w:b w:val="0"/>
          <w:sz w:val="18"/>
          <w:szCs w:val="18"/>
        </w:rPr>
        <w:t xml:space="preserve"> </w:t>
      </w:r>
      <w:r w:rsidRPr="00752E3C">
        <w:rPr>
          <w:rStyle w:val="Style13ptBold"/>
          <w:b w:val="0"/>
          <w:sz w:val="18"/>
          <w:szCs w:val="18"/>
        </w:rPr>
        <w:t>Education</w:t>
      </w:r>
      <w:r w:rsidRPr="00752E3C">
        <w:rPr>
          <w:rStyle w:val="Style13ptBold"/>
          <w:b w:val="0"/>
          <w:sz w:val="18"/>
          <w:szCs w:val="18"/>
        </w:rPr>
        <w:tab/>
        <w:t>&amp;</w:t>
      </w:r>
      <w:r>
        <w:rPr>
          <w:rStyle w:val="Style13ptBold"/>
          <w:b w:val="0"/>
          <w:sz w:val="18"/>
          <w:szCs w:val="18"/>
        </w:rPr>
        <w:t xml:space="preserve"> </w:t>
      </w:r>
      <w:r w:rsidRPr="00752E3C">
        <w:rPr>
          <w:rStyle w:val="Style13ptBold"/>
          <w:b w:val="0"/>
          <w:sz w:val="18"/>
          <w:szCs w:val="18"/>
        </w:rPr>
        <w:t>Society</w:t>
      </w:r>
      <w:r>
        <w:rPr>
          <w:rStyle w:val="Style13ptBold"/>
          <w:b w:val="0"/>
          <w:sz w:val="18"/>
          <w:szCs w:val="18"/>
        </w:rPr>
        <w:t xml:space="preserve">, </w:t>
      </w:r>
      <w:r w:rsidRPr="00752E3C">
        <w:rPr>
          <w:rStyle w:val="Style13ptBold"/>
          <w:b w:val="0"/>
          <w:sz w:val="18"/>
          <w:szCs w:val="18"/>
        </w:rPr>
        <w:t>Vol.</w:t>
      </w:r>
      <w:r>
        <w:rPr>
          <w:rStyle w:val="Style13ptBold"/>
          <w:b w:val="0"/>
          <w:sz w:val="18"/>
          <w:szCs w:val="18"/>
        </w:rPr>
        <w:t xml:space="preserve"> </w:t>
      </w:r>
      <w:r w:rsidRPr="00752E3C">
        <w:rPr>
          <w:rStyle w:val="Style13ptBold"/>
          <w:b w:val="0"/>
          <w:sz w:val="18"/>
          <w:szCs w:val="18"/>
        </w:rPr>
        <w:t>1,</w:t>
      </w:r>
      <w:r>
        <w:rPr>
          <w:rStyle w:val="Style13ptBold"/>
          <w:b w:val="0"/>
          <w:sz w:val="18"/>
          <w:szCs w:val="18"/>
        </w:rPr>
        <w:t xml:space="preserve"> </w:t>
      </w:r>
      <w:r w:rsidRPr="00752E3C">
        <w:rPr>
          <w:rStyle w:val="Style13ptBold"/>
          <w:b w:val="0"/>
          <w:sz w:val="18"/>
          <w:szCs w:val="18"/>
        </w:rPr>
        <w:t>No.</w:t>
      </w:r>
      <w:r>
        <w:rPr>
          <w:rStyle w:val="Style13ptBold"/>
          <w:b w:val="0"/>
          <w:sz w:val="18"/>
          <w:szCs w:val="18"/>
        </w:rPr>
        <w:t xml:space="preserve"> </w:t>
      </w:r>
      <w:r w:rsidRPr="00752E3C">
        <w:rPr>
          <w:rStyle w:val="Style13ptBold"/>
          <w:b w:val="0"/>
          <w:sz w:val="18"/>
          <w:szCs w:val="18"/>
        </w:rPr>
        <w:t>1,</w:t>
      </w:r>
      <w:r>
        <w:rPr>
          <w:rStyle w:val="Style13ptBold"/>
          <w:b w:val="0"/>
          <w:sz w:val="18"/>
          <w:szCs w:val="18"/>
        </w:rPr>
        <w:t xml:space="preserve"> </w:t>
      </w:r>
      <w:r w:rsidRPr="00752E3C">
        <w:rPr>
          <w:rStyle w:val="Style13ptBold"/>
          <w:b w:val="0"/>
          <w:sz w:val="18"/>
          <w:szCs w:val="18"/>
        </w:rPr>
        <w:t>2012,</w:t>
      </w:r>
      <w:r>
        <w:rPr>
          <w:rStyle w:val="Style13ptBold"/>
          <w:b w:val="0"/>
          <w:sz w:val="18"/>
          <w:szCs w:val="18"/>
        </w:rPr>
        <w:t xml:space="preserve"> </w:t>
      </w:r>
      <w:r w:rsidRPr="00752E3C">
        <w:rPr>
          <w:rStyle w:val="Style13ptBold"/>
          <w:b w:val="0"/>
          <w:sz w:val="18"/>
          <w:szCs w:val="18"/>
        </w:rPr>
        <w:t>pp.</w:t>
      </w:r>
      <w:r>
        <w:rPr>
          <w:rStyle w:val="Style13ptBold"/>
          <w:b w:val="0"/>
          <w:sz w:val="18"/>
          <w:szCs w:val="18"/>
        </w:rPr>
        <w:t xml:space="preserve"> </w:t>
      </w:r>
      <w:r w:rsidRPr="00752E3C">
        <w:rPr>
          <w:rStyle w:val="Style13ptBold"/>
          <w:b w:val="0"/>
          <w:sz w:val="18"/>
          <w:szCs w:val="18"/>
        </w:rPr>
        <w:t>1-40</w:t>
      </w:r>
      <w:r>
        <w:rPr>
          <w:rStyle w:val="Style13ptBold"/>
          <w:b w:val="0"/>
          <w:sz w:val="18"/>
          <w:szCs w:val="18"/>
        </w:rPr>
        <w:t>//AKrish</w:t>
      </w:r>
    </w:p>
    <w:p w14:paraId="0276AC8D" w14:textId="77777777" w:rsidR="007030AD" w:rsidRPr="00CA4AB4" w:rsidRDefault="007030AD" w:rsidP="007030AD">
      <w:pPr>
        <w:rPr>
          <w:sz w:val="14"/>
        </w:rPr>
      </w:pPr>
      <w:r w:rsidRPr="00CA4AB4">
        <w:rPr>
          <w:sz w:val="14"/>
        </w:rPr>
        <w:t>Incommensurability is an acknowledgement that decolonization will require a change in the order of the world (Fanon, 1963). This is not to say that Indigenous peoples or Black and brown peoples take positions of dominance over white settlers; the goal is not for everyone to merely swap spots on the settler-colonial triad, to take another turn on the merry-go-round</w:t>
      </w:r>
      <w:r w:rsidRPr="00ED4B86">
        <w:rPr>
          <w:rStyle w:val="StyleUnderline"/>
        </w:rPr>
        <w:t xml:space="preserve">. </w:t>
      </w:r>
      <w:r w:rsidRPr="00CA4AB4">
        <w:rPr>
          <w:rStyle w:val="StyleUnderline"/>
          <w:highlight w:val="green"/>
        </w:rPr>
        <w:t>The goal is to break the</w:t>
      </w:r>
      <w:r w:rsidRPr="00ED4B86">
        <w:rPr>
          <w:rStyle w:val="StyleUnderline"/>
        </w:rPr>
        <w:t xml:space="preserve"> relentless structuring of the </w:t>
      </w:r>
      <w:r w:rsidRPr="00CA4AB4">
        <w:rPr>
          <w:rStyle w:val="StyleUnderline"/>
          <w:highlight w:val="green"/>
        </w:rPr>
        <w:t>triad</w:t>
      </w:r>
      <w:r w:rsidRPr="00ED4B86">
        <w:rPr>
          <w:rStyle w:val="StyleUnderline"/>
        </w:rPr>
        <w:t xml:space="preserve"> - a break and not a compromise (Memmi, 1991). Breaking the settler colonial triad, in direct terms, means </w:t>
      </w:r>
      <w:r w:rsidRPr="00CA4AB4">
        <w:rPr>
          <w:rStyle w:val="StyleUnderline"/>
          <w:highlight w:val="green"/>
        </w:rPr>
        <w:t>repatriating land to</w:t>
      </w:r>
      <w:r w:rsidRPr="00ED4B86">
        <w:rPr>
          <w:rStyle w:val="StyleUnderline"/>
        </w:rPr>
        <w:t xml:space="preserve"> </w:t>
      </w:r>
      <w:r w:rsidRPr="00CA4AB4">
        <w:rPr>
          <w:rStyle w:val="StyleUnderline"/>
          <w:highlight w:val="green"/>
        </w:rPr>
        <w:t>sovereign Native</w:t>
      </w:r>
      <w:r w:rsidRPr="00ED4B86">
        <w:rPr>
          <w:rStyle w:val="StyleUnderline"/>
        </w:rPr>
        <w:t xml:space="preserve"> tribes and </w:t>
      </w:r>
      <w:r w:rsidRPr="00CA4AB4">
        <w:rPr>
          <w:rStyle w:val="StyleUnderline"/>
          <w:highlight w:val="green"/>
        </w:rPr>
        <w:t>nations, abolition of slavery</w:t>
      </w:r>
      <w:r w:rsidRPr="00ED4B86">
        <w:rPr>
          <w:rStyle w:val="StyleUnderline"/>
        </w:rPr>
        <w:t xml:space="preserve"> in its contemporary forms, </w:t>
      </w:r>
      <w:r w:rsidRPr="00CA4AB4">
        <w:rPr>
          <w:rStyle w:val="StyleUnderline"/>
          <w:highlight w:val="green"/>
        </w:rPr>
        <w:t>and the dismantling of the imperial metropole</w:t>
      </w:r>
      <w:r w:rsidRPr="00ED4B86">
        <w:rPr>
          <w:rStyle w:val="StyleUnderline"/>
        </w:rPr>
        <w:t>.</w:t>
      </w:r>
      <w:r w:rsidRPr="00CA4AB4">
        <w:rPr>
          <w:sz w:val="14"/>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CA4AB4">
        <w:rPr>
          <w:sz w:val="14"/>
          <w:szCs w:val="16"/>
        </w:rPr>
        <w:t>Decolonization is not equivocal to other anti-colonial struggles. It is incommensurable. There is so much that is incommensurable, so many overlaps that can’t be figured, that cannot be resolved.</w:t>
      </w:r>
      <w:r w:rsidRPr="00CA4AB4">
        <w:rPr>
          <w:rStyle w:val="StyleUnderline"/>
        </w:rPr>
        <w:t xml:space="preserve"> </w:t>
      </w:r>
      <w:r w:rsidRPr="00CA4AB4">
        <w:rPr>
          <w:rStyle w:val="StyleUnderline"/>
          <w:highlight w:val="green"/>
        </w:rPr>
        <w:t>Settler colonialism fuels imperialism</w:t>
      </w:r>
      <w:r w:rsidRPr="00CA4AB4">
        <w:rPr>
          <w:rStyle w:val="StyleUnderline"/>
        </w:rPr>
        <w:t xml:space="preserve"> all around the globe. </w:t>
      </w:r>
      <w:r w:rsidRPr="00CA4AB4">
        <w:rPr>
          <w:rStyle w:val="StyleUnderline"/>
          <w:highlight w:val="green"/>
        </w:rPr>
        <w:t>Oil is the</w:t>
      </w:r>
      <w:r w:rsidRPr="00CA4AB4">
        <w:rPr>
          <w:rStyle w:val="StyleUnderline"/>
        </w:rPr>
        <w:t xml:space="preserve"> motor and </w:t>
      </w:r>
      <w:r w:rsidRPr="00CA4AB4">
        <w:rPr>
          <w:rStyle w:val="StyleUnderline"/>
          <w:highlight w:val="green"/>
        </w:rPr>
        <w:t>motive for war and so was salt, so will</w:t>
      </w:r>
      <w:r w:rsidRPr="00CA4AB4">
        <w:rPr>
          <w:rStyle w:val="StyleUnderline"/>
        </w:rPr>
        <w:t xml:space="preserve"> be </w:t>
      </w:r>
      <w:r w:rsidRPr="00CA4AB4">
        <w:rPr>
          <w:rStyle w:val="StyleUnderline"/>
          <w:highlight w:val="green"/>
        </w:rPr>
        <w:t>water. Settler sovereignty over these</w:t>
      </w:r>
      <w:r w:rsidRPr="00CA4AB4">
        <w:rPr>
          <w:rStyle w:val="StyleUnderline"/>
        </w:rPr>
        <w:t xml:space="preserve"> very </w:t>
      </w:r>
      <w:r w:rsidRPr="00CA4AB4">
        <w:rPr>
          <w:rStyle w:val="StyleUnderline"/>
          <w:highlight w:val="green"/>
        </w:rPr>
        <w:t>pieces of earth, air, and water is what makes possible these imperialisms</w:t>
      </w:r>
      <w:r w:rsidRPr="00CA4AB4">
        <w:rPr>
          <w:rStyle w:val="StyleUnderline"/>
        </w:rPr>
        <w:t xml:space="preserve">. </w:t>
      </w:r>
      <w:r w:rsidRPr="00CA4AB4">
        <w:rPr>
          <w:rStyle w:val="StyleUnderline"/>
          <w:highlight w:val="green"/>
        </w:rPr>
        <w:t>The same yellow pollen in the water of the Laguna Pueblo reservation</w:t>
      </w:r>
      <w:r w:rsidRPr="00CA4AB4">
        <w:rPr>
          <w:rStyle w:val="StyleUnderline"/>
        </w:rPr>
        <w:t xml:space="preserve"> in New Mexico, Leslie Marmon Silko reminds us, </w:t>
      </w:r>
      <w:r w:rsidRPr="00CA4AB4">
        <w:rPr>
          <w:rStyle w:val="StyleUnderline"/>
          <w:highlight w:val="green"/>
        </w:rPr>
        <w:t>is the same uranium that annihilated over 200,000 strangers in 2 flashes</w:t>
      </w:r>
      <w:r w:rsidRPr="00CA4AB4">
        <w:rPr>
          <w:rStyle w:val="StyleUnderline"/>
        </w:rPr>
        <w:t>.</w:t>
      </w:r>
      <w:r w:rsidRPr="00CA4AB4">
        <w:rPr>
          <w:sz w:val="14"/>
        </w:rPr>
        <w:t xml:space="preserve"> </w:t>
      </w:r>
      <w:r w:rsidRPr="00CA4AB4">
        <w:rPr>
          <w:rStyle w:val="StyleUnderline"/>
          <w:highlight w:val="green"/>
        </w:rPr>
        <w:t>The same yellow pollen that poisons the land</w:t>
      </w:r>
      <w:r w:rsidRPr="00CA4AB4">
        <w:rPr>
          <w:rStyle w:val="StyleUnderline"/>
        </w:rPr>
        <w:t xml:space="preserve"> from where it came. </w:t>
      </w:r>
      <w:r w:rsidRPr="00CA4AB4">
        <w:rPr>
          <w:rStyle w:val="StyleUnderline"/>
          <w:highlight w:val="green"/>
        </w:rPr>
        <w:t>Used in the same war that took a generation of young Pueblo men</w:t>
      </w:r>
      <w:r w:rsidRPr="00CA4AB4">
        <w:rPr>
          <w:rStyle w:val="StyleUnderline"/>
        </w:rPr>
        <w:t xml:space="preserve">. </w:t>
      </w:r>
      <w:r w:rsidRPr="00CA4AB4">
        <w:rPr>
          <w:rStyle w:val="StyleUnderline"/>
          <w:sz w:val="16"/>
          <w:szCs w:val="16"/>
          <w:u w:val="none"/>
        </w:rPr>
        <w:t>Through the voice of her</w:t>
      </w:r>
      <w:r w:rsidRPr="00CA4AB4">
        <w:rPr>
          <w:sz w:val="14"/>
        </w:rPr>
        <w:t xml:space="preserve">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w:t>
      </w:r>
      <w:r w:rsidRPr="00CA4AB4">
        <w:rPr>
          <w:rStyle w:val="StyleUnderline"/>
        </w:rPr>
        <w:t>.” Don’t Native Americans participate in greater rates in the military? asks the young-ish man from Viet Nam. “</w:t>
      </w:r>
      <w:r w:rsidRPr="00CA4AB4">
        <w:rPr>
          <w:rStyle w:val="StyleUnderline"/>
          <w:highlight w:val="green"/>
        </w:rPr>
        <w:t>Indian Country” was/is the term used in Viet Nam, Afghanistan, Iraq by the U.S.</w:t>
      </w:r>
      <w:r w:rsidRPr="00CA4AB4">
        <w:rPr>
          <w:rStyle w:val="StyleUnderline"/>
        </w:rPr>
        <w:t xml:space="preserve"> military for ‘enemy territory’.</w:t>
      </w:r>
      <w:r w:rsidRPr="00CA4AB4">
        <w:rPr>
          <w:sz w:val="14"/>
        </w:rPr>
        <w:t xml:space="preserve"> </w:t>
      </w:r>
      <w:r w:rsidRPr="00CA4AB4">
        <w:rPr>
          <w:rStyle w:val="StyleUnderline"/>
        </w:rPr>
        <w:t>The first Black American President said without blinking, “There was a point before folks had left, before we had gotten everybody back on the helicopter and were flying back to base, where they said Geronimo has been killed, and Geronimo was the code 32 E. Tuck &amp; K.W. Yang name for bin Laden.”</w:t>
      </w:r>
      <w:r w:rsidRPr="00CA4AB4">
        <w:rPr>
          <w:sz w:val="14"/>
        </w:rPr>
        <w:t xml:space="preserve"> </w:t>
      </w:r>
      <w:r w:rsidRPr="00CA4AB4">
        <w:rPr>
          <w:rStyle w:val="StyleUnderline"/>
        </w:rPr>
        <w:t xml:space="preserve">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Figure 1.3. Hotchkiss Revolving Cannon Ideologies of </w:t>
      </w:r>
      <w:r w:rsidRPr="00752E3C">
        <w:rPr>
          <w:rStyle w:val="StyleUnderline"/>
          <w:highlight w:val="green"/>
        </w:rPr>
        <w:t>US settler colonialism directly informed Australian settler colonialism. South African apartheid townships, the kill-zones in</w:t>
      </w:r>
      <w:r w:rsidRPr="00CA4AB4">
        <w:rPr>
          <w:rStyle w:val="StyleUnderline"/>
        </w:rPr>
        <w:t xml:space="preserve"> what became </w:t>
      </w:r>
      <w:r w:rsidRPr="00752E3C">
        <w:rPr>
          <w:rStyle w:val="StyleUnderline"/>
          <w:highlight w:val="green"/>
        </w:rPr>
        <w:t>the Philippine colony, then nation-state, the checkerboarding of Palestinian land with checkpoints</w:t>
      </w:r>
      <w:r w:rsidRPr="00CA4AB4">
        <w:rPr>
          <w:rStyle w:val="StyleUnderline"/>
        </w:rPr>
        <w:t xml:space="preserve">, </w:t>
      </w:r>
      <w:r w:rsidRPr="00752E3C">
        <w:rPr>
          <w:rStyle w:val="StyleUnderline"/>
          <w:highlight w:val="green"/>
        </w:rPr>
        <w:t>were modeled after U.S. seizures of land and containments of Indian bodies</w:t>
      </w:r>
      <w:r w:rsidRPr="00CA4AB4">
        <w:rPr>
          <w:rStyle w:val="StyleUnderline"/>
        </w:rPr>
        <w:t xml:space="preserve"> to reservations. </w:t>
      </w:r>
      <w:r w:rsidRPr="00752E3C">
        <w:rPr>
          <w:rStyle w:val="StyleUnderline"/>
          <w:highlight w:val="green"/>
        </w:rPr>
        <w:t>The racial science developed in the U.S.</w:t>
      </w:r>
      <w:r w:rsidRPr="00CA4AB4">
        <w:rPr>
          <w:rStyle w:val="StyleUnderline"/>
        </w:rPr>
        <w:t xml:space="preserve"> (a settler colonial racial science) </w:t>
      </w:r>
      <w:r w:rsidRPr="00752E3C">
        <w:rPr>
          <w:rStyle w:val="StyleUnderline"/>
          <w:highlight w:val="green"/>
        </w:rPr>
        <w:t>informed Hitler’s designs on racial purity</w:t>
      </w:r>
      <w:r w:rsidRPr="00CA4AB4">
        <w:rPr>
          <w:rStyle w:val="StyleUnderline"/>
        </w:rPr>
        <w:t xml:space="preserve"> (“This book is my bible” he said of Madison Grant’s The Passing of the Great Race).</w:t>
      </w:r>
      <w:r w:rsidRPr="00CA4AB4">
        <w:rPr>
          <w:sz w:val="14"/>
        </w:rPr>
        <w:t xml:space="preserve"> </w:t>
      </w:r>
      <w:r w:rsidRPr="00CA4AB4">
        <w:rPr>
          <w:rStyle w:val="StyleUnderline"/>
        </w:rPr>
        <w:t xml:space="preserve">The admiration is sometimes mutual, the doctors and administrators of forced sterilizations of black, Native, disabled, poor, and mostly female people - The Sterilization Act accompanied the Racial Integrity Act and the Pocohontas Exception - praised the Nazi eugenics program. </w:t>
      </w:r>
      <w:r w:rsidRPr="00CA4AB4">
        <w:rPr>
          <w:sz w:val="14"/>
        </w:rPr>
        <w:t xml:space="preserve">Forced sterilizations became illegal in California in 1964. </w:t>
      </w:r>
      <w:r w:rsidRPr="00752E3C">
        <w:rPr>
          <w:rStyle w:val="StyleUnderline"/>
          <w:highlight w:val="green"/>
        </w:rPr>
        <w:t>The management technologies of North American settler colonialism have provided the tools for internal colonialisms elsewhere</w:t>
      </w:r>
      <w:r w:rsidRPr="00CA4AB4">
        <w:rPr>
          <w:rStyle w:val="StyleUnderline"/>
        </w:rPr>
        <w:t>. So to with philosophies of state and corporate land-grabbing24.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w:t>
      </w:r>
      <w:r w:rsidRPr="00CA4AB4">
        <w:rPr>
          <w:sz w:val="14"/>
        </w:rPr>
        <w:t xml:space="preserve"> 24 See also Arundhati Roy (2012) in Capitalism: A Ghost Story Decolonization is not a metaphor 33 sovereignty throughout the globe</w:t>
      </w:r>
      <w:r w:rsidRPr="00752E3C">
        <w:rPr>
          <w:sz w:val="14"/>
          <w:highlight w:val="green"/>
        </w:rPr>
        <w:t xml:space="preserve">. </w:t>
      </w:r>
      <w:r w:rsidRPr="00752E3C">
        <w:rPr>
          <w:rStyle w:val="StyleUnderline"/>
          <w:highlight w:val="green"/>
        </w:rPr>
        <w:t>Just as sovereignty has expanded, so has settler colonialism</w:t>
      </w:r>
      <w:r w:rsidRPr="00CA4AB4">
        <w:rPr>
          <w:rStyle w:val="StyleUnderline"/>
        </w:rPr>
        <w:t xml:space="preserve"> in partial forms. New Orleans’ lower ninth ward lies at the confluence of river channels and gulf waters, and at the intersection of land grabbing and human bondage</w:t>
      </w:r>
      <w:r w:rsidRPr="00CA4AB4">
        <w:rPr>
          <w:sz w:val="14"/>
        </w:rPr>
        <w:t xml:space="preserve">. The collapsing of levies heralded the selective collapsibility of native-slave, again, for the purpose of reinvasion, resettlement, reinhabitation. </w:t>
      </w:r>
      <w:r w:rsidRPr="00CA4AB4">
        <w:rPr>
          <w:rStyle w:val="StyleUnderline"/>
        </w:rPr>
        <w:t>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w:t>
      </w:r>
      <w:r w:rsidRPr="00CA4AB4">
        <w:rPr>
          <w:sz w:val="14"/>
        </w:rPr>
        <w:t xml:space="preserve"> Table 3 Prison capital of the world25. Prisoners per 100,000 residents Louisiana 1,619 United States 730 Russia 450 Iran 333 China 122 Afghanistan 62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Chitimachas, Choctaw, Natchez, Chaoüachas, Natchez, Westo, Yamasee, Euchee, Yazoo and Tawasa peoples, then later replaced by enslaved West Africans. Literally, worked to death. This “most Southern on earth”(Cobb,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enslavibility by the British, French, and then American settlers. Abolition has its incommensurabilities. The Delta is now more segregated than it was during Jim Crow in 1950 (Aiken, 1990). The rising number of impoverished, all black townships is the result of mechanization of 25 Source: Chang (2012). 34 E. Tuck &amp; K.W. Yang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Figure 1.4. “The Cage: where convicts are herded like beasts of the jungle. The pan under it is the toilet receptacle. The stench from it hangs like a pall over the whole area” John Spivak, Georgia N_____, 1932. Cages on wheels. To mobilize labor on land by landless people whose crime was mobility on land they did not own. The largest human trafficker in the world is the carceral state within Decolonization is not a metaphor 35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 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w:t>
      </w:r>
      <w:r w:rsidRPr="00752E3C">
        <w:rPr>
          <w:rStyle w:val="StyleUnderline"/>
          <w:highlight w:val="green"/>
        </w:rPr>
        <w:t>Geopolitics and biopolitics are completely knotted together in a settler colonial context</w:t>
      </w:r>
      <w:r w:rsidRPr="00CA4AB4">
        <w:rPr>
          <w:rStyle w:val="StyleUnderline"/>
        </w:rPr>
        <w:t xml:space="preserve">. </w:t>
      </w:r>
      <w:r w:rsidRPr="00752E3C">
        <w:rPr>
          <w:rStyle w:val="StyleUnderline"/>
          <w:sz w:val="16"/>
          <w:szCs w:val="16"/>
          <w:u w:val="none"/>
        </w:rPr>
        <w:t>Despite</w:t>
      </w:r>
      <w:r w:rsidRPr="00CA4AB4">
        <w:rPr>
          <w:sz w:val="14"/>
        </w:rPr>
        <w:t xml:space="preserv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w:t>
      </w:r>
    </w:p>
    <w:p w14:paraId="1DC65F63" w14:textId="77777777" w:rsidR="007030AD" w:rsidRDefault="007030AD" w:rsidP="007030AD">
      <w:pPr>
        <w:pStyle w:val="Heading4"/>
      </w:pPr>
      <w:r>
        <w:t xml:space="preserve">Colonial violence is a network that produces the native as subhuman through acts of destruction that seek to create a new world from the world of the colonizer. </w:t>
      </w:r>
    </w:p>
    <w:p w14:paraId="5E461B5A" w14:textId="77777777" w:rsidR="007030AD" w:rsidRPr="00DC4E8D" w:rsidRDefault="007030AD" w:rsidP="007030AD">
      <w:pPr>
        <w:rPr>
          <w:rStyle w:val="Style13ptBold"/>
        </w:rPr>
      </w:pPr>
      <w:r>
        <w:rPr>
          <w:rStyle w:val="Style13ptBold"/>
        </w:rPr>
        <w:t>Mbembe 16—</w:t>
      </w:r>
      <w:r w:rsidRPr="00DC4E8D">
        <w:rPr>
          <w:rStyle w:val="Style13ptBold"/>
          <w:b w:val="0"/>
          <w:sz w:val="16"/>
          <w:szCs w:val="16"/>
        </w:rPr>
        <w:t>Achille Mbembe</w:t>
      </w:r>
      <w:r>
        <w:rPr>
          <w:rStyle w:val="Style13ptBold"/>
          <w:b w:val="0"/>
          <w:sz w:val="16"/>
          <w:szCs w:val="16"/>
        </w:rPr>
        <w:t xml:space="preserve">, </w:t>
      </w:r>
      <w:r w:rsidRPr="00DC4E8D">
        <w:rPr>
          <w:rStyle w:val="Style13ptBold"/>
          <w:b w:val="0"/>
          <w:sz w:val="16"/>
          <w:szCs w:val="16"/>
        </w:rPr>
        <w:t>Professor @ Wits Institute for Social and Economic Research</w:t>
      </w:r>
      <w:r>
        <w:rPr>
          <w:rStyle w:val="Style13ptBold"/>
          <w:b w:val="0"/>
          <w:sz w:val="16"/>
          <w:szCs w:val="16"/>
        </w:rPr>
        <w:t>, “Critique of Black Reason,” Pg. 107-109//AKrish</w:t>
      </w:r>
    </w:p>
    <w:p w14:paraId="429439FD" w14:textId="77777777" w:rsidR="007030AD" w:rsidRDefault="007030AD" w:rsidP="007030AD">
      <w:pPr>
        <w:rPr>
          <w:sz w:val="16"/>
        </w:rPr>
      </w:pPr>
      <w:r w:rsidRPr="00BE19B7">
        <w:rPr>
          <w:sz w:val="16"/>
        </w:rPr>
        <w:t xml:space="preserve">This violence has three dimensions. </w:t>
      </w:r>
      <w:r w:rsidRPr="00BE19B7">
        <w:rPr>
          <w:rStyle w:val="StyleUnderline"/>
        </w:rPr>
        <w:t>It is violence in the “daily behavior” of the colonizer toward the colonized; “violence in regards to the past” of the colonized, which is “emptied of all substance”; and violence and insult in relation to the future, “for the colonial regime offers itself as having to be eternal.”</w:t>
      </w:r>
      <w:r w:rsidRPr="00BE19B7">
        <w:rPr>
          <w:sz w:val="16"/>
        </w:rPr>
        <w:t xml:space="preserve"> But in reality </w:t>
      </w:r>
      <w:r w:rsidRPr="00697EB4">
        <w:rPr>
          <w:rStyle w:val="StyleUnderline"/>
          <w:highlight w:val="green"/>
        </w:rPr>
        <w:t>colonial violence is a network</w:t>
      </w:r>
      <w:r w:rsidRPr="00BE19B7">
        <w:rPr>
          <w:rStyle w:val="StyleUnderline"/>
        </w:rPr>
        <w:t>, “</w:t>
      </w:r>
      <w:r w:rsidRPr="00697EB4">
        <w:rPr>
          <w:rStyle w:val="StyleUnderline"/>
          <w:highlight w:val="green"/>
        </w:rPr>
        <w:t>a node of encounter between</w:t>
      </w:r>
      <w:r w:rsidRPr="00BE19B7">
        <w:rPr>
          <w:rStyle w:val="StyleUnderline"/>
        </w:rPr>
        <w:t xml:space="preserve"> multiple, diverse, re-iterated and cumulative </w:t>
      </w:r>
      <w:r w:rsidRPr="00697EB4">
        <w:rPr>
          <w:rStyle w:val="StyleUnderline"/>
          <w:highlight w:val="green"/>
        </w:rPr>
        <w:t>forms of violence</w:t>
      </w:r>
      <w:r w:rsidRPr="00BE19B7">
        <w:rPr>
          <w:rStyle w:val="StyleUnderline"/>
        </w:rPr>
        <w:t>,” experienced as much on the level of the spirit as in “muscles, and blood.”</w:t>
      </w:r>
      <w:r w:rsidRPr="00BE19B7">
        <w:rPr>
          <w:sz w:val="16"/>
        </w:rPr>
        <w:t>5</w:t>
      </w:r>
      <w:r>
        <w:rPr>
          <w:sz w:val="16"/>
        </w:rPr>
        <w:t xml:space="preserve"> </w:t>
      </w:r>
      <w:r w:rsidRPr="00BE19B7">
        <w:rPr>
          <w:sz w:val="16"/>
        </w:rPr>
        <w:t>For Fanon, the muscular dimension of colonial violence is such that the</w:t>
      </w:r>
      <w:r>
        <w:rPr>
          <w:sz w:val="16"/>
        </w:rPr>
        <w:t xml:space="preserve"> </w:t>
      </w:r>
      <w:r w:rsidRPr="00BE19B7">
        <w:rPr>
          <w:sz w:val="16"/>
        </w:rPr>
        <w:t>dreams of the native are profoundly affected. The muscular tension of the</w:t>
      </w:r>
      <w:r>
        <w:rPr>
          <w:sz w:val="16"/>
        </w:rPr>
        <w:t xml:space="preserve"> </w:t>
      </w:r>
      <w:r w:rsidRPr="00BE19B7">
        <w:rPr>
          <w:sz w:val="16"/>
        </w:rPr>
        <w:t>colonized is liberated periodically either in sanguinary explosions (notably in tribal conflicts) or in dance and possession. Moreover, practices</w:t>
      </w:r>
      <w:r>
        <w:rPr>
          <w:sz w:val="16"/>
        </w:rPr>
        <w:t xml:space="preserve"> </w:t>
      </w:r>
      <w:r w:rsidRPr="00BE19B7">
        <w:rPr>
          <w:sz w:val="16"/>
        </w:rPr>
        <w:t>such as dance and possession constitute, in Fanon’s eyes, forms of relaxation for the colonized, which tend to take the form of a “muscular orgy</w:t>
      </w:r>
      <w:r>
        <w:rPr>
          <w:sz w:val="16"/>
        </w:rPr>
        <w:t xml:space="preserve"> </w:t>
      </w:r>
      <w:r w:rsidRPr="00BE19B7">
        <w:rPr>
          <w:sz w:val="16"/>
        </w:rPr>
        <w:t>in which the most acute aggressivity and the most impelling violence are</w:t>
      </w:r>
      <w:r>
        <w:rPr>
          <w:sz w:val="16"/>
        </w:rPr>
        <w:t xml:space="preserve"> </w:t>
      </w:r>
      <w:r w:rsidRPr="00BE19B7">
        <w:rPr>
          <w:sz w:val="16"/>
        </w:rPr>
        <w:t>canalized, transformed, and conjured away.”6</w:t>
      </w:r>
      <w:r>
        <w:rPr>
          <w:sz w:val="16"/>
        </w:rPr>
        <w:t xml:space="preserve"> </w:t>
      </w:r>
      <w:r w:rsidRPr="00697EB4">
        <w:rPr>
          <w:rStyle w:val="StyleUnderline"/>
        </w:rPr>
        <w:t xml:space="preserve">Fanon went on to show that the colony had to be thought as a formation of power endowed with a characteristic sensory life. In order to function, </w:t>
      </w:r>
      <w:r w:rsidRPr="00697EB4">
        <w:rPr>
          <w:rStyle w:val="StyleUnderline"/>
          <w:highlight w:val="green"/>
        </w:rPr>
        <w:t>this power structure depended on a</w:t>
      </w:r>
      <w:r w:rsidRPr="00697EB4">
        <w:rPr>
          <w:rStyle w:val="StyleUnderline"/>
        </w:rPr>
        <w:t xml:space="preserve"> phantasmagoric </w:t>
      </w:r>
      <w:r w:rsidRPr="00697EB4">
        <w:rPr>
          <w:rStyle w:val="StyleUnderline"/>
          <w:highlight w:val="green"/>
        </w:rPr>
        <w:t>mechanism without which each repetition of the founding colonial gesture was bound to fail</w:t>
      </w:r>
      <w:r w:rsidRPr="00BE19B7">
        <w:rPr>
          <w:sz w:val="16"/>
        </w:rPr>
        <w:t xml:space="preserve">. Before him, Aimé Césaire stressed that </w:t>
      </w:r>
      <w:r w:rsidRPr="00697EB4">
        <w:rPr>
          <w:rStyle w:val="StyleUnderline"/>
          <w:highlight w:val="green"/>
        </w:rPr>
        <w:t>colonization</w:t>
      </w:r>
      <w:r w:rsidRPr="00697EB4">
        <w:rPr>
          <w:rStyle w:val="StyleUnderline"/>
        </w:rPr>
        <w:t xml:space="preserve"> in principle </w:t>
      </w:r>
      <w:r w:rsidRPr="00697EB4">
        <w:rPr>
          <w:rStyle w:val="StyleUnderline"/>
          <w:highlight w:val="green"/>
        </w:rPr>
        <w:t>was driven by</w:t>
      </w:r>
      <w:r w:rsidRPr="00697EB4">
        <w:rPr>
          <w:rStyle w:val="StyleUnderline"/>
        </w:rPr>
        <w:t xml:space="preserve"> two maleficent shadows: on one hand, what he designated as its “appetite” or “cupidities” and, on the other, </w:t>
      </w:r>
      <w:r w:rsidRPr="00697EB4">
        <w:rPr>
          <w:rStyle w:val="StyleUnderline"/>
          <w:highlight w:val="green"/>
        </w:rPr>
        <w:t>violence</w:t>
      </w:r>
      <w:r w:rsidRPr="00697EB4">
        <w:rPr>
          <w:rStyle w:val="StyleUnderline"/>
        </w:rPr>
        <w:t xml:space="preserve"> (notably the fact of killing, pillaging, brainwashing). To this he added “sadistic pleasures, the nameless delights, that send voluptuous shivers and quivers through Loti’s carcass when he focuses his field glasses on a good massacre of the Annamese</w:t>
      </w:r>
      <w:r w:rsidRPr="00BE19B7">
        <w:rPr>
          <w:sz w:val="16"/>
        </w:rPr>
        <w:t xml:space="preserve">.” Césaire—and later Fanon—explained that </w:t>
      </w:r>
      <w:r w:rsidRPr="00697EB4">
        <w:rPr>
          <w:rStyle w:val="StyleUnderline"/>
          <w:highlight w:val="green"/>
        </w:rPr>
        <w:t>this</w:t>
      </w:r>
      <w:r w:rsidRPr="00697EB4">
        <w:rPr>
          <w:rStyle w:val="StyleUnderline"/>
        </w:rPr>
        <w:t xml:space="preserve"> archaic </w:t>
      </w:r>
      <w:r w:rsidRPr="00697EB4">
        <w:rPr>
          <w:rStyle w:val="StyleUnderline"/>
          <w:highlight w:val="green"/>
        </w:rPr>
        <w:t>gesture</w:t>
      </w:r>
      <w:r w:rsidRPr="00697EB4">
        <w:rPr>
          <w:rStyle w:val="StyleUnderline"/>
        </w:rPr>
        <w:t xml:space="preserve"> (to kill, pillage, brainwash) </w:t>
      </w:r>
      <w:r w:rsidRPr="00697EB4">
        <w:rPr>
          <w:rStyle w:val="StyleUnderline"/>
          <w:highlight w:val="green"/>
        </w:rPr>
        <w:t>constituted the accursed share of the colony and originated in</w:t>
      </w:r>
      <w:r w:rsidRPr="00697EB4">
        <w:rPr>
          <w:rStyle w:val="StyleUnderline"/>
        </w:rPr>
        <w:t xml:space="preserve"> the principle </w:t>
      </w:r>
      <w:r w:rsidRPr="00697EB4">
        <w:rPr>
          <w:rStyle w:val="StyleUnderline"/>
          <w:highlight w:val="green"/>
        </w:rPr>
        <w:t>of sacrifice. The colonizer insists on “seeing the other man as an animal</w:t>
      </w:r>
      <w:r w:rsidRPr="00697EB4">
        <w:rPr>
          <w:rStyle w:val="StyleUnderline"/>
        </w:rPr>
        <w:t>, accustoms himself to treating him like an animal, and tends objectively to transform himself into an animal.</w:t>
      </w:r>
      <w:r w:rsidRPr="00BE19B7">
        <w:rPr>
          <w:sz w:val="16"/>
        </w:rPr>
        <w:t>”7</w:t>
      </w:r>
      <w:r>
        <w:rPr>
          <w:sz w:val="16"/>
        </w:rPr>
        <w:t xml:space="preserve"> </w:t>
      </w:r>
      <w:r w:rsidRPr="00BE19B7">
        <w:rPr>
          <w:sz w:val="16"/>
        </w:rPr>
        <w:t>In other words,</w:t>
      </w:r>
      <w:r>
        <w:rPr>
          <w:sz w:val="16"/>
        </w:rPr>
        <w:t xml:space="preserve"> </w:t>
      </w:r>
      <w:r w:rsidRPr="00697EB4">
        <w:rPr>
          <w:rStyle w:val="StyleUnderline"/>
          <w:highlight w:val="green"/>
        </w:rPr>
        <w:t>the</w:t>
      </w:r>
      <w:r w:rsidRPr="00697EB4">
        <w:rPr>
          <w:rStyle w:val="StyleUnderline"/>
        </w:rPr>
        <w:t xml:space="preserve"> deep </w:t>
      </w:r>
      <w:r w:rsidRPr="00697EB4">
        <w:rPr>
          <w:rStyle w:val="StyleUnderline"/>
          <w:highlight w:val="green"/>
        </w:rPr>
        <w:t>roots of the colony must be sought in the</w:t>
      </w:r>
      <w:r w:rsidRPr="00697EB4">
        <w:rPr>
          <w:rStyle w:val="StyleUnderline"/>
        </w:rPr>
        <w:t xml:space="preserve"> unlimited </w:t>
      </w:r>
      <w:r w:rsidRPr="00697EB4">
        <w:rPr>
          <w:rStyle w:val="StyleUnderline"/>
          <w:highlight w:val="green"/>
        </w:rPr>
        <w:t>experience of death or in the expenditure of life.</w:t>
      </w:r>
      <w:r w:rsidRPr="00697EB4">
        <w:rPr>
          <w:rStyle w:val="StyleUnderline"/>
        </w:rPr>
        <w:t xml:space="preserve"> </w:t>
      </w:r>
      <w:r w:rsidRPr="00697EB4">
        <w:rPr>
          <w:rStyle w:val="StyleUnderline"/>
          <w:highlight w:val="green"/>
        </w:rPr>
        <w:t>That experience</w:t>
      </w:r>
      <w:r w:rsidRPr="00697EB4">
        <w:rPr>
          <w:rStyle w:val="StyleUnderline"/>
        </w:rPr>
        <w:t>, as we know</w:t>
      </w:r>
      <w:r w:rsidRPr="00697EB4">
        <w:rPr>
          <w:rStyle w:val="StyleUnderline"/>
          <w:highlight w:val="green"/>
        </w:rPr>
        <w:t>, has been a major feature of European history</w:t>
      </w:r>
      <w:r w:rsidRPr="00697EB4">
        <w:rPr>
          <w:rStyle w:val="StyleUnderline"/>
        </w:rPr>
        <w:t>, of its social operations of production and accumulation, of its statism, its wars, and even its religious and artistic production. But its most incandescent point was race, because it was there that the desire for sacrifice manifested itself</w:t>
      </w:r>
      <w:r w:rsidRPr="00BE19B7">
        <w:rPr>
          <w:sz w:val="16"/>
        </w:rPr>
        <w:t>.8</w:t>
      </w:r>
      <w:r>
        <w:rPr>
          <w:sz w:val="16"/>
        </w:rPr>
        <w:t xml:space="preserve"> </w:t>
      </w:r>
      <w:r w:rsidRPr="00BE19B7">
        <w:rPr>
          <w:sz w:val="16"/>
        </w:rPr>
        <w:t xml:space="preserve">Fanon stressed that </w:t>
      </w:r>
      <w:r w:rsidRPr="00697EB4">
        <w:rPr>
          <w:rStyle w:val="StyleUnderline"/>
          <w:sz w:val="16"/>
          <w:szCs w:val="16"/>
          <w:u w:val="none"/>
        </w:rPr>
        <w:t>life in the colony was constituted by impulses and conflicts, by psychosomatic and mental disturbances—an agitated existence, a quasi-permanent state of alarm. He also stressed that underlying the colonial potentate were two contradictory logics that, together, operated to annul the possibility for the emergence of an autonomous subject within the colonial context. The first logic consisted in not accepting difference, and the second in refusing similarities. The colonial potentate was thus a narcissistic potentate.9 By hoping that the colonized would imitate it, while also prohibiting such imitation, the potentate transformed the colony into the very figure of the “anticommunity,” a place where, paradoxically, division and separation (what Fanon calls the “principle of reciprocal exclusivity”) constituted the very forms of being together and where the principal form of communication between colonial subjects and their masters (namely, violence and profits) constantly reiterated the sacrificial relation and ratified the generalized exchange of death</w:t>
      </w:r>
      <w:r w:rsidRPr="00BE19B7">
        <w:rPr>
          <w:sz w:val="16"/>
        </w:rPr>
        <w:t>.10 If there</w:t>
      </w:r>
      <w:r>
        <w:rPr>
          <w:sz w:val="16"/>
        </w:rPr>
        <w:t xml:space="preserve"> </w:t>
      </w:r>
      <w:r w:rsidRPr="00BE19B7">
        <w:rPr>
          <w:sz w:val="16"/>
        </w:rPr>
        <w:t>is a domain in which all of these paradoxes become evident, it is, according to Fanon, in the relation between medicine (to heal) and colonialism</w:t>
      </w:r>
      <w:r>
        <w:rPr>
          <w:sz w:val="16"/>
        </w:rPr>
        <w:t xml:space="preserve"> </w:t>
      </w:r>
      <w:r w:rsidRPr="00BE19B7">
        <w:rPr>
          <w:sz w:val="16"/>
        </w:rPr>
        <w:t xml:space="preserve">(to harm).11 </w:t>
      </w:r>
      <w:r w:rsidRPr="00697EB4">
        <w:rPr>
          <w:rStyle w:val="StyleUnderline"/>
          <w:sz w:val="16"/>
          <w:szCs w:val="16"/>
          <w:u w:val="none"/>
        </w:rPr>
        <w:t>The body that at times is locked up, “stripped down, chained, forced to labor, beat, deported, and killed” is the same one that, elsewhere, is “cared for, educated, dressed, nourished, and compensated.”12 In the colony the subject that receives care is the same one that, elsewhere, is the object of mutilation.13 It is as human waste, reject, and residue that the subject appears at the site of therapy. Wretched and constantly exposed to injury, he will previously have been totally disgraced</w:t>
      </w:r>
      <w:r w:rsidRPr="00BE19B7">
        <w:rPr>
          <w:sz w:val="16"/>
        </w:rPr>
        <w:t>, like a slave under the</w:t>
      </w:r>
      <w:r>
        <w:rPr>
          <w:sz w:val="16"/>
        </w:rPr>
        <w:t xml:space="preserve"> </w:t>
      </w:r>
      <w:r w:rsidRPr="00BE19B7">
        <w:rPr>
          <w:sz w:val="16"/>
        </w:rPr>
        <w:t xml:space="preserve">plantation regime.14 </w:t>
      </w:r>
      <w:r w:rsidRPr="00697EB4">
        <w:rPr>
          <w:rStyle w:val="StyleUnderline"/>
        </w:rPr>
        <w:t>Defined by indignity and vulnerability, filled here and there with pieces of an ill-assorted and pathetic humanity, he responds only to abjection and to the very forms of the misery to which he has been reduced</w:t>
      </w:r>
      <w:r w:rsidRPr="00BE19B7">
        <w:rPr>
          <w:sz w:val="16"/>
        </w:rPr>
        <w:t>.15</w:t>
      </w:r>
      <w:r>
        <w:rPr>
          <w:sz w:val="16"/>
        </w:rPr>
        <w:t xml:space="preserve"> </w:t>
      </w:r>
      <w:r w:rsidRPr="00BE19B7">
        <w:rPr>
          <w:sz w:val="16"/>
        </w:rPr>
        <w:t xml:space="preserve">As a result, instead of inspiring empathy, </w:t>
      </w:r>
      <w:r w:rsidRPr="00697EB4">
        <w:rPr>
          <w:rStyle w:val="StyleUnderline"/>
        </w:rPr>
        <w:t xml:space="preserve">his suffering and his cries arouse only more disgust. It is in </w:t>
      </w:r>
      <w:r w:rsidRPr="00644812">
        <w:rPr>
          <w:rStyle w:val="StyleUnderline"/>
          <w:highlight w:val="green"/>
        </w:rPr>
        <w:t>this relationship</w:t>
      </w:r>
      <w:r w:rsidRPr="00697EB4">
        <w:rPr>
          <w:rStyle w:val="StyleUnderline"/>
        </w:rPr>
        <w:t xml:space="preserve"> </w:t>
      </w:r>
      <w:r w:rsidRPr="00644812">
        <w:rPr>
          <w:rStyle w:val="StyleUnderline"/>
          <w:highlight w:val="green"/>
        </w:rPr>
        <w:t>between healing and injuring that the paradox of “commandment” appears in</w:t>
      </w:r>
      <w:r w:rsidRPr="00697EB4">
        <w:rPr>
          <w:rStyle w:val="StyleUnderline"/>
        </w:rPr>
        <w:t xml:space="preserve"> all its </w:t>
      </w:r>
      <w:r w:rsidRPr="00644812">
        <w:rPr>
          <w:rStyle w:val="StyleUnderline"/>
          <w:highlight w:val="green"/>
        </w:rPr>
        <w:t>violence. It is a grotesque</w:t>
      </w:r>
      <w:r w:rsidRPr="00697EB4">
        <w:rPr>
          <w:rStyle w:val="StyleUnderline"/>
        </w:rPr>
        <w:t xml:space="preserve"> and brutal </w:t>
      </w:r>
      <w:r w:rsidRPr="00644812">
        <w:rPr>
          <w:rStyle w:val="StyleUnderline"/>
          <w:highlight w:val="green"/>
        </w:rPr>
        <w:t>power that</w:t>
      </w:r>
      <w:r w:rsidRPr="00697EB4">
        <w:rPr>
          <w:rStyle w:val="StyleUnderline"/>
        </w:rPr>
        <w:t xml:space="preserve"> in theory </w:t>
      </w:r>
      <w:r w:rsidRPr="00644812">
        <w:rPr>
          <w:rStyle w:val="StyleUnderline"/>
          <w:highlight w:val="green"/>
        </w:rPr>
        <w:t>brings together</w:t>
      </w:r>
      <w:r w:rsidRPr="00697EB4">
        <w:rPr>
          <w:rStyle w:val="StyleUnderline"/>
        </w:rPr>
        <w:t xml:space="preserve"> the attributes of </w:t>
      </w:r>
      <w:r w:rsidRPr="00644812">
        <w:rPr>
          <w:rStyle w:val="StyleUnderline"/>
          <w:highlight w:val="green"/>
        </w:rPr>
        <w:t>logic</w:t>
      </w:r>
      <w:r w:rsidRPr="00697EB4">
        <w:rPr>
          <w:rStyle w:val="StyleUnderline"/>
        </w:rPr>
        <w:t xml:space="preserve"> (reason), </w:t>
      </w:r>
      <w:r w:rsidRPr="00644812">
        <w:rPr>
          <w:rStyle w:val="StyleUnderline"/>
          <w:highlight w:val="green"/>
        </w:rPr>
        <w:t>fantasy</w:t>
      </w:r>
      <w:r w:rsidRPr="00697EB4">
        <w:rPr>
          <w:rStyle w:val="StyleUnderline"/>
        </w:rPr>
        <w:t xml:space="preserve"> (the arbitrary), </w:t>
      </w:r>
      <w:r w:rsidRPr="00644812">
        <w:rPr>
          <w:rStyle w:val="StyleUnderline"/>
          <w:highlight w:val="green"/>
        </w:rPr>
        <w:t>and cruelty.</w:t>
      </w:r>
      <w:r w:rsidRPr="00697EB4">
        <w:rPr>
          <w:rStyle w:val="StyleUnderline"/>
        </w:rPr>
        <w:t xml:space="preserve">16 Whether in </w:t>
      </w:r>
      <w:r w:rsidRPr="00644812">
        <w:rPr>
          <w:rStyle w:val="StyleUnderline"/>
          <w:highlight w:val="green"/>
        </w:rPr>
        <w:t>acts of</w:t>
      </w:r>
      <w:r>
        <w:rPr>
          <w:sz w:val="16"/>
        </w:rPr>
        <w:t xml:space="preserve"> </w:t>
      </w:r>
      <w:r w:rsidRPr="00BE19B7">
        <w:rPr>
          <w:sz w:val="16"/>
        </w:rPr>
        <w:t>108 CHAPTER Four</w:t>
      </w:r>
      <w:r>
        <w:rPr>
          <w:sz w:val="16"/>
        </w:rPr>
        <w:t xml:space="preserve"> </w:t>
      </w:r>
      <w:r w:rsidRPr="00644812">
        <w:rPr>
          <w:rStyle w:val="StyleUnderline"/>
          <w:highlight w:val="green"/>
        </w:rPr>
        <w:t>destruction</w:t>
      </w:r>
      <w:r w:rsidRPr="00697EB4">
        <w:rPr>
          <w:rStyle w:val="StyleUnderline"/>
        </w:rPr>
        <w:t xml:space="preserve"> (for example, </w:t>
      </w:r>
      <w:r w:rsidRPr="00644812">
        <w:rPr>
          <w:rStyle w:val="StyleUnderline"/>
          <w:highlight w:val="green"/>
        </w:rPr>
        <w:t>wars, torture, massacres, and</w:t>
      </w:r>
      <w:r w:rsidRPr="00697EB4">
        <w:rPr>
          <w:rStyle w:val="StyleUnderline"/>
        </w:rPr>
        <w:t xml:space="preserve"> even </w:t>
      </w:r>
      <w:r w:rsidRPr="00644812">
        <w:rPr>
          <w:rStyle w:val="StyleUnderline"/>
          <w:highlight w:val="green"/>
        </w:rPr>
        <w:t>genocides</w:t>
      </w:r>
      <w:r w:rsidRPr="00697EB4">
        <w:rPr>
          <w:rStyle w:val="StyleUnderline"/>
        </w:rPr>
        <w:t xml:space="preserve">), in rage directed against the native, or </w:t>
      </w:r>
      <w:r w:rsidRPr="00644812">
        <w:rPr>
          <w:rStyle w:val="StyleUnderline"/>
          <w:highlight w:val="green"/>
        </w:rPr>
        <w:t>in expressions of power directed against the native-as-object</w:t>
      </w:r>
      <w:r w:rsidRPr="00697EB4">
        <w:rPr>
          <w:rStyle w:val="StyleUnderline"/>
        </w:rPr>
        <w:t xml:space="preserve"> within purely sexual or sadistic activities, the </w:t>
      </w:r>
      <w:r w:rsidRPr="00644812">
        <w:rPr>
          <w:rStyle w:val="StyleUnderline"/>
          <w:highlight w:val="green"/>
        </w:rPr>
        <w:t>lived impulses of commandment are inseparable from the ways</w:t>
      </w:r>
      <w:r w:rsidRPr="00697EB4">
        <w:rPr>
          <w:rStyle w:val="StyleUnderline"/>
        </w:rPr>
        <w:t xml:space="preserve"> in which the </w:t>
      </w:r>
      <w:r w:rsidRPr="00644812">
        <w:rPr>
          <w:rStyle w:val="StyleUnderline"/>
          <w:highlight w:val="green"/>
        </w:rPr>
        <w:t>colonial potentate perceives itself as a racial potentate, or in conflict with “inferior races</w:t>
      </w:r>
      <w:r w:rsidRPr="00697EB4">
        <w:rPr>
          <w:rStyle w:val="StyleUnderline"/>
        </w:rPr>
        <w:t>.”</w:t>
      </w:r>
      <w:r w:rsidRPr="00BE19B7">
        <w:rPr>
          <w:sz w:val="16"/>
        </w:rPr>
        <w:t>17 Regarding torture in particular, Fanon says that it is</w:t>
      </w:r>
      <w:r>
        <w:rPr>
          <w:sz w:val="16"/>
        </w:rPr>
        <w:t xml:space="preserve"> </w:t>
      </w:r>
      <w:r w:rsidRPr="00BE19B7">
        <w:rPr>
          <w:sz w:val="16"/>
        </w:rPr>
        <w:t xml:space="preserve">“not an accident, or an error, or a fault. </w:t>
      </w:r>
      <w:r w:rsidRPr="00644812">
        <w:rPr>
          <w:rStyle w:val="StyleUnderline"/>
          <w:highlight w:val="green"/>
        </w:rPr>
        <w:t>Colonialism cannot be understood without</w:t>
      </w:r>
      <w:r w:rsidRPr="00697EB4">
        <w:rPr>
          <w:rStyle w:val="StyleUnderline"/>
        </w:rPr>
        <w:t xml:space="preserve"> the possibility of </w:t>
      </w:r>
      <w:r w:rsidRPr="00644812">
        <w:rPr>
          <w:rStyle w:val="StyleUnderline"/>
          <w:highlight w:val="green"/>
        </w:rPr>
        <w:t>torturing, of violating, or of massacring</w:t>
      </w:r>
      <w:r w:rsidRPr="00697EB4">
        <w:rPr>
          <w:rStyle w:val="StyleUnderline"/>
        </w:rPr>
        <w:t>. Torture is an expression and a means of the occupant-occupied relationship.</w:t>
      </w:r>
      <w:r w:rsidRPr="00BE19B7">
        <w:rPr>
          <w:sz w:val="16"/>
        </w:rPr>
        <w:t>”18 It</w:t>
      </w:r>
      <w:r>
        <w:rPr>
          <w:sz w:val="16"/>
        </w:rPr>
        <w:t xml:space="preserve"> </w:t>
      </w:r>
      <w:r w:rsidRPr="00BE19B7">
        <w:rPr>
          <w:sz w:val="16"/>
        </w:rPr>
        <w:t>starts with an action carried out in public: “a father taken into custody in</w:t>
      </w:r>
      <w:r>
        <w:rPr>
          <w:sz w:val="16"/>
        </w:rPr>
        <w:t xml:space="preserve"> </w:t>
      </w:r>
      <w:r w:rsidRPr="00BE19B7">
        <w:rPr>
          <w:sz w:val="16"/>
        </w:rPr>
        <w:t>the street in the company of his children, stripped along with them, tortured before their eyes.”19 It continues when the colonized finds himself</w:t>
      </w:r>
      <w:r>
        <w:rPr>
          <w:sz w:val="16"/>
        </w:rPr>
        <w:t xml:space="preserve"> </w:t>
      </w:r>
      <w:r w:rsidRPr="00BE19B7">
        <w:rPr>
          <w:sz w:val="16"/>
        </w:rPr>
        <w:t>with the “electrode at his genitals” and soon takes shape at the very heart</w:t>
      </w:r>
      <w:r>
        <w:rPr>
          <w:sz w:val="16"/>
        </w:rPr>
        <w:t xml:space="preserve"> </w:t>
      </w:r>
      <w:r w:rsidRPr="00BE19B7">
        <w:rPr>
          <w:sz w:val="16"/>
        </w:rPr>
        <w:t>of practices aimed at human health, those that heal wounds and silence</w:t>
      </w:r>
      <w:r>
        <w:rPr>
          <w:sz w:val="16"/>
        </w:rPr>
        <w:t xml:space="preserve"> </w:t>
      </w:r>
      <w:r w:rsidRPr="00BE19B7">
        <w:rPr>
          <w:sz w:val="16"/>
        </w:rPr>
        <w:t>pain—in the collusion between medical personnel, the police, and the military.20 But one of the effects of torture is also to pervert those who are its</w:t>
      </w:r>
      <w:r>
        <w:rPr>
          <w:sz w:val="16"/>
        </w:rPr>
        <w:t xml:space="preserve"> </w:t>
      </w:r>
      <w:r w:rsidRPr="00BE19B7">
        <w:rPr>
          <w:sz w:val="16"/>
        </w:rPr>
        <w:t>instruments. Such was notably the case with certain police torturers who</w:t>
      </w:r>
      <w:r>
        <w:rPr>
          <w:sz w:val="16"/>
        </w:rPr>
        <w:t xml:space="preserve"> </w:t>
      </w:r>
      <w:r w:rsidRPr="00BE19B7">
        <w:rPr>
          <w:sz w:val="16"/>
        </w:rPr>
        <w:t>were haunted by their victims and pushed to the edge of madness during</w:t>
      </w:r>
      <w:r>
        <w:rPr>
          <w:sz w:val="16"/>
        </w:rPr>
        <w:t xml:space="preserve"> </w:t>
      </w:r>
      <w:r w:rsidRPr="00BE19B7">
        <w:rPr>
          <w:sz w:val="16"/>
        </w:rPr>
        <w:t>the Algerian war: “They hit their children hard, for they think they are still</w:t>
      </w:r>
      <w:r>
        <w:rPr>
          <w:sz w:val="16"/>
        </w:rPr>
        <w:t xml:space="preserve"> </w:t>
      </w:r>
      <w:r w:rsidRPr="00BE19B7">
        <w:rPr>
          <w:sz w:val="16"/>
        </w:rPr>
        <w:t>with Algerians. They threaten their wives, for ‘I threaten and execute all day</w:t>
      </w:r>
      <w:r>
        <w:rPr>
          <w:sz w:val="16"/>
        </w:rPr>
        <w:t xml:space="preserve"> </w:t>
      </w:r>
      <w:r w:rsidRPr="00BE19B7">
        <w:rPr>
          <w:sz w:val="16"/>
        </w:rPr>
        <w:t>long.’ They do not sleep, because they hear the cries and the moans of their</w:t>
      </w:r>
      <w:r>
        <w:rPr>
          <w:sz w:val="16"/>
        </w:rPr>
        <w:t xml:space="preserve"> </w:t>
      </w:r>
      <w:r w:rsidRPr="00BE19B7">
        <w:rPr>
          <w:sz w:val="16"/>
        </w:rPr>
        <w:t>victims.”21</w:t>
      </w:r>
      <w:r>
        <w:rPr>
          <w:sz w:val="16"/>
        </w:rPr>
        <w:t xml:space="preserve"> </w:t>
      </w:r>
      <w:r w:rsidRPr="00644812">
        <w:rPr>
          <w:rStyle w:val="StyleUnderline"/>
          <w:highlight w:val="green"/>
        </w:rPr>
        <w:t>The colonial potentate</w:t>
      </w:r>
      <w:r w:rsidRPr="00697EB4">
        <w:rPr>
          <w:rStyle w:val="StyleUnderline"/>
        </w:rPr>
        <w:t xml:space="preserve">, then, reproduces itself in several ways. First, it </w:t>
      </w:r>
      <w:r w:rsidRPr="00644812">
        <w:rPr>
          <w:rStyle w:val="StyleUnderline"/>
          <w:highlight w:val="green"/>
        </w:rPr>
        <w:t>invents the colonized:</w:t>
      </w:r>
      <w:r w:rsidRPr="00697EB4">
        <w:rPr>
          <w:rStyle w:val="StyleUnderline"/>
        </w:rPr>
        <w:t xml:space="preserve"> “</w:t>
      </w:r>
      <w:r w:rsidRPr="00644812">
        <w:rPr>
          <w:rStyle w:val="StyleUnderline"/>
          <w:highlight w:val="green"/>
        </w:rPr>
        <w:t>it is the settler who has brought the native into existence and who perpetuates his existence</w:t>
      </w:r>
      <w:r w:rsidRPr="00697EB4">
        <w:rPr>
          <w:rStyle w:val="StyleUnderline"/>
        </w:rPr>
        <w:t xml:space="preserve">.”22 Then </w:t>
      </w:r>
      <w:r w:rsidRPr="00644812">
        <w:rPr>
          <w:rStyle w:val="StyleUnderline"/>
          <w:highlight w:val="green"/>
        </w:rPr>
        <w:t>it crushes this inessential invention</w:t>
      </w:r>
      <w:r w:rsidRPr="00697EB4">
        <w:rPr>
          <w:rStyle w:val="StyleUnderline"/>
        </w:rPr>
        <w:t>, making it sometimes a thing, sometimes an animal, sometimes a human being in perpetual becoming.</w:t>
      </w:r>
      <w:r w:rsidRPr="00BE19B7">
        <w:rPr>
          <w:sz w:val="16"/>
        </w:rPr>
        <w:t xml:space="preserve"> And, finally, </w:t>
      </w:r>
      <w:r w:rsidRPr="00644812">
        <w:rPr>
          <w:rStyle w:val="StyleUnderline"/>
          <w:highlight w:val="green"/>
        </w:rPr>
        <w:t>it constantly injures the humanity of the subjected</w:t>
      </w:r>
      <w:r w:rsidRPr="00697EB4">
        <w:rPr>
          <w:rStyle w:val="StyleUnderline"/>
        </w:rPr>
        <w:t>, multiplies the wounds on his body, and assails his mind in the hope of leaving scars: “</w:t>
      </w:r>
      <w:r w:rsidRPr="00035A74">
        <w:rPr>
          <w:rStyle w:val="StyleUnderline"/>
        </w:rPr>
        <w:t xml:space="preserve">Because </w:t>
      </w:r>
      <w:r w:rsidRPr="00035A74">
        <w:rPr>
          <w:rStyle w:val="StyleUnderline"/>
          <w:highlight w:val="green"/>
        </w:rPr>
        <w:t>it is a systematic negation of the other</w:t>
      </w:r>
      <w:r w:rsidRPr="00697EB4">
        <w:rPr>
          <w:rStyle w:val="StyleUnderline"/>
        </w:rPr>
        <w:t xml:space="preserve"> person and a furious determination to deny the other person all attributes of humanity, colonialism forces the people it dominates to ask themselves, constantly, the question: ‘In reality, who am I’?” To grasp the magnitude of the mental pathologies produced by oppression, writes Fanon, one has only “to study” and be “alive to” the “number and the depth of the injuries inflicted upon a native during a single day spent amidst the colonial regime.”</w:t>
      </w:r>
      <w:r w:rsidRPr="00BE19B7">
        <w:rPr>
          <w:sz w:val="16"/>
        </w:rPr>
        <w:t>23 “To command,” moreover, requires</w:t>
      </w:r>
      <w:r>
        <w:rPr>
          <w:sz w:val="16"/>
        </w:rPr>
        <w:t xml:space="preserve"> </w:t>
      </w:r>
      <w:r w:rsidRPr="00BE19B7">
        <w:rPr>
          <w:sz w:val="16"/>
        </w:rPr>
        <w:t>above all the capacity to silence the native. In various respects the colony is</w:t>
      </w:r>
      <w:r>
        <w:rPr>
          <w:sz w:val="16"/>
        </w:rPr>
        <w:t xml:space="preserve"> </w:t>
      </w:r>
      <w:r w:rsidRPr="00BE19B7">
        <w:rPr>
          <w:sz w:val="16"/>
        </w:rPr>
        <w:t>The ­Little Secret 109</w:t>
      </w:r>
      <w:r>
        <w:rPr>
          <w:sz w:val="16"/>
        </w:rPr>
        <w:t xml:space="preserve"> </w:t>
      </w:r>
      <w:r w:rsidRPr="00BE19B7">
        <w:rPr>
          <w:sz w:val="16"/>
        </w:rPr>
        <w:t>a place where the colonized are not permitted to speak for themselves. The</w:t>
      </w:r>
      <w:r>
        <w:rPr>
          <w:sz w:val="16"/>
        </w:rPr>
        <w:t xml:space="preserve"> </w:t>
      </w:r>
      <w:r w:rsidRPr="00BE19B7">
        <w:rPr>
          <w:sz w:val="16"/>
        </w:rPr>
        <w:t>prohibition on speech is linked to the process that confines the colonized</w:t>
      </w:r>
      <w:r>
        <w:rPr>
          <w:sz w:val="16"/>
        </w:rPr>
        <w:t xml:space="preserve"> </w:t>
      </w:r>
      <w:r w:rsidRPr="00BE19B7">
        <w:rPr>
          <w:sz w:val="16"/>
        </w:rPr>
        <w:t>to appearing naked: either as a castoff or residue or as something emptied</w:t>
      </w:r>
      <w:r>
        <w:rPr>
          <w:sz w:val="16"/>
        </w:rPr>
        <w:t xml:space="preserve"> </w:t>
      </w:r>
      <w:r w:rsidRPr="00BE19B7">
        <w:rPr>
          <w:sz w:val="16"/>
        </w:rPr>
        <w:t>of content, whose life, bereft of any significance except that granted by</w:t>
      </w:r>
      <w:r>
        <w:rPr>
          <w:sz w:val="16"/>
        </w:rPr>
        <w:t xml:space="preserve"> </w:t>
      </w:r>
      <w:r w:rsidRPr="00BE19B7">
        <w:rPr>
          <w:sz w:val="16"/>
        </w:rPr>
        <w:t>the master, is only worth something based on its ability to generate profit.</w:t>
      </w:r>
      <w:r>
        <w:rPr>
          <w:sz w:val="16"/>
        </w:rPr>
        <w:t xml:space="preserve"> </w:t>
      </w:r>
      <w:r w:rsidRPr="00BE19B7">
        <w:rPr>
          <w:sz w:val="16"/>
        </w:rPr>
        <w:t xml:space="preserve">The body of the colonized becomes his tomb. </w:t>
      </w:r>
      <w:r w:rsidRPr="00697EB4">
        <w:rPr>
          <w:rStyle w:val="StyleUnderline"/>
        </w:rPr>
        <w:t xml:space="preserve">Not only does commandment attempt to create prejudice in the name of civilization. </w:t>
      </w:r>
      <w:r w:rsidRPr="00035A74">
        <w:rPr>
          <w:rStyle w:val="StyleUnderline"/>
          <w:highlight w:val="green"/>
        </w:rPr>
        <w:t>It goes hand in hand with the resolve to</w:t>
      </w:r>
      <w:r w:rsidRPr="00697EB4">
        <w:rPr>
          <w:rStyle w:val="StyleUnderline"/>
        </w:rPr>
        <w:t xml:space="preserve"> humiliate and injure </w:t>
      </w:r>
      <w:r w:rsidRPr="00035A74">
        <w:rPr>
          <w:rStyle w:val="StyleUnderline"/>
          <w:highlight w:val="green"/>
        </w:rPr>
        <w:t>the native, to make him suffer, while</w:t>
      </w:r>
      <w:r w:rsidRPr="00697EB4">
        <w:rPr>
          <w:rStyle w:val="StyleUnderline"/>
        </w:rPr>
        <w:t xml:space="preserve"> at the same time </w:t>
      </w:r>
      <w:r w:rsidRPr="00035A74">
        <w:rPr>
          <w:rStyle w:val="StyleUnderline"/>
          <w:highlight w:val="green"/>
        </w:rPr>
        <w:t>taking satisfaction in his suffering</w:t>
      </w:r>
      <w:r w:rsidRPr="00697EB4">
        <w:rPr>
          <w:rStyle w:val="StyleUnderline"/>
        </w:rPr>
        <w:t xml:space="preserve"> and the sense of pity and disgust that it ultimately generates. And if in the end one must take his life, </w:t>
      </w:r>
      <w:r w:rsidRPr="00104D9F">
        <w:rPr>
          <w:rStyle w:val="StyleUnderline"/>
          <w:highlight w:val="green"/>
        </w:rPr>
        <w:t>the native’s death must take place as close to the mud as possible</w:t>
      </w:r>
      <w:r w:rsidRPr="00697EB4">
        <w:rPr>
          <w:rStyle w:val="StyleUnderline"/>
        </w:rPr>
        <w:t>.</w:t>
      </w:r>
      <w:r w:rsidRPr="00BE19B7">
        <w:rPr>
          <w:sz w:val="16"/>
        </w:rPr>
        <w:t>24 Henceforth a wandering shadow, h</w:t>
      </w:r>
      <w:r w:rsidRPr="00697EB4">
        <w:rPr>
          <w:rStyle w:val="StyleUnderline"/>
        </w:rPr>
        <w:t xml:space="preserve">e must go through his own demise without crossing through it. </w:t>
      </w:r>
      <w:r w:rsidRPr="00104D9F">
        <w:rPr>
          <w:rStyle w:val="StyleUnderline"/>
          <w:highlight w:val="green"/>
        </w:rPr>
        <w:t>The colonial potentate</w:t>
      </w:r>
      <w:r w:rsidRPr="00697EB4">
        <w:rPr>
          <w:rStyle w:val="StyleUnderline"/>
        </w:rPr>
        <w:t xml:space="preserve"> also </w:t>
      </w:r>
      <w:r w:rsidRPr="00104D9F">
        <w:rPr>
          <w:rStyle w:val="StyleUnderline"/>
          <w:highlight w:val="green"/>
        </w:rPr>
        <w:t>strives to create its own world out of the debris</w:t>
      </w:r>
      <w:r w:rsidRPr="00697EB4">
        <w:rPr>
          <w:rStyle w:val="StyleUnderline"/>
        </w:rPr>
        <w:t xml:space="preserve"> of the one that </w:t>
      </w:r>
      <w:r w:rsidRPr="00104D9F">
        <w:rPr>
          <w:rStyle w:val="StyleUnderline"/>
          <w:highlight w:val="green"/>
        </w:rPr>
        <w:t>it found</w:t>
      </w:r>
      <w:r w:rsidRPr="00697EB4">
        <w:rPr>
          <w:rStyle w:val="StyleUnderline"/>
        </w:rPr>
        <w:t xml:space="preserve"> when it arrived. </w:t>
      </w:r>
      <w:r w:rsidRPr="00104D9F">
        <w:rPr>
          <w:rStyle w:val="StyleUnderline"/>
          <w:highlight w:val="green"/>
        </w:rPr>
        <w:t>It intends to arrange the world that it has discovered according to its own logic</w:t>
      </w:r>
      <w:r w:rsidRPr="00697EB4">
        <w:rPr>
          <w:rStyle w:val="StyleUnderline"/>
        </w:rPr>
        <w:t>. “In order to better erase the vestiges of enemy domination, we previously took care to tear up or burn all the written documents, administrative registers, authentic or other records, that could have perpetuated the traces of what was done before us</w:t>
      </w:r>
      <w:r w:rsidRPr="00BE19B7">
        <w:rPr>
          <w:sz w:val="16"/>
        </w:rPr>
        <w:t>,” writes Alexis de Tocqueville on the subject of the French occupation of Algeria. “</w:t>
      </w:r>
      <w:r w:rsidRPr="00697EB4">
        <w:rPr>
          <w:rStyle w:val="StyleUnderline"/>
        </w:rPr>
        <w:t>The conquest,” he continues, “was a new era, and out of fear of mixing the past and the present in an irrational fashion, we even destroyed a great many of the streets of Algiers, in order to rebuild them according to our own method, and we gave French names to all those that we consented to have remain.”</w:t>
      </w:r>
      <w:r w:rsidRPr="00BE19B7">
        <w:rPr>
          <w:sz w:val="16"/>
        </w:rPr>
        <w:t xml:space="preserve">25 </w:t>
      </w:r>
      <w:r w:rsidRPr="00697EB4">
        <w:rPr>
          <w:rStyle w:val="StyleUnderline"/>
        </w:rPr>
        <w:t xml:space="preserve">The potentate wants to arrange the world it has found according to a logic of its own liking. It puts a great deal of affect and energy into the project. </w:t>
      </w:r>
      <w:r w:rsidRPr="00104D9F">
        <w:rPr>
          <w:rStyle w:val="StyleUnderline"/>
          <w:highlight w:val="green"/>
        </w:rPr>
        <w:t>As it modifies</w:t>
      </w:r>
      <w:r w:rsidRPr="00697EB4">
        <w:rPr>
          <w:rStyle w:val="StyleUnderline"/>
        </w:rPr>
        <w:t xml:space="preserve"> agricultural systems, deals with money and value, transforms housing patterns, dresses the colonized, and cures the natives, transforming </w:t>
      </w:r>
      <w:r w:rsidRPr="00104D9F">
        <w:rPr>
          <w:rStyle w:val="StyleUnderline"/>
          <w:highlight w:val="green"/>
        </w:rPr>
        <w:t>them into new “moral subjects,”</w:t>
      </w:r>
      <w:r w:rsidRPr="00697EB4">
        <w:rPr>
          <w:rStyle w:val="StyleUnderline"/>
        </w:rPr>
        <w:t xml:space="preserve"> </w:t>
      </w:r>
      <w:r w:rsidRPr="00104D9F">
        <w:rPr>
          <w:rStyle w:val="StyleUnderline"/>
          <w:highlight w:val="green"/>
        </w:rPr>
        <w:t>commandment is ashamed of its fantasies</w:t>
      </w:r>
      <w:r w:rsidRPr="00697EB4">
        <w:rPr>
          <w:rStyle w:val="StyleUnderline"/>
        </w:rPr>
        <w:t xml:space="preserve"> and barely conceals them.26 </w:t>
      </w:r>
      <w:r w:rsidRPr="00104D9F">
        <w:rPr>
          <w:rStyle w:val="StyleUnderline"/>
          <w:highlight w:val="green"/>
        </w:rPr>
        <w:t>There is</w:t>
      </w:r>
      <w:r w:rsidRPr="00697EB4">
        <w:rPr>
          <w:rStyle w:val="StyleUnderline"/>
        </w:rPr>
        <w:t xml:space="preserve"> thus </w:t>
      </w:r>
      <w:r w:rsidRPr="00104D9F">
        <w:rPr>
          <w:rStyle w:val="StyleUnderline"/>
          <w:highlight w:val="green"/>
        </w:rPr>
        <w:t>something Dionysian about the act of colonization.</w:t>
      </w:r>
      <w:r w:rsidRPr="00697EB4">
        <w:rPr>
          <w:rStyle w:val="StyleUnderline"/>
        </w:rPr>
        <w:t xml:space="preserve"> It is a grand, narcissistic outpouring. The mix of voluptuousness, frenzy, cruelty, drunkenness, and dreaming that is one of the structural dimensions of the colonial enterprise can be understood only in relation to that form of enchantment that is both unrest and turmoil.</w:t>
      </w:r>
      <w:r w:rsidRPr="00BE19B7">
        <w:rPr>
          <w:sz w:val="16"/>
        </w:rPr>
        <w:t xml:space="preserve"> The colonial world, after all, includes many</w:t>
      </w:r>
      <w:r>
        <w:rPr>
          <w:sz w:val="16"/>
        </w:rPr>
        <w:t xml:space="preserve"> </w:t>
      </w:r>
      <w:r w:rsidRPr="00BE19B7">
        <w:rPr>
          <w:sz w:val="16"/>
        </w:rPr>
        <w:t>of the characteristics that Friedrich Nietzsche recognized in Greek tragedy: “the phenomenon that pain arouses pleasure, that exultation tears</w:t>
      </w:r>
      <w:r>
        <w:rPr>
          <w:sz w:val="16"/>
        </w:rPr>
        <w:t xml:space="preserve"> </w:t>
      </w:r>
      <w:r w:rsidRPr="00BE19B7">
        <w:rPr>
          <w:sz w:val="16"/>
        </w:rPr>
        <w:t>110 CHAPTER Four</w:t>
      </w:r>
      <w:r>
        <w:rPr>
          <w:sz w:val="16"/>
        </w:rPr>
        <w:t xml:space="preserve"> </w:t>
      </w:r>
      <w:r w:rsidRPr="00BE19B7">
        <w:rPr>
          <w:sz w:val="16"/>
        </w:rPr>
        <w:t>cries of agony from the breast,” while “out of the most extreme moment</w:t>
      </w:r>
      <w:r>
        <w:rPr>
          <w:sz w:val="16"/>
        </w:rPr>
        <w:t xml:space="preserve"> </w:t>
      </w:r>
      <w:r w:rsidRPr="00BE19B7">
        <w:rPr>
          <w:sz w:val="16"/>
        </w:rPr>
        <w:t>of joy the scream of terror or the yearning lament for an irreplaceable loss</w:t>
      </w:r>
      <w:r>
        <w:rPr>
          <w:sz w:val="16"/>
        </w:rPr>
        <w:t xml:space="preserve"> </w:t>
      </w:r>
      <w:r w:rsidRPr="00BE19B7">
        <w:rPr>
          <w:sz w:val="16"/>
        </w:rPr>
        <w:t>sounds forth.”27</w:t>
      </w:r>
    </w:p>
    <w:p w14:paraId="4B818723" w14:textId="77777777" w:rsidR="007030AD" w:rsidRDefault="007030AD" w:rsidP="007030AD">
      <w:pPr>
        <w:pStyle w:val="Heading4"/>
      </w:pPr>
      <w:r>
        <w:t>Settler colonialism and colonialism are two distinct phenomena and operate through different modalities</w:t>
      </w:r>
    </w:p>
    <w:p w14:paraId="432A1697" w14:textId="77777777" w:rsidR="007030AD" w:rsidRPr="004652CA" w:rsidRDefault="007030AD" w:rsidP="007030AD">
      <w:pPr>
        <w:rPr>
          <w:rStyle w:val="Style13ptBold"/>
        </w:rPr>
      </w:pPr>
      <w:r>
        <w:rPr>
          <w:rStyle w:val="Style13ptBold"/>
        </w:rPr>
        <w:t xml:space="preserve">Veracini 15— </w:t>
      </w:r>
      <w:r w:rsidRPr="004652CA">
        <w:rPr>
          <w:rStyle w:val="Style13ptBold"/>
          <w:b w:val="0"/>
          <w:sz w:val="16"/>
          <w:szCs w:val="16"/>
        </w:rPr>
        <w:t>Lorenzo Veracini</w:t>
      </w:r>
      <w:r>
        <w:rPr>
          <w:rStyle w:val="Style13ptBold"/>
          <w:b w:val="0"/>
          <w:sz w:val="16"/>
          <w:szCs w:val="16"/>
        </w:rPr>
        <w:t>, Associate Professor @ Swinburne Institute of Technology, “The Settler Colonial Present,” 2015, Pg. 26-17//Akrish</w:t>
      </w:r>
    </w:p>
    <w:p w14:paraId="40B186A2" w14:textId="77777777" w:rsidR="007030AD" w:rsidRDefault="007030AD" w:rsidP="007030AD">
      <w:pPr>
        <w:rPr>
          <w:sz w:val="16"/>
        </w:rPr>
      </w:pPr>
      <w:r w:rsidRPr="00DC4E8D">
        <w:rPr>
          <w:sz w:val="16"/>
        </w:rPr>
        <w:t xml:space="preserve">Even if they are both exogenous to particular environments, bacteria and viruses are not the same thing and operate in distinct ways. And, of course, they are never neatly separate in reality. In fact, they routinely mix, and a variety of different viruses and bacteria are frequently co-present in normal environments. </w:t>
      </w:r>
      <w:r w:rsidRPr="004652CA">
        <w:rPr>
          <w:rStyle w:val="StyleUnderline"/>
          <w:highlight w:val="green"/>
        </w:rPr>
        <w:t>Colonial and settler colonial forms are</w:t>
      </w:r>
      <w:r w:rsidRPr="004652CA">
        <w:rPr>
          <w:rStyle w:val="StyleUnderline"/>
        </w:rPr>
        <w:t xml:space="preserve"> also </w:t>
      </w:r>
      <w:r w:rsidRPr="004652CA">
        <w:rPr>
          <w:rStyle w:val="StyleUnderline"/>
          <w:highlight w:val="green"/>
        </w:rPr>
        <w:t>intertwined in any</w:t>
      </w:r>
      <w:r w:rsidRPr="004652CA">
        <w:rPr>
          <w:rStyle w:val="StyleUnderline"/>
        </w:rPr>
        <w:t xml:space="preserve"> actual </w:t>
      </w:r>
      <w:r w:rsidRPr="004652CA">
        <w:rPr>
          <w:rStyle w:val="StyleUnderline"/>
          <w:highlight w:val="green"/>
        </w:rPr>
        <w:t>situation</w:t>
      </w:r>
      <w:r w:rsidRPr="004652CA">
        <w:rPr>
          <w:rStyle w:val="StyleUnderline"/>
        </w:rPr>
        <w:t xml:space="preserve">, </w:t>
      </w:r>
      <w:r w:rsidRPr="004652CA">
        <w:rPr>
          <w:rStyle w:val="StyleUnderline"/>
          <w:highlight w:val="green"/>
        </w:rPr>
        <w:t>and a determination to exploit indigenous ‘Others’ is always mixed with a will to displace them</w:t>
      </w:r>
      <w:r w:rsidRPr="004652CA">
        <w:rPr>
          <w:rStyle w:val="StyleUnderline"/>
        </w:rPr>
        <w:t xml:space="preserve"> (this compatibility contributes to making the detection of their structural separation less immediate). The ‘pure settlement’ colonies, after all, are a valuable categorisation, not a speciﬁc description, and it is never a matter of appraising colonial or settler colonial relationships.</w:t>
      </w:r>
      <w:r w:rsidRPr="00DC4E8D">
        <w:rPr>
          <w:sz w:val="16"/>
        </w:rPr>
        <w:t xml:space="preserve"> Indeed, </w:t>
      </w:r>
      <w:r w:rsidRPr="004652CA">
        <w:rPr>
          <w:rStyle w:val="StyleUnderline"/>
        </w:rPr>
        <w:t xml:space="preserve">one often witnesses what amounts to a genuine division of colonial labour, and </w:t>
      </w:r>
      <w:r w:rsidRPr="004652CA">
        <w:rPr>
          <w:rStyle w:val="StyleUnderline"/>
          <w:highlight w:val="green"/>
        </w:rPr>
        <w:t>even if colonial and settler colonial formations should be seen as ontologically distinct</w:t>
      </w:r>
      <w:r w:rsidRPr="004652CA">
        <w:rPr>
          <w:rStyle w:val="StyleUnderline"/>
        </w:rPr>
        <w:t xml:space="preserve">, </w:t>
      </w:r>
      <w:r w:rsidRPr="004652CA">
        <w:rPr>
          <w:rStyle w:val="StyleUnderline"/>
          <w:highlight w:val="green"/>
        </w:rPr>
        <w:t>their ultimate complementarity within imperialism should not be minimised</w:t>
      </w:r>
      <w:r w:rsidRPr="00DC4E8D">
        <w:rPr>
          <w:sz w:val="16"/>
        </w:rPr>
        <w:t>. As Benjamin Kidd noted in Social Evolution (1894; this was an remarkably inﬂuential book), the ‘weaker races disappear before the stronger through the effects of mere</w:t>
      </w:r>
      <w:r>
        <w:rPr>
          <w:sz w:val="16"/>
        </w:rPr>
        <w:t xml:space="preserve"> </w:t>
      </w:r>
      <w:r w:rsidRPr="00DC4E8D">
        <w:rPr>
          <w:sz w:val="16"/>
        </w:rPr>
        <w:t xml:space="preserve">contact [ . . . ] The Anglo-Saxon, driven by forces inherent in his own civilisation, comes to develop the natural resources of the land, and the consequences appear to be inevitable’. 48 </w:t>
      </w:r>
      <w:r w:rsidRPr="004652CA">
        <w:rPr>
          <w:rStyle w:val="StyleUnderline"/>
          <w:highlight w:val="green"/>
        </w:rPr>
        <w:t>While indigenous people ‘disappear</w:t>
      </w:r>
      <w:r w:rsidRPr="004652CA">
        <w:rPr>
          <w:rStyle w:val="StyleUnderline"/>
        </w:rPr>
        <w:t xml:space="preserve">’ as a result of some sort of viral contagion, the </w:t>
      </w:r>
      <w:r w:rsidRPr="004652CA">
        <w:rPr>
          <w:rStyle w:val="StyleUnderline"/>
          <w:highlight w:val="green"/>
        </w:rPr>
        <w:t>settlers are seen as ‘bacterially’ replacing them</w:t>
      </w:r>
      <w:r w:rsidRPr="004652CA">
        <w:rPr>
          <w:rStyle w:val="StyleUnderline"/>
        </w:rPr>
        <w:t xml:space="preserve"> out of their superior efﬁciency. For a long time and to many observers this logic made a lot of sense. At the same time, not only do they routinely combine; virus and bacteria, like colonialism and settler colonialism, may actually be related. The</w:t>
      </w:r>
      <w:r w:rsidRPr="00DC4E8D">
        <w:rPr>
          <w:sz w:val="16"/>
        </w:rPr>
        <w:t xml:space="preserve"> ‘regressive hypothesis’ on the origins of viruses, also known as the ‘degeneracy hypothesis’, suggests that viruses may descend from parasitic bacteria. Similarly, </w:t>
      </w:r>
      <w:r w:rsidRPr="004652CA">
        <w:rPr>
          <w:rStyle w:val="StyleUnderline"/>
          <w:highlight w:val="green"/>
        </w:rPr>
        <w:t>colonialism is</w:t>
      </w:r>
      <w:r w:rsidRPr="004652CA">
        <w:rPr>
          <w:rStyle w:val="StyleUnderline"/>
        </w:rPr>
        <w:t xml:space="preserve"> often </w:t>
      </w:r>
      <w:r w:rsidRPr="004652CA">
        <w:rPr>
          <w:rStyle w:val="StyleUnderline"/>
          <w:highlight w:val="green"/>
        </w:rPr>
        <w:t xml:space="preserve">understood as a degeneration of a putatively ‘original’, </w:t>
      </w:r>
      <w:r w:rsidRPr="004652CA">
        <w:rPr>
          <w:rStyle w:val="StyleUnderline"/>
        </w:rPr>
        <w:t>uncorrupted and non-corrupting</w:t>
      </w:r>
      <w:r w:rsidRPr="004652CA">
        <w:rPr>
          <w:rStyle w:val="StyleUnderline"/>
          <w:highlight w:val="green"/>
        </w:rPr>
        <w:t xml:space="preserve"> colonial mode of expansion</w:t>
      </w:r>
      <w:r w:rsidRPr="004652CA">
        <w:rPr>
          <w:rStyle w:val="StyleUnderline"/>
        </w:rPr>
        <w:t>, a point initially made by the early-modern English advocates of an anti-Spanish type of colonial endeavour, and repeated ever since by advocates of the ‘empire of settlement’ and ‘imperial federation’ over other forms of colonial activities.</w:t>
      </w:r>
      <w:r w:rsidRPr="00DC4E8D">
        <w:rPr>
          <w:sz w:val="16"/>
        </w:rPr>
        <w:t xml:space="preserve"> They recurrently emphasised how the ancient Greeks had established colonies that were independent of their metropolises and only at a later stage had the Romans begun establishing politically dependent ones. 49 Inﬂuential nineteenth-century British historian and supporter of Anglo-Saxonism Edward E. Freeman, for example, liked to compare the British with the Greek ‘empire’ for the explicit purpose of promoting one type of colonialism, settler colonialism, and decrying another. 50</w:t>
      </w:r>
      <w:r>
        <w:rPr>
          <w:sz w:val="16"/>
        </w:rPr>
        <w:t xml:space="preserve"> </w:t>
      </w:r>
      <w:r w:rsidRPr="00DC4E8D">
        <w:rPr>
          <w:sz w:val="16"/>
        </w:rPr>
        <w:t xml:space="preserve">And yet, despite their mixing and their possible relation, the distinction between bacteria and viruses remains essential: viruses, unlike bacteria, do not grow by cellular division (they are acellular, and use the machinery and metabolism of a host cell to produce multiple copies of themselves). Similarly, </w:t>
      </w:r>
      <w:r w:rsidRPr="004652CA">
        <w:rPr>
          <w:rStyle w:val="StyleUnderline"/>
        </w:rPr>
        <w:t xml:space="preserve">the analytical distinction between colonial and settler colonial forms should be emphasised, because in the case of colonialism what is reproduced is a relationship , a fundamentally unequal one, while in the case of settler colonialism, what is reproduced is a biopolitical entity . 51 This distinction sustains both Achille Mbembe’s intuition that </w:t>
      </w:r>
      <w:r w:rsidRPr="004652CA">
        <w:rPr>
          <w:rStyle w:val="StyleUnderline"/>
          <w:highlight w:val="green"/>
        </w:rPr>
        <w:t>colonialism is</w:t>
      </w:r>
      <w:r w:rsidRPr="004652CA">
        <w:rPr>
          <w:rStyle w:val="StyleUnderline"/>
        </w:rPr>
        <w:t xml:space="preserve"> essentially </w:t>
      </w:r>
      <w:r w:rsidRPr="004652CA">
        <w:rPr>
          <w:rStyle w:val="StyleUnderline"/>
          <w:highlight w:val="green"/>
        </w:rPr>
        <w:t>necropolitical and</w:t>
      </w:r>
      <w:r w:rsidRPr="004652CA">
        <w:rPr>
          <w:rStyle w:val="StyleUnderline"/>
        </w:rPr>
        <w:t xml:space="preserve"> Scott Lauria Morgensen’s claim that </w:t>
      </w:r>
      <w:r w:rsidRPr="004652CA">
        <w:rPr>
          <w:rStyle w:val="StyleUnderline"/>
          <w:highlight w:val="green"/>
        </w:rPr>
        <w:t>settler colonial phenomena are</w:t>
      </w:r>
      <w:r w:rsidRPr="004652CA">
        <w:rPr>
          <w:rStyle w:val="StyleUnderline"/>
        </w:rPr>
        <w:t xml:space="preserve"> primarily </w:t>
      </w:r>
      <w:r w:rsidRPr="004652CA">
        <w:rPr>
          <w:rStyle w:val="StyleUnderline"/>
          <w:highlight w:val="green"/>
        </w:rPr>
        <w:t>biopolitical</w:t>
      </w:r>
      <w:r w:rsidRPr="004652CA">
        <w:rPr>
          <w:rStyle w:val="StyleUnderline"/>
        </w:rPr>
        <w:t>.</w:t>
      </w:r>
      <w:r w:rsidRPr="00DC4E8D">
        <w:rPr>
          <w:sz w:val="16"/>
        </w:rPr>
        <w:t xml:space="preserve"> 52</w:t>
      </w:r>
    </w:p>
    <w:p w14:paraId="7586BE47" w14:textId="77777777" w:rsidR="007030AD" w:rsidRPr="00505EAA" w:rsidRDefault="007030AD" w:rsidP="007030AD">
      <w:pPr>
        <w:pStyle w:val="Heading4"/>
        <w:rPr>
          <w:rStyle w:val="Style13ptBold"/>
          <w:b/>
        </w:rPr>
      </w:pPr>
      <w:r w:rsidRPr="00505EAA">
        <w:rPr>
          <w:rStyle w:val="Style13ptBold"/>
          <w:b/>
        </w:rPr>
        <w:t>The alternatives attempt to analyze suffering without a multidimensional matrix that analyzed the role of non-human entities on our lives is doomed to fail</w:t>
      </w:r>
    </w:p>
    <w:p w14:paraId="4D3EAA4B" w14:textId="77777777" w:rsidR="007030AD" w:rsidRPr="00C042C8" w:rsidRDefault="007030AD" w:rsidP="007030AD">
      <w:pPr>
        <w:widowControl w:val="0"/>
        <w:autoSpaceDE w:val="0"/>
        <w:autoSpaceDN w:val="0"/>
        <w:adjustRightInd w:val="0"/>
        <w:spacing w:after="240" w:line="300" w:lineRule="atLeast"/>
        <w:rPr>
          <w:rStyle w:val="Style13ptBold"/>
        </w:rPr>
      </w:pPr>
      <w:r w:rsidRPr="00C042C8">
        <w:rPr>
          <w:rStyle w:val="Style13ptBold"/>
        </w:rPr>
        <w:t>Pugliese  15</w:t>
      </w:r>
    </w:p>
    <w:p w14:paraId="7817ECDD" w14:textId="77777777" w:rsidR="007030AD" w:rsidRPr="00A826F6" w:rsidRDefault="007030AD" w:rsidP="007030AD">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48E6D086" w14:textId="77777777" w:rsidR="007030AD" w:rsidRDefault="007030AD" w:rsidP="007030AD">
      <w:pPr>
        <w:rPr>
          <w:sz w:val="16"/>
        </w:rPr>
      </w:pPr>
      <w:r w:rsidRPr="00B16EFD">
        <w:rPr>
          <w:rStyle w:val="StyleUnderline"/>
          <w:rFonts w:hint="eastAsia"/>
        </w:rPr>
        <w:t>The significance of conceptualising suffering in terms of a multidimensional matrix constitutive of distributed and differential modalities is that it enables the visibilisation of an array of subjects and entities that are enmeshed within situated, geopolitically-inflected ecologies</w:t>
      </w:r>
      <w:r w:rsidRPr="006D6A59">
        <w:rPr>
          <w:rFonts w:hint="eastAsia"/>
          <w:sz w:val="16"/>
        </w:rPr>
        <w:t xml:space="preserve"> that would otherwise remain elided. In </w:t>
      </w:r>
      <w:r w:rsidRPr="00B16EFD">
        <w:rPr>
          <w:rStyle w:val="StyleUnderline"/>
          <w:rFonts w:hint="eastAsia"/>
        </w:rPr>
        <w:t>the matrix of suffering and its situated ecologies, non-human entities play crucial roles as they are entangled in the lives of human subjects</w:t>
      </w:r>
      <w:r w:rsidRPr="006D6A59">
        <w:rPr>
          <w:rFonts w:hint="eastAsia"/>
          <w:sz w:val="16"/>
        </w:rPr>
        <w:t>. In proceeding to flesh out my proposition, I want to draw upon the expansive body of work that Nadera Shalhoub-Kevorkian (2014, 2014a, 2014b, 2012) has produced in documenting the enormity of the devastation wreaked on Palestinian communities by the Israeli occupation. In her work, Shalhoub-Kevorkian has mapped the impact of the occupation across the gamut of Palestinian lives and practices: from the impossibility of burying one</w:t>
      </w:r>
      <w:r w:rsidRPr="006D6A59">
        <w:rPr>
          <w:rFonts w:hint="eastAsia"/>
          <w:sz w:val="16"/>
        </w:rPr>
        <w:t>’</w:t>
      </w:r>
      <w:r w:rsidRPr="006D6A59">
        <w:rPr>
          <w:rFonts w:hint="eastAsia"/>
          <w:sz w:val="16"/>
        </w:rPr>
        <w:t xml:space="preserve">s dead in Israeli expropriated Palestinian cemeteries to the traumas Palestinian women have experienced in the process of giving birth due to the apartheid discriminations and restrictions they have to undergo both at border checkpoints and in the hospitals themselves. One story, as told by Shalhoub-Kevorkian, has continued to haunt me. It is the story of a lemon tree and its relation to a Palestinian family. Hala is a five-year- old child who, together with her family, had </w:t>
      </w:r>
      <w:r w:rsidRPr="006D6A59">
        <w:rPr>
          <w:rFonts w:hint="eastAsia"/>
          <w:sz w:val="16"/>
        </w:rPr>
        <w:t>‘</w:t>
      </w:r>
      <w:r w:rsidRPr="006D6A59">
        <w:rPr>
          <w:rFonts w:hint="eastAsia"/>
          <w:sz w:val="16"/>
        </w:rPr>
        <w:t>recently been evicted from the Sheikh-Jarrah home they had lived in for fifty-six years to make way for a family of Jewish settlers</w:t>
      </w:r>
      <w:r w:rsidRPr="006D6A59">
        <w:rPr>
          <w:rFonts w:hint="eastAsia"/>
          <w:sz w:val="16"/>
        </w:rPr>
        <w:t>’</w:t>
      </w:r>
      <w:r w:rsidRPr="006D6A59">
        <w:rPr>
          <w:rFonts w:hint="eastAsia"/>
          <w:sz w:val="16"/>
        </w:rPr>
        <w:t xml:space="preserve"> (Shalhoub-Kevorkian 2014, p. 1). The eviction from their home was both violent and traumatic:</w:t>
      </w:r>
      <w:r w:rsidRPr="006D6A59">
        <w:rPr>
          <w:sz w:val="16"/>
        </w:rPr>
        <w:t xml:space="preserve"> </w:t>
      </w:r>
      <w:r w:rsidRPr="006D6A59">
        <w:rPr>
          <w:rFonts w:hint="eastAsia"/>
          <w:sz w:val="16"/>
        </w:rPr>
        <w:t>17</w:t>
      </w:r>
      <w:r w:rsidRPr="006D6A59">
        <w:rPr>
          <w:sz w:val="16"/>
        </w:rPr>
        <w:t xml:space="preserve"> </w:t>
      </w:r>
      <w:r w:rsidRPr="006D6A59">
        <w:rPr>
          <w:rFonts w:hint="eastAsia"/>
          <w:sz w:val="16"/>
        </w:rPr>
        <w:t>‘</w:t>
      </w:r>
      <w:r w:rsidRPr="006D6A59">
        <w:rPr>
          <w:rFonts w:hint="eastAsia"/>
          <w:sz w:val="16"/>
        </w:rPr>
        <w:t>after receiving a final eviction notice, the door of the Al-Ghawi residence was detonated with a small explosive. Police rushed in and a familiar scene commenced. After the family members had been removed their possessions followed, although most belongings were destroyed during the eviction. Violently evicted from their home, they were reduced to literally living in the streets</w:t>
      </w:r>
      <w:r w:rsidRPr="006D6A59">
        <w:rPr>
          <w:rFonts w:hint="eastAsia"/>
          <w:sz w:val="16"/>
        </w:rPr>
        <w:t>’</w:t>
      </w:r>
      <w:r w:rsidRPr="006D6A59">
        <w:rPr>
          <w:rFonts w:hint="eastAsia"/>
          <w:sz w:val="16"/>
        </w:rPr>
        <w:t xml:space="preserve"> (Civic Coalition for Defending Palestinians</w:t>
      </w:r>
      <w:r w:rsidRPr="006D6A59">
        <w:rPr>
          <w:rFonts w:hint="eastAsia"/>
          <w:sz w:val="16"/>
        </w:rPr>
        <w:t>’</w:t>
      </w:r>
      <w:r w:rsidRPr="006D6A59">
        <w:rPr>
          <w:rFonts w:hint="eastAsia"/>
          <w:sz w:val="16"/>
        </w:rPr>
        <w:t xml:space="preserve"> Rights in Jerusalem 2009 [CCDPRJ], p. 23). Hala</w:t>
      </w:r>
      <w:r w:rsidRPr="006D6A59">
        <w:rPr>
          <w:rFonts w:hint="eastAsia"/>
          <w:sz w:val="16"/>
        </w:rPr>
        <w:t>’</w:t>
      </w:r>
      <w:r w:rsidRPr="006D6A59">
        <w:rPr>
          <w:rFonts w:hint="eastAsia"/>
          <w:sz w:val="16"/>
        </w:rPr>
        <w:t xml:space="preserve">s father, Fuad, describes the toll this eviction has exacted on his family: </w:t>
      </w:r>
      <w:r w:rsidRPr="006D6A59">
        <w:rPr>
          <w:rFonts w:hint="eastAsia"/>
          <w:sz w:val="16"/>
        </w:rPr>
        <w:t>‘</w:t>
      </w:r>
      <w:r w:rsidRPr="006D6A59">
        <w:rPr>
          <w:rFonts w:hint="eastAsia"/>
          <w:sz w:val="16"/>
        </w:rPr>
        <w:t>The reaction of the children has been terrible. They are afraid and unable to forget that they once lived in that house</w:t>
      </w:r>
      <w:r w:rsidRPr="006D6A59">
        <w:rPr>
          <w:rFonts w:hint="eastAsia"/>
          <w:sz w:val="16"/>
        </w:rPr>
        <w:t>’</w:t>
      </w:r>
      <w:r w:rsidRPr="006D6A59">
        <w:rPr>
          <w:rFonts w:hint="eastAsia"/>
          <w:sz w:val="16"/>
        </w:rPr>
        <w:t xml:space="preserve"> (CCDPRJ 2009, p. 23).</w:t>
      </w:r>
      <w:r w:rsidRPr="006D6A59">
        <w:rPr>
          <w:sz w:val="16"/>
        </w:rPr>
        <w:t xml:space="preserve"> </w:t>
      </w:r>
      <w:r w:rsidRPr="006D6A59">
        <w:rPr>
          <w:rFonts w:hint="eastAsia"/>
          <w:sz w:val="16"/>
        </w:rPr>
        <w:t>In the course of the interview, Hala tells Shalhoub-Kevorkian (2014, p. 15) that one of the things she misses most about her home is the lemon tree in their garden (Image 2):</w:t>
      </w:r>
      <w:r w:rsidRPr="006D6A59">
        <w:rPr>
          <w:sz w:val="16"/>
        </w:rPr>
        <w:t xml:space="preserve"> </w:t>
      </w:r>
      <w:r w:rsidRPr="006D6A59">
        <w:rPr>
          <w:rFonts w:hint="eastAsia"/>
          <w:sz w:val="16"/>
        </w:rPr>
        <w:t xml:space="preserve">Hala talks about the lemon tree, and her love of the fact that the lemon tree is still giving wonderful lemons, as Hala explained: </w:t>
      </w:r>
      <w:r w:rsidRPr="006D6A59">
        <w:rPr>
          <w:rFonts w:hint="eastAsia"/>
          <w:sz w:val="16"/>
        </w:rPr>
        <w:t>“</w:t>
      </w:r>
      <w:r w:rsidRPr="006D6A59">
        <w:rPr>
          <w:rFonts w:hint="eastAsia"/>
          <w:sz w:val="16"/>
        </w:rPr>
        <w:t>The lemon tree keeps on giving more and more lemon, to tell me and my mom that she misses us. It gives lemon, while she knows that the settlers won</w:t>
      </w:r>
      <w:r w:rsidRPr="006D6A59">
        <w:rPr>
          <w:rFonts w:hint="eastAsia"/>
          <w:sz w:val="16"/>
        </w:rPr>
        <w:t>’</w:t>
      </w:r>
      <w:r w:rsidRPr="006D6A59">
        <w:rPr>
          <w:rFonts w:hint="eastAsia"/>
          <w:sz w:val="16"/>
        </w:rPr>
        <w:t>t touch, eat or use its juices. So, it is giving more lemon, to call us to come back. You see, my mom and I visit the lemon tree a lot, and even apologize that we are not close to her, and ask her to take care of our house ... we visit and talk to her (the lemon tree) a lot</w:t>
      </w:r>
      <w:r w:rsidRPr="006D6A59">
        <w:rPr>
          <w:rFonts w:hint="eastAsia"/>
          <w:sz w:val="16"/>
        </w:rPr>
        <w:t>”</w:t>
      </w:r>
      <w:r w:rsidRPr="006D6A59">
        <w:rPr>
          <w:rFonts w:hint="eastAsia"/>
          <w:sz w:val="16"/>
        </w:rPr>
        <w:t>.</w:t>
      </w:r>
      <w:r w:rsidRPr="006D6A59">
        <w:rPr>
          <w:sz w:val="16"/>
        </w:rPr>
        <w:t xml:space="preserve"> </w:t>
      </w:r>
      <w:r w:rsidRPr="006D6A59">
        <w:rPr>
          <w:rStyle w:val="StyleUnderline"/>
        </w:rPr>
        <w:t>In the interval between the knowledge of enforced separation through violent dispossession and the emotion of loss that colours this knowledge, something altogether signifies:</w:t>
      </w:r>
      <w:r w:rsidRPr="006D6A59">
        <w:rPr>
          <w:sz w:val="16"/>
        </w:rPr>
        <w:t xml:space="preserve"> we have here a mutual recognition between Hala and her lemon tree</w:t>
      </w:r>
      <w:r w:rsidRPr="006D6A59">
        <w:rPr>
          <w:rFonts w:hint="cs"/>
          <w:sz w:val="16"/>
        </w:rPr>
        <w:t>—</w:t>
      </w:r>
      <w:r w:rsidRPr="006D6A59">
        <w:rPr>
          <w:sz w:val="16"/>
        </w:rPr>
        <w:t>one beckons to</w:t>
      </w:r>
      <w:r w:rsidRPr="006D6A59">
        <w:rPr>
          <w:rFonts w:hint="eastAsia"/>
          <w:sz w:val="16"/>
        </w:rPr>
        <w:t xml:space="preserve"> the other through a series of memory traces. </w:t>
      </w:r>
      <w:r w:rsidRPr="006D6A59">
        <w:rPr>
          <w:rStyle w:val="StyleUnderline"/>
          <w:rFonts w:hint="eastAsia"/>
        </w:rPr>
        <w:t>And I want to pre-empt the possible misunderstanding that I am here only speaking metaphorically of memory traces or that I am lapsing into some unreflexive form of anthropomorphism. I situate this relation of memory traces</w:t>
      </w:r>
      <w:r w:rsidRPr="006D6A59">
        <w:rPr>
          <w:rFonts w:hint="eastAsia"/>
          <w:sz w:val="16"/>
        </w:rPr>
        <w:t xml:space="preserve"> between Hala and the lemon tree within the emergent science of plant neurobiology that posits that plants experience touch, intelligence and memory: </w:t>
      </w:r>
      <w:r w:rsidRPr="006D6A59">
        <w:rPr>
          <w:rFonts w:hint="eastAsia"/>
          <w:sz w:val="16"/>
        </w:rPr>
        <w:t>‘</w:t>
      </w:r>
      <w:r w:rsidRPr="006D6A59">
        <w:rPr>
          <w:rFonts w:hint="eastAsia"/>
          <w:sz w:val="16"/>
        </w:rPr>
        <w:t xml:space="preserve">They communicate with each other with chemicals, whether we want to call this taste, or smell, or pheromones. Plants </w:t>
      </w:r>
      <w:r w:rsidRPr="006D6A59">
        <w:rPr>
          <w:rFonts w:hint="eastAsia"/>
          <w:sz w:val="16"/>
        </w:rPr>
        <w:t>“</w:t>
      </w:r>
      <w:r w:rsidRPr="006D6A59">
        <w:rPr>
          <w:rFonts w:hint="eastAsia"/>
          <w:sz w:val="16"/>
        </w:rPr>
        <w:t>know</w:t>
      </w:r>
      <w:r w:rsidRPr="006D6A59">
        <w:rPr>
          <w:rFonts w:hint="eastAsia"/>
          <w:sz w:val="16"/>
        </w:rPr>
        <w:t>”</w:t>
      </w:r>
      <w:r w:rsidRPr="006D6A59">
        <w:rPr>
          <w:rFonts w:hint="eastAsia"/>
          <w:sz w:val="16"/>
        </w:rPr>
        <w:t xml:space="preserve"> when they are being touched ... [and they] also manage to remember things without the benefit of neurons</w:t>
      </w:r>
      <w:r w:rsidRPr="006D6A59">
        <w:rPr>
          <w:rFonts w:hint="eastAsia"/>
          <w:sz w:val="16"/>
        </w:rPr>
        <w:t>’</w:t>
      </w:r>
      <w:r w:rsidRPr="006D6A59">
        <w:rPr>
          <w:rFonts w:hint="eastAsia"/>
          <w:sz w:val="16"/>
        </w:rPr>
        <w:t xml:space="preserve"> (Daniel Chamovitz quoted in Anathaswamy 2014, p. 36). For Hala, these memory traces manifest themselves in the recollection of the tree and its bounty of fruit. In the other direction, the tree itself is shaped by a different series of traces: its very morphology has been shaped by the loving hands of Hala</w:t>
      </w:r>
      <w:r w:rsidRPr="006D6A59">
        <w:rPr>
          <w:rFonts w:hint="eastAsia"/>
          <w:sz w:val="16"/>
        </w:rPr>
        <w:t>’</w:t>
      </w:r>
      <w:r w:rsidRPr="006D6A59">
        <w:rPr>
          <w:rFonts w:hint="eastAsia"/>
          <w:sz w:val="16"/>
        </w:rPr>
        <w:t>s mother, pruning its arboreal growth and nourishing its roots so that it will continue to flourish. Overlaying these material traces are the ephemeral traces of the child</w:t>
      </w:r>
      <w:r w:rsidRPr="006D6A59">
        <w:rPr>
          <w:rFonts w:hint="eastAsia"/>
          <w:sz w:val="16"/>
        </w:rPr>
        <w:t>’</w:t>
      </w:r>
      <w:r w:rsidRPr="006D6A59">
        <w:rPr>
          <w:rFonts w:hint="eastAsia"/>
          <w:sz w:val="16"/>
        </w:rPr>
        <w:t>s touch and the tree</w:t>
      </w:r>
      <w:r w:rsidRPr="006D6A59">
        <w:rPr>
          <w:rFonts w:hint="eastAsia"/>
          <w:sz w:val="16"/>
        </w:rPr>
        <w:t>’</w:t>
      </w:r>
      <w:r w:rsidRPr="006D6A59">
        <w:rPr>
          <w:rFonts w:hint="eastAsia"/>
          <w:sz w:val="16"/>
        </w:rPr>
        <w:t>s intextuation through the child</w:t>
      </w:r>
      <w:r w:rsidRPr="006D6A59">
        <w:rPr>
          <w:rFonts w:hint="eastAsia"/>
          <w:sz w:val="16"/>
        </w:rPr>
        <w:t>’</w:t>
      </w:r>
      <w:r w:rsidRPr="006D6A59">
        <w:rPr>
          <w:rFonts w:hint="eastAsia"/>
          <w:sz w:val="16"/>
        </w:rPr>
        <w:t xml:space="preserve">s voice as she incites it to speech: </w:t>
      </w:r>
      <w:r w:rsidRPr="006D6A59">
        <w:rPr>
          <w:rFonts w:hint="eastAsia"/>
          <w:sz w:val="16"/>
        </w:rPr>
        <w:t>‘</w:t>
      </w:r>
      <w:r w:rsidRPr="006D6A59">
        <w:rPr>
          <w:rFonts w:hint="eastAsia"/>
          <w:sz w:val="16"/>
        </w:rPr>
        <w:t>it calls us to come back</w:t>
      </w:r>
      <w:r w:rsidRPr="006D6A59">
        <w:rPr>
          <w:rFonts w:hint="eastAsia"/>
          <w:sz w:val="16"/>
        </w:rPr>
        <w:t>’</w:t>
      </w:r>
      <w:r w:rsidRPr="006D6A59">
        <w:rPr>
          <w:rFonts w:hint="eastAsia"/>
          <w:sz w:val="16"/>
        </w:rPr>
        <w:t xml:space="preserve">, and the child responds in kind, </w:t>
      </w:r>
      <w:r w:rsidRPr="006D6A59">
        <w:rPr>
          <w:rFonts w:hint="eastAsia"/>
          <w:sz w:val="16"/>
        </w:rPr>
        <w:t>‘</w:t>
      </w:r>
      <w:r w:rsidRPr="006D6A59">
        <w:rPr>
          <w:rFonts w:hint="eastAsia"/>
          <w:sz w:val="16"/>
        </w:rPr>
        <w:t>[we] apologize that we are not close to her</w:t>
      </w:r>
      <w:r w:rsidRPr="006D6A59">
        <w:rPr>
          <w:rFonts w:hint="eastAsia"/>
          <w:sz w:val="16"/>
        </w:rPr>
        <w:t>’</w:t>
      </w:r>
      <w:r w:rsidRPr="006D6A59">
        <w:rPr>
          <w:rFonts w:hint="eastAsia"/>
          <w:sz w:val="16"/>
        </w:rPr>
        <w:t xml:space="preserve">. </w:t>
      </w:r>
      <w:r w:rsidRPr="006D6A59">
        <w:rPr>
          <w:rStyle w:val="StyleUnderline"/>
          <w:rFonts w:hint="eastAsia"/>
        </w:rPr>
        <w:t>These affective, dialogic traces are precisely what cannot be countenanced by the circumscribed and reductive frames of anthropocentrism and the violence of its instrumental reason.</w:t>
      </w:r>
      <w:r w:rsidRPr="006D6A59">
        <w:rPr>
          <w:rFonts w:hint="eastAsia"/>
          <w:sz w:val="16"/>
        </w:rPr>
        <w:t xml:space="preserve"> </w:t>
      </w:r>
      <w:r w:rsidRPr="006D6A59">
        <w:rPr>
          <w:rStyle w:val="StyleUnderline"/>
          <w:rFonts w:hint="eastAsia"/>
        </w:rPr>
        <w:t xml:space="preserve">They are what challenge its hierarchy of actors, entities and objects. </w:t>
      </w:r>
      <w:r w:rsidRPr="006D6A59">
        <w:rPr>
          <w:rFonts w:hint="eastAsia"/>
          <w:sz w:val="16"/>
        </w:rPr>
        <w:t>Viewed in this context, Hala</w:t>
      </w:r>
      <w:r w:rsidRPr="006D6A59">
        <w:rPr>
          <w:rFonts w:hint="eastAsia"/>
          <w:sz w:val="16"/>
        </w:rPr>
        <w:t>’</w:t>
      </w:r>
      <w:r w:rsidRPr="006D6A59">
        <w:rPr>
          <w:rFonts w:hint="eastAsia"/>
          <w:sz w:val="16"/>
        </w:rPr>
        <w:t xml:space="preserve">s relationship with her lemon tree </w:t>
      </w:r>
      <w:r w:rsidRPr="006D6A59">
        <w:rPr>
          <w:rStyle w:val="StyleUnderline"/>
          <w:rFonts w:hint="eastAsia"/>
        </w:rPr>
        <w:t>overturns Martin Heidegger</w:t>
      </w:r>
      <w:r w:rsidRPr="006D6A59">
        <w:rPr>
          <w:rStyle w:val="StyleUnderline"/>
          <w:rFonts w:hint="eastAsia"/>
        </w:rPr>
        <w:t>’</w:t>
      </w:r>
      <w:r w:rsidRPr="006D6A59">
        <w:rPr>
          <w:rStyle w:val="StyleUnderline"/>
          <w:rFonts w:hint="eastAsia"/>
        </w:rPr>
        <w:t xml:space="preserve">s vision of who exactly is </w:t>
      </w:r>
      <w:r w:rsidRPr="006D6A59">
        <w:rPr>
          <w:rStyle w:val="StyleUnderline"/>
          <w:rFonts w:hint="eastAsia"/>
        </w:rPr>
        <w:t>‘</w:t>
      </w:r>
      <w:r w:rsidRPr="006D6A59">
        <w:rPr>
          <w:rStyle w:val="StyleUnderline"/>
          <w:rFonts w:hint="eastAsia"/>
        </w:rPr>
        <w:t>poor in the world</w:t>
      </w:r>
      <w:r w:rsidRPr="006D6A59">
        <w:rPr>
          <w:rStyle w:val="StyleUnderline"/>
          <w:rFonts w:hint="eastAsia"/>
        </w:rPr>
        <w:t>’</w:t>
      </w:r>
      <w:r w:rsidRPr="006D6A59">
        <w:rPr>
          <w:rFonts w:hint="eastAsia"/>
          <w:sz w:val="16"/>
        </w:rPr>
        <w:t xml:space="preserve">. In his anthropocentric theorisation of the seemingly essential differences that separate humans from non- human animals, </w:t>
      </w:r>
      <w:r w:rsidRPr="006D6A59">
        <w:rPr>
          <w:rStyle w:val="StyleUnderline"/>
          <w:rFonts w:hint="eastAsia"/>
        </w:rPr>
        <w:t>Heidegger</w:t>
      </w:r>
      <w:r w:rsidRPr="006D6A59">
        <w:rPr>
          <w:rFonts w:hint="eastAsia"/>
          <w:sz w:val="16"/>
        </w:rPr>
        <w:t xml:space="preserve"> (1995, p. 177) </w:t>
      </w:r>
      <w:r w:rsidRPr="006D6A59">
        <w:rPr>
          <w:rStyle w:val="StyleUnderline"/>
          <w:rFonts w:hint="eastAsia"/>
        </w:rPr>
        <w:t xml:space="preserve">establishes the following hierarchy of entities: </w:t>
      </w:r>
      <w:r w:rsidRPr="006D6A59">
        <w:rPr>
          <w:rStyle w:val="StyleUnderline"/>
          <w:rFonts w:hint="eastAsia"/>
        </w:rPr>
        <w:t>‘</w:t>
      </w:r>
      <w:r w:rsidRPr="006D6A59">
        <w:rPr>
          <w:rStyle w:val="StyleUnderline"/>
          <w:rFonts w:hint="eastAsia"/>
        </w:rPr>
        <w:t>[1] The stone (material objects) is wordless; [2] the animal is poor in the world; [3] man is world-forming</w:t>
      </w:r>
      <w:r w:rsidRPr="006D6A59">
        <w:rPr>
          <w:rStyle w:val="StyleUnderline"/>
          <w:rFonts w:hint="eastAsia"/>
        </w:rPr>
        <w:t>’</w:t>
      </w:r>
      <w:r w:rsidRPr="006D6A59">
        <w:rPr>
          <w:rStyle w:val="StyleUnderline"/>
          <w:rFonts w:hint="eastAsia"/>
        </w:rPr>
        <w:t>.</w:t>
      </w:r>
      <w:r w:rsidRPr="006D6A59">
        <w:rPr>
          <w:rFonts w:hint="eastAsia"/>
          <w:sz w:val="16"/>
        </w:rPr>
        <w:t xml:space="preserve"> </w:t>
      </w:r>
      <w:r w:rsidRPr="006D6A59">
        <w:rPr>
          <w:rStyle w:val="StyleUnderline"/>
          <w:rFonts w:hint="eastAsia"/>
        </w:rPr>
        <w:t>My invocation of foren</w:t>
      </w:r>
      <w:r w:rsidRPr="006D6A59">
        <w:rPr>
          <w:rStyle w:val="StyleUnderline"/>
        </w:rPr>
        <w:t>sic ecologies works to problematise this hierarchy, even as it calls for attentiveness to the otherwise invisibilised and heterogeneous relations of power that inscribe these same ecologies. The stone and other material entities bespeak histories</w:t>
      </w:r>
      <w:r w:rsidRPr="006D6A59">
        <w:rPr>
          <w:rStyle w:val="StyleUnderline"/>
          <w:rFonts w:hint="cs"/>
        </w:rPr>
        <w:t>—</w:t>
      </w:r>
      <w:r w:rsidRPr="006D6A59">
        <w:rPr>
          <w:rStyle w:val="StyleUnderline"/>
        </w:rPr>
        <w:t>geological, climatic, historical, political, cultural and social</w:t>
      </w:r>
      <w:r w:rsidRPr="006D6A59">
        <w:rPr>
          <w:rStyle w:val="StyleUnderline"/>
          <w:rFonts w:hint="cs"/>
        </w:rPr>
        <w:t>—</w:t>
      </w:r>
      <w:r w:rsidRPr="006D6A59">
        <w:rPr>
          <w:rStyle w:val="StyleUnderline"/>
        </w:rPr>
        <w:t>that are simultaneously autonomous and indissociable from the human subjects whose lives they touch and enable</w:t>
      </w:r>
      <w:r w:rsidRPr="006D6A59">
        <w:rPr>
          <w:sz w:val="16"/>
        </w:rPr>
        <w:t xml:space="preserve">. Similarly, </w:t>
      </w:r>
      <w:r w:rsidRPr="006D6A59">
        <w:rPr>
          <w:rStyle w:val="StyleUnderline"/>
        </w:rPr>
        <w:t>animals are only ever poor in the world due to the devastation wreaked upon t</w:t>
      </w:r>
      <w:r w:rsidRPr="006D6A59">
        <w:rPr>
          <w:rStyle w:val="StyleUnderline"/>
          <w:rFonts w:hint="eastAsia"/>
        </w:rPr>
        <w:t>hem by human actors. Their assumed poverty in the world and their purely instinctual captivation is a delusion that can only be sustained by acts of anthropocentric supremacism.</w:t>
      </w:r>
      <w:r w:rsidRPr="006D6A59">
        <w:rPr>
          <w:rFonts w:hint="eastAsia"/>
          <w:sz w:val="16"/>
        </w:rPr>
        <w:t xml:space="preserve"> It is </w:t>
      </w:r>
      <w:r w:rsidRPr="006D6A59">
        <w:rPr>
          <w:rStyle w:val="StyleUnderline"/>
          <w:rFonts w:hint="eastAsia"/>
        </w:rPr>
        <w:t xml:space="preserve">the complex ensemble of heterogeneous material entities, and their attendant relations, that works to constitute a </w:t>
      </w:r>
      <w:r w:rsidRPr="006D6A59">
        <w:rPr>
          <w:rStyle w:val="StyleUnderline"/>
          <w:rFonts w:hint="eastAsia"/>
        </w:rPr>
        <w:t>‘</w:t>
      </w:r>
      <w:r w:rsidRPr="006D6A59">
        <w:rPr>
          <w:rStyle w:val="StyleUnderline"/>
          <w:rFonts w:hint="eastAsia"/>
        </w:rPr>
        <w:t>world-forming</w:t>
      </w:r>
      <w:r w:rsidRPr="006D6A59">
        <w:rPr>
          <w:rStyle w:val="StyleUnderline"/>
          <w:rFonts w:hint="eastAsia"/>
        </w:rPr>
        <w:t>’</w:t>
      </w:r>
      <w:r w:rsidRPr="006D6A59">
        <w:rPr>
          <w:rStyle w:val="StyleUnderline"/>
          <w:rFonts w:hint="eastAsia"/>
        </w:rPr>
        <w:t xml:space="preserve"> ecology for humans</w:t>
      </w:r>
      <w:r w:rsidRPr="006D6A59">
        <w:rPr>
          <w:rFonts w:hint="eastAsia"/>
          <w:sz w:val="16"/>
        </w:rPr>
        <w:t>. What is articulated for me in the moving testimony of this Palestinian child is that the relationality of suffering effectively binds sentient (human, plants) and non-sentient (rocks, soil, rubble) entities within horizontal networks of affect and attachment. What is at work here cannot be reduced to a mere moment of anthropomorphic projection. Something</w:t>
      </w:r>
      <w:r w:rsidRPr="006D6A59">
        <w:rPr>
          <w:sz w:val="16"/>
        </w:rPr>
        <w:t xml:space="preserve"> </w:t>
      </w:r>
      <w:r w:rsidRPr="006D6A59">
        <w:rPr>
          <w:rFonts w:hint="eastAsia"/>
          <w:sz w:val="16"/>
        </w:rPr>
        <w:t>larger is at stake. The child</w:t>
      </w:r>
      <w:r w:rsidRPr="006D6A59">
        <w:rPr>
          <w:rFonts w:hint="eastAsia"/>
          <w:sz w:val="16"/>
        </w:rPr>
        <w:t>’</w:t>
      </w:r>
      <w:r w:rsidRPr="006D6A59">
        <w:rPr>
          <w:rFonts w:hint="eastAsia"/>
          <w:sz w:val="16"/>
        </w:rPr>
        <w:t>s ongoing mourning over the loss of her lemon tree gestures toward the manner in which non-human entities bespeak histories of dispossession, loss and trauma.</w:t>
      </w:r>
    </w:p>
    <w:p w14:paraId="59DA706E" w14:textId="77777777" w:rsidR="007030AD" w:rsidRDefault="007030AD" w:rsidP="007030AD">
      <w:pPr>
        <w:rPr>
          <w:sz w:val="16"/>
        </w:rPr>
      </w:pPr>
    </w:p>
    <w:p w14:paraId="2C181E4E" w14:textId="77777777" w:rsidR="007030AD" w:rsidRDefault="007030AD" w:rsidP="007030AD">
      <w:pPr>
        <w:pStyle w:val="Heading4"/>
      </w:pPr>
      <w:r>
        <w:t>Further explanation of forensic ecology/Alt fails card</w:t>
      </w:r>
    </w:p>
    <w:p w14:paraId="344F50DB" w14:textId="77777777" w:rsidR="007030AD" w:rsidRPr="00C042C8" w:rsidRDefault="007030AD" w:rsidP="007030AD">
      <w:pPr>
        <w:widowControl w:val="0"/>
        <w:autoSpaceDE w:val="0"/>
        <w:autoSpaceDN w:val="0"/>
        <w:adjustRightInd w:val="0"/>
        <w:spacing w:after="240" w:line="300" w:lineRule="atLeast"/>
        <w:rPr>
          <w:rStyle w:val="Style13ptBold"/>
        </w:rPr>
      </w:pPr>
      <w:r w:rsidRPr="00C042C8">
        <w:rPr>
          <w:rStyle w:val="Style13ptBold"/>
        </w:rPr>
        <w:t>Pugliese  15</w:t>
      </w:r>
    </w:p>
    <w:p w14:paraId="61DDB613" w14:textId="77777777" w:rsidR="007030AD" w:rsidRPr="00A826F6" w:rsidRDefault="007030AD" w:rsidP="007030AD">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119EF2E9" w14:textId="77777777" w:rsidR="007030AD" w:rsidRPr="007C3AA3" w:rsidRDefault="007030AD" w:rsidP="007030AD">
      <w:pPr>
        <w:rPr>
          <w:rStyle w:val="StyleUnderline"/>
        </w:rPr>
      </w:pPr>
      <w:r w:rsidRPr="007C3AA3">
        <w:rPr>
          <w:rFonts w:hint="eastAsia"/>
          <w:sz w:val="12"/>
        </w:rPr>
        <w:t>Inscribed within the forensic ecology of occupied East Jerusalem and its multidimensional matrix of suffering, Hala</w:t>
      </w:r>
      <w:r w:rsidRPr="007C3AA3">
        <w:rPr>
          <w:rFonts w:hint="eastAsia"/>
          <w:sz w:val="12"/>
        </w:rPr>
        <w:t>’</w:t>
      </w:r>
      <w:r w:rsidRPr="007C3AA3">
        <w:rPr>
          <w:rFonts w:hint="eastAsia"/>
          <w:sz w:val="12"/>
        </w:rPr>
        <w:t>s lemon tree at once haunts and presences forth its own history of expropriation and loss. Hala</w:t>
      </w:r>
      <w:r w:rsidRPr="007C3AA3">
        <w:rPr>
          <w:rFonts w:hint="eastAsia"/>
          <w:sz w:val="12"/>
        </w:rPr>
        <w:t>’</w:t>
      </w:r>
      <w:r w:rsidRPr="007C3AA3">
        <w:rPr>
          <w:rFonts w:hint="eastAsia"/>
          <w:sz w:val="12"/>
        </w:rPr>
        <w:t>s story is neither an anthropomorphic fable nor an ethnographic allegory. To reduce her testimony to the status of mere fable or allegory would be tantamount to yet another exercise of epistemic violence. What would be obliterated is the complex entanglement of human and non-human actors that transpires in occupied zones of suffering and their attendant forensic ecologies. Image 4 graphically</w:t>
      </w:r>
      <w:r w:rsidRPr="007C3AA3">
        <w:rPr>
          <w:sz w:val="12"/>
        </w:rPr>
        <w:t xml:space="preserve"> evidences the material dimensions of such a forensic ecology: blasted trees and their amputated limbs, broken doors and shattered windows, mangled domestic utensils and disabled satellite dishes, scattered bricks and twisted iron</w:t>
      </w:r>
      <w:r w:rsidRPr="007C3AA3">
        <w:rPr>
          <w:rFonts w:hint="cs"/>
          <w:sz w:val="12"/>
        </w:rPr>
        <w:t>—</w:t>
      </w:r>
      <w:r w:rsidRPr="007C3AA3">
        <w:rPr>
          <w:sz w:val="12"/>
        </w:rPr>
        <w:t>all are entangled within a</w:t>
      </w:r>
      <w:r w:rsidRPr="007C3AA3">
        <w:rPr>
          <w:rFonts w:hint="eastAsia"/>
          <w:sz w:val="12"/>
        </w:rPr>
        <w:t>n ecology that forensically testifies to the moment of catastrophic violence and its harrowing aftermath.</w:t>
      </w:r>
      <w:r w:rsidRPr="007C3AA3">
        <w:rPr>
          <w:sz w:val="12"/>
        </w:rPr>
        <w:t xml:space="preserve"> </w:t>
      </w:r>
      <w:r w:rsidRPr="006D6A59">
        <w:rPr>
          <w:rStyle w:val="StyleUnderline"/>
          <w:rFonts w:hint="eastAsia"/>
        </w:rPr>
        <w:t>Anthropocentric accounts of suffering, that only ever focus on the human subject as locus of suffering, fail to materialise the ensemble of actors and entities that in fact constitute the matrix of suffering and its complex ecologies</w:t>
      </w:r>
      <w:r w:rsidRPr="007C3AA3">
        <w:rPr>
          <w:rFonts w:hint="eastAsia"/>
          <w:sz w:val="12"/>
        </w:rPr>
        <w:t xml:space="preserve">. Houses, lemon trees, </w:t>
      </w:r>
      <w:r w:rsidRPr="007C3AA3">
        <w:rPr>
          <w:sz w:val="12"/>
        </w:rPr>
        <w:t>even rubble must be seen as agentic actors, as understood in Latour</w:t>
      </w:r>
      <w:r w:rsidRPr="007C3AA3">
        <w:rPr>
          <w:rFonts w:hint="eastAsia"/>
          <w:sz w:val="12"/>
        </w:rPr>
        <w:t>’</w:t>
      </w:r>
      <w:r w:rsidRPr="007C3AA3">
        <w:rPr>
          <w:sz w:val="12"/>
        </w:rPr>
        <w:t>s sense, precisely because they work to impact on and transform a state of affairs</w:t>
      </w:r>
      <w:r w:rsidRPr="007C3AA3">
        <w:rPr>
          <w:rFonts w:hint="cs"/>
          <w:sz w:val="12"/>
        </w:rPr>
        <w:t>—</w:t>
      </w:r>
      <w:r w:rsidRPr="007C3AA3">
        <w:rPr>
          <w:sz w:val="12"/>
        </w:rPr>
        <w:t xml:space="preserve"> whether it be affective, cognitive or material. </w:t>
      </w:r>
      <w:r w:rsidRPr="00607358">
        <w:rPr>
          <w:rStyle w:val="StyleUnderline"/>
        </w:rPr>
        <w:t>Viewed in this light, what emerges is a heterogeneous ec</w:t>
      </w:r>
      <w:r w:rsidRPr="00607358">
        <w:rPr>
          <w:rStyle w:val="StyleUnderline"/>
          <w:rFonts w:hint="eastAsia"/>
        </w:rPr>
        <w:t>ology of suffering that encompasses human, non-human animals, trees, houses, stones and so on. State violence in occupied zones never solely impacts on human subjects. On the contrary, its targets are multiple and distributed. The aim is to destroy the ver</w:t>
      </w:r>
      <w:r w:rsidRPr="00607358">
        <w:rPr>
          <w:rStyle w:val="StyleUnderline"/>
        </w:rPr>
        <w:t>y ecology that sustains life in occupied zones and to render these zones unlivable.</w:t>
      </w:r>
      <w:r w:rsidRPr="007C3AA3">
        <w:rPr>
          <w:sz w:val="12"/>
        </w:rPr>
        <w:t xml:space="preserve"> In Pakistan, for example, US drone strikes demolish schools, hospitals, communal gatherings, homes and cars</w:t>
      </w:r>
      <w:r w:rsidRPr="007C3AA3">
        <w:rPr>
          <w:rFonts w:hint="cs"/>
          <w:sz w:val="12"/>
        </w:rPr>
        <w:t>—</w:t>
      </w:r>
      <w:r w:rsidRPr="007C3AA3">
        <w:rPr>
          <w:sz w:val="12"/>
        </w:rPr>
        <w:t xml:space="preserve">even as they incinerate through their Hellfire missiles humans, </w:t>
      </w:r>
      <w:r w:rsidRPr="007C3AA3">
        <w:rPr>
          <w:rFonts w:hint="eastAsia"/>
          <w:sz w:val="12"/>
        </w:rPr>
        <w:t>cattle, sheep and agricultural fields. Similarly, in Palestine, Israeli state violence destroys homes, schools, olive groves and the very</w:t>
      </w:r>
      <w:r w:rsidRPr="007C3AA3">
        <w:rPr>
          <w:sz w:val="12"/>
        </w:rPr>
        <w:t xml:space="preserve"> </w:t>
      </w:r>
      <w:r w:rsidRPr="007C3AA3">
        <w:rPr>
          <w:rFonts w:hint="eastAsia"/>
          <w:sz w:val="12"/>
        </w:rPr>
        <w:t>22</w:t>
      </w:r>
      <w:r w:rsidRPr="007C3AA3">
        <w:rPr>
          <w:sz w:val="12"/>
        </w:rPr>
        <w:t xml:space="preserve"> </w:t>
      </w:r>
      <w:r w:rsidRPr="007C3AA3">
        <w:rPr>
          <w:rFonts w:hint="eastAsia"/>
          <w:sz w:val="12"/>
        </w:rPr>
        <w:t>ecology of place that enables and sustains life. A recent United Nations report documents this type of ecological destruction:</w:t>
      </w:r>
      <w:r w:rsidRPr="007C3AA3">
        <w:rPr>
          <w:sz w:val="12"/>
        </w:rPr>
        <w:t xml:space="preserve"> </w:t>
      </w:r>
      <w:r w:rsidRPr="007C3AA3">
        <w:rPr>
          <w:rFonts w:hint="eastAsia"/>
          <w:sz w:val="12"/>
        </w:rPr>
        <w:t>On the 21 November 2012, precision-guided munitions struck an olive farm east of Khan Younis, southern Gaza Strip, killing two people and injuring a third ... Investigations ... indicate that all three victims were civilians; that they were working on the farm at the time of the attack; that no warnings were issued to residents prior to the attack; and that no militant activities were being carried out in the location. (Emmerson 2014, p. 19)</w:t>
      </w:r>
      <w:r w:rsidRPr="007C3AA3">
        <w:rPr>
          <w:sz w:val="12"/>
        </w:rPr>
        <w:t xml:space="preserve"> </w:t>
      </w:r>
      <w:r w:rsidRPr="007C3AA3">
        <w:rPr>
          <w:rFonts w:hint="eastAsia"/>
          <w:sz w:val="12"/>
        </w:rPr>
        <w:t>In this instance, the drone-driven destruction of an olive farm augments and amplifies Israel</w:t>
      </w:r>
      <w:r w:rsidRPr="007C3AA3">
        <w:rPr>
          <w:rFonts w:hint="eastAsia"/>
          <w:sz w:val="12"/>
        </w:rPr>
        <w:t>’</w:t>
      </w:r>
      <w:r w:rsidRPr="007C3AA3">
        <w:rPr>
          <w:rFonts w:hint="eastAsia"/>
          <w:sz w:val="12"/>
        </w:rPr>
        <w:t>s practices of destruction of Palestinian communities and the very life-sustaining quotidian practices tied to the ecology of place. The UN report continues:</w:t>
      </w:r>
      <w:r w:rsidRPr="007C3AA3">
        <w:rPr>
          <w:sz w:val="12"/>
        </w:rPr>
        <w:t xml:space="preserve"> </w:t>
      </w:r>
      <w:r w:rsidRPr="007C3AA3">
        <w:rPr>
          <w:rFonts w:hint="eastAsia"/>
          <w:sz w:val="12"/>
        </w:rPr>
        <w:t>On 19 November 2012, precision-guided munitions reportedly struck an area of farmland adjacent to a house in Ahmad Yassin Street, north of Gaza City, killing three people. Remotely piloted aircraft under the control of Israel are alleged to have been involved in the operation. The deceased were a father, his 12 year old daughter, and his 19 year old son. All three were reportedly picking spearmint at the time of the attack. (Emmerson 2014, p. 18)</w:t>
      </w:r>
      <w:r w:rsidRPr="007C3AA3">
        <w:rPr>
          <w:sz w:val="12"/>
        </w:rPr>
        <w:t xml:space="preserve"> </w:t>
      </w:r>
      <w:r w:rsidRPr="00607358">
        <w:rPr>
          <w:rStyle w:val="StyleUnderline"/>
          <w:rFonts w:hint="eastAsia"/>
        </w:rPr>
        <w:t>How does one render a people destitute within the domain of their own agricultural lands?</w:t>
      </w:r>
      <w:r w:rsidRPr="007C3AA3">
        <w:rPr>
          <w:rFonts w:hint="eastAsia"/>
          <w:sz w:val="12"/>
        </w:rPr>
        <w:t xml:space="preserve"> The state of Israel has the answer. </w:t>
      </w:r>
      <w:r w:rsidRPr="00607358">
        <w:rPr>
          <w:rStyle w:val="StyleUnderline"/>
          <w:rFonts w:hint="eastAsia"/>
        </w:rPr>
        <w:t>It incinerates both the people and the land that sustains them</w:t>
      </w:r>
      <w:r w:rsidRPr="007C3AA3">
        <w:rPr>
          <w:rFonts w:hint="eastAsia"/>
          <w:sz w:val="12"/>
        </w:rPr>
        <w:t xml:space="preserve"> through drone attacks that fail to differentiate between military and civilian targets. It demolishes homes and destroys fields, olive groves and orchards. In the aftermath of the destruction unleashed by Operation Cast Lead, </w:t>
      </w:r>
      <w:r w:rsidRPr="007C3AA3">
        <w:rPr>
          <w:rFonts w:hint="eastAsia"/>
          <w:sz w:val="12"/>
        </w:rPr>
        <w:t>‘</w:t>
      </w:r>
      <w:r w:rsidRPr="007C3AA3">
        <w:rPr>
          <w:rFonts w:hint="eastAsia"/>
          <w:sz w:val="12"/>
        </w:rPr>
        <w:t xml:space="preserve">Israel damaged or destroyed </w:t>
      </w:r>
      <w:r w:rsidRPr="007C3AA3">
        <w:rPr>
          <w:rFonts w:hint="eastAsia"/>
          <w:sz w:val="12"/>
        </w:rPr>
        <w:t>“</w:t>
      </w:r>
      <w:r w:rsidRPr="007C3AA3">
        <w:rPr>
          <w:rFonts w:hint="eastAsia"/>
          <w:sz w:val="12"/>
        </w:rPr>
        <w:t>everything in its way</w:t>
      </w:r>
      <w:r w:rsidRPr="007C3AA3">
        <w:rPr>
          <w:rFonts w:hint="eastAsia"/>
          <w:sz w:val="12"/>
        </w:rPr>
        <w:t>”</w:t>
      </w:r>
      <w:r w:rsidRPr="007C3AA3">
        <w:rPr>
          <w:rFonts w:hint="eastAsia"/>
          <w:sz w:val="12"/>
        </w:rPr>
        <w:t>, including 280 schools and kindergartens, 1,500 factories and workshops, electrical, water and sewerage installations, 190 greenhouse complexes, 80 per cent of agricultural crops, and nearly one-fifth of cultivated land</w:t>
      </w:r>
      <w:r w:rsidRPr="007C3AA3">
        <w:rPr>
          <w:rFonts w:hint="eastAsia"/>
          <w:sz w:val="12"/>
        </w:rPr>
        <w:t>’</w:t>
      </w:r>
      <w:r w:rsidRPr="007C3AA3">
        <w:rPr>
          <w:rFonts w:hint="eastAsia"/>
          <w:sz w:val="12"/>
        </w:rPr>
        <w:t xml:space="preserve"> (Finklestein 2014, p. 75). The toll inflicted on Gaza in the wake of Israel</w:t>
      </w:r>
      <w:r w:rsidRPr="007C3AA3">
        <w:rPr>
          <w:rFonts w:hint="eastAsia"/>
          <w:sz w:val="12"/>
        </w:rPr>
        <w:t>’</w:t>
      </w:r>
      <w:r w:rsidRPr="007C3AA3">
        <w:rPr>
          <w:rFonts w:hint="eastAsia"/>
          <w:sz w:val="12"/>
        </w:rPr>
        <w:t xml:space="preserve">s 2014 Operation Protective Edge has been even more devastating in terms of the magnitude of the killing of civilians and the destruction of infrastructure (see Finklestein 2014, p. 156). As Shalhoub-Kevorkian personally evidenced for me as we walked the streets and alleys of occupied East Jerusalem, the Israeli state systematically evicts and proceeds to occupy Palestinian homes and quarters in a parasitic capillary-like movement: </w:t>
      </w:r>
      <w:r w:rsidRPr="007C3AA3">
        <w:rPr>
          <w:rFonts w:hint="eastAsia"/>
          <w:sz w:val="12"/>
        </w:rPr>
        <w:t>‘</w:t>
      </w:r>
      <w:r w:rsidRPr="007C3AA3">
        <w:rPr>
          <w:rFonts w:hint="eastAsia"/>
          <w:sz w:val="12"/>
        </w:rPr>
        <w:t>The space within which Palestinians can subsist</w:t>
      </w:r>
      <w:r w:rsidRPr="007C3AA3">
        <w:rPr>
          <w:rFonts w:hint="eastAsia"/>
          <w:sz w:val="12"/>
        </w:rPr>
        <w:t>’</w:t>
      </w:r>
      <w:r w:rsidRPr="007C3AA3">
        <w:rPr>
          <w:rFonts w:hint="eastAsia"/>
          <w:sz w:val="12"/>
        </w:rPr>
        <w:t xml:space="preserve">, writes Rosemary Sayigh (2015), </w:t>
      </w:r>
      <w:r w:rsidRPr="007C3AA3">
        <w:rPr>
          <w:rFonts w:hint="eastAsia"/>
          <w:sz w:val="12"/>
        </w:rPr>
        <w:t>‘</w:t>
      </w:r>
      <w:r w:rsidRPr="007C3AA3">
        <w:rPr>
          <w:rFonts w:hint="eastAsia"/>
          <w:sz w:val="12"/>
        </w:rPr>
        <w:t>is reduced day by day, inch by inch</w:t>
      </w:r>
      <w:r w:rsidRPr="007C3AA3">
        <w:rPr>
          <w:rFonts w:hint="eastAsia"/>
          <w:sz w:val="12"/>
        </w:rPr>
        <w:t>’</w:t>
      </w:r>
      <w:r w:rsidRPr="007C3AA3">
        <w:rPr>
          <w:rFonts w:hint="eastAsia"/>
          <w:sz w:val="12"/>
        </w:rPr>
        <w:t xml:space="preserve">. Through this relentless process of subtraction, dispossession and occupation, Israel is effectively attempting to produce in Palestine </w:t>
      </w:r>
      <w:r w:rsidRPr="007C3AA3">
        <w:rPr>
          <w:rFonts w:hint="eastAsia"/>
          <w:sz w:val="12"/>
        </w:rPr>
        <w:t>‘</w:t>
      </w:r>
      <w:r w:rsidRPr="007C3AA3">
        <w:rPr>
          <w:rFonts w:hint="eastAsia"/>
          <w:sz w:val="12"/>
        </w:rPr>
        <w:t>a geography of the eliminated</w:t>
      </w:r>
      <w:r w:rsidRPr="007C3AA3">
        <w:rPr>
          <w:rFonts w:hint="eastAsia"/>
          <w:sz w:val="12"/>
        </w:rPr>
        <w:t>’</w:t>
      </w:r>
      <w:r w:rsidRPr="007C3AA3">
        <w:rPr>
          <w:rFonts w:hint="eastAsia"/>
          <w:sz w:val="12"/>
        </w:rPr>
        <w:t xml:space="preserve"> (de Certeau 1986, p. 131).</w:t>
      </w:r>
      <w:r w:rsidRPr="007C3AA3">
        <w:rPr>
          <w:sz w:val="12"/>
        </w:rPr>
        <w:t xml:space="preserve"> </w:t>
      </w:r>
      <w:r w:rsidRPr="007C3AA3">
        <w:rPr>
          <w:rFonts w:hint="eastAsia"/>
          <w:sz w:val="12"/>
        </w:rPr>
        <w:t xml:space="preserve">Yousef Abu </w:t>
      </w:r>
      <w:r w:rsidRPr="007C3AA3">
        <w:rPr>
          <w:rFonts w:hint="eastAsia"/>
          <w:sz w:val="12"/>
        </w:rPr>
        <w:t>’</w:t>
      </w:r>
      <w:r w:rsidRPr="007C3AA3">
        <w:rPr>
          <w:rFonts w:hint="eastAsia"/>
          <w:sz w:val="12"/>
        </w:rPr>
        <w:t>Ida recounts the devastation visited upon his family, his home and lands in the course of Israel</w:t>
      </w:r>
      <w:r w:rsidRPr="007C3AA3">
        <w:rPr>
          <w:rFonts w:hint="eastAsia"/>
          <w:sz w:val="12"/>
        </w:rPr>
        <w:t>’</w:t>
      </w:r>
      <w:r w:rsidRPr="007C3AA3">
        <w:rPr>
          <w:rFonts w:hint="eastAsia"/>
          <w:sz w:val="12"/>
        </w:rPr>
        <w:t>s Operation Cast Lead offensive:</w:t>
      </w:r>
      <w:r w:rsidRPr="007C3AA3">
        <w:rPr>
          <w:sz w:val="12"/>
        </w:rPr>
        <w:t xml:space="preserve"> </w:t>
      </w:r>
      <w:r w:rsidRPr="007C3AA3">
        <w:rPr>
          <w:rFonts w:hint="eastAsia"/>
          <w:sz w:val="12"/>
        </w:rPr>
        <w:t>23</w:t>
      </w:r>
      <w:r w:rsidRPr="007C3AA3">
        <w:rPr>
          <w:sz w:val="12"/>
        </w:rPr>
        <w:t xml:space="preserve"> </w:t>
      </w:r>
      <w:r w:rsidRPr="007C3AA3">
        <w:rPr>
          <w:rFonts w:hint="eastAsia"/>
          <w:sz w:val="12"/>
        </w:rPr>
        <w:t>The following morning [the day after the commencement of the invasion] an army bulldozer uprooted our garden and orchard around the house, where we had tomatoes and citrus fruit trees ... I spoke to the soldiers in English, telling them we were a civilian family. At about 10.30am a group of soldiers entered our home, and locked us all in the basement ... After two days ... the soldiers threw us out of the house ... When the ceasefire was declared and we could go back we found a pile of rubble instead of our home ... Now we have nothing, we have lost everything and are reduced to picking some of our clothes from the rubble; everything is smashed up; photographs and many irreplaceable things are destroyed. (Quoted in Amnesty International 2009, p. 59).</w:t>
      </w:r>
      <w:r w:rsidRPr="007C3AA3">
        <w:rPr>
          <w:sz w:val="12"/>
        </w:rPr>
        <w:t xml:space="preserve"> </w:t>
      </w:r>
      <w:r w:rsidRPr="007C3AA3">
        <w:rPr>
          <w:rStyle w:val="StyleUnderline"/>
          <w:rFonts w:hint="eastAsia"/>
        </w:rPr>
        <w:t>What is unleashed here is an axiomatic violence that works to destroy the lives, practices, infrastructure and ecologies that serve to enable and sustain existence as such.</w:t>
      </w:r>
      <w:r w:rsidRPr="007C3AA3">
        <w:rPr>
          <w:rFonts w:hint="eastAsia"/>
          <w:sz w:val="12"/>
        </w:rPr>
        <w:t xml:space="preserve"> Spearmint, olive and lemon trees must not be seen, in this context, as mere vegetative life that is insentient, fungible and outside the domain of the ethical and the grievable. </w:t>
      </w:r>
      <w:r w:rsidRPr="007C3AA3">
        <w:rPr>
          <w:rStyle w:val="StyleUnderline"/>
          <w:rFonts w:hint="eastAsia"/>
        </w:rPr>
        <w:t>This anthropocentric view of life and the earth works to obliterate the complex relations between humans and the ecologies that enable their very existence</w:t>
      </w:r>
      <w:r w:rsidRPr="007C3AA3">
        <w:rPr>
          <w:rFonts w:hint="eastAsia"/>
          <w:sz w:val="12"/>
        </w:rPr>
        <w:t xml:space="preserve">. Situated in this context, I want to ask the following questions: </w:t>
      </w:r>
      <w:r w:rsidRPr="007C3AA3">
        <w:rPr>
          <w:rStyle w:val="StyleUnderline"/>
          <w:rFonts w:hint="eastAsia"/>
        </w:rPr>
        <w:t xml:space="preserve">What would it signify to begin to valorise those aspects of loss that escape a purely anthropocentric model? What would it mean to begin to account for those dimensions of life imbued with the fragrance and sustenance of lemons and spearmint and to begin to name and identify those moments of loss where, </w:t>
      </w:r>
      <w:r w:rsidRPr="007C3AA3">
        <w:rPr>
          <w:rFonts w:hint="eastAsia"/>
          <w:sz w:val="12"/>
        </w:rPr>
        <w:t>for example, a lemon transitions from a life-enhancing fruit to a signifier of dispossession and grief? Hala</w:t>
      </w:r>
      <w:r w:rsidRPr="007C3AA3">
        <w:rPr>
          <w:rFonts w:hint="eastAsia"/>
          <w:sz w:val="12"/>
        </w:rPr>
        <w:t>’</w:t>
      </w:r>
      <w:r w:rsidRPr="007C3AA3">
        <w:rPr>
          <w:rFonts w:hint="eastAsia"/>
          <w:sz w:val="12"/>
        </w:rPr>
        <w:t>s lemon tree must be seen as an agentic actor in the lives of her family because it actively shapes and transforms their lives and their experience of suffering. Shalhoub- Kevorkian (2014, p. 3) cites Hala</w:t>
      </w:r>
      <w:r w:rsidRPr="007C3AA3">
        <w:rPr>
          <w:rFonts w:hint="eastAsia"/>
          <w:sz w:val="12"/>
        </w:rPr>
        <w:t>’</w:t>
      </w:r>
      <w:r w:rsidRPr="007C3AA3">
        <w:rPr>
          <w:rFonts w:hint="eastAsia"/>
          <w:sz w:val="12"/>
        </w:rPr>
        <w:t xml:space="preserve">s </w:t>
      </w:r>
      <w:r w:rsidRPr="007C3AA3">
        <w:rPr>
          <w:rFonts w:hint="eastAsia"/>
          <w:sz w:val="12"/>
        </w:rPr>
        <w:t>‘</w:t>
      </w:r>
      <w:r w:rsidRPr="007C3AA3">
        <w:rPr>
          <w:rFonts w:hint="eastAsia"/>
          <w:sz w:val="12"/>
        </w:rPr>
        <w:t>mother</w:t>
      </w:r>
      <w:r w:rsidRPr="007C3AA3">
        <w:rPr>
          <w:rFonts w:hint="eastAsia"/>
          <w:sz w:val="12"/>
        </w:rPr>
        <w:t>’</w:t>
      </w:r>
      <w:r w:rsidRPr="007C3AA3">
        <w:rPr>
          <w:rFonts w:hint="eastAsia"/>
          <w:sz w:val="12"/>
        </w:rPr>
        <w:t xml:space="preserve">s harkening back to the lemon tree: </w:t>
      </w:r>
      <w:r w:rsidRPr="007C3AA3">
        <w:rPr>
          <w:rFonts w:hint="eastAsia"/>
          <w:sz w:val="12"/>
        </w:rPr>
        <w:t>“</w:t>
      </w:r>
      <w:r w:rsidRPr="007C3AA3">
        <w:rPr>
          <w:rFonts w:hint="eastAsia"/>
          <w:sz w:val="12"/>
        </w:rPr>
        <w:t>I wanted to pickle the olives, but could</w:t>
      </w:r>
      <w:r w:rsidRPr="007C3AA3">
        <w:rPr>
          <w:sz w:val="12"/>
        </w:rPr>
        <w:t>n</w:t>
      </w:r>
      <w:r w:rsidRPr="007C3AA3">
        <w:rPr>
          <w:rFonts w:hint="eastAsia"/>
          <w:sz w:val="12"/>
        </w:rPr>
        <w:t>’</w:t>
      </w:r>
      <w:r w:rsidRPr="007C3AA3">
        <w:rPr>
          <w:sz w:val="12"/>
        </w:rPr>
        <w:t>t bring myself to do it this year without a lemon from our lemon tree</w:t>
      </w:r>
      <w:r w:rsidRPr="007C3AA3">
        <w:rPr>
          <w:rFonts w:hint="eastAsia"/>
          <w:sz w:val="12"/>
        </w:rPr>
        <w:t>”</w:t>
      </w:r>
      <w:r w:rsidRPr="007C3AA3">
        <w:rPr>
          <w:sz w:val="12"/>
        </w:rPr>
        <w:t>, she tells me with a heavy sigh</w:t>
      </w:r>
      <w:r w:rsidRPr="007C3AA3">
        <w:rPr>
          <w:rFonts w:hint="eastAsia"/>
          <w:sz w:val="12"/>
        </w:rPr>
        <w:t>’</w:t>
      </w:r>
      <w:r w:rsidRPr="007C3AA3">
        <w:rPr>
          <w:sz w:val="12"/>
        </w:rPr>
        <w:t>. The relations between humans and the ensemble of non-human actors</w:t>
      </w:r>
      <w:r w:rsidRPr="007C3AA3">
        <w:rPr>
          <w:rFonts w:hint="cs"/>
          <w:sz w:val="12"/>
        </w:rPr>
        <w:t>—</w:t>
      </w:r>
      <w:r w:rsidRPr="007C3AA3">
        <w:rPr>
          <w:sz w:val="12"/>
        </w:rPr>
        <w:t>trees, fruits, fields</w:t>
      </w:r>
      <w:r w:rsidRPr="007C3AA3">
        <w:rPr>
          <w:rFonts w:hint="cs"/>
          <w:sz w:val="12"/>
        </w:rPr>
        <w:t>—</w:t>
      </w:r>
      <w:r w:rsidRPr="007C3AA3">
        <w:rPr>
          <w:sz w:val="12"/>
        </w:rPr>
        <w:t>must not be seen as imaginary, marginal or rhetorical. On the</w:t>
      </w:r>
      <w:r w:rsidRPr="007C3AA3">
        <w:rPr>
          <w:rFonts w:hint="eastAsia"/>
          <w:sz w:val="12"/>
        </w:rPr>
        <w:t xml:space="preserve"> contrary, they must be seen as embodied, grounded and central: Hala</w:t>
      </w:r>
      <w:r w:rsidRPr="007C3AA3">
        <w:rPr>
          <w:rFonts w:hint="eastAsia"/>
          <w:sz w:val="12"/>
        </w:rPr>
        <w:t>’</w:t>
      </w:r>
      <w:r w:rsidRPr="007C3AA3">
        <w:rPr>
          <w:rFonts w:hint="eastAsia"/>
          <w:sz w:val="12"/>
        </w:rPr>
        <w:t>s mother</w:t>
      </w:r>
      <w:r w:rsidRPr="007C3AA3">
        <w:rPr>
          <w:rFonts w:hint="eastAsia"/>
          <w:sz w:val="12"/>
        </w:rPr>
        <w:t>’</w:t>
      </w:r>
      <w:r w:rsidRPr="007C3AA3">
        <w:rPr>
          <w:rFonts w:hint="eastAsia"/>
          <w:sz w:val="12"/>
        </w:rPr>
        <w:t>s heavy sigh over the loss of her beloved lemon tree corporeally enunciates as much.</w:t>
      </w:r>
      <w:r w:rsidRPr="007C3AA3">
        <w:rPr>
          <w:sz w:val="12"/>
        </w:rPr>
        <w:t xml:space="preserve"> </w:t>
      </w:r>
      <w:r w:rsidRPr="007C3AA3">
        <w:rPr>
          <w:rFonts w:hint="eastAsia"/>
          <w:sz w:val="12"/>
        </w:rPr>
        <w:t>The lemon tree emerges from Hala</w:t>
      </w:r>
      <w:r w:rsidRPr="007C3AA3">
        <w:rPr>
          <w:rFonts w:hint="eastAsia"/>
          <w:sz w:val="12"/>
        </w:rPr>
        <w:t>’</w:t>
      </w:r>
      <w:r w:rsidRPr="007C3AA3">
        <w:rPr>
          <w:rFonts w:hint="eastAsia"/>
          <w:sz w:val="12"/>
        </w:rPr>
        <w:t>s testimony as a nucleus of suffering that inflects multiple relations and shapes different temporal dimensions: the past continues to inform and affect both the present and the future. The everyday act of pickling olives i</w:t>
      </w:r>
      <w:r w:rsidRPr="007C3AA3">
        <w:rPr>
          <w:sz w:val="12"/>
        </w:rPr>
        <w:t>nstantiates the punctuality of suffering: it arrives with its own unstoppable force driven by the absent presence of the lemon tree and it proceeds to materialise intercalated lives and indissociable relations</w:t>
      </w:r>
      <w:r w:rsidRPr="007C3AA3">
        <w:rPr>
          <w:rFonts w:hint="cs"/>
          <w:sz w:val="12"/>
        </w:rPr>
        <w:t>—</w:t>
      </w:r>
      <w:r w:rsidRPr="007C3AA3">
        <w:rPr>
          <w:sz w:val="12"/>
        </w:rPr>
        <w:t>the tree folds into Hala</w:t>
      </w:r>
      <w:r w:rsidRPr="007C3AA3">
        <w:rPr>
          <w:rFonts w:hint="eastAsia"/>
          <w:sz w:val="12"/>
        </w:rPr>
        <w:t>’</w:t>
      </w:r>
      <w:r w:rsidRPr="007C3AA3">
        <w:rPr>
          <w:sz w:val="12"/>
        </w:rPr>
        <w:t xml:space="preserve">s life and marks the </w:t>
      </w:r>
      <w:r w:rsidRPr="007C3AA3">
        <w:rPr>
          <w:rFonts w:hint="eastAsia"/>
          <w:sz w:val="12"/>
        </w:rPr>
        <w:t>loss of her home; it affectively overwhelms her mother with a sense of mourning, precluding the reproduction of quotidian practices: the act of pickling olives. The lemon tree must be seen as a central axis in Hala</w:t>
      </w:r>
      <w:r w:rsidRPr="007C3AA3">
        <w:rPr>
          <w:rFonts w:hint="eastAsia"/>
          <w:sz w:val="12"/>
        </w:rPr>
        <w:t>’</w:t>
      </w:r>
      <w:r w:rsidRPr="007C3AA3">
        <w:rPr>
          <w:rFonts w:hint="eastAsia"/>
          <w:sz w:val="12"/>
        </w:rPr>
        <w:t>s lived drama of the dispossession that precipitated such a profound and multivalent sense of loss. As a central axis in her life, it constitutes the ground upon which Hala</w:t>
      </w:r>
      <w:r w:rsidRPr="007C3AA3">
        <w:rPr>
          <w:rFonts w:hint="eastAsia"/>
          <w:sz w:val="12"/>
        </w:rPr>
        <w:t>’</w:t>
      </w:r>
      <w:r w:rsidRPr="007C3AA3">
        <w:rPr>
          <w:rFonts w:hint="eastAsia"/>
          <w:sz w:val="12"/>
        </w:rPr>
        <w:t>s memories, desires and emotions intersect, assuming,</w:t>
      </w:r>
      <w:r>
        <w:rPr>
          <w:sz w:val="12"/>
        </w:rPr>
        <w:t xml:space="preserve"> </w:t>
      </w:r>
      <w:r w:rsidRPr="006D6A59">
        <w:rPr>
          <w:rFonts w:hint="eastAsia"/>
          <w:sz w:val="16"/>
        </w:rPr>
        <w:t>24</w:t>
      </w:r>
      <w:r>
        <w:rPr>
          <w:sz w:val="16"/>
        </w:rPr>
        <w:t xml:space="preserve"> </w:t>
      </w:r>
      <w:r w:rsidRPr="006D6A59">
        <w:rPr>
          <w:rFonts w:hint="eastAsia"/>
          <w:sz w:val="16"/>
        </w:rPr>
        <w:t>borderlands 14:1</w:t>
      </w:r>
      <w:r>
        <w:rPr>
          <w:sz w:val="16"/>
        </w:rPr>
        <w:t xml:space="preserve"> </w:t>
      </w:r>
      <w:r w:rsidRPr="006D6A59">
        <w:rPr>
          <w:sz w:val="16"/>
        </w:rPr>
        <w:t>even at this tender age, the political articulation of the violence of occupation that she is compelled to endure. The ground that radiates outward from this lemon tree traces the contours of a forensic ecology of displacement and separation</w:t>
      </w:r>
      <w:r w:rsidRPr="006D6A59">
        <w:rPr>
          <w:rFonts w:hint="cs"/>
          <w:sz w:val="16"/>
        </w:rPr>
        <w:t>—</w:t>
      </w:r>
      <w:r w:rsidRPr="006D6A59">
        <w:rPr>
          <w:sz w:val="16"/>
        </w:rPr>
        <w:t>even as it mar</w:t>
      </w:r>
      <w:r w:rsidRPr="006D6A59">
        <w:rPr>
          <w:rFonts w:hint="eastAsia"/>
          <w:sz w:val="16"/>
        </w:rPr>
        <w:t>ks the impossibility of affectively cleaving one from the other, the child from her lemon tree. As a key coordinate of violent dispossession and ongoing loss, it persists in orienting the lives of Hala and her family. Inextricably inscribed in their everyday lives, despite its material absence, it emerges as a protagonist that evidences the ongoing corrosive effects of the slow violence of dispossession and displacement.</w:t>
      </w:r>
      <w:r>
        <w:rPr>
          <w:sz w:val="16"/>
        </w:rPr>
        <w:t xml:space="preserve"> </w:t>
      </w:r>
      <w:r w:rsidRPr="006D6A59">
        <w:rPr>
          <w:rFonts w:hint="eastAsia"/>
          <w:sz w:val="16"/>
        </w:rPr>
        <w:t>Hala</w:t>
      </w:r>
      <w:r w:rsidRPr="006D6A59">
        <w:rPr>
          <w:rFonts w:hint="eastAsia"/>
          <w:sz w:val="16"/>
        </w:rPr>
        <w:t>’</w:t>
      </w:r>
      <w:r w:rsidRPr="006D6A59">
        <w:rPr>
          <w:rFonts w:hint="eastAsia"/>
          <w:sz w:val="16"/>
        </w:rPr>
        <w:t>s lemon tree problematises anthropocentric understandings of power and agency that are strictly conceptualized as vertical and unilinear. The lemon tree radiates horizontal and dialogic relations that encompass an ensemble of heterogeneous subjects an</w:t>
      </w:r>
      <w:r w:rsidRPr="006D6A59">
        <w:rPr>
          <w:sz w:val="16"/>
        </w:rPr>
        <w:t>d agents</w:t>
      </w:r>
      <w:r w:rsidRPr="006D6A59">
        <w:rPr>
          <w:rFonts w:hint="cs"/>
          <w:sz w:val="16"/>
        </w:rPr>
        <w:t>—</w:t>
      </w:r>
      <w:r w:rsidRPr="006D6A59">
        <w:rPr>
          <w:sz w:val="16"/>
        </w:rPr>
        <w:t>tree, house, garden, lemons, Hala and so on. The lemon tree effectively interpellates key aspects of Hala</w:t>
      </w:r>
      <w:r w:rsidRPr="006D6A59">
        <w:rPr>
          <w:rFonts w:hint="eastAsia"/>
          <w:sz w:val="16"/>
        </w:rPr>
        <w:t>’</w:t>
      </w:r>
      <w:r w:rsidRPr="006D6A59">
        <w:rPr>
          <w:sz w:val="16"/>
        </w:rPr>
        <w:t>s (and her mother</w:t>
      </w:r>
      <w:r w:rsidRPr="006D6A59">
        <w:rPr>
          <w:rFonts w:hint="eastAsia"/>
          <w:sz w:val="16"/>
        </w:rPr>
        <w:t>’</w:t>
      </w:r>
      <w:r w:rsidRPr="006D6A59">
        <w:rPr>
          <w:sz w:val="16"/>
        </w:rPr>
        <w:t>s) subjectivity, shaping her socio-political understanding of the world. It is at once its own entity and a key player in t</w:t>
      </w:r>
      <w:r w:rsidRPr="006D6A59">
        <w:rPr>
          <w:rFonts w:hint="eastAsia"/>
          <w:sz w:val="16"/>
        </w:rPr>
        <w:t>he drama of Hala</w:t>
      </w:r>
      <w:r w:rsidRPr="006D6A59">
        <w:rPr>
          <w:rFonts w:hint="eastAsia"/>
          <w:sz w:val="16"/>
        </w:rPr>
        <w:t>’</w:t>
      </w:r>
      <w:r w:rsidRPr="006D6A59">
        <w:rPr>
          <w:rFonts w:hint="eastAsia"/>
          <w:sz w:val="16"/>
        </w:rPr>
        <w:t xml:space="preserve">s dispossession, materialising what Bennett (2004, p. 349) evocatively terms </w:t>
      </w:r>
      <w:r w:rsidRPr="006D6A59">
        <w:rPr>
          <w:rFonts w:hint="eastAsia"/>
          <w:sz w:val="16"/>
        </w:rPr>
        <w:t>‘</w:t>
      </w:r>
      <w:r w:rsidRPr="006D6A59">
        <w:rPr>
          <w:rFonts w:hint="eastAsia"/>
          <w:sz w:val="16"/>
        </w:rPr>
        <w:t>protean flow[s] of matter-energy</w:t>
      </w:r>
      <w:r w:rsidRPr="006D6A59">
        <w:rPr>
          <w:rFonts w:hint="eastAsia"/>
          <w:sz w:val="16"/>
        </w:rPr>
        <w:t>’</w:t>
      </w:r>
      <w:r w:rsidRPr="006D6A59">
        <w:rPr>
          <w:rFonts w:hint="eastAsia"/>
          <w:sz w:val="16"/>
        </w:rPr>
        <w:t xml:space="preserve"> between one and the other. </w:t>
      </w:r>
      <w:r w:rsidRPr="007C3AA3">
        <w:rPr>
          <w:rStyle w:val="StyleUnderline"/>
          <w:rFonts w:hint="eastAsia"/>
        </w:rPr>
        <w:t>These protean flows of matter-energy are what can be complexly conceptualised in the realm of quantum physics or in the imaginative realm of poiesis, but they still effectively remain outside the strictured domains of anthropocentric thought and its instrumentalist logics.</w:t>
      </w:r>
    </w:p>
    <w:p w14:paraId="19D99FBA" w14:textId="77777777" w:rsidR="007030AD" w:rsidRDefault="007030AD" w:rsidP="007030AD">
      <w:pPr>
        <w:rPr>
          <w:sz w:val="16"/>
        </w:rPr>
      </w:pPr>
    </w:p>
    <w:p w14:paraId="4CD15632" w14:textId="77777777" w:rsidR="007030AD" w:rsidRDefault="007030AD" w:rsidP="007030AD">
      <w:pPr>
        <w:pStyle w:val="Heading4"/>
      </w:pPr>
      <w:r>
        <w:t xml:space="preserve">Perm Solves we can undergo a forensic ecology of the social death of the black body through a grammar of the dead that analyze forms of violence </w:t>
      </w:r>
    </w:p>
    <w:p w14:paraId="15E49BC7" w14:textId="77777777" w:rsidR="007030AD" w:rsidRPr="00C042C8" w:rsidRDefault="007030AD" w:rsidP="007030AD">
      <w:pPr>
        <w:widowControl w:val="0"/>
        <w:autoSpaceDE w:val="0"/>
        <w:autoSpaceDN w:val="0"/>
        <w:adjustRightInd w:val="0"/>
        <w:spacing w:after="240" w:line="300" w:lineRule="atLeast"/>
        <w:rPr>
          <w:rStyle w:val="Style13ptBold"/>
        </w:rPr>
      </w:pPr>
      <w:r w:rsidRPr="00C042C8">
        <w:rPr>
          <w:rStyle w:val="Style13ptBold"/>
        </w:rPr>
        <w:t>Pugliese  15</w:t>
      </w:r>
    </w:p>
    <w:p w14:paraId="7E38CC13" w14:textId="77777777" w:rsidR="007030AD" w:rsidRPr="007C3AA3" w:rsidRDefault="007030AD" w:rsidP="007030AD">
      <w:r>
        <w:t>(</w:t>
      </w:r>
      <w:r w:rsidRPr="00A31672">
        <w:rPr>
          <w:rStyle w:val="Style13ptBold"/>
          <w:b w:val="0"/>
          <w:sz w:val="18"/>
          <w:szCs w:val="18"/>
        </w:rPr>
        <w:t>Joseph Pugliese,</w:t>
      </w:r>
      <w:r>
        <w:rPr>
          <w:rStyle w:val="Style13ptBold"/>
          <w:b w:val="0"/>
          <w:sz w:val="16"/>
          <w:szCs w:val="16"/>
        </w:rPr>
        <w:t xml:space="preserve"> </w:t>
      </w:r>
      <w:r w:rsidRPr="00A31672">
        <w:rPr>
          <w:rStyle w:val="Style13ptBold"/>
          <w:b w:val="0"/>
          <w:sz w:val="16"/>
          <w:szCs w:val="16"/>
        </w:rPr>
        <w:t>Professor, Department of Media, Music, Communication and Cultural Studies</w:t>
      </w:r>
      <w:r>
        <w:rPr>
          <w:rStyle w:val="Style13ptBold"/>
          <w:b w:val="0"/>
          <w:sz w:val="16"/>
          <w:szCs w:val="16"/>
        </w:rPr>
        <w:t xml:space="preserve"> @ </w:t>
      </w:r>
      <w:r w:rsidRPr="005D670E">
        <w:rPr>
          <w:rStyle w:val="Style13ptBold"/>
          <w:b w:val="0"/>
          <w:sz w:val="16"/>
          <w:szCs w:val="16"/>
        </w:rPr>
        <w:t>Macquarie University</w:t>
      </w:r>
      <w:r>
        <w:rPr>
          <w:rStyle w:val="Style13ptBold"/>
          <w:b w:val="0"/>
          <w:sz w:val="16"/>
          <w:szCs w:val="16"/>
        </w:rPr>
        <w:t>, “</w:t>
      </w:r>
      <w:r w:rsidRPr="00A31672">
        <w:rPr>
          <w:rStyle w:val="Style13ptBold"/>
          <w:b w:val="0"/>
          <w:sz w:val="16"/>
          <w:szCs w:val="16"/>
        </w:rPr>
        <w:t>Forensic Ecologies of Occupied Zones and Geographies of Dispossession: Gaza and Occupied East Jerusalem</w:t>
      </w:r>
      <w:r>
        <w:rPr>
          <w:rStyle w:val="Style13ptBold"/>
          <w:b w:val="0"/>
          <w:sz w:val="16"/>
          <w:szCs w:val="16"/>
        </w:rPr>
        <w:t xml:space="preserve">,” </w:t>
      </w:r>
      <w:r w:rsidRPr="00A31672">
        <w:rPr>
          <w:rStyle w:val="Style13ptBold"/>
          <w:b w:val="0"/>
          <w:sz w:val="16"/>
          <w:szCs w:val="16"/>
        </w:rPr>
        <w:t>VOLUME 14 NUMBER 1, 2015</w:t>
      </w:r>
      <w:r>
        <w:rPr>
          <w:rStyle w:val="Style13ptBold"/>
          <w:b w:val="0"/>
          <w:sz w:val="16"/>
          <w:szCs w:val="16"/>
        </w:rPr>
        <w:t>, DMW)</w:t>
      </w:r>
    </w:p>
    <w:p w14:paraId="63F9EA3D" w14:textId="77777777" w:rsidR="007030AD" w:rsidRPr="007C3AA3" w:rsidRDefault="007030AD" w:rsidP="007030AD">
      <w:pPr>
        <w:widowControl w:val="0"/>
        <w:autoSpaceDE w:val="0"/>
        <w:autoSpaceDN w:val="0"/>
        <w:adjustRightInd w:val="0"/>
        <w:spacing w:after="240" w:line="300" w:lineRule="atLeast"/>
        <w:rPr>
          <w:rStyle w:val="StyleUnderline"/>
        </w:rPr>
      </w:pPr>
      <w:r w:rsidRPr="007C3AA3">
        <w:rPr>
          <w:rFonts w:ascii="Arial" w:hAnsi="Arial" w:cs="Arial"/>
          <w:color w:val="000000"/>
          <w:sz w:val="16"/>
          <w:szCs w:val="26"/>
        </w:rPr>
        <w:t xml:space="preserve">Salcedo enters the scene after the moment of violence has transpired. She is gifted </w:t>
      </w:r>
      <w:r w:rsidRPr="007C3AA3">
        <w:rPr>
          <w:rStyle w:val="StyleUnderline"/>
        </w:rPr>
        <w:t>the remainders of the dead and the disappeared and is invested with the responsibility of their memorialisation</w:t>
      </w:r>
      <w:r w:rsidRPr="007C3AA3">
        <w:rPr>
          <w:rFonts w:ascii="Arial" w:hAnsi="Arial" w:cs="Arial"/>
          <w:color w:val="000000"/>
          <w:sz w:val="16"/>
          <w:szCs w:val="26"/>
        </w:rPr>
        <w:t xml:space="preserve">. She achieves, however, much more than this. Salcedo collects these shards and arranges them </w:t>
      </w:r>
      <w:r w:rsidRPr="007C3AA3">
        <w:rPr>
          <w:rStyle w:val="StyleUnderline"/>
        </w:rPr>
        <w:t>into a grammar of the dead that works to enunciate in an oblique manner the genre of the survivor testimony</w:t>
      </w:r>
      <w:r w:rsidRPr="007C3AA3">
        <w:rPr>
          <w:rFonts w:ascii="Arial" w:hAnsi="Arial" w:cs="Arial"/>
          <w:color w:val="000000"/>
          <w:sz w:val="16"/>
          <w:szCs w:val="26"/>
        </w:rPr>
        <w:t xml:space="preserve">. Salcedo casts </w:t>
      </w:r>
      <w:r w:rsidRPr="007C3AA3">
        <w:rPr>
          <w:rStyle w:val="StyleUnderline"/>
        </w:rPr>
        <w:t>the survivor testimony in an altogether different register: the survivor is not the human subject but the domestic remainders that have witnessed and survived acts of catastrophic violence</w:t>
      </w:r>
      <w:r w:rsidRPr="007C3AA3">
        <w:rPr>
          <w:rFonts w:ascii="Arial" w:hAnsi="Arial" w:cs="Arial"/>
          <w:color w:val="000000"/>
          <w:sz w:val="16"/>
          <w:szCs w:val="26"/>
        </w:rPr>
        <w:t xml:space="preserve">. Salcedo’s works must be seen as evidencing their own forms of forensic ecologies. </w:t>
      </w:r>
      <w:r w:rsidRPr="007C3AA3">
        <w:rPr>
          <w:rStyle w:val="StyleUnderline"/>
        </w:rPr>
        <w:t>These are not ecologies that sustain life. On the contrary, they are ecologies of the dead. Her assemblages stand as frozen syntagms caught in the moment after the fatal act of violence has transpired</w:t>
      </w:r>
      <w:r w:rsidRPr="007C3AA3">
        <w:rPr>
          <w:rFonts w:ascii="Arial" w:hAnsi="Arial" w:cs="Arial"/>
          <w:color w:val="000000"/>
          <w:sz w:val="16"/>
          <w:szCs w:val="26"/>
        </w:rPr>
        <w:t xml:space="preserve">. Post this fatal moment of violence, </w:t>
      </w:r>
      <w:r w:rsidRPr="007C3AA3">
        <w:rPr>
          <w:rStyle w:val="StyleUnderline"/>
        </w:rPr>
        <w:t>the living have been disappeared and the domestic shards that remain are,</w:t>
      </w:r>
      <w:r w:rsidRPr="007C3AA3">
        <w:rPr>
          <w:rFonts w:ascii="Arial" w:hAnsi="Arial" w:cs="Arial"/>
          <w:color w:val="000000"/>
          <w:sz w:val="16"/>
          <w:szCs w:val="26"/>
        </w:rPr>
        <w:t xml:space="preserve"> in turn, </w:t>
      </w:r>
      <w:r w:rsidRPr="007C3AA3">
        <w:rPr>
          <w:rStyle w:val="StyleUnderline"/>
        </w:rPr>
        <w:t>removed from their quotidian habitus</w:t>
      </w:r>
      <w:r w:rsidRPr="007C3AA3">
        <w:rPr>
          <w:rFonts w:ascii="Arial" w:hAnsi="Arial" w:cs="Arial"/>
          <w:color w:val="000000"/>
          <w:sz w:val="16"/>
          <w:szCs w:val="26"/>
        </w:rPr>
        <w:t xml:space="preserve">: no further dispositions will be assumed; </w:t>
      </w:r>
      <w:r w:rsidRPr="007C3AA3">
        <w:rPr>
          <w:rStyle w:val="StyleUnderline"/>
        </w:rPr>
        <w:t>they will no longer be actors in the differential and shifting routines of the everyday.</w:t>
      </w:r>
      <w:r w:rsidRPr="007C3AA3">
        <w:rPr>
          <w:rFonts w:ascii="Arial" w:hAnsi="Arial" w:cs="Arial"/>
          <w:color w:val="000000"/>
          <w:sz w:val="16"/>
          <w:szCs w:val="26"/>
        </w:rPr>
        <w:t xml:space="preserve"> </w:t>
      </w:r>
      <w:r w:rsidRPr="007C3AA3">
        <w:rPr>
          <w:rStyle w:val="StyleUnderline"/>
        </w:rPr>
        <w:t xml:space="preserve">Glued and cemented into immobilised forms, these survivor-entities have been permanently exiled from the flux of life. That is why they embody a grammar of the dead. </w:t>
      </w:r>
      <w:r w:rsidRPr="007C3AA3">
        <w:rPr>
          <w:rFonts w:ascii="Arial" w:hAnsi="Arial" w:cs="Arial"/>
          <w:color w:val="000000"/>
          <w:sz w:val="16"/>
          <w:szCs w:val="26"/>
        </w:rPr>
        <w:t xml:space="preserve">As such, </w:t>
      </w:r>
      <w:r w:rsidRPr="007C3AA3">
        <w:rPr>
          <w:rStyle w:val="StyleUnderline"/>
        </w:rPr>
        <w:t>these material assemblages can only enunciate an unchanging narrative.</w:t>
      </w:r>
      <w:r w:rsidRPr="007C3AA3">
        <w:rPr>
          <w:rFonts w:ascii="Arial" w:hAnsi="Arial" w:cs="Arial"/>
          <w:color w:val="000000"/>
          <w:sz w:val="16"/>
          <w:szCs w:val="26"/>
        </w:rPr>
        <w:t xml:space="preserve"> Fused together and cemented shut, they can no longer be shifted, reconfigured and recontextualised in order to narrate the ever-changing stories of the living. </w:t>
      </w:r>
      <w:r w:rsidRPr="007C3AA3">
        <w:rPr>
          <w:rStyle w:val="StyleUnderline"/>
        </w:rPr>
        <w:t>Immobilised into a state of ontological fixity, they are now discontinuous to all states of change: they can only repeat the same story—time and again</w:t>
      </w:r>
      <w:r w:rsidRPr="007C3AA3">
        <w:rPr>
          <w:rFonts w:ascii="Arial" w:hAnsi="Arial" w:cs="Arial"/>
          <w:color w:val="000000"/>
          <w:sz w:val="16"/>
          <w:szCs w:val="26"/>
        </w:rPr>
        <w:t xml:space="preserve">. As the principal actors of a drama from which all human agents have been violently removed, Salcedo’s diverse entities—shoes, wardrobes, tables, chairs—embody the muted realities of the forensic ecologies of the aftermath. </w:t>
      </w:r>
      <w:r w:rsidRPr="007C3AA3">
        <w:rPr>
          <w:rStyle w:val="StyleUnderline"/>
        </w:rPr>
        <w:t>These cenotaphic monuments to the disappeared belie the official cenotaphs of state precisely because of their uncompromising reliance on the intimate and the domestic</w:t>
      </w:r>
      <w:r w:rsidRPr="007C3AA3">
        <w:rPr>
          <w:rFonts w:ascii="Arial" w:hAnsi="Arial" w:cs="Arial"/>
          <w:color w:val="000000"/>
          <w:sz w:val="16"/>
          <w:szCs w:val="26"/>
        </w:rPr>
        <w:t xml:space="preserve">. </w:t>
      </w:r>
      <w:r w:rsidRPr="007C3AA3">
        <w:rPr>
          <w:rStyle w:val="StyleUnderline"/>
        </w:rPr>
        <w:t>The only flow of matter-energy escaping from the event horizon of these tomb-like installations is the unsettling murmur of the immured, the disappeared and the dead. These are not assemblages of temporal</w:t>
      </w:r>
      <w:r>
        <w:rPr>
          <w:u w:val="single"/>
        </w:rPr>
        <w:t xml:space="preserve"> </w:t>
      </w:r>
      <w:r w:rsidRPr="007C3AA3">
        <w:rPr>
          <w:rStyle w:val="StyleUnderline"/>
        </w:rPr>
        <w:t xml:space="preserve">unfolding; rather, they are configurations of termination without succession, final witnesses of their owners’ end-time. </w:t>
      </w:r>
    </w:p>
    <w:p w14:paraId="059C1163" w14:textId="77777777" w:rsidR="007030AD" w:rsidRPr="006D6A59" w:rsidRDefault="007030AD" w:rsidP="007030AD">
      <w:pPr>
        <w:rPr>
          <w:sz w:val="16"/>
        </w:rPr>
      </w:pPr>
    </w:p>
    <w:p w14:paraId="4F53B3AB" w14:textId="77777777" w:rsidR="007030AD" w:rsidRDefault="007030AD" w:rsidP="007030AD">
      <w:pPr>
        <w:rPr>
          <w:sz w:val="16"/>
        </w:rPr>
      </w:pPr>
    </w:p>
    <w:p w14:paraId="59208382" w14:textId="77777777" w:rsidR="007030AD" w:rsidRDefault="007030AD" w:rsidP="007030AD">
      <w:pPr>
        <w:pStyle w:val="Heading3"/>
      </w:pPr>
      <w:r>
        <w:t>Disease</w:t>
      </w:r>
    </w:p>
    <w:p w14:paraId="4F61EAA4" w14:textId="77777777" w:rsidR="007030AD" w:rsidRDefault="007030AD" w:rsidP="007030AD">
      <w:pPr>
        <w:pStyle w:val="Heading4"/>
      </w:pPr>
      <w:r>
        <w:t>The deployment of smallpox as an arm against indigenous peoples is part and parcel of the repeated use of biowarfare against marginalized bodies by the state</w:t>
      </w:r>
    </w:p>
    <w:p w14:paraId="7A737C4D" w14:textId="77777777" w:rsidR="007030AD" w:rsidRPr="005D670E" w:rsidRDefault="007030AD" w:rsidP="007030AD">
      <w:pPr>
        <w:rPr>
          <w:rStyle w:val="Style13ptBold"/>
          <w:b w:val="0"/>
          <w:bCs w:val="0"/>
          <w:sz w:val="16"/>
          <w:szCs w:val="16"/>
        </w:rPr>
      </w:pPr>
      <w:r>
        <w:rPr>
          <w:rStyle w:val="Style13ptBold"/>
        </w:rPr>
        <w:t xml:space="preserve">Pugliese 13— </w:t>
      </w:r>
      <w:r w:rsidRPr="0087044B">
        <w:rPr>
          <w:rStyle w:val="Style13ptBold"/>
          <w:b w:val="0"/>
          <w:sz w:val="16"/>
          <w:szCs w:val="16"/>
        </w:rPr>
        <w:t>Joseph Pugliese</w:t>
      </w:r>
      <w:r>
        <w:rPr>
          <w:rStyle w:val="Style13ptBold"/>
          <w:b w:val="0"/>
          <w:sz w:val="16"/>
          <w:szCs w:val="16"/>
        </w:rPr>
        <w:t xml:space="preserve">, </w:t>
      </w:r>
      <w:r w:rsidRPr="0087044B">
        <w:rPr>
          <w:rStyle w:val="Style13ptBold"/>
          <w:b w:val="0"/>
          <w:sz w:val="16"/>
          <w:szCs w:val="16"/>
        </w:rPr>
        <w:t>Professor, Department of Media, Music, Communication and Cultural Studies</w:t>
      </w:r>
      <w:r>
        <w:rPr>
          <w:rStyle w:val="Style13ptBold"/>
          <w:b w:val="0"/>
          <w:sz w:val="16"/>
          <w:szCs w:val="16"/>
        </w:rPr>
        <w:t xml:space="preserve"> @ </w:t>
      </w:r>
      <w:r w:rsidRPr="0087044B">
        <w:rPr>
          <w:rStyle w:val="Style13ptBold"/>
          <w:b w:val="0"/>
          <w:sz w:val="16"/>
          <w:szCs w:val="16"/>
        </w:rPr>
        <w:t>Macquarie University</w:t>
      </w:r>
      <w:r>
        <w:rPr>
          <w:rStyle w:val="Style13ptBold"/>
          <w:b w:val="0"/>
          <w:sz w:val="16"/>
          <w:szCs w:val="16"/>
        </w:rPr>
        <w:t>, “</w:t>
      </w:r>
      <w:r w:rsidRPr="005D670E">
        <w:rPr>
          <w:rStyle w:val="Style13ptBold"/>
          <w:b w:val="0"/>
          <w:sz w:val="16"/>
          <w:szCs w:val="16"/>
        </w:rPr>
        <w:t>State Violence and the Execution of Law</w:t>
      </w:r>
      <w:r>
        <w:rPr>
          <w:rStyle w:val="Style13ptBold"/>
          <w:b w:val="0"/>
          <w:sz w:val="16"/>
          <w:szCs w:val="16"/>
        </w:rPr>
        <w:t xml:space="preserve">: </w:t>
      </w:r>
      <w:r w:rsidRPr="005D670E">
        <w:rPr>
          <w:rStyle w:val="Style13ptBold"/>
          <w:b w:val="0"/>
          <w:sz w:val="16"/>
          <w:szCs w:val="16"/>
        </w:rPr>
        <w:t>Biopolitical caesurae of torture, black sites, drones</w:t>
      </w:r>
      <w:r>
        <w:rPr>
          <w:rStyle w:val="Style13ptBold"/>
          <w:b w:val="0"/>
          <w:sz w:val="16"/>
          <w:szCs w:val="16"/>
        </w:rPr>
        <w:t>,” “Epidemiologies of State Terror,” Pg. 135-137//AKrish</w:t>
      </w:r>
    </w:p>
    <w:p w14:paraId="3B74974D" w14:textId="77777777" w:rsidR="007030AD" w:rsidRDefault="007030AD" w:rsidP="007030AD">
      <w:pPr>
        <w:rPr>
          <w:sz w:val="16"/>
        </w:rPr>
      </w:pPr>
      <w:r w:rsidRPr="006C7124">
        <w:rPr>
          <w:sz w:val="16"/>
        </w:rPr>
        <w:t xml:space="preserve">Shadow archives of US biowarfare and bioterrorism A s I remarked in C hapter 2  in the context of Abu Ghraib, the shadow archive is an historical repository of discursive practices that, although barely discernible because of its shadow status, continues to animate and shape the cultural intelligibility of contemporary practices. </w:t>
      </w:r>
      <w:r w:rsidRPr="00D61E55">
        <w:rPr>
          <w:sz w:val="16"/>
          <w:szCs w:val="16"/>
        </w:rPr>
        <w:t>Haunting this contemporary use of medicine for biopolitical warfare, experimentation, and torture is a dense shadow archive of colonial and racist medicine that has been critical in shaping the biopolitical conﬁguration of the US nation.</w:t>
      </w:r>
      <w:r w:rsidRPr="006C7124">
        <w:rPr>
          <w:sz w:val="16"/>
        </w:rPr>
        <w:t xml:space="preserve"> </w:t>
      </w:r>
      <w:r w:rsidRPr="0026593C">
        <w:rPr>
          <w:rStyle w:val="StyleUnderline"/>
        </w:rPr>
        <w:t>The brutal</w:t>
      </w:r>
      <w:r w:rsidRPr="003D6391">
        <w:rPr>
          <w:rStyle w:val="StyleUnderline"/>
        </w:rPr>
        <w:t xml:space="preserve"> literality of the power of colonial disease to determine who would live and who would die is clearly evidenced in the case of smallpox. The colonial </w:t>
      </w:r>
      <w:r w:rsidRPr="0026593C">
        <w:rPr>
          <w:rStyle w:val="StyleUnderline"/>
          <w:highlight w:val="green"/>
        </w:rPr>
        <w:t>settlers</w:t>
      </w:r>
      <w:r w:rsidRPr="003D6391">
        <w:rPr>
          <w:rStyle w:val="StyleUnderline"/>
        </w:rPr>
        <w:t xml:space="preserve"> of North America </w:t>
      </w:r>
      <w:r w:rsidRPr="0026593C">
        <w:rPr>
          <w:rStyle w:val="StyleUnderline"/>
          <w:highlight w:val="green"/>
        </w:rPr>
        <w:t>deployed smallpox as</w:t>
      </w:r>
      <w:r w:rsidRPr="003D6391">
        <w:rPr>
          <w:rStyle w:val="StyleUnderline"/>
        </w:rPr>
        <w:t xml:space="preserve"> a technique of </w:t>
      </w:r>
      <w:r w:rsidRPr="0026593C">
        <w:rPr>
          <w:rStyle w:val="StyleUnderline"/>
          <w:highlight w:val="green"/>
        </w:rPr>
        <w:t>biowarfare to advance the destruction of Native Americans</w:t>
      </w:r>
      <w:r w:rsidRPr="003D6391">
        <w:rPr>
          <w:rStyle w:val="StyleUnderline"/>
        </w:rPr>
        <w:t xml:space="preserve"> in order </w:t>
      </w:r>
      <w:r w:rsidRPr="0026593C">
        <w:rPr>
          <w:rStyle w:val="StyleUnderline"/>
          <w:highlight w:val="green"/>
        </w:rPr>
        <w:t>to facilitate</w:t>
      </w:r>
      <w:r w:rsidRPr="003D6391">
        <w:rPr>
          <w:rStyle w:val="StyleUnderline"/>
        </w:rPr>
        <w:t xml:space="preserve"> land clearing and </w:t>
      </w:r>
      <w:r w:rsidRPr="0026593C">
        <w:rPr>
          <w:rStyle w:val="StyleUnderline"/>
          <w:highlight w:val="green"/>
        </w:rPr>
        <w:t>white colonization</w:t>
      </w:r>
      <w:r w:rsidRPr="006C7124">
        <w:rPr>
          <w:sz w:val="16"/>
        </w:rPr>
        <w:t>. In their study of the destructive impact of the disease on Native American communities in colonial North America, Kristine Patterson and Thomas Runge note that: ‘</w:t>
      </w:r>
      <w:r w:rsidRPr="0026593C">
        <w:rPr>
          <w:rStyle w:val="StyleUnderline"/>
          <w:highlight w:val="green"/>
        </w:rPr>
        <w:t>Smallpox</w:t>
      </w:r>
      <w:r w:rsidRPr="003D6391">
        <w:rPr>
          <w:rStyle w:val="StyleUnderline"/>
        </w:rPr>
        <w:t xml:space="preserve"> ultimately </w:t>
      </w:r>
      <w:r w:rsidRPr="0026593C">
        <w:rPr>
          <w:rStyle w:val="StyleUnderline"/>
          <w:highlight w:val="green"/>
        </w:rPr>
        <w:t>killed more Native Americans</w:t>
      </w:r>
      <w:r w:rsidRPr="003D6391">
        <w:rPr>
          <w:rStyle w:val="StyleUnderline"/>
        </w:rPr>
        <w:t xml:space="preserve"> in the early centuries </w:t>
      </w:r>
      <w:r w:rsidRPr="0026593C">
        <w:rPr>
          <w:rStyle w:val="StyleUnderline"/>
          <w:highlight w:val="green"/>
        </w:rPr>
        <w:t>than any other disease or conﬂict</w:t>
      </w:r>
      <w:r w:rsidRPr="003D6391">
        <w:rPr>
          <w:rStyle w:val="StyleUnderline"/>
        </w:rPr>
        <w:t>. It was not unusual for half a tribe to be wiped out; on some occasions, the entire tribe was lost.’</w:t>
      </w:r>
      <w:r w:rsidRPr="006C7124">
        <w:rPr>
          <w:sz w:val="16"/>
        </w:rPr>
        <w:t xml:space="preserve">  25   </w:t>
      </w:r>
      <w:r w:rsidRPr="0022670D">
        <w:rPr>
          <w:rStyle w:val="StyleUnderline"/>
        </w:rPr>
        <w:t>Referring to the ﬁrst documented account of the power of smallpox to effect mass extermination, the authors write that: ‘</w:t>
      </w:r>
      <w:r w:rsidRPr="0026593C">
        <w:rPr>
          <w:rStyle w:val="StyleUnderline"/>
          <w:highlight w:val="green"/>
        </w:rPr>
        <w:t>The ﬁrst epidemic occurred in 1616</w:t>
      </w:r>
      <w:r w:rsidRPr="0022670D">
        <w:rPr>
          <w:rStyle w:val="StyleUnderline"/>
        </w:rPr>
        <w:t xml:space="preserve"> along the Massachusetts coast, </w:t>
      </w:r>
      <w:r w:rsidRPr="0026593C">
        <w:rPr>
          <w:rStyle w:val="StyleUnderline"/>
          <w:highlight w:val="green"/>
        </w:rPr>
        <w:t>eliminating</w:t>
      </w:r>
      <w:r w:rsidRPr="0022670D">
        <w:rPr>
          <w:rStyle w:val="StyleUnderline"/>
        </w:rPr>
        <w:t xml:space="preserve"> nearly </w:t>
      </w:r>
      <w:r w:rsidRPr="0026593C">
        <w:rPr>
          <w:rStyle w:val="StyleUnderline"/>
          <w:highlight w:val="green"/>
        </w:rPr>
        <w:t>90% of the Massachusetts tribe of the Algonquin nation</w:t>
      </w:r>
      <w:r w:rsidRPr="0022670D">
        <w:rPr>
          <w:rStyle w:val="StyleUnderline"/>
        </w:rPr>
        <w:t xml:space="preserve">. </w:t>
      </w:r>
      <w:r w:rsidRPr="0026593C">
        <w:rPr>
          <w:rStyle w:val="StyleUnderline"/>
          <w:highlight w:val="green"/>
        </w:rPr>
        <w:t>This was</w:t>
      </w:r>
      <w:r w:rsidRPr="0022670D">
        <w:rPr>
          <w:rStyle w:val="StyleUnderline"/>
        </w:rPr>
        <w:t xml:space="preserve"> later </w:t>
      </w:r>
      <w:r w:rsidRPr="0026593C">
        <w:rPr>
          <w:rStyle w:val="StyleUnderline"/>
          <w:highlight w:val="green"/>
        </w:rPr>
        <w:t>referred to as an act of Divine Providence</w:t>
      </w:r>
      <w:r w:rsidRPr="0022670D">
        <w:rPr>
          <w:rStyle w:val="StyleUnderline"/>
        </w:rPr>
        <w:t xml:space="preserve"> </w:t>
      </w:r>
      <w:r w:rsidRPr="0026593C">
        <w:rPr>
          <w:rStyle w:val="StyleUnderline"/>
          <w:highlight w:val="green"/>
        </w:rPr>
        <w:t>to clear the land for settlers</w:t>
      </w:r>
      <w:r w:rsidRPr="0022670D">
        <w:rPr>
          <w:rStyle w:val="StyleUnderline"/>
        </w:rPr>
        <w:t xml:space="preserve"> that landed at Plymouth in 1620.’  </w:t>
      </w:r>
      <w:r w:rsidRPr="006C7124">
        <w:rPr>
          <w:sz w:val="16"/>
        </w:rPr>
        <w:t xml:space="preserve">26   </w:t>
      </w:r>
      <w:r w:rsidRPr="0026593C">
        <w:rPr>
          <w:rStyle w:val="StyleUnderline"/>
          <w:highlight w:val="green"/>
        </w:rPr>
        <w:t>The</w:t>
      </w:r>
      <w:r w:rsidRPr="003F3091">
        <w:rPr>
          <w:rStyle w:val="StyleUnderline"/>
        </w:rPr>
        <w:t xml:space="preserve"> historical </w:t>
      </w:r>
      <w:r w:rsidRPr="0026593C">
        <w:rPr>
          <w:rStyle w:val="StyleUnderline"/>
          <w:highlight w:val="green"/>
        </w:rPr>
        <w:t>moment that marks the colonial foundation of the white nation is inscribed with an epidemiological case of ethnic cleansing</w:t>
      </w:r>
      <w:r w:rsidRPr="003F3091">
        <w:rPr>
          <w:rStyle w:val="StyleUnderline"/>
        </w:rPr>
        <w:t xml:space="preserve"> that dovetails perfectly with a germinal form of that providential myth </w:t>
      </w:r>
      <w:r w:rsidRPr="0026593C">
        <w:rPr>
          <w:rStyle w:val="StyleUnderline"/>
          <w:highlight w:val="green"/>
        </w:rPr>
        <w:t>that will expand</w:t>
      </w:r>
      <w:r w:rsidRPr="003F3091">
        <w:rPr>
          <w:rStyle w:val="StyleUnderline"/>
        </w:rPr>
        <w:t xml:space="preserve"> exponentially in its latter guise </w:t>
      </w:r>
      <w:r w:rsidRPr="0026593C">
        <w:rPr>
          <w:rStyle w:val="StyleUnderline"/>
          <w:highlight w:val="green"/>
        </w:rPr>
        <w:t>as Manifest Destiny</w:t>
      </w:r>
      <w:r w:rsidRPr="003F3091">
        <w:rPr>
          <w:rStyle w:val="StyleUnderline"/>
        </w:rPr>
        <w:t xml:space="preserve"> – </w:t>
      </w:r>
      <w:r w:rsidRPr="0026593C">
        <w:rPr>
          <w:rStyle w:val="StyleUnderline"/>
          <w:highlight w:val="green"/>
        </w:rPr>
        <w:t>with its</w:t>
      </w:r>
      <w:r w:rsidRPr="003F3091">
        <w:rPr>
          <w:rStyle w:val="StyleUnderline"/>
        </w:rPr>
        <w:t xml:space="preserve"> attendant </w:t>
      </w:r>
      <w:r w:rsidRPr="0026593C">
        <w:rPr>
          <w:rStyle w:val="StyleUnderline"/>
          <w:highlight w:val="green"/>
        </w:rPr>
        <w:t>massive campaign of genocidal expropriation</w:t>
      </w:r>
      <w:r w:rsidRPr="003F3091">
        <w:rPr>
          <w:rStyle w:val="StyleUnderline"/>
        </w:rPr>
        <w:t xml:space="preserve"> of Native American lands</w:t>
      </w:r>
      <w:r w:rsidRPr="006C7124">
        <w:rPr>
          <w:sz w:val="16"/>
        </w:rPr>
        <w:t xml:space="preserve">. As a technique of biowarfare, </w:t>
      </w:r>
      <w:r w:rsidRPr="0026593C">
        <w:rPr>
          <w:rStyle w:val="StyleUnderline"/>
          <w:highlight w:val="green"/>
        </w:rPr>
        <w:t>smallpox operated as a ‘Trojan Horse</w:t>
      </w:r>
      <w:r w:rsidRPr="003F3091">
        <w:rPr>
          <w:rStyle w:val="StyleUnderline"/>
        </w:rPr>
        <w:t xml:space="preserve">,’ </w:t>
      </w:r>
      <w:r w:rsidRPr="006C5219">
        <w:rPr>
          <w:rStyle w:val="StyleUnderline"/>
          <w:highlight w:val="green"/>
        </w:rPr>
        <w:t>entering Native American communities through gifts of blankets and barrels</w:t>
      </w:r>
      <w:r w:rsidRPr="003F3091">
        <w:rPr>
          <w:rStyle w:val="StyleUnderline"/>
        </w:rPr>
        <w:t xml:space="preserve"> inoculated </w:t>
      </w:r>
      <w:r w:rsidRPr="006C5219">
        <w:rPr>
          <w:rStyle w:val="StyleUnderline"/>
          <w:highlight w:val="green"/>
        </w:rPr>
        <w:t>with the disease.</w:t>
      </w:r>
      <w:r w:rsidRPr="006C7124">
        <w:rPr>
          <w:sz w:val="16"/>
        </w:rPr>
        <w:t xml:space="preserve"> In an effort to quash Native American resistance against the conquest of their lands, one military ofﬁcer recommends that: ‘You [Colonel Henry Bouquet] will do well to try and inoculate the Indians by means of blankets, as well as to try every other method tha[t] can serve to extirpate this execrable race.’  27   </w:t>
      </w:r>
      <w:r w:rsidRPr="00E00F1C">
        <w:rPr>
          <w:rStyle w:val="StyleUnderline"/>
        </w:rPr>
        <w:t xml:space="preserve">This campaign of </w:t>
      </w:r>
      <w:r w:rsidRPr="006C5219">
        <w:rPr>
          <w:rStyle w:val="StyleUnderline"/>
          <w:highlight w:val="green"/>
        </w:rPr>
        <w:t>extirpation assumed many forms and</w:t>
      </w:r>
      <w:r w:rsidRPr="00E00F1C">
        <w:rPr>
          <w:rStyle w:val="StyleUnderline"/>
        </w:rPr>
        <w:t xml:space="preserve"> continued well </w:t>
      </w:r>
      <w:r w:rsidRPr="006C5219">
        <w:rPr>
          <w:rStyle w:val="StyleUnderline"/>
          <w:highlight w:val="green"/>
        </w:rPr>
        <w:t>into the twentieth century</w:t>
      </w:r>
      <w:r w:rsidRPr="00E00F1C">
        <w:rPr>
          <w:rStyle w:val="StyleUnderline"/>
        </w:rPr>
        <w:t xml:space="preserve">, </w:t>
      </w:r>
      <w:r w:rsidRPr="006C5219">
        <w:rPr>
          <w:rStyle w:val="StyleUnderline"/>
          <w:highlight w:val="green"/>
        </w:rPr>
        <w:t>with the US</w:t>
      </w:r>
      <w:r w:rsidRPr="00E00F1C">
        <w:rPr>
          <w:rStyle w:val="StyleUnderline"/>
        </w:rPr>
        <w:t xml:space="preserve"> state </w:t>
      </w:r>
      <w:r w:rsidRPr="006C5219">
        <w:rPr>
          <w:rStyle w:val="StyleUnderline"/>
          <w:highlight w:val="green"/>
        </w:rPr>
        <w:t>mobilizing medical personnel in the forced sterilization of Native American women</w:t>
      </w:r>
      <w:r w:rsidRPr="00E00F1C">
        <w:rPr>
          <w:rStyle w:val="StyleUnderline"/>
        </w:rPr>
        <w:t xml:space="preserve">. </w:t>
      </w:r>
      <w:r w:rsidRPr="006C7124">
        <w:rPr>
          <w:sz w:val="16"/>
        </w:rPr>
        <w:t>Native American women, Andrea Smith notes, are ‘threatening because of their ability to reproduce the next generation of peoples who can resist colonization’;  28   consequently</w:t>
      </w:r>
      <w:r w:rsidRPr="00E00F1C">
        <w:rPr>
          <w:rStyle w:val="StyleUnderline"/>
        </w:rPr>
        <w:t xml:space="preserve">, </w:t>
      </w:r>
      <w:r w:rsidRPr="006C5219">
        <w:rPr>
          <w:rStyle w:val="StyleUnderline"/>
          <w:highlight w:val="green"/>
        </w:rPr>
        <w:t>their bodies become the target of biowarfare</w:t>
      </w:r>
      <w:r w:rsidRPr="00E00F1C">
        <w:rPr>
          <w:rStyle w:val="StyleUnderline"/>
        </w:rPr>
        <w:t xml:space="preserve"> practices such as sterilization. Administered by the Bureau of Indian Affairs, sterilization rates as ‘high as 80 percent’ have been documented on some reservations.</w:t>
      </w:r>
      <w:r w:rsidRPr="006C7124">
        <w:rPr>
          <w:sz w:val="16"/>
        </w:rPr>
        <w:t xml:space="preserve">  29   The practice of obtaining informed consent was either entirely disregarded or ‘consent forms were signed while the patient was anesthetized or in the throes of labor.’  30   </w:t>
      </w:r>
      <w:r w:rsidRPr="00D61E55">
        <w:rPr>
          <w:rStyle w:val="StyleUnderline"/>
        </w:rPr>
        <w:t xml:space="preserve">As a technique of biowarfare deployed in order to neuter and extinguish the state’s designated enemies, the threat of </w:t>
      </w:r>
      <w:r w:rsidRPr="009936B6">
        <w:rPr>
          <w:rStyle w:val="StyleUnderline"/>
          <w:highlight w:val="green"/>
        </w:rPr>
        <w:t>sterilization reared its</w:t>
      </w:r>
      <w:r w:rsidRPr="00D61E55">
        <w:rPr>
          <w:rStyle w:val="StyleUnderline"/>
        </w:rPr>
        <w:t xml:space="preserve"> contemporary </w:t>
      </w:r>
      <w:r w:rsidRPr="009936B6">
        <w:rPr>
          <w:rStyle w:val="StyleUnderline"/>
          <w:highlight w:val="green"/>
        </w:rPr>
        <w:t xml:space="preserve">head in </w:t>
      </w:r>
      <w:r w:rsidRPr="009936B6">
        <w:rPr>
          <w:rStyle w:val="StyleUnderline"/>
        </w:rPr>
        <w:t xml:space="preserve">one of </w:t>
      </w:r>
      <w:r w:rsidRPr="009936B6">
        <w:rPr>
          <w:rStyle w:val="StyleUnderline"/>
          <w:highlight w:val="green"/>
        </w:rPr>
        <w:t>the US’s</w:t>
      </w:r>
      <w:r w:rsidRPr="00D61E55">
        <w:rPr>
          <w:rStyle w:val="StyleUnderline"/>
        </w:rPr>
        <w:t xml:space="preserve"> transnational </w:t>
      </w:r>
      <w:r w:rsidRPr="009936B6">
        <w:rPr>
          <w:rStyle w:val="StyleUnderline"/>
          <w:highlight w:val="green"/>
        </w:rPr>
        <w:t>gulags</w:t>
      </w:r>
      <w:r w:rsidRPr="00D61E55">
        <w:rPr>
          <w:rStyle w:val="StyleUnderline"/>
        </w:rPr>
        <w:t>: ‘In January 2004 at a holding facility, an interrogator assigned to a SOF [Special Operations Forces] unit told two detainees that they would be sterilized, then poured the contents of a Chemlight onto one of the detainee’s genitals.</w:t>
      </w:r>
      <w:r w:rsidRPr="006C7124">
        <w:rPr>
          <w:sz w:val="16"/>
        </w:rPr>
        <w:t>’  31   In the annals of US colonial history</w:t>
      </w:r>
      <w:r w:rsidRPr="009936B6">
        <w:rPr>
          <w:sz w:val="16"/>
          <w:highlight w:val="green"/>
        </w:rPr>
        <w:t xml:space="preserve">, </w:t>
      </w:r>
      <w:r w:rsidRPr="009936B6">
        <w:rPr>
          <w:rStyle w:val="StyleUnderline"/>
          <w:highlight w:val="green"/>
        </w:rPr>
        <w:t>medicine has played a pivotal role in</w:t>
      </w:r>
      <w:r w:rsidRPr="00D61E55">
        <w:rPr>
          <w:rStyle w:val="StyleUnderline"/>
        </w:rPr>
        <w:t xml:space="preserve"> the </w:t>
      </w:r>
      <w:r w:rsidRPr="009936B6">
        <w:rPr>
          <w:rStyle w:val="StyleUnderline"/>
          <w:highlight w:val="green"/>
        </w:rPr>
        <w:t>racial typologizing and biopolitical governance</w:t>
      </w:r>
      <w:r w:rsidRPr="00D61E55">
        <w:rPr>
          <w:rStyle w:val="StyleUnderline"/>
        </w:rPr>
        <w:t xml:space="preserve"> of the nation’s subjects</w:t>
      </w:r>
      <w:r w:rsidRPr="006C7124">
        <w:rPr>
          <w:sz w:val="16"/>
        </w:rPr>
        <w:t>. In  Medical Apartheid,  Harriet Washington tracks the involuntary use of African Americans for abusive medical experimentation from colonial times to the contemporary context. ‘[ I ]nvoluntary medical experimentation,’ Washington writes, ‘was the scientiﬁc personiﬁcation of enslavement. Violence, pain, and shame joined as the physicians forced the enslaved body into medical service, not for cure, but for proﬁt.’  32   In the early twentieth century the eugenics movement, founded on the</w:t>
      </w:r>
      <w:r>
        <w:rPr>
          <w:sz w:val="16"/>
        </w:rPr>
        <w:t xml:space="preserve"> </w:t>
      </w:r>
      <w:r w:rsidRPr="006C7124">
        <w:rPr>
          <w:sz w:val="16"/>
        </w:rPr>
        <w:t>notion that personality traits and diseases were biologically innate and thus transferable across generations, established medically inﬂected programs of genetic engineering driven by concepts of race betterment and racial hygiene. These programs were oriented by biopolitical hierarchies that categorized subjects according to the intersecting categories of disability, race, gender and sexuality. As a biopolitical program driven by normative notions of what constituted acceptable life forms, eugenics set in train programs aimed at segregating, institutionalizing and sterilizing ‘defective’ population groups. These programs only stopped at the close of the Second World War, after the horriﬁc disclosures of what had transpired in the Nazi camps and the way in which eugenics had been complicit in the extermination of those categorized as biologically inferior.  33   Regardless of the discreditation of such scientiﬁc disciplines as eugenics, the practice of using racially targeted population groups for medical experimentation continued well into the twentieth century. The infamous Tuskegee Experiments saw African Americans infected with syphilis, with white doctors denying their sick subjects treatment in order to study the often fatal effects of the disease.  34   The Tuskegee Experiments stand as a landmark case of white bioterrorism against black bodies. This particular domestic program of medical experimentation conducted on people of color has been shown to have an international dimension: US researchers, led by the same doctor who conducted the Tuskegee Experiments, deliberately infected ‘female Guatemalan commercial sex workers with gonorrhoea and syphilis and encouraged them to have unprotected sex with soldiers and prison inmates. The subjects were not told what the purpose of the research was nor warned of its potentially fatal consequences.’  35   The US government, under the aegis of the CIA’s MK-ULTRA scientiﬁ</w:t>
      </w:r>
      <w:r>
        <w:rPr>
          <w:sz w:val="16"/>
        </w:rPr>
        <w:t>c</w:t>
      </w:r>
      <w:r w:rsidRPr="006C7124">
        <w:rPr>
          <w:sz w:val="16"/>
        </w:rPr>
        <w:t xml:space="preserve"> co-medical experimentation program, inﬂicted various diseases such as yellow fever and dengue fever on its African American citizens and ‘mounted biological-warfare tests on oat crops in the (predominantly black) Virgin Islands.’  36   </w:t>
      </w:r>
      <w:r w:rsidRPr="00D61E55">
        <w:rPr>
          <w:rStyle w:val="StyleUnderline"/>
        </w:rPr>
        <w:t xml:space="preserve">Situated in both domestic and international contexts, </w:t>
      </w:r>
      <w:r w:rsidRPr="009936B6">
        <w:rPr>
          <w:rStyle w:val="StyleUnderline"/>
          <w:highlight w:val="green"/>
        </w:rPr>
        <w:t>medical experimentation on subjects designated by the US</w:t>
      </w:r>
      <w:r w:rsidRPr="00D61E55">
        <w:rPr>
          <w:rStyle w:val="StyleUnderline"/>
        </w:rPr>
        <w:t xml:space="preserve"> government </w:t>
      </w:r>
      <w:r w:rsidRPr="009936B6">
        <w:rPr>
          <w:rStyle w:val="StyleUnderline"/>
          <w:highlight w:val="green"/>
        </w:rPr>
        <w:t>as biopolitically expendable has worked as a crucial element in</w:t>
      </w:r>
      <w:r w:rsidRPr="00D61E55">
        <w:rPr>
          <w:rStyle w:val="StyleUnderline"/>
        </w:rPr>
        <w:t xml:space="preserve"> the conduct of </w:t>
      </w:r>
      <w:r w:rsidRPr="009936B6">
        <w:rPr>
          <w:rStyle w:val="StyleUnderline"/>
          <w:highlight w:val="green"/>
        </w:rPr>
        <w:t>state-sanctioned campaigns of bioterrorism and biowarfare</w:t>
      </w:r>
      <w:r w:rsidRPr="00D61E55">
        <w:rPr>
          <w:rStyle w:val="StyleUnderline"/>
        </w:rPr>
        <w:t>.</w:t>
      </w:r>
      <w:r w:rsidRPr="006C7124">
        <w:rPr>
          <w:sz w:val="16"/>
        </w:rPr>
        <w:t xml:space="preserve">  </w:t>
      </w:r>
    </w:p>
    <w:p w14:paraId="02DD2C3C" w14:textId="77777777" w:rsidR="007030AD" w:rsidRDefault="007030AD" w:rsidP="007030AD">
      <w:pPr>
        <w:pStyle w:val="Heading3"/>
      </w:pPr>
      <w:r>
        <w:t>KING CARDS</w:t>
      </w:r>
    </w:p>
    <w:p w14:paraId="79F6A34E" w14:textId="77777777" w:rsidR="007030AD" w:rsidRDefault="007030AD" w:rsidP="007030AD">
      <w:pPr>
        <w:pStyle w:val="Heading4"/>
      </w:pPr>
      <w:r>
        <w:t xml:space="preserve">The Boston protests of Columbus are an example of </w:t>
      </w:r>
      <w:r>
        <w:rPr>
          <w:rFonts w:hint="eastAsia"/>
        </w:rPr>
        <w:t>aesthetic</w:t>
      </w:r>
      <w:r>
        <w:t>, political protest against colonialism that Black Live Matter Movement aligned with and supported</w:t>
      </w:r>
    </w:p>
    <w:p w14:paraId="05E3D94F" w14:textId="77777777" w:rsidR="007030AD" w:rsidRDefault="007030AD" w:rsidP="007030AD">
      <w:pPr>
        <w:rPr>
          <w:rStyle w:val="Style13ptBold"/>
        </w:rPr>
      </w:pPr>
      <w:r w:rsidRPr="00303462">
        <w:rPr>
          <w:rStyle w:val="Style13ptBold"/>
        </w:rPr>
        <w:t>KING 16</w:t>
      </w:r>
    </w:p>
    <w:p w14:paraId="11145A62" w14:textId="77777777" w:rsidR="007030AD" w:rsidRPr="00303462"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54DC1B4C" w14:textId="77777777" w:rsidR="007030AD" w:rsidRPr="00303462" w:rsidRDefault="007030AD" w:rsidP="007030AD">
      <w:pPr>
        <w:rPr>
          <w:rStyle w:val="Style13ptBold"/>
        </w:rPr>
      </w:pPr>
    </w:p>
    <w:p w14:paraId="1B100735" w14:textId="77777777" w:rsidR="007030AD" w:rsidRDefault="007030AD" w:rsidP="007030AD">
      <w:pPr>
        <w:rPr>
          <w:sz w:val="16"/>
        </w:rPr>
      </w:pPr>
      <w:r w:rsidRPr="00B43FCB">
        <w:rPr>
          <w:rFonts w:hint="eastAsia"/>
          <w:sz w:val="16"/>
        </w:rPr>
        <w:t xml:space="preserve">At some point during the stretch of dark on the night of </w:t>
      </w:r>
      <w:r w:rsidRPr="00303462">
        <w:rPr>
          <w:rStyle w:val="StyleUnderline"/>
          <w:rFonts w:hint="eastAsia"/>
        </w:rPr>
        <w:t xml:space="preserve">June 24, 2015 </w:t>
      </w:r>
      <w:r w:rsidRPr="00B43FCB">
        <w:rPr>
          <w:rFonts w:hint="eastAsia"/>
          <w:sz w:val="16"/>
        </w:rPr>
        <w:t>in the Northend of Boston at Christopher Columbus park, t</w:t>
      </w:r>
      <w:r w:rsidRPr="00303462">
        <w:rPr>
          <w:rStyle w:val="StyleUnderline"/>
          <w:rFonts w:hint="eastAsia"/>
        </w:rPr>
        <w:t>he statue of the itinerant sailor was doused in red paint. Simulating blood, paint covered portions of forehead, face and a shoulder of Columbus</w:t>
      </w:r>
      <w:r w:rsidRPr="00303462">
        <w:rPr>
          <w:rStyle w:val="StyleUnderline"/>
          <w:rFonts w:hint="eastAsia"/>
        </w:rPr>
        <w:t>’</w:t>
      </w:r>
      <w:r w:rsidRPr="00303462">
        <w:rPr>
          <w:rStyle w:val="StyleUnderline"/>
          <w:rFonts w:hint="eastAsia"/>
        </w:rPr>
        <w:t xml:space="preserve"> folded arms. The crimson paint ran down the conquistador</w:t>
      </w:r>
      <w:r w:rsidRPr="00303462">
        <w:rPr>
          <w:rStyle w:val="StyleUnderline"/>
          <w:rFonts w:hint="eastAsia"/>
        </w:rPr>
        <w:t>’</w:t>
      </w:r>
      <w:r w:rsidRPr="00303462">
        <w:rPr>
          <w:rStyle w:val="StyleUnderline"/>
          <w:rFonts w:hint="eastAsia"/>
        </w:rPr>
        <w:t>s back into a pool of bloody red that surrounded his feet.</w:t>
      </w:r>
      <w:r w:rsidRPr="00B43FCB">
        <w:rPr>
          <w:rFonts w:hint="eastAsia"/>
          <w:sz w:val="16"/>
        </w:rPr>
        <w:t xml:space="preserve"> On the foundation block upon which the bloddied figure stood, tag spray-painted in black letters with each word stacked upon the other read </w:t>
      </w:r>
      <w:r w:rsidRPr="00B43FCB">
        <w:rPr>
          <w:rFonts w:hint="eastAsia"/>
          <w:sz w:val="16"/>
        </w:rPr>
        <w:t>“</w:t>
      </w:r>
      <w:r w:rsidRPr="00B43FCB">
        <w:rPr>
          <w:rFonts w:hint="eastAsia"/>
          <w:sz w:val="16"/>
        </w:rPr>
        <w:t>BLACK-LIVES-MATTER.</w:t>
      </w:r>
      <w:r w:rsidRPr="00B43FCB">
        <w:rPr>
          <w:rFonts w:hint="eastAsia"/>
          <w:sz w:val="16"/>
        </w:rPr>
        <w:t>”</w:t>
      </w:r>
      <w:r w:rsidRPr="00B43FCB">
        <w:rPr>
          <w:rFonts w:hint="eastAsia"/>
          <w:sz w:val="16"/>
        </w:rPr>
        <w:t xml:space="preserve"> The tag was graffitied on the back side of the foundation block upon which the statue stands. For the fifth time since its design and placement in the park the statue had been defaced. </w:t>
      </w:r>
      <w:r w:rsidRPr="007041E7">
        <w:rPr>
          <w:rStyle w:val="StyleUnderline"/>
          <w:rFonts w:hint="eastAsia"/>
        </w:rPr>
        <w:t xml:space="preserve">This time an asethetic and political inscription of protest enveloped the statue in a collage of red, white and black. </w:t>
      </w:r>
      <w:r w:rsidRPr="00B43FCB">
        <w:rPr>
          <w:rFonts w:hint="eastAsia"/>
          <w:sz w:val="16"/>
        </w:rPr>
        <w:t xml:space="preserve">Beyond its local coverage in the Boston metro area, national news sources provided additional coverage of the incident.1 Labeled an act of </w:t>
      </w:r>
      <w:r w:rsidRPr="00B43FCB">
        <w:rPr>
          <w:rFonts w:hint="eastAsia"/>
          <w:sz w:val="16"/>
        </w:rPr>
        <w:t>“</w:t>
      </w:r>
      <w:r w:rsidRPr="00B43FCB">
        <w:rPr>
          <w:rFonts w:hint="eastAsia"/>
          <w:sz w:val="16"/>
        </w:rPr>
        <w:t>vandalism,</w:t>
      </w:r>
      <w:r w:rsidRPr="00B43FCB">
        <w:rPr>
          <w:rFonts w:hint="eastAsia"/>
          <w:sz w:val="16"/>
        </w:rPr>
        <w:t>”</w:t>
      </w:r>
      <w:r w:rsidRPr="00B43FCB">
        <w:rPr>
          <w:rFonts w:hint="eastAsia"/>
          <w:sz w:val="16"/>
        </w:rPr>
        <w:t xml:space="preserve"> the incident was presumed to be a part of the string of acts of vandalism and defacement of confederate monuments across the southeastern part of the US immediately following the massacre of nine African Americans in Charleston, South Carolina. </w:t>
      </w:r>
      <w:r w:rsidRPr="00B43FCB">
        <w:rPr>
          <w:rStyle w:val="StyleUnderline"/>
          <w:rFonts w:hint="eastAsia"/>
        </w:rPr>
        <w:t>This incident of vandalism in the Northeastern city of Boston elicited a number of responses.</w:t>
      </w:r>
      <w:r>
        <w:rPr>
          <w:rStyle w:val="StyleUnderline"/>
        </w:rPr>
        <w:t xml:space="preserve"> </w:t>
      </w:r>
      <w:r w:rsidRPr="00B43FCB">
        <w:rPr>
          <w:rFonts w:hint="eastAsia"/>
          <w:sz w:val="16"/>
        </w:rPr>
        <w:t>The overwhelming sentiment conveyed was a sense of incredulity</w:t>
      </w:r>
      <w:r w:rsidRPr="00B43FCB">
        <w:rPr>
          <w:rStyle w:val="StyleUnderline"/>
          <w:rFonts w:hint="eastAsia"/>
        </w:rPr>
        <w:t xml:space="preserve">. People could not seem to wrap their heads around why Columbus had become a target of defacement by </w:t>
      </w:r>
      <w:r w:rsidRPr="00B43FCB">
        <w:rPr>
          <w:rStyle w:val="StyleUnderline"/>
          <w:rFonts w:hint="eastAsia"/>
        </w:rPr>
        <w:t>“</w:t>
      </w:r>
      <w:r w:rsidRPr="00B43FCB">
        <w:rPr>
          <w:rStyle w:val="StyleUnderline"/>
          <w:rFonts w:hint="eastAsia"/>
        </w:rPr>
        <w:t>allegedly</w:t>
      </w:r>
      <w:r w:rsidRPr="00B43FCB">
        <w:rPr>
          <w:rStyle w:val="StyleUnderline"/>
          <w:rFonts w:hint="eastAsia"/>
        </w:rPr>
        <w:t>”</w:t>
      </w:r>
      <w:r w:rsidRPr="00B43FCB">
        <w:rPr>
          <w:rStyle w:val="StyleUnderline"/>
          <w:rFonts w:hint="eastAsia"/>
        </w:rPr>
        <w:t xml:space="preserve"> black actors. </w:t>
      </w:r>
      <w:r w:rsidRPr="00B43FCB">
        <w:rPr>
          <w:rFonts w:hint="eastAsia"/>
          <w:sz w:val="16"/>
        </w:rPr>
        <w:t xml:space="preserve">A volunteer from the Friends of Christopher Columbus Park was interviewed by the local ABC News affiliate in Boston. Volunteer Jean Brady remarked, </w:t>
      </w:r>
      <w:r w:rsidRPr="00B43FCB">
        <w:rPr>
          <w:rFonts w:hint="eastAsia"/>
          <w:sz w:val="16"/>
        </w:rPr>
        <w:t>“</w:t>
      </w:r>
      <w:r w:rsidRPr="00B43FCB">
        <w:rPr>
          <w:rFonts w:hint="eastAsia"/>
          <w:sz w:val="16"/>
        </w:rPr>
        <w:t>Why here? I mean it just seems so out of place.</w:t>
      </w:r>
      <w:r w:rsidRPr="00B43FCB">
        <w:rPr>
          <w:rFonts w:hint="eastAsia"/>
          <w:sz w:val="16"/>
        </w:rPr>
        <w:t>”</w:t>
      </w:r>
      <w:r w:rsidRPr="00B43FCB">
        <w:rPr>
          <w:rFonts w:hint="eastAsia"/>
          <w:sz w:val="16"/>
        </w:rPr>
        <w:t xml:space="preserve">2 Local news station reporters from ABC interviewed two individuals who were unaware of the event and happened to be visting the waterfront on the day the story was covered. The reporter showed them images of the defaced statue. </w:t>
      </w:r>
      <w:r w:rsidRPr="00B43FCB">
        <w:rPr>
          <w:rStyle w:val="StyleUnderline"/>
          <w:rFonts w:hint="eastAsia"/>
        </w:rPr>
        <w:t xml:space="preserve">Upon seeing the image, one of the visitors responded confoundedly </w:t>
      </w:r>
      <w:r w:rsidRPr="00B43FCB">
        <w:rPr>
          <w:rStyle w:val="StyleUnderline"/>
          <w:rFonts w:hint="eastAsia"/>
        </w:rPr>
        <w:t>“</w:t>
      </w:r>
      <w:r w:rsidRPr="00B43FCB">
        <w:rPr>
          <w:rStyle w:val="StyleUnderline"/>
          <w:rFonts w:hint="eastAsia"/>
        </w:rPr>
        <w:t>oh look, there</w:t>
      </w:r>
      <w:r w:rsidRPr="00B43FCB">
        <w:rPr>
          <w:rStyle w:val="StyleUnderline"/>
          <w:rFonts w:hint="eastAsia"/>
        </w:rPr>
        <w:t>’</w:t>
      </w:r>
      <w:r w:rsidRPr="00B43FCB">
        <w:rPr>
          <w:rStyle w:val="StyleUnderline"/>
          <w:rFonts w:hint="eastAsia"/>
        </w:rPr>
        <w:t>s blood there</w:t>
      </w:r>
      <w:r w:rsidRPr="00B43FCB">
        <w:rPr>
          <w:rStyle w:val="StyleUnderline"/>
          <w:rFonts w:hint="eastAsia"/>
        </w:rPr>
        <w:t>”</w:t>
      </w:r>
      <w:r w:rsidRPr="00B43FCB">
        <w:rPr>
          <w:rStyle w:val="StyleUnderline"/>
          <w:rFonts w:hint="eastAsia"/>
        </w:rPr>
        <w:t xml:space="preserve"> as if the association of blood with Christopher Columbus was some some kind of non sequitur or atleast an out of place association in relation to the historical figure.</w:t>
      </w:r>
      <w:r w:rsidRPr="00B43FCB">
        <w:rPr>
          <w:rFonts w:hint="eastAsia"/>
          <w:sz w:val="16"/>
        </w:rPr>
        <w:t xml:space="preserve">3 The edited newsclip then returns to the vounteer Jean Brady who still seems to be unable to make this incident square within the space and time of Boston or Christopher Columbus. Brady expressed that she and residents in the Northend and waterfront neighborhoods </w:t>
      </w:r>
      <w:r w:rsidRPr="00B43FCB">
        <w:rPr>
          <w:rStyle w:val="StyleUnderline"/>
          <w:rFonts w:hint="eastAsia"/>
        </w:rPr>
        <w:t>did not believe that the act of vandalism had anything to do with the Black Lives Matter movement</w:t>
      </w:r>
      <w:r w:rsidRPr="00B43FCB">
        <w:rPr>
          <w:rFonts w:hint="eastAsia"/>
          <w:sz w:val="16"/>
        </w:rPr>
        <w:t xml:space="preserve">. As a self descibed sympathizer of the movement, Brady found it hard to believe that the people who belong to or believe in this cause would participate in an act like this. Brady incredulously states that </w:t>
      </w:r>
      <w:r w:rsidRPr="00B43FCB">
        <w:rPr>
          <w:rFonts w:hint="eastAsia"/>
          <w:sz w:val="16"/>
        </w:rPr>
        <w:t>“</w:t>
      </w:r>
      <w:r w:rsidRPr="00B43FCB">
        <w:rPr>
          <w:rStyle w:val="StyleUnderline"/>
          <w:rFonts w:hint="eastAsia"/>
        </w:rPr>
        <w:t>this is not what they would do.</w:t>
      </w:r>
      <w:r w:rsidRPr="00B43FCB">
        <w:rPr>
          <w:rStyle w:val="StyleUnderline"/>
          <w:rFonts w:hint="eastAsia"/>
        </w:rPr>
        <w:t>”</w:t>
      </w:r>
      <w:r w:rsidRPr="00B43FCB">
        <w:rPr>
          <w:rFonts w:hint="eastAsia"/>
          <w:sz w:val="16"/>
        </w:rPr>
        <w:t xml:space="preserve">4 A few days later, The Boston Herald interviewed </w:t>
      </w:r>
      <w:r w:rsidRPr="00B43FCB">
        <w:rPr>
          <w:rStyle w:val="StyleUnderline"/>
          <w:rFonts w:hint="eastAsia"/>
        </w:rPr>
        <w:t xml:space="preserve">local founder and lead organizer of Black Lives Matter-Boston, Daunasia Yancey. Yancey said that while members of Black Lives Matter Boston had nothing to do with the political act of public resistance; </w:t>
      </w:r>
      <w:r w:rsidRPr="00B43FCB">
        <w:rPr>
          <w:rStyle w:val="StyleUnderline"/>
          <w:rFonts w:hint="eastAsia"/>
        </w:rPr>
        <w:t>“</w:t>
      </w:r>
      <w:r w:rsidRPr="00B43FCB">
        <w:rPr>
          <w:rStyle w:val="StyleUnderline"/>
          <w:rFonts w:hint="eastAsia"/>
        </w:rPr>
        <w:t>we fully support it.</w:t>
      </w:r>
      <w:r w:rsidRPr="00B43FCB">
        <w:rPr>
          <w:rStyle w:val="StyleUnderline"/>
          <w:rFonts w:hint="eastAsia"/>
        </w:rPr>
        <w:t>”</w:t>
      </w:r>
      <w:r w:rsidRPr="00B43FCB">
        <w:rPr>
          <w:rFonts w:hint="eastAsia"/>
          <w:sz w:val="16"/>
        </w:rPr>
        <w:t>5</w:t>
      </w:r>
      <w:r w:rsidRPr="00B43FCB">
        <w:rPr>
          <w:sz w:val="16"/>
        </w:rPr>
        <w:t xml:space="preserve"> </w:t>
      </w:r>
      <w:r w:rsidRPr="00B43FCB">
        <w:rPr>
          <w:rFonts w:hint="eastAsia"/>
          <w:sz w:val="16"/>
        </w:rPr>
        <w:t xml:space="preserve">In the comments section that appears on a number of the online sources that reported the story, commentators left a range of </w:t>
      </w:r>
      <w:r w:rsidRPr="00B43FCB">
        <w:rPr>
          <w:rStyle w:val="StyleUnderline"/>
          <w:rFonts w:hint="eastAsia"/>
        </w:rPr>
        <w:t>responses that evinced a certain kind of disconnect and inability to make the relationship between Black death, Black rage and Christopher Columbus.</w:t>
      </w:r>
      <w:r w:rsidRPr="00B43FCB">
        <w:rPr>
          <w:rFonts w:hint="eastAsia"/>
          <w:sz w:val="16"/>
        </w:rPr>
        <w:t xml:space="preserve"> Readers </w:t>
      </w:r>
      <w:r w:rsidRPr="00B43FCB">
        <w:rPr>
          <w:rStyle w:val="StyleUnderline"/>
          <w:rFonts w:hint="eastAsia"/>
        </w:rPr>
        <w:t xml:space="preserve">comments ranged from those that insulted the intelligence of the </w:t>
      </w:r>
      <w:r w:rsidRPr="00B43FCB">
        <w:rPr>
          <w:rStyle w:val="StyleUnderline"/>
          <w:rFonts w:hint="eastAsia"/>
        </w:rPr>
        <w:t>“</w:t>
      </w:r>
      <w:r w:rsidRPr="00B43FCB">
        <w:rPr>
          <w:rStyle w:val="StyleUnderline"/>
          <w:rFonts w:hint="eastAsia"/>
        </w:rPr>
        <w:t>vandals,</w:t>
      </w:r>
      <w:r w:rsidRPr="00B43FCB">
        <w:rPr>
          <w:rStyle w:val="StyleUnderline"/>
          <w:rFonts w:hint="eastAsia"/>
        </w:rPr>
        <w:t>”</w:t>
      </w:r>
      <w:r w:rsidRPr="00B43FCB">
        <w:rPr>
          <w:rStyle w:val="StyleUnderline"/>
          <w:rFonts w:hint="eastAsia"/>
        </w:rPr>
        <w:t xml:space="preserve"> to ones that characterized the act as an approriation of Native American issues, to responses that relegated Black death and white supremacist violence to the space of the confederate south</w:t>
      </w:r>
      <w:r w:rsidRPr="00B43FCB">
        <w:rPr>
          <w:rFonts w:hint="eastAsia"/>
          <w:sz w:val="16"/>
        </w:rPr>
        <w:t xml:space="preserve"> much like Jean Brady who was interviewed by ABC. One comment left on Media Equalizers</w:t>
      </w:r>
      <w:r w:rsidRPr="00B43FCB">
        <w:rPr>
          <w:rFonts w:hint="eastAsia"/>
          <w:sz w:val="16"/>
        </w:rPr>
        <w:t>’</w:t>
      </w:r>
      <w:r w:rsidRPr="00B43FCB">
        <w:rPr>
          <w:rFonts w:hint="eastAsia"/>
          <w:sz w:val="16"/>
        </w:rPr>
        <w:t xml:space="preserve"> website where the news article appeared is particularly telling.6 A commentor with the username Jack Sparrow simply weighed in with, </w:t>
      </w:r>
      <w:r w:rsidRPr="00B43FCB">
        <w:rPr>
          <w:rFonts w:hint="eastAsia"/>
          <w:sz w:val="16"/>
        </w:rPr>
        <w:t>“</w:t>
      </w:r>
      <w:r w:rsidRPr="00B43FCB">
        <w:rPr>
          <w:rFonts w:hint="eastAsia"/>
          <w:sz w:val="16"/>
        </w:rPr>
        <w:t>What a moron. Columbus had nothing to do with Africans in America.</w:t>
      </w:r>
      <w:r w:rsidRPr="00B43FCB">
        <w:rPr>
          <w:rFonts w:hint="eastAsia"/>
          <w:sz w:val="16"/>
        </w:rPr>
        <w:t>”</w:t>
      </w:r>
      <w:r w:rsidRPr="00B43FCB">
        <w:rPr>
          <w:rFonts w:hint="eastAsia"/>
          <w:sz w:val="16"/>
        </w:rPr>
        <w:t xml:space="preserve">7 For the purposes of this essay; we might call this inability to make this kind of connection a form of </w:t>
      </w:r>
      <w:r w:rsidRPr="00B43FCB">
        <w:rPr>
          <w:rFonts w:hint="eastAsia"/>
          <w:sz w:val="16"/>
        </w:rPr>
        <w:t>‘</w:t>
      </w:r>
      <w:r w:rsidRPr="00B43FCB">
        <w:rPr>
          <w:rFonts w:hint="eastAsia"/>
          <w:sz w:val="16"/>
        </w:rPr>
        <w:t>colonial unknowing</w:t>
      </w:r>
      <w:r w:rsidRPr="00B43FCB">
        <w:rPr>
          <w:rFonts w:hint="eastAsia"/>
          <w:sz w:val="16"/>
        </w:rPr>
        <w:t>’</w:t>
      </w:r>
      <w:r w:rsidRPr="00B43FCB">
        <w:rPr>
          <w:rFonts w:hint="eastAsia"/>
          <w:sz w:val="16"/>
        </w:rPr>
        <w:t xml:space="preserve"> that runs rife among the US and North American public.</w:t>
      </w:r>
      <w:r w:rsidRPr="00B43FCB">
        <w:rPr>
          <w:sz w:val="16"/>
        </w:rPr>
        <w:t xml:space="preserve"> </w:t>
      </w:r>
    </w:p>
    <w:p w14:paraId="50F13280" w14:textId="77777777" w:rsidR="007030AD" w:rsidRDefault="007030AD" w:rsidP="007030AD">
      <w:pPr>
        <w:pStyle w:val="Heading4"/>
        <w:rPr>
          <w:rStyle w:val="Style13ptBold"/>
        </w:rPr>
      </w:pPr>
      <w:r>
        <w:rPr>
          <w:rStyle w:val="Style13ptBold"/>
        </w:rPr>
        <w:t xml:space="preserve">The alternative is a form of colonial unknowing that ignores the ways in which the genocide of indigenous populations in realtion to black life and death </w:t>
      </w:r>
    </w:p>
    <w:p w14:paraId="502B45D2" w14:textId="77777777" w:rsidR="007030AD" w:rsidRDefault="007030AD" w:rsidP="007030AD">
      <w:pPr>
        <w:rPr>
          <w:rStyle w:val="Style13ptBold"/>
        </w:rPr>
      </w:pPr>
      <w:r w:rsidRPr="00303462">
        <w:rPr>
          <w:rStyle w:val="Style13ptBold"/>
        </w:rPr>
        <w:t>KING 16</w:t>
      </w:r>
    </w:p>
    <w:p w14:paraId="272263A8" w14:textId="77777777" w:rsidR="007030AD" w:rsidRPr="00303462"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6D55D9C1" w14:textId="77777777" w:rsidR="007030AD" w:rsidRPr="00B43FCB" w:rsidRDefault="007030AD" w:rsidP="007030AD">
      <w:pPr>
        <w:rPr>
          <w:sz w:val="16"/>
        </w:rPr>
      </w:pPr>
      <w:r w:rsidRPr="00B43FCB">
        <w:rPr>
          <w:rFonts w:hint="eastAsia"/>
          <w:sz w:val="16"/>
        </w:rPr>
        <w:t xml:space="preserve">It can be argued that this kind of historical amnesia, </w:t>
      </w:r>
      <w:r w:rsidRPr="00B43FCB">
        <w:rPr>
          <w:rStyle w:val="StyleUnderline"/>
          <w:rFonts w:hint="eastAsia"/>
        </w:rPr>
        <w:t>willful ignorance or North American agnosia about Columbus</w:t>
      </w:r>
      <w:r w:rsidRPr="00B43FCB">
        <w:rPr>
          <w:rStyle w:val="StyleUnderline"/>
          <w:rFonts w:hint="eastAsia"/>
        </w:rPr>
        <w:t>’</w:t>
      </w:r>
      <w:r w:rsidRPr="00B43FCB">
        <w:rPr>
          <w:rStyle w:val="StyleUnderline"/>
          <w:rFonts w:hint="eastAsia"/>
        </w:rPr>
        <w:t xml:space="preserve"> role in the slave trade and the way that conquest invented and instantiated Blackness as a form of abjection in the modern world is due to North American quotidian circulations of colonialist common sense</w:t>
      </w:r>
      <w:r w:rsidRPr="00B43FCB">
        <w:rPr>
          <w:rFonts w:hint="eastAsia"/>
          <w:sz w:val="16"/>
        </w:rPr>
        <w:t xml:space="preserve">. For many, </w:t>
      </w:r>
      <w:r w:rsidRPr="00B43FCB">
        <w:rPr>
          <w:rStyle w:val="StyleUnderline"/>
          <w:rFonts w:hint="eastAsia"/>
        </w:rPr>
        <w:t xml:space="preserve">Columbus and the unfortunate yet inevitable genocide of indigenous peoples are traditionally treated as unrelated to Black life and death within public discourses of the history of the Americas. </w:t>
      </w:r>
      <w:r w:rsidRPr="00B43FCB">
        <w:rPr>
          <w:rFonts w:hint="eastAsia"/>
          <w:sz w:val="16"/>
        </w:rPr>
        <w:t xml:space="preserve">Even leftist critiques of the </w:t>
      </w:r>
      <w:r w:rsidRPr="00B43FCB">
        <w:rPr>
          <w:rStyle w:val="StyleUnderline"/>
          <w:rFonts w:hint="eastAsia"/>
        </w:rPr>
        <w:t>everyday acts of commemoration and public forms of pedagogy that naturalize conquest are typically singularly focused on Columbus the murder; not Columbus the enslaver.</w:t>
      </w:r>
      <w:r w:rsidRPr="00B43FCB">
        <w:rPr>
          <w:rFonts w:hint="eastAsia"/>
          <w:sz w:val="16"/>
        </w:rPr>
        <w:t xml:space="preserve"> </w:t>
      </w:r>
      <w:r w:rsidRPr="00B43FCB">
        <w:rPr>
          <w:rStyle w:val="StyleUnderline"/>
          <w:rFonts w:hint="eastAsia"/>
        </w:rPr>
        <w:t>This</w:t>
      </w:r>
      <w:r w:rsidRPr="00B43FCB">
        <w:rPr>
          <w:rFonts w:hint="eastAsia"/>
          <w:sz w:val="16"/>
        </w:rPr>
        <w:t xml:space="preserve"> results in a kind of </w:t>
      </w:r>
      <w:r w:rsidRPr="00B43FCB">
        <w:rPr>
          <w:rStyle w:val="StyleUnderline"/>
          <w:rFonts w:hint="eastAsia"/>
        </w:rPr>
        <w:t>‘</w:t>
      </w:r>
      <w:r w:rsidRPr="00B43FCB">
        <w:rPr>
          <w:rStyle w:val="StyleUnderline"/>
          <w:rFonts w:hint="eastAsia"/>
        </w:rPr>
        <w:t>colonial unknowing</w:t>
      </w:r>
      <w:r w:rsidRPr="00B43FCB">
        <w:rPr>
          <w:rStyle w:val="StyleUnderline"/>
          <w:rFonts w:hint="eastAsia"/>
        </w:rPr>
        <w:t>’</w:t>
      </w:r>
      <w:r w:rsidRPr="00B43FCB">
        <w:rPr>
          <w:rStyle w:val="StyleUnderline"/>
          <w:rFonts w:hint="eastAsia"/>
        </w:rPr>
        <w:t xml:space="preserve"> and denial that is evinced in the way that the various news sources produced and circulated the idea that the supposedly Black vandals were misdirected in their public critique and protest</w:t>
      </w:r>
      <w:r w:rsidRPr="00B43FCB">
        <w:rPr>
          <w:rFonts w:hint="eastAsia"/>
          <w:sz w:val="16"/>
        </w:rPr>
        <w:t xml:space="preserve">. The tone and framing of </w:t>
      </w:r>
      <w:r w:rsidRPr="00B43FCB">
        <w:rPr>
          <w:rStyle w:val="StyleUnderline"/>
          <w:rFonts w:hint="eastAsia"/>
        </w:rPr>
        <w:t xml:space="preserve">most of the coverage presumed that Columbus and conquest had nothing to do with Black people. </w:t>
      </w:r>
      <w:r w:rsidRPr="00B43FCB">
        <w:rPr>
          <w:rFonts w:hint="eastAsia"/>
          <w:sz w:val="16"/>
        </w:rPr>
        <w:t xml:space="preserve">While </w:t>
      </w:r>
      <w:r w:rsidRPr="00B43FCB">
        <w:rPr>
          <w:rStyle w:val="StyleUnderline"/>
          <w:rFonts w:hint="eastAsia"/>
        </w:rPr>
        <w:t>North Americans</w:t>
      </w:r>
      <w:r w:rsidRPr="00B43FCB">
        <w:rPr>
          <w:rStyle w:val="StyleUnderline"/>
          <w:rFonts w:hint="eastAsia"/>
        </w:rPr>
        <w:t>’</w:t>
      </w:r>
      <w:r w:rsidRPr="00B43FCB">
        <w:rPr>
          <w:rStyle w:val="StyleUnderline"/>
          <w:rFonts w:hint="eastAsia"/>
        </w:rPr>
        <w:t xml:space="preserve"> disavowal of the violence of Christopher Columbus as well as the conquistador</w:t>
      </w:r>
      <w:r w:rsidRPr="00B43FCB">
        <w:rPr>
          <w:rStyle w:val="StyleUnderline"/>
          <w:rFonts w:hint="eastAsia"/>
        </w:rPr>
        <w:t>’</w:t>
      </w:r>
      <w:r w:rsidRPr="00B43FCB">
        <w:rPr>
          <w:rStyle w:val="StyleUnderline"/>
          <w:rFonts w:hint="eastAsia"/>
        </w:rPr>
        <w:t>s role in the slave trade is certainly a form of colonial unknowing worthy of interrogation</w:t>
      </w:r>
      <w:r w:rsidRPr="00B43FCB">
        <w:rPr>
          <w:rFonts w:hint="eastAsia"/>
          <w:sz w:val="16"/>
        </w:rPr>
        <w:t xml:space="preserve">; I am interested in the way a similar form of unknowing is reproduced within contemporary leftist critical theories including (white) settler colonial studies in North America. </w:t>
      </w:r>
      <w:r w:rsidRPr="00B43FCB">
        <w:rPr>
          <w:rStyle w:val="StyleUnderline"/>
          <w:rFonts w:hint="eastAsia"/>
        </w:rPr>
        <w:t>This article inquires whether or not North American white settler colonial studies</w:t>
      </w:r>
      <w:r w:rsidRPr="00B43FCB">
        <w:rPr>
          <w:rFonts w:hint="eastAsia"/>
          <w:sz w:val="16"/>
        </w:rPr>
        <w:t>’</w:t>
      </w:r>
      <w:r w:rsidRPr="00B43FCB">
        <w:rPr>
          <w:rFonts w:hint="eastAsia"/>
          <w:sz w:val="16"/>
        </w:rPr>
        <w:t xml:space="preserve"> (as well as other critical theories</w:t>
      </w:r>
      <w:r w:rsidRPr="00B43FCB">
        <w:rPr>
          <w:rFonts w:hint="eastAsia"/>
          <w:sz w:val="16"/>
        </w:rPr>
        <w:t>’</w:t>
      </w:r>
      <w:r w:rsidRPr="00B43FCB">
        <w:rPr>
          <w:rStyle w:val="StyleUnderline"/>
          <w:rFonts w:hint="eastAsia"/>
        </w:rPr>
        <w:t>) preoccupation with settlement, settler subjectivity and land make it increasingly difficult to register the far reaching and ongoing violence of conquest in everyday life?</w:t>
      </w:r>
      <w:r>
        <w:rPr>
          <w:rStyle w:val="StyleUnderline"/>
        </w:rPr>
        <w:t xml:space="preserve"> </w:t>
      </w:r>
      <w:r w:rsidRPr="00B43FCB">
        <w:rPr>
          <w:rFonts w:hint="eastAsia"/>
          <w:sz w:val="16"/>
        </w:rPr>
        <w:t xml:space="preserve">Questions that this essay poses are: Why have we decided that we are done with the rubric and temporality of Conquest? What if we made a conceptual return to the terrain of conquest, the conquistador and conquistador modes of life? What happens when we pay attention to the ways that Black contemporary politics and Black Studies has paid attention to conquest? I argue </w:t>
      </w:r>
      <w:r w:rsidRPr="00B43FCB">
        <w:rPr>
          <w:rStyle w:val="StyleUnderline"/>
          <w:rFonts w:hint="eastAsia"/>
        </w:rPr>
        <w:t>that an analytical return to and tarrying with conquest enables a different kind of conversation and ethical engagement among scholars in Black Studies, Native Studies, ethnic studies, settler colonial studies, and other critical discourses.</w:t>
      </w:r>
      <w:r w:rsidRPr="00B43FCB">
        <w:rPr>
          <w:rFonts w:hint="eastAsia"/>
          <w:sz w:val="16"/>
        </w:rPr>
        <w:t xml:space="preserve"> Realizing </w:t>
      </w:r>
      <w:r w:rsidRPr="00B43FCB">
        <w:rPr>
          <w:rStyle w:val="StyleUnderline"/>
          <w:rFonts w:hint="eastAsia"/>
        </w:rPr>
        <w:t>that the relations of conquest have far from abated encourages a reframing and rethinking of some of the urgent questions and interdisciplinary concerns that critical theories continue to grapple with in the neoliberal university</w:t>
      </w:r>
      <w:r w:rsidRPr="00B43FCB">
        <w:rPr>
          <w:rFonts w:hint="eastAsia"/>
          <w:sz w:val="16"/>
        </w:rPr>
        <w:t>. For example, rather than acting on the compulsion to ride the newest theoretical turn</w:t>
      </w:r>
      <w:r w:rsidRPr="00B43FCB">
        <w:rPr>
          <w:rFonts w:hint="eastAsia"/>
          <w:sz w:val="16"/>
        </w:rPr>
        <w:t>’</w:t>
      </w:r>
      <w:r w:rsidRPr="00B43FCB">
        <w:rPr>
          <w:rFonts w:hint="eastAsia"/>
          <w:sz w:val="16"/>
        </w:rPr>
        <w:t xml:space="preserve">s intellectual current (i.e., settler colonialism) and apply it as a mandatory analytical tool in order to demonstrate an analytic agility and relevance, perhaps the impulse to do so should be probed. For example, </w:t>
      </w:r>
      <w:r w:rsidRPr="00B43FCB">
        <w:rPr>
          <w:rStyle w:val="StyleUnderline"/>
          <w:rFonts w:hint="eastAsia"/>
        </w:rPr>
        <w:t>I have struggled rather transparently with whether or not to engage settler colonial studies from the scholarly and political site of Black Studies.</w:t>
      </w:r>
      <w:r>
        <w:rPr>
          <w:rStyle w:val="StyleUnderline"/>
        </w:rPr>
        <w:t xml:space="preserve"> </w:t>
      </w:r>
      <w:r w:rsidRPr="00B43FCB">
        <w:rPr>
          <w:rStyle w:val="StyleUnderline"/>
          <w:rFonts w:hint="eastAsia"/>
        </w:rPr>
        <w:t xml:space="preserve">At this particular intellectual and political crossroad, which the defaced Columbus statue tagged with </w:t>
      </w:r>
      <w:r w:rsidRPr="00B43FCB">
        <w:rPr>
          <w:rStyle w:val="StyleUnderline"/>
          <w:rFonts w:hint="eastAsia"/>
        </w:rPr>
        <w:t>“</w:t>
      </w:r>
      <w:r w:rsidRPr="00B43FCB">
        <w:rPr>
          <w:rStyle w:val="StyleUnderline"/>
          <w:rFonts w:hint="eastAsia"/>
        </w:rPr>
        <w:t>Black Lives Matter</w:t>
      </w:r>
      <w:r w:rsidRPr="00B43FCB">
        <w:rPr>
          <w:rStyle w:val="StyleUnderline"/>
          <w:rFonts w:hint="eastAsia"/>
        </w:rPr>
        <w:t>”</w:t>
      </w:r>
      <w:r w:rsidRPr="00B43FCB">
        <w:rPr>
          <w:rStyle w:val="StyleUnderline"/>
          <w:rFonts w:hint="eastAsia"/>
        </w:rPr>
        <w:t xml:space="preserve"> becomes a place-marker</w:t>
      </w:r>
      <w:r w:rsidRPr="00B43FCB">
        <w:rPr>
          <w:rFonts w:hint="eastAsia"/>
          <w:sz w:val="16"/>
        </w:rPr>
        <w:t>; I am obligated to ask different questions</w:t>
      </w:r>
      <w:r w:rsidRPr="00B43FCB">
        <w:rPr>
          <w:rStyle w:val="StyleUnderline"/>
          <w:rFonts w:hint="eastAsia"/>
        </w:rPr>
        <w:t xml:space="preserve">. Rather than pursuing the current question of the moment </w:t>
      </w:r>
      <w:r w:rsidRPr="00B43FCB">
        <w:rPr>
          <w:rStyle w:val="StyleUnderline"/>
          <w:rFonts w:hint="eastAsia"/>
        </w:rPr>
        <w:t>“</w:t>
      </w:r>
      <w:r w:rsidRPr="00B43FCB">
        <w:rPr>
          <w:rStyle w:val="StyleUnderline"/>
          <w:rFonts w:hint="eastAsia"/>
        </w:rPr>
        <w:t>what would it look like for Black Studies take up issues of settler colonialism?</w:t>
      </w:r>
      <w:r w:rsidRPr="00B43FCB">
        <w:rPr>
          <w:rStyle w:val="StyleUnderline"/>
          <w:rFonts w:hint="eastAsia"/>
        </w:rPr>
        <w:t>”</w:t>
      </w:r>
      <w:r w:rsidRPr="00B43FCB">
        <w:rPr>
          <w:rStyle w:val="StyleUnderline"/>
          <w:rFonts w:hint="eastAsia"/>
        </w:rPr>
        <w:t xml:space="preserve"> I am compelled to pursue a different problematic. These concerns center a new question: </w:t>
      </w:r>
      <w:r w:rsidRPr="00B43FCB">
        <w:rPr>
          <w:rStyle w:val="StyleUnderline"/>
          <w:rFonts w:hint="eastAsia"/>
        </w:rPr>
        <w:t>“</w:t>
      </w:r>
      <w:r w:rsidRPr="00B43FCB">
        <w:rPr>
          <w:rStyle w:val="StyleUnderline"/>
          <w:rFonts w:hint="eastAsia"/>
        </w:rPr>
        <w:t>how has Black Studies has been talking about genocide, colonization, settlement and slavery?</w:t>
      </w:r>
      <w:r w:rsidRPr="00B43FCB">
        <w:rPr>
          <w:rStyle w:val="StyleUnderline"/>
          <w:rFonts w:hint="eastAsia"/>
        </w:rPr>
        <w:t>”</w:t>
      </w:r>
      <w:r w:rsidRPr="00B43FCB">
        <w:rPr>
          <w:rFonts w:hint="eastAsia"/>
          <w:sz w:val="16"/>
        </w:rPr>
        <w:t xml:space="preserve"> And more importantly, </w:t>
      </w:r>
      <w:r w:rsidRPr="00B43FCB">
        <w:rPr>
          <w:rStyle w:val="StyleUnderline"/>
          <w:rFonts w:hint="eastAsia"/>
        </w:rPr>
        <w:t xml:space="preserve">why has the Black discourse of conquest remained a space of </w:t>
      </w:r>
      <w:r w:rsidRPr="00B43FCB">
        <w:rPr>
          <w:rStyle w:val="StyleUnderline"/>
          <w:rFonts w:hint="eastAsia"/>
        </w:rPr>
        <w:t>“</w:t>
      </w:r>
      <w:r w:rsidRPr="00B43FCB">
        <w:rPr>
          <w:rStyle w:val="StyleUnderline"/>
          <w:rFonts w:hint="eastAsia"/>
        </w:rPr>
        <w:t>unthought</w:t>
      </w:r>
      <w:r w:rsidRPr="00B43FCB">
        <w:rPr>
          <w:rStyle w:val="StyleUnderline"/>
          <w:rFonts w:hint="eastAsia"/>
        </w:rPr>
        <w:t>”</w:t>
      </w:r>
      <w:r w:rsidRPr="00B43FCB">
        <w:rPr>
          <w:rStyle w:val="StyleUnderline"/>
          <w:rFonts w:hint="eastAsia"/>
        </w:rPr>
        <w:t xml:space="preserve"> 8within contemporary critical theories like white settler colonial studies in North America</w:t>
      </w:r>
      <w:r w:rsidRPr="00B43FCB">
        <w:rPr>
          <w:rFonts w:hint="eastAsia"/>
          <w:sz w:val="16"/>
        </w:rPr>
        <w:t>.</w:t>
      </w:r>
    </w:p>
    <w:p w14:paraId="118FA406" w14:textId="77777777" w:rsidR="007030AD" w:rsidRDefault="007030AD" w:rsidP="007030AD"/>
    <w:p w14:paraId="4E9424AA" w14:textId="77777777" w:rsidR="007030AD" w:rsidRDefault="007030AD" w:rsidP="007030AD"/>
    <w:p w14:paraId="244F6739" w14:textId="77777777" w:rsidR="007030AD" w:rsidRDefault="007030AD" w:rsidP="007030AD">
      <w:pPr>
        <w:pStyle w:val="Heading4"/>
      </w:pPr>
      <w:r>
        <w:t>General theorization of SET Col as structure + Kritque of Patrick wolfe</w:t>
      </w:r>
    </w:p>
    <w:p w14:paraId="1537CAE7" w14:textId="77777777" w:rsidR="007030AD" w:rsidRDefault="007030AD" w:rsidP="007030AD">
      <w:pPr>
        <w:rPr>
          <w:rStyle w:val="Style13ptBold"/>
        </w:rPr>
      </w:pPr>
      <w:r w:rsidRPr="00303462">
        <w:rPr>
          <w:rStyle w:val="Style13ptBold"/>
        </w:rPr>
        <w:t>KING 16</w:t>
      </w:r>
    </w:p>
    <w:p w14:paraId="186FC78D" w14:textId="77777777" w:rsidR="007030AD" w:rsidRPr="00303462"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13473894" w14:textId="77777777" w:rsidR="007030AD" w:rsidRDefault="007030AD" w:rsidP="007030AD"/>
    <w:p w14:paraId="2E523CC4" w14:textId="77777777" w:rsidR="007030AD" w:rsidRDefault="007030AD" w:rsidP="007030AD">
      <w:pPr>
        <w:rPr>
          <w:sz w:val="16"/>
        </w:rPr>
      </w:pPr>
      <w:r w:rsidRPr="00851FF0">
        <w:rPr>
          <w:rFonts w:hint="eastAsia"/>
          <w:sz w:val="16"/>
        </w:rPr>
        <w:t>It</w:t>
      </w:r>
      <w:r w:rsidRPr="00851FF0">
        <w:rPr>
          <w:rFonts w:hint="eastAsia"/>
          <w:sz w:val="16"/>
        </w:rPr>
        <w:t>’</w:t>
      </w:r>
      <w:r w:rsidRPr="00851FF0">
        <w:rPr>
          <w:rFonts w:hint="eastAsia"/>
          <w:sz w:val="16"/>
        </w:rPr>
        <w:t>s Bigger than Settler Colonialism</w:t>
      </w:r>
      <w:r w:rsidRPr="00851FF0">
        <w:rPr>
          <w:sz w:val="16"/>
        </w:rPr>
        <w:t xml:space="preserve"> </w:t>
      </w:r>
      <w:r w:rsidRPr="00851FF0">
        <w:rPr>
          <w:rFonts w:hint="eastAsia"/>
          <w:sz w:val="16"/>
        </w:rPr>
        <w:t xml:space="preserve">According to the origin story that settler colonial studies tells about itself; its body of knowledge that marks it as distinct area of studies emerges in the 1990s primarily out of Australian settler scholarship. As an area of studies </w:t>
      </w:r>
      <w:r w:rsidRPr="00B43FCB">
        <w:rPr>
          <w:rStyle w:val="StyleUnderline"/>
          <w:rFonts w:hint="eastAsia"/>
        </w:rPr>
        <w:t xml:space="preserve">it regards settler colonialism as a </w:t>
      </w:r>
      <w:r w:rsidRPr="00B43FCB">
        <w:rPr>
          <w:rStyle w:val="StyleUnderline"/>
          <w:rFonts w:hint="eastAsia"/>
        </w:rPr>
        <w:t>“</w:t>
      </w:r>
      <w:r w:rsidRPr="00B43FCB">
        <w:rPr>
          <w:rStyle w:val="StyleUnderline"/>
          <w:rFonts w:hint="eastAsia"/>
        </w:rPr>
        <w:t>distinct social, cultural and historical formation with ongoing political effects</w:t>
      </w:r>
      <w:r w:rsidRPr="00851FF0">
        <w:rPr>
          <w:rFonts w:hint="eastAsia"/>
          <w:sz w:val="16"/>
        </w:rPr>
        <w:t>.</w:t>
      </w:r>
      <w:r w:rsidRPr="00851FF0">
        <w:rPr>
          <w:rFonts w:hint="eastAsia"/>
          <w:sz w:val="16"/>
        </w:rPr>
        <w:t>”</w:t>
      </w:r>
      <w:r w:rsidRPr="00851FF0">
        <w:rPr>
          <w:rFonts w:hint="eastAsia"/>
          <w:sz w:val="16"/>
        </w:rPr>
        <w:t>9 Its genesis is indebted to the intellectual labor of Australian scholars like the late Patrick Wolfe, Lorenzo Veracini and Ed Cavanaugh. In 2010-2011, the open access journal called settler colonial studies launches its inaugural issue. With an open access journal, the field has the infrastructure and capacity to travel transnationally and gain appeal. As a transnational theoretical movement it travels from Australia and New Zealand to Canada, South Africa, the US other imperial European sites.</w:t>
      </w:r>
      <w:r w:rsidRPr="00851FF0">
        <w:rPr>
          <w:sz w:val="16"/>
        </w:rPr>
        <w:t xml:space="preserve"> </w:t>
      </w:r>
      <w:r w:rsidRPr="00851FF0">
        <w:rPr>
          <w:rFonts w:hint="eastAsia"/>
          <w:sz w:val="16"/>
        </w:rPr>
        <w:t xml:space="preserve">To date, the late </w:t>
      </w:r>
      <w:r w:rsidRPr="00734749">
        <w:rPr>
          <w:rStyle w:val="StyleUnderline"/>
          <w:rFonts w:hint="eastAsia"/>
        </w:rPr>
        <w:t>Patrick Wolfe</w:t>
      </w:r>
      <w:r w:rsidRPr="00851FF0">
        <w:rPr>
          <w:rFonts w:hint="eastAsia"/>
          <w:sz w:val="16"/>
        </w:rPr>
        <w:t xml:space="preserve"> remains a seminal figure in the field and his body of work </w:t>
      </w:r>
      <w:r w:rsidRPr="00734749">
        <w:rPr>
          <w:rStyle w:val="StyleUnderline"/>
          <w:rFonts w:hint="eastAsia"/>
        </w:rPr>
        <w:t>continues to influence the burgeoning North American field of settler colonial studies</w:t>
      </w:r>
      <w:r w:rsidRPr="00851FF0">
        <w:rPr>
          <w:rFonts w:hint="eastAsia"/>
          <w:sz w:val="16"/>
        </w:rPr>
        <w:t xml:space="preserve">. In 2006, </w:t>
      </w:r>
      <w:r w:rsidRPr="00734749">
        <w:rPr>
          <w:rStyle w:val="StyleUnderline"/>
          <w:rFonts w:hint="eastAsia"/>
        </w:rPr>
        <w:t xml:space="preserve">Wolfe compellingly made the case that settler colonialism was a more apt theoretical frame and structure from which to think through and </w:t>
      </w:r>
      <w:r w:rsidRPr="00734749">
        <w:rPr>
          <w:rStyle w:val="StyleUnderline"/>
          <w:rFonts w:hint="eastAsia"/>
        </w:rPr>
        <w:t>“</w:t>
      </w:r>
      <w:r w:rsidRPr="00734749">
        <w:rPr>
          <w:rStyle w:val="StyleUnderline"/>
          <w:rFonts w:hint="eastAsia"/>
        </w:rPr>
        <w:t>beyond</w:t>
      </w:r>
      <w:r w:rsidRPr="00734749">
        <w:rPr>
          <w:rStyle w:val="StyleUnderline"/>
          <w:rFonts w:hint="eastAsia"/>
        </w:rPr>
        <w:t>”</w:t>
      </w:r>
      <w:r w:rsidRPr="00734749">
        <w:rPr>
          <w:rStyle w:val="StyleUnderline"/>
          <w:rFonts w:hint="eastAsia"/>
        </w:rPr>
        <w:t xml:space="preserve"> genocide as a way of conceptualizing the elimination of the Native in settler societies.</w:t>
      </w:r>
      <w:r w:rsidRPr="00851FF0">
        <w:rPr>
          <w:rFonts w:hint="eastAsia"/>
          <w:sz w:val="16"/>
        </w:rPr>
        <w:t xml:space="preserve"> Patrick Wolfe theorizes </w:t>
      </w:r>
      <w:r w:rsidRPr="00734749">
        <w:rPr>
          <w:rStyle w:val="StyleUnderline"/>
          <w:rFonts w:hint="eastAsia"/>
        </w:rPr>
        <w:t xml:space="preserve">settler colonialism is a </w:t>
      </w:r>
      <w:r w:rsidRPr="00734749">
        <w:rPr>
          <w:rStyle w:val="StyleUnderline"/>
          <w:rFonts w:hint="eastAsia"/>
        </w:rPr>
        <w:t>“</w:t>
      </w:r>
      <w:r w:rsidRPr="00734749">
        <w:rPr>
          <w:rStyle w:val="StyleUnderline"/>
          <w:rFonts w:hint="eastAsia"/>
        </w:rPr>
        <w:t>structure</w:t>
      </w:r>
      <w:r w:rsidRPr="00734749">
        <w:rPr>
          <w:rStyle w:val="StyleUnderline"/>
          <w:rFonts w:hint="eastAsia"/>
        </w:rPr>
        <w:t>”</w:t>
      </w:r>
      <w:r w:rsidRPr="00734749">
        <w:rPr>
          <w:rStyle w:val="StyleUnderline"/>
          <w:rFonts w:hint="eastAsia"/>
        </w:rPr>
        <w:t xml:space="preserve"> rather than an </w:t>
      </w:r>
      <w:r w:rsidRPr="00734749">
        <w:rPr>
          <w:rStyle w:val="StyleUnderline"/>
          <w:rFonts w:hint="eastAsia"/>
        </w:rPr>
        <w:t>“</w:t>
      </w:r>
      <w:r w:rsidRPr="00734749">
        <w:rPr>
          <w:rStyle w:val="StyleUnderline"/>
          <w:rFonts w:hint="eastAsia"/>
        </w:rPr>
        <w:t>event.</w:t>
      </w:r>
      <w:r w:rsidRPr="00734749">
        <w:rPr>
          <w:rStyle w:val="StyleUnderline"/>
          <w:rFonts w:hint="eastAsia"/>
        </w:rPr>
        <w:t>”</w:t>
      </w:r>
      <w:r w:rsidRPr="00851FF0">
        <w:rPr>
          <w:rFonts w:hint="eastAsia"/>
          <w:sz w:val="16"/>
        </w:rPr>
        <w:t xml:space="preserve">10 As a structure, </w:t>
      </w:r>
      <w:r w:rsidRPr="00734749">
        <w:rPr>
          <w:rStyle w:val="StyleUnderline"/>
          <w:rFonts w:hint="eastAsia"/>
        </w:rPr>
        <w:t>settler colonialism is an ongoing process that can contain other formations.</w:t>
      </w:r>
      <w:r w:rsidRPr="00851FF0">
        <w:rPr>
          <w:rFonts w:hint="eastAsia"/>
          <w:sz w:val="16"/>
        </w:rPr>
        <w:t xml:space="preserve"> Wolfe</w:t>
      </w:r>
      <w:r w:rsidRPr="00851FF0">
        <w:rPr>
          <w:rFonts w:hint="eastAsia"/>
          <w:sz w:val="16"/>
        </w:rPr>
        <w:t>’</w:t>
      </w:r>
      <w:r w:rsidRPr="00851FF0">
        <w:rPr>
          <w:rFonts w:hint="eastAsia"/>
          <w:sz w:val="16"/>
        </w:rPr>
        <w:t xml:space="preserve">s work acts as an intervention due to the way it extends the field of analysis for tracking settler colonial relations. In the article Settler Colonialism and </w:t>
      </w:r>
      <w:r w:rsidRPr="00851FF0">
        <w:rPr>
          <w:sz w:val="16"/>
        </w:rPr>
        <w:t xml:space="preserve">the elimination of the native, Wolfe theorizes </w:t>
      </w:r>
      <w:r w:rsidRPr="00734749">
        <w:rPr>
          <w:rStyle w:val="StyleUnderline"/>
        </w:rPr>
        <w:t>settler colonial relations</w:t>
      </w:r>
      <w:r w:rsidRPr="00851FF0">
        <w:rPr>
          <w:sz w:val="16"/>
        </w:rPr>
        <w:t xml:space="preserve"> in a way that gives the structure a kind of elasticity</w:t>
      </w:r>
      <w:r w:rsidRPr="00851FF0">
        <w:rPr>
          <w:rFonts w:hint="cs"/>
          <w:sz w:val="16"/>
        </w:rPr>
        <w:t>—</w:t>
      </w:r>
      <w:r w:rsidRPr="00851FF0">
        <w:rPr>
          <w:sz w:val="16"/>
        </w:rPr>
        <w:t>Foucault</w:t>
      </w:r>
      <w:r w:rsidRPr="00851FF0">
        <w:rPr>
          <w:rFonts w:hint="eastAsia"/>
          <w:sz w:val="16"/>
        </w:rPr>
        <w:t>’</w:t>
      </w:r>
      <w:r w:rsidRPr="00851FF0">
        <w:rPr>
          <w:sz w:val="16"/>
        </w:rPr>
        <w:t>s influence is evident</w:t>
      </w:r>
      <w:r w:rsidRPr="00851FF0">
        <w:rPr>
          <w:rFonts w:hint="cs"/>
          <w:sz w:val="16"/>
        </w:rPr>
        <w:t>—</w:t>
      </w:r>
      <w:r w:rsidRPr="00851FF0">
        <w:rPr>
          <w:sz w:val="16"/>
        </w:rPr>
        <w:t xml:space="preserve">that allows it to </w:t>
      </w:r>
      <w:r w:rsidRPr="00734749">
        <w:rPr>
          <w:rStyle w:val="StyleUnderline"/>
        </w:rPr>
        <w:t xml:space="preserve">intersect or work through formations other than the nation-state. </w:t>
      </w:r>
      <w:r w:rsidRPr="00851FF0">
        <w:rPr>
          <w:sz w:val="16"/>
        </w:rPr>
        <w:t>According to Wolfe, a</w:t>
      </w:r>
      <w:r w:rsidRPr="00734749">
        <w:rPr>
          <w:rStyle w:val="StyleUnderline"/>
        </w:rPr>
        <w:t>s a structure, settler colonialism</w:t>
      </w:r>
      <w:r w:rsidRPr="00734749">
        <w:rPr>
          <w:rStyle w:val="StyleUnderline"/>
          <w:rFonts w:hint="cs"/>
        </w:rPr>
        <w:t>—</w:t>
      </w:r>
      <w:r w:rsidRPr="00734749">
        <w:rPr>
          <w:rStyle w:val="StyleUnderline"/>
        </w:rPr>
        <w:t>and its logic of elimination</w:t>
      </w:r>
      <w:r w:rsidRPr="00734749">
        <w:rPr>
          <w:rStyle w:val="StyleUnderline"/>
          <w:rFonts w:hint="cs"/>
        </w:rPr>
        <w:t>—</w:t>
      </w:r>
      <w:r w:rsidRPr="00734749">
        <w:rPr>
          <w:rStyle w:val="StyleUnderline"/>
        </w:rPr>
        <w:t>looms much larger than genocide.</w:t>
      </w:r>
      <w:r w:rsidRPr="00851FF0">
        <w:rPr>
          <w:sz w:val="16"/>
        </w:rPr>
        <w:t xml:space="preserve"> Wolfe proclaims that, </w:t>
      </w:r>
      <w:r w:rsidRPr="00851FF0">
        <w:rPr>
          <w:rFonts w:hint="eastAsia"/>
          <w:sz w:val="16"/>
        </w:rPr>
        <w:t>“</w:t>
      </w:r>
      <w:r w:rsidRPr="00851FF0">
        <w:rPr>
          <w:sz w:val="16"/>
        </w:rPr>
        <w:t>To this extent, it is a larger category than genocide.</w:t>
      </w:r>
      <w:r w:rsidRPr="00851FF0">
        <w:rPr>
          <w:rFonts w:hint="eastAsia"/>
          <w:sz w:val="16"/>
        </w:rPr>
        <w:t>”</w:t>
      </w:r>
      <w:r w:rsidRPr="00851FF0">
        <w:rPr>
          <w:sz w:val="16"/>
        </w:rPr>
        <w:t xml:space="preserve">11 Using a similar logic and refrain, this essay argues that </w:t>
      </w:r>
      <w:r w:rsidRPr="00734749">
        <w:rPr>
          <w:rStyle w:val="StyleUnderline"/>
        </w:rPr>
        <w:t>conquest i</w:t>
      </w:r>
      <w:r w:rsidRPr="00734749">
        <w:rPr>
          <w:rStyle w:val="StyleUnderline"/>
          <w:rFonts w:hint="eastAsia"/>
        </w:rPr>
        <w:t>s a larger conceptual and material terrain than settler colonialism and far more suited for the regional/hemispheric particularities of coloniality in the Americas and the specific ways diasporic Blackness gives conquest, genocide and settlement its form and feel.</w:t>
      </w:r>
      <w:r>
        <w:rPr>
          <w:rStyle w:val="StyleUnderline"/>
        </w:rPr>
        <w:t xml:space="preserve"> </w:t>
      </w:r>
      <w:r w:rsidRPr="00851FF0">
        <w:rPr>
          <w:rFonts w:hint="eastAsia"/>
          <w:sz w:val="16"/>
        </w:rPr>
        <w:t xml:space="preserve">As the unique (and productive) social and theoretical concerns of Oceanic settler-indigenous relations travelled transnationally and landed in North America, some of the particular historical legacies and contemporary machinations of relations of conquest in the Americas and the Atlantic were effaced and disappeared. </w:t>
      </w:r>
      <w:r w:rsidRPr="00734749">
        <w:rPr>
          <w:rStyle w:val="StyleUnderline"/>
          <w:rFonts w:hint="eastAsia"/>
        </w:rPr>
        <w:t>Writing this critique of settler colonial studies in the wake of Patrick Wolfe</w:t>
      </w:r>
      <w:r w:rsidRPr="00734749">
        <w:rPr>
          <w:rStyle w:val="StyleUnderline"/>
          <w:rFonts w:hint="eastAsia"/>
        </w:rPr>
        <w:t>’</w:t>
      </w:r>
      <w:r w:rsidRPr="00734749">
        <w:rPr>
          <w:rStyle w:val="StyleUnderline"/>
          <w:rFonts w:hint="eastAsia"/>
        </w:rPr>
        <w:t xml:space="preserve">s death makes me reflect on the possibilities and limits of his work in a new way, one less motivated by a form of </w:t>
      </w:r>
      <w:r w:rsidRPr="00734749">
        <w:rPr>
          <w:rStyle w:val="StyleUnderline"/>
          <w:rFonts w:hint="eastAsia"/>
        </w:rPr>
        <w:t>“</w:t>
      </w:r>
      <w:r w:rsidRPr="00734749">
        <w:rPr>
          <w:rStyle w:val="StyleUnderline"/>
          <w:rFonts w:hint="eastAsia"/>
        </w:rPr>
        <w:t>gotcha criticism</w:t>
      </w:r>
      <w:r w:rsidRPr="00734749">
        <w:rPr>
          <w:rStyle w:val="StyleUnderline"/>
          <w:rFonts w:hint="eastAsia"/>
        </w:rPr>
        <w:t>”</w:t>
      </w:r>
      <w:r w:rsidRPr="00734749">
        <w:rPr>
          <w:rStyle w:val="StyleUnderline"/>
          <w:rFonts w:hint="eastAsia"/>
        </w:rPr>
        <w:t xml:space="preserve"> than one urged by ethics.</w:t>
      </w:r>
      <w:r w:rsidRPr="00851FF0">
        <w:rPr>
          <w:rFonts w:hint="eastAsia"/>
          <w:sz w:val="16"/>
        </w:rPr>
        <w:t xml:space="preserve"> </w:t>
      </w:r>
      <w:r w:rsidRPr="00734749">
        <w:rPr>
          <w:rStyle w:val="StyleUnderline"/>
          <w:rFonts w:hint="eastAsia"/>
        </w:rPr>
        <w:t>An ethical engagement and critique of Wolfe</w:t>
      </w:r>
      <w:r w:rsidRPr="00734749">
        <w:rPr>
          <w:rStyle w:val="StyleUnderline"/>
          <w:rFonts w:hint="eastAsia"/>
        </w:rPr>
        <w:t>’</w:t>
      </w:r>
      <w:r w:rsidRPr="00734749">
        <w:rPr>
          <w:rStyle w:val="StyleUnderline"/>
          <w:rFonts w:hint="eastAsia"/>
        </w:rPr>
        <w:t>s and other white settlers work forces us to grapple with white human(ist) and earnest intentions and attempts to enact decolonization in everyday thought and practice</w:t>
      </w:r>
      <w:r w:rsidRPr="00851FF0">
        <w:rPr>
          <w:rFonts w:hint="eastAsia"/>
          <w:sz w:val="16"/>
        </w:rPr>
        <w:t xml:space="preserve">. However, the intended and unintended consequences of </w:t>
      </w:r>
      <w:r w:rsidRPr="00734749">
        <w:rPr>
          <w:rStyle w:val="StyleUnderline"/>
          <w:rFonts w:hint="eastAsia"/>
        </w:rPr>
        <w:t>white annunciations of decolonial theory and praxis still require rigorous engagement and scrutiny</w:t>
      </w:r>
      <w:r w:rsidRPr="00851FF0">
        <w:rPr>
          <w:rFonts w:hint="eastAsia"/>
          <w:sz w:val="16"/>
        </w:rPr>
        <w:t>. Wolfe</w:t>
      </w:r>
      <w:r w:rsidRPr="00851FF0">
        <w:rPr>
          <w:rFonts w:hint="eastAsia"/>
          <w:sz w:val="16"/>
        </w:rPr>
        <w:t>’</w:t>
      </w:r>
      <w:r w:rsidRPr="00851FF0">
        <w:rPr>
          <w:rFonts w:hint="eastAsia"/>
          <w:sz w:val="16"/>
        </w:rPr>
        <w:t>s work provides the substance from which to do this ethical work.</w:t>
      </w:r>
      <w:r w:rsidRPr="00851FF0">
        <w:rPr>
          <w:sz w:val="16"/>
        </w:rPr>
        <w:t xml:space="preserve"> </w:t>
      </w:r>
      <w:r w:rsidRPr="00851FF0">
        <w:rPr>
          <w:rFonts w:hint="eastAsia"/>
          <w:sz w:val="16"/>
        </w:rPr>
        <w:t>Wolfe</w:t>
      </w:r>
      <w:r w:rsidRPr="00851FF0">
        <w:rPr>
          <w:rFonts w:hint="eastAsia"/>
          <w:sz w:val="16"/>
        </w:rPr>
        <w:t>’</w:t>
      </w:r>
      <w:r w:rsidRPr="00851FF0">
        <w:rPr>
          <w:rFonts w:hint="eastAsia"/>
          <w:sz w:val="16"/>
        </w:rPr>
        <w:t xml:space="preserve">s work as well as the work of white male Oceanic scholars caused a marked shift in the way North American discourses of genocide, coloniality, and settlement resonated in the academy. </w:t>
      </w:r>
      <w:r w:rsidRPr="00734749">
        <w:rPr>
          <w:rStyle w:val="StyleUnderline"/>
          <w:rFonts w:hint="eastAsia"/>
        </w:rPr>
        <w:t>There was an excitement, particularly among white male scholars who were not engaged in or connected to the kind of scholarship and activism that Women of Color, specifically the formation INCITE,</w:t>
      </w:r>
      <w:r w:rsidRPr="00851FF0">
        <w:rPr>
          <w:rFonts w:hint="eastAsia"/>
          <w:sz w:val="16"/>
        </w:rPr>
        <w:t xml:space="preserve"> introduced in the early 2000s.12 The overwhelming (and at times) uncritical adoption of settler colonial discourses from an Oceanic context enacted a discursive shift that fields like Ethnic Studies, American Studies, Native Studies and Black Studies is still contending with. The discursive shift privileges a theoretical and ethical engagement with settlers, settlement and settler colonial relations that displaces conversations of genocide, slavery and the violent project of making the human (humanism). In 2007, Carole Pateman examines the ascendancy of the discursive regime of settlement and the settler contract within British legal discourse. Pateman argues that </w:t>
      </w:r>
      <w:r w:rsidRPr="00734749">
        <w:rPr>
          <w:rStyle w:val="StyleUnderline"/>
          <w:rFonts w:hint="eastAsia"/>
        </w:rPr>
        <w:t>the discourse of settlement has been a way of concealing the violence of Conquest for centuries</w:t>
      </w:r>
      <w:r w:rsidRPr="00851FF0">
        <w:rPr>
          <w:rFonts w:hint="eastAsia"/>
          <w:sz w:val="16"/>
        </w:rPr>
        <w:t xml:space="preserve">.13 I am curious about the redeployment of </w:t>
      </w:r>
      <w:r w:rsidRPr="00734749">
        <w:rPr>
          <w:rStyle w:val="StyleUnderline"/>
          <w:rFonts w:hint="eastAsia"/>
        </w:rPr>
        <w:t>the discourse of settler colonialism in the emerging field of North American settler colonial studies</w:t>
      </w:r>
      <w:r w:rsidRPr="00851FF0">
        <w:rPr>
          <w:rFonts w:hint="eastAsia"/>
          <w:sz w:val="16"/>
        </w:rPr>
        <w:t>. I wonder if it is functioning as a ruse and way of distracting critical theory from grappling with the relations of conquest as well as urgent political and theoretical concerns of Native Studies and Black Studies and movements concerned with Missing and Murdered Indigenous Women and Black Lives Matter.</w:t>
      </w:r>
      <w:r w:rsidRPr="00851FF0">
        <w:rPr>
          <w:sz w:val="16"/>
        </w:rPr>
        <w:t xml:space="preserve"> </w:t>
      </w:r>
      <w:r w:rsidRPr="00851FF0">
        <w:rPr>
          <w:rFonts w:hint="eastAsia"/>
          <w:sz w:val="16"/>
        </w:rPr>
        <w:t xml:space="preserve">On one level, </w:t>
      </w:r>
      <w:r w:rsidRPr="00734749">
        <w:rPr>
          <w:rStyle w:val="StyleUnderline"/>
          <w:rFonts w:hint="eastAsia"/>
        </w:rPr>
        <w:t>as the fervor over white settler colonial studies grows, a form of discursive genocide is performed as Native scholars</w:t>
      </w:r>
      <w:r w:rsidRPr="00851FF0">
        <w:rPr>
          <w:rFonts w:hint="eastAsia"/>
          <w:sz w:val="16"/>
        </w:rPr>
        <w:t xml:space="preserve">, texts and analytics disappear from the conversation. Further </w:t>
      </w:r>
      <w:r w:rsidRPr="00734749">
        <w:rPr>
          <w:rStyle w:val="StyleUnderline"/>
          <w:rFonts w:hint="eastAsia"/>
        </w:rPr>
        <w:t>an actual discussion of Native genocide is displaced by a focus on the white settler</w:t>
      </w:r>
      <w:r w:rsidRPr="00734749">
        <w:rPr>
          <w:rStyle w:val="StyleUnderline"/>
          <w:rFonts w:hint="eastAsia"/>
        </w:rPr>
        <w:t>’</w:t>
      </w:r>
      <w:r w:rsidRPr="00734749">
        <w:rPr>
          <w:rStyle w:val="StyleUnderline"/>
          <w:rFonts w:hint="eastAsia"/>
        </w:rPr>
        <w:t>s relationship to land rather than their parasitic and genocidal relationship to Indigenous peoples.</w:t>
      </w:r>
      <w:r w:rsidRPr="00851FF0">
        <w:rPr>
          <w:rFonts w:hint="eastAsia"/>
          <w:sz w:val="16"/>
        </w:rPr>
        <w:t xml:space="preserve"> Settler colonialism also suffers from </w:t>
      </w:r>
      <w:r w:rsidRPr="00734749">
        <w:rPr>
          <w:rStyle w:val="StyleUnderline"/>
          <w:rFonts w:hint="eastAsia"/>
        </w:rPr>
        <w:t>an acute form of aphasia in relation to Blackness and slavery. Land, space and (white settler) subjectivity become rubrics of analysis that are elaborated upon and theorized through a resuscitation of humanist continental theory.</w:t>
      </w:r>
      <w:r w:rsidRPr="00851FF0">
        <w:rPr>
          <w:rFonts w:hint="eastAsia"/>
          <w:sz w:val="16"/>
        </w:rPr>
        <w:t>14 Humanist modes of legibility reassert themselves through Marx</w:t>
      </w:r>
      <w:r w:rsidRPr="00851FF0">
        <w:rPr>
          <w:rFonts w:hint="eastAsia"/>
          <w:sz w:val="16"/>
        </w:rPr>
        <w:t>’</w:t>
      </w:r>
      <w:r w:rsidRPr="00851FF0">
        <w:rPr>
          <w:rFonts w:hint="eastAsia"/>
          <w:sz w:val="16"/>
        </w:rPr>
        <w:t>s worker, capitalist, property and Foucault</w:t>
      </w:r>
      <w:r w:rsidRPr="00851FF0">
        <w:rPr>
          <w:rFonts w:hint="eastAsia"/>
          <w:sz w:val="16"/>
        </w:rPr>
        <w:t>’</w:t>
      </w:r>
      <w:r w:rsidRPr="00851FF0">
        <w:rPr>
          <w:rFonts w:hint="eastAsia"/>
          <w:sz w:val="16"/>
        </w:rPr>
        <w:t xml:space="preserve">s analysis of disciplinary power at the level of the individual and governmentality and biopolitics at the scale of population. </w:t>
      </w:r>
    </w:p>
    <w:p w14:paraId="23F1EB1E" w14:textId="77777777" w:rsidR="007030AD" w:rsidRDefault="007030AD" w:rsidP="007030AD">
      <w:pPr>
        <w:rPr>
          <w:sz w:val="16"/>
        </w:rPr>
      </w:pPr>
    </w:p>
    <w:p w14:paraId="12D5B56B" w14:textId="77777777" w:rsidR="007030AD" w:rsidRDefault="007030AD" w:rsidP="007030AD">
      <w:pPr>
        <w:pStyle w:val="Heading4"/>
      </w:pPr>
      <w:r>
        <w:t>The Focus on land within settler colonial theory renders invisible the settlers</w:t>
      </w:r>
      <w:r>
        <w:rPr>
          <w:rFonts w:hint="eastAsia"/>
        </w:rPr>
        <w:t>’</w:t>
      </w:r>
      <w:r>
        <w:t xml:space="preserve"> relationship to violence instead we should maintain a focus on the ways that native genocide and black enslavement form the conquistador subjectivity </w:t>
      </w:r>
    </w:p>
    <w:p w14:paraId="2B9D8358" w14:textId="77777777" w:rsidR="007030AD" w:rsidRDefault="007030AD" w:rsidP="007030AD">
      <w:pPr>
        <w:rPr>
          <w:rStyle w:val="Style13ptBold"/>
        </w:rPr>
      </w:pPr>
      <w:r w:rsidRPr="00303462">
        <w:rPr>
          <w:rStyle w:val="Style13ptBold"/>
        </w:rPr>
        <w:t>KING 16</w:t>
      </w:r>
    </w:p>
    <w:p w14:paraId="54C486A8" w14:textId="77777777" w:rsidR="007030AD" w:rsidRPr="00303462"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126EC402" w14:textId="77777777" w:rsidR="007030AD" w:rsidRPr="00312575" w:rsidRDefault="007030AD" w:rsidP="007030AD"/>
    <w:p w14:paraId="3E62468F" w14:textId="77777777" w:rsidR="007030AD" w:rsidRDefault="007030AD" w:rsidP="007030AD">
      <w:pPr>
        <w:rPr>
          <w:rStyle w:val="Emphasis"/>
        </w:rPr>
      </w:pPr>
      <w:r w:rsidRPr="00312575">
        <w:rPr>
          <w:rFonts w:hint="eastAsia"/>
          <w:sz w:val="16"/>
        </w:rPr>
        <w:t>Settler colonialism forces its interlocutors into conversations rife with humanist analogies and discussion of resolutions that Native Studies and Black Studies (specifically Afropessimists)15 with a steadfast commitment to abolishing genocide and humanist forms of sovereignty would resist.</w:t>
      </w:r>
      <w:r w:rsidRPr="00312575">
        <w:rPr>
          <w:sz w:val="16"/>
        </w:rPr>
        <w:t xml:space="preserve"> </w:t>
      </w:r>
      <w:r w:rsidRPr="00734749">
        <w:rPr>
          <w:rStyle w:val="StyleUnderline"/>
        </w:rPr>
        <w:t>These analytic and political imperatives within strains of Native and Black Studies are important to preserve within discussions of coloniality in the Americas.</w:t>
      </w:r>
      <w:r w:rsidRPr="00312575">
        <w:rPr>
          <w:sz w:val="16"/>
        </w:rPr>
        <w:t xml:space="preserve"> While </w:t>
      </w:r>
      <w:r w:rsidRPr="00734749">
        <w:rPr>
          <w:rStyle w:val="StyleUnderline"/>
        </w:rPr>
        <w:t>white settler colonial studies interventions are important</w:t>
      </w:r>
      <w:r w:rsidRPr="00312575">
        <w:rPr>
          <w:rFonts w:hint="cs"/>
          <w:sz w:val="16"/>
        </w:rPr>
        <w:t>—</w:t>
      </w:r>
      <w:r w:rsidRPr="00312575">
        <w:rPr>
          <w:sz w:val="16"/>
        </w:rPr>
        <w:t>and should not be dismissed</w:t>
      </w:r>
      <w:r w:rsidRPr="00312575">
        <w:rPr>
          <w:rFonts w:hint="cs"/>
          <w:sz w:val="16"/>
        </w:rPr>
        <w:t>—</w:t>
      </w:r>
      <w:r w:rsidRPr="00734749">
        <w:rPr>
          <w:rStyle w:val="StyleUnderline"/>
        </w:rPr>
        <w:t>it</w:t>
      </w:r>
      <w:r w:rsidRPr="00734749">
        <w:rPr>
          <w:rStyle w:val="StyleUnderline"/>
          <w:rFonts w:hint="eastAsia"/>
        </w:rPr>
        <w:t xml:space="preserve"> is also important to notice the ways that settler colonial studies</w:t>
      </w:r>
      <w:r w:rsidRPr="00734749">
        <w:rPr>
          <w:rStyle w:val="StyleUnderline"/>
          <w:rFonts w:hint="eastAsia"/>
        </w:rPr>
        <w:t>’</w:t>
      </w:r>
      <w:r w:rsidRPr="00734749">
        <w:rPr>
          <w:rStyle w:val="StyleUnderline"/>
          <w:rFonts w:hint="eastAsia"/>
        </w:rPr>
        <w:t xml:space="preserve"> primary preoccupation is with the settler</w:t>
      </w:r>
      <w:r w:rsidRPr="00734749">
        <w:rPr>
          <w:rStyle w:val="StyleUnderline"/>
          <w:rFonts w:hint="eastAsia"/>
        </w:rPr>
        <w:t>’</w:t>
      </w:r>
      <w:r w:rsidRPr="00734749">
        <w:rPr>
          <w:rStyle w:val="StyleUnderline"/>
          <w:rFonts w:hint="eastAsia"/>
        </w:rPr>
        <w:t>s relationship to land</w:t>
      </w:r>
      <w:r w:rsidRPr="00312575">
        <w:rPr>
          <w:rFonts w:hint="eastAsia"/>
          <w:sz w:val="16"/>
        </w:rPr>
        <w:t xml:space="preserve"> (or terra nullius</w:t>
      </w:r>
      <w:r w:rsidRPr="00734749">
        <w:rPr>
          <w:rStyle w:val="StyleUnderline"/>
          <w:rFonts w:hint="eastAsia"/>
        </w:rPr>
        <w:t>). This focus on</w:t>
      </w:r>
      <w:r w:rsidRPr="00312575">
        <w:rPr>
          <w:rFonts w:hint="eastAsia"/>
          <w:sz w:val="16"/>
        </w:rPr>
        <w:t xml:space="preserve"> terra nullius and </w:t>
      </w:r>
      <w:r w:rsidRPr="00734749">
        <w:rPr>
          <w:rStyle w:val="StyleUnderline"/>
          <w:rFonts w:hint="eastAsia"/>
        </w:rPr>
        <w:t>land disappears the settler</w:t>
      </w:r>
      <w:r w:rsidRPr="00734749">
        <w:rPr>
          <w:rStyle w:val="StyleUnderline"/>
          <w:rFonts w:hint="eastAsia"/>
        </w:rPr>
        <w:t>’</w:t>
      </w:r>
      <w:r w:rsidRPr="00734749">
        <w:rPr>
          <w:rStyle w:val="StyleUnderline"/>
          <w:rFonts w:hint="eastAsia"/>
        </w:rPr>
        <w:t>s relationship to violence and the intricate and violent processes of the human</w:t>
      </w:r>
      <w:r w:rsidRPr="00734749">
        <w:rPr>
          <w:rStyle w:val="StyleUnderline"/>
          <w:rFonts w:hint="eastAsia"/>
        </w:rPr>
        <w:t>’</w:t>
      </w:r>
      <w:r w:rsidRPr="00734749">
        <w:rPr>
          <w:rStyle w:val="StyleUnderline"/>
          <w:rFonts w:hint="eastAsia"/>
        </w:rPr>
        <w:t>s self-making.</w:t>
      </w:r>
      <w:r w:rsidRPr="00312575">
        <w:rPr>
          <w:rFonts w:hint="eastAsia"/>
          <w:sz w:val="16"/>
        </w:rPr>
        <w:t xml:space="preserve"> A focus on the settler and their relationship to land </w:t>
      </w:r>
      <w:r w:rsidRPr="00734749">
        <w:rPr>
          <w:rStyle w:val="StyleUnderline"/>
          <w:rFonts w:hint="eastAsia"/>
        </w:rPr>
        <w:t>displaces the way the settler also becomes the conquistador/</w:t>
      </w:r>
      <w:r w:rsidRPr="00312575">
        <w:rPr>
          <w:rFonts w:hint="eastAsia"/>
          <w:sz w:val="16"/>
        </w:rPr>
        <w:t xml:space="preserve">a (human) </w:t>
      </w:r>
      <w:r w:rsidRPr="00734749">
        <w:rPr>
          <w:rStyle w:val="StyleUnderline"/>
          <w:rFonts w:hint="eastAsia"/>
        </w:rPr>
        <w:t xml:space="preserve">through Native genocide and Black dehumanization. </w:t>
      </w:r>
      <w:r w:rsidRPr="00312575">
        <w:rPr>
          <w:rFonts w:hint="eastAsia"/>
          <w:sz w:val="16"/>
        </w:rPr>
        <w:t>Further, genocide or Wolfe</w:t>
      </w:r>
      <w:r w:rsidRPr="00312575">
        <w:rPr>
          <w:rFonts w:hint="eastAsia"/>
          <w:sz w:val="16"/>
        </w:rPr>
        <w:t>’</w:t>
      </w:r>
      <w:r w:rsidRPr="00312575">
        <w:rPr>
          <w:rFonts w:hint="eastAsia"/>
          <w:sz w:val="16"/>
        </w:rPr>
        <w:t xml:space="preserve">s </w:t>
      </w:r>
      <w:r w:rsidRPr="00312575">
        <w:rPr>
          <w:rFonts w:hint="eastAsia"/>
          <w:sz w:val="16"/>
        </w:rPr>
        <w:t>“</w:t>
      </w:r>
      <w:r w:rsidRPr="00312575">
        <w:rPr>
          <w:rFonts w:hint="eastAsia"/>
          <w:sz w:val="16"/>
        </w:rPr>
        <w:t>structural genocide</w:t>
      </w:r>
      <w:r w:rsidRPr="00312575">
        <w:rPr>
          <w:rFonts w:hint="eastAsia"/>
          <w:sz w:val="16"/>
        </w:rPr>
        <w:t>”</w:t>
      </w:r>
      <w:r w:rsidRPr="00312575">
        <w:rPr>
          <w:rFonts w:hint="eastAsia"/>
          <w:sz w:val="16"/>
        </w:rPr>
        <w:t xml:space="preserve"> often becomes a secondary and provisional concern of the field. In Wolfe</w:t>
      </w:r>
      <w:r w:rsidRPr="00312575">
        <w:rPr>
          <w:rFonts w:hint="eastAsia"/>
          <w:sz w:val="16"/>
        </w:rPr>
        <w:t>’</w:t>
      </w:r>
      <w:r w:rsidRPr="00312575">
        <w:rPr>
          <w:rFonts w:hint="eastAsia"/>
          <w:sz w:val="16"/>
        </w:rPr>
        <w:t>s own synopsis of settler colonial power the relationship to land is the privileged site of analysis.</w:t>
      </w:r>
      <w:r w:rsidRPr="00312575">
        <w:rPr>
          <w:sz w:val="16"/>
        </w:rPr>
        <w:t xml:space="preserve"> </w:t>
      </w:r>
      <w:r w:rsidRPr="00312575">
        <w:rPr>
          <w:rFonts w:hint="eastAsia"/>
          <w:sz w:val="16"/>
        </w:rPr>
        <w:t xml:space="preserve">In sum, then, </w:t>
      </w:r>
      <w:r w:rsidRPr="00734749">
        <w:rPr>
          <w:rStyle w:val="StyleUnderline"/>
          <w:rFonts w:hint="eastAsia"/>
        </w:rPr>
        <w:t>settler colonialism is an inclusive, land-centered project that coordinates a comprehensive range of agencies, from the metropolitan center to the frontier encampment, with a view to eliminating Indigenous societies.</w:t>
      </w:r>
      <w:r w:rsidRPr="00312575">
        <w:rPr>
          <w:rFonts w:hint="eastAsia"/>
          <w:sz w:val="16"/>
        </w:rPr>
        <w:t xml:space="preserve"> Its operations are not dependent on the presence or absence of formal state institutions or functionaries.16</w:t>
      </w:r>
      <w:r w:rsidRPr="00312575">
        <w:rPr>
          <w:sz w:val="16"/>
        </w:rPr>
        <w:t xml:space="preserve"> </w:t>
      </w:r>
      <w:r w:rsidRPr="00312575">
        <w:rPr>
          <w:rFonts w:hint="eastAsia"/>
          <w:sz w:val="16"/>
        </w:rPr>
        <w:t>Further, drawing on Cole Harris</w:t>
      </w:r>
      <w:r w:rsidRPr="00312575">
        <w:rPr>
          <w:rFonts w:hint="eastAsia"/>
          <w:sz w:val="16"/>
        </w:rPr>
        <w:t>’</w:t>
      </w:r>
      <w:r w:rsidRPr="00312575">
        <w:rPr>
          <w:rFonts w:hint="eastAsia"/>
          <w:sz w:val="16"/>
        </w:rPr>
        <w:t xml:space="preserve"> work, </w:t>
      </w:r>
      <w:r w:rsidRPr="00734749">
        <w:rPr>
          <w:rStyle w:val="StyleUnderline"/>
          <w:rFonts w:hint="eastAsia"/>
        </w:rPr>
        <w:t>Wolfe deploys a Marxian analysis in order to draw attention to settler colonialism</w:t>
      </w:r>
      <w:r w:rsidRPr="00734749">
        <w:rPr>
          <w:rStyle w:val="StyleUnderline"/>
          <w:rFonts w:hint="eastAsia"/>
        </w:rPr>
        <w:t>’</w:t>
      </w:r>
      <w:r w:rsidRPr="00734749">
        <w:rPr>
          <w:rStyle w:val="StyleUnderline"/>
          <w:rFonts w:hint="eastAsia"/>
        </w:rPr>
        <w:t xml:space="preserve">s </w:t>
      </w:r>
      <w:r w:rsidRPr="00734749">
        <w:rPr>
          <w:rStyle w:val="StyleUnderline"/>
          <w:rFonts w:hint="eastAsia"/>
        </w:rPr>
        <w:t>“</w:t>
      </w:r>
      <w:r w:rsidRPr="00734749">
        <w:rPr>
          <w:rStyle w:val="StyleUnderline"/>
          <w:rFonts w:hint="eastAsia"/>
        </w:rPr>
        <w:t>principal momentum</w:t>
      </w:r>
      <w:r w:rsidRPr="00312575">
        <w:rPr>
          <w:rFonts w:hint="eastAsia"/>
          <w:sz w:val="16"/>
        </w:rPr>
        <w:t>.</w:t>
      </w:r>
      <w:r w:rsidRPr="00312575">
        <w:rPr>
          <w:rFonts w:hint="eastAsia"/>
          <w:sz w:val="16"/>
        </w:rPr>
        <w:t>”</w:t>
      </w:r>
      <w:r w:rsidRPr="00312575">
        <w:rPr>
          <w:rFonts w:hint="eastAsia"/>
          <w:sz w:val="16"/>
        </w:rPr>
        <w:t xml:space="preserve">17 </w:t>
      </w:r>
      <w:r w:rsidRPr="00312575">
        <w:rPr>
          <w:rFonts w:hint="eastAsia"/>
          <w:sz w:val="16"/>
        </w:rPr>
        <w:t>“</w:t>
      </w:r>
      <w:r w:rsidRPr="00734749">
        <w:rPr>
          <w:rStyle w:val="StyleUnderline"/>
          <w:rFonts w:hint="eastAsia"/>
        </w:rPr>
        <w:t>Combine capital</w:t>
      </w:r>
      <w:r w:rsidRPr="00734749">
        <w:rPr>
          <w:rStyle w:val="StyleUnderline"/>
          <w:rFonts w:hint="eastAsia"/>
        </w:rPr>
        <w:t>’</w:t>
      </w:r>
      <w:r w:rsidRPr="00734749">
        <w:rPr>
          <w:rStyle w:val="StyleUnderline"/>
          <w:rFonts w:hint="eastAsia"/>
        </w:rPr>
        <w:t>s interest in uncluttered access to land and settlers</w:t>
      </w:r>
      <w:r w:rsidRPr="00734749">
        <w:rPr>
          <w:rStyle w:val="StyleUnderline"/>
          <w:rFonts w:hint="eastAsia"/>
        </w:rPr>
        <w:t>’</w:t>
      </w:r>
      <w:r w:rsidRPr="00734749">
        <w:rPr>
          <w:rStyle w:val="StyleUnderline"/>
          <w:rFonts w:hint="eastAsia"/>
        </w:rPr>
        <w:t xml:space="preserve"> interest in land as livelihood, and the principal momentum of settler colonialism comes into focus</w:t>
      </w:r>
      <w:r w:rsidRPr="00312575">
        <w:rPr>
          <w:rFonts w:hint="eastAsia"/>
          <w:sz w:val="16"/>
        </w:rPr>
        <w:t>.</w:t>
      </w:r>
      <w:r w:rsidRPr="00312575">
        <w:rPr>
          <w:rFonts w:hint="eastAsia"/>
          <w:sz w:val="16"/>
        </w:rPr>
        <w:t>”</w:t>
      </w:r>
      <w:r w:rsidRPr="00312575">
        <w:rPr>
          <w:rFonts w:hint="eastAsia"/>
          <w:sz w:val="16"/>
        </w:rPr>
        <w:t xml:space="preserve">18 </w:t>
      </w:r>
      <w:r w:rsidRPr="00734749">
        <w:rPr>
          <w:rStyle w:val="StyleUnderline"/>
          <w:rFonts w:hint="eastAsia"/>
        </w:rPr>
        <w:t>Wolfe effectively</w:t>
      </w:r>
      <w:r w:rsidRPr="00312575">
        <w:rPr>
          <w:rFonts w:hint="eastAsia"/>
          <w:sz w:val="16"/>
        </w:rPr>
        <w:t xml:space="preserve"> categories and </w:t>
      </w:r>
      <w:r w:rsidRPr="00734749">
        <w:rPr>
          <w:rStyle w:val="StyleUnderline"/>
          <w:rFonts w:hint="eastAsia"/>
        </w:rPr>
        <w:t>names settler colonialism a land-centered project as opposed to a genocide-centered project.</w:t>
      </w:r>
      <w:r w:rsidRPr="00312575">
        <w:rPr>
          <w:rFonts w:hint="eastAsia"/>
          <w:sz w:val="16"/>
        </w:rPr>
        <w:t xml:space="preserve"> In the well-rehearsed passage from the germinal 2006 essay, </w:t>
      </w:r>
      <w:r w:rsidRPr="00734749">
        <w:rPr>
          <w:rStyle w:val="StyleUnderline"/>
          <w:rFonts w:hint="eastAsia"/>
        </w:rPr>
        <w:t>setter colonialism</w:t>
      </w:r>
      <w:r w:rsidRPr="00734749">
        <w:rPr>
          <w:rStyle w:val="StyleUnderline"/>
          <w:rFonts w:hint="eastAsia"/>
        </w:rPr>
        <w:t>’</w:t>
      </w:r>
      <w:r w:rsidRPr="00734749">
        <w:rPr>
          <w:rStyle w:val="StyleUnderline"/>
          <w:rFonts w:hint="eastAsia"/>
        </w:rPr>
        <w:t>s land-centered and oriented project is placed in the active</w:t>
      </w:r>
      <w:r w:rsidRPr="00312575">
        <w:rPr>
          <w:rFonts w:hint="eastAsia"/>
          <w:sz w:val="16"/>
        </w:rPr>
        <w:t xml:space="preserve">, animating and independent clause of the sentence. </w:t>
      </w:r>
      <w:r w:rsidRPr="00734749">
        <w:rPr>
          <w:rStyle w:val="StyleUnderline"/>
          <w:rFonts w:hint="eastAsia"/>
        </w:rPr>
        <w:t xml:space="preserve">Genocide becomes a byproduct and subordinate clause, </w:t>
      </w:r>
      <w:r w:rsidRPr="00734749">
        <w:rPr>
          <w:rStyle w:val="StyleUnderline"/>
          <w:rFonts w:hint="eastAsia"/>
        </w:rPr>
        <w:t>“</w:t>
      </w:r>
      <w:r w:rsidRPr="00734749">
        <w:rPr>
          <w:rStyle w:val="StyleUnderline"/>
          <w:rFonts w:hint="eastAsia"/>
        </w:rPr>
        <w:t>with a view to eliminating Indigenous societies</w:t>
      </w:r>
      <w:r w:rsidRPr="00734749">
        <w:rPr>
          <w:rStyle w:val="StyleUnderline"/>
          <w:rFonts w:hint="eastAsia"/>
        </w:rPr>
        <w:t>”</w:t>
      </w:r>
      <w:r w:rsidRPr="00734749">
        <w:rPr>
          <w:rStyle w:val="StyleUnderline"/>
          <w:rFonts w:hint="eastAsia"/>
        </w:rPr>
        <w:t>19 that merely functions as a modifier</w:t>
      </w:r>
      <w:r w:rsidRPr="00312575">
        <w:rPr>
          <w:rFonts w:hint="eastAsia"/>
          <w:sz w:val="16"/>
        </w:rPr>
        <w:t>.</w:t>
      </w:r>
      <w:r w:rsidRPr="00312575">
        <w:rPr>
          <w:sz w:val="16"/>
        </w:rPr>
        <w:t xml:space="preserve"> </w:t>
      </w:r>
      <w:r w:rsidRPr="00312575">
        <w:rPr>
          <w:rFonts w:hint="eastAsia"/>
          <w:sz w:val="16"/>
        </w:rPr>
        <w:t xml:space="preserve">If we also think with the figure of </w:t>
      </w:r>
      <w:r w:rsidRPr="00734749">
        <w:rPr>
          <w:rStyle w:val="StyleUnderline"/>
          <w:rFonts w:hint="eastAsia"/>
        </w:rPr>
        <w:t xml:space="preserve">the conquistador Columbus tagged with </w:t>
      </w:r>
      <w:r w:rsidRPr="00734749">
        <w:rPr>
          <w:rStyle w:val="StyleUnderline"/>
          <w:rFonts w:hint="eastAsia"/>
        </w:rPr>
        <w:t>“</w:t>
      </w:r>
      <w:r w:rsidRPr="00734749">
        <w:rPr>
          <w:rStyle w:val="StyleUnderline"/>
          <w:rFonts w:hint="eastAsia"/>
        </w:rPr>
        <w:t>Black Lives Matters,</w:t>
      </w:r>
      <w:r w:rsidRPr="00734749">
        <w:rPr>
          <w:rStyle w:val="StyleUnderline"/>
          <w:rFonts w:hint="eastAsia"/>
        </w:rPr>
        <w:t>”</w:t>
      </w:r>
      <w:r w:rsidRPr="00734749">
        <w:rPr>
          <w:rStyle w:val="StyleUnderline"/>
          <w:rFonts w:hint="eastAsia"/>
        </w:rPr>
        <w:t xml:space="preserve"> we can maintain a focus on the ways that Native genocide and Black enslavement as a dehumanizing and property-making venture ensured the historical and current conditions of possibility</w:t>
      </w:r>
      <w:r w:rsidRPr="00312575">
        <w:rPr>
          <w:rFonts w:hint="eastAsia"/>
          <w:sz w:val="16"/>
        </w:rPr>
        <w:t xml:space="preserve"> (on the land-made property) </w:t>
      </w:r>
      <w:r w:rsidRPr="00734749">
        <w:rPr>
          <w:rStyle w:val="StyleUnderline"/>
          <w:rFonts w:hint="eastAsia"/>
        </w:rPr>
        <w:t>for conquistador subjectivity.</w:t>
      </w:r>
      <w:r w:rsidRPr="00312575">
        <w:rPr>
          <w:rFonts w:hint="eastAsia"/>
          <w:sz w:val="16"/>
        </w:rPr>
        <w:t xml:space="preserve"> </w:t>
      </w:r>
      <w:r w:rsidRPr="00734749">
        <w:rPr>
          <w:rStyle w:val="StyleUnderline"/>
          <w:rFonts w:hint="eastAsia"/>
        </w:rPr>
        <w:t>The conquistador and conquistador relations</w:t>
      </w:r>
      <w:r w:rsidRPr="00312575">
        <w:rPr>
          <w:rFonts w:hint="eastAsia"/>
          <w:sz w:val="16"/>
        </w:rPr>
        <w:t xml:space="preserve"> and modes of life (which can become subjectless discourses) </w:t>
      </w:r>
      <w:r w:rsidRPr="00734749">
        <w:rPr>
          <w:rStyle w:val="StyleUnderline"/>
          <w:rFonts w:hint="eastAsia"/>
        </w:rPr>
        <w:t>are the historic and ongoing daily processes of white human self-a</w:t>
      </w:r>
      <w:r w:rsidRPr="00734749">
        <w:rPr>
          <w:rStyle w:val="StyleUnderline"/>
        </w:rPr>
        <w:t>ctualization that require the making of the Indian as non human</w:t>
      </w:r>
      <w:r w:rsidRPr="00312575">
        <w:rPr>
          <w:sz w:val="16"/>
        </w:rPr>
        <w:t xml:space="preserve"> well as the making of Black Slave as forms of property</w:t>
      </w:r>
      <w:r w:rsidRPr="00734749">
        <w:rPr>
          <w:rStyle w:val="StyleUnderline"/>
        </w:rPr>
        <w:t>. The making of the Conquistador</w:t>
      </w:r>
      <w:r w:rsidRPr="00312575">
        <w:rPr>
          <w:rFonts w:hint="cs"/>
          <w:sz w:val="16"/>
        </w:rPr>
        <w:t>—</w:t>
      </w:r>
      <w:r w:rsidRPr="00312575">
        <w:rPr>
          <w:sz w:val="16"/>
        </w:rPr>
        <w:t>as the human</w:t>
      </w:r>
      <w:r w:rsidRPr="00312575">
        <w:rPr>
          <w:rFonts w:hint="cs"/>
          <w:sz w:val="16"/>
        </w:rPr>
        <w:t>—</w:t>
      </w:r>
      <w:r w:rsidRPr="00734749">
        <w:rPr>
          <w:rStyle w:val="StyleUnderline"/>
        </w:rPr>
        <w:t>can be tracked methodologically as bloody, bodily, discursive, sensual</w:t>
      </w:r>
      <w:r w:rsidRPr="00312575">
        <w:rPr>
          <w:sz w:val="16"/>
        </w:rPr>
        <w:t xml:space="preserve"> (and affective) </w:t>
      </w:r>
      <w:r w:rsidRPr="00734749">
        <w:rPr>
          <w:rStyle w:val="StyleUnderline"/>
        </w:rPr>
        <w:t>enact</w:t>
      </w:r>
      <w:r w:rsidRPr="00734749">
        <w:rPr>
          <w:rStyle w:val="StyleUnderline"/>
          <w:rFonts w:hint="eastAsia"/>
        </w:rPr>
        <w:t>ments of perverse and gratuitous violence</w:t>
      </w:r>
      <w:r w:rsidRPr="00312575">
        <w:rPr>
          <w:rFonts w:hint="eastAsia"/>
          <w:sz w:val="16"/>
        </w:rPr>
        <w:t xml:space="preserve"> as well as theoretically approached and narrated as a way of deftly and surgically reading the minutia of its quotidian discursive moves and affectations. Further a focus on conquest can reroute attention to a Black Studies</w:t>
      </w:r>
      <w:r w:rsidRPr="00312575">
        <w:rPr>
          <w:rFonts w:hint="eastAsia"/>
          <w:sz w:val="16"/>
        </w:rPr>
        <w:t>’</w:t>
      </w:r>
      <w:r w:rsidRPr="00312575">
        <w:rPr>
          <w:rFonts w:hint="eastAsia"/>
          <w:sz w:val="16"/>
        </w:rPr>
        <w:t xml:space="preserve"> critiques of the human and humanism. I argue that it is in this discourse of conquest that we find Black Studies lingua franca for staging a discussion with Native Studies as an interlocutor. Further, </w:t>
      </w:r>
    </w:p>
    <w:p w14:paraId="5B39C0E0" w14:textId="77777777" w:rsidR="007030AD" w:rsidRDefault="007030AD" w:rsidP="007030AD">
      <w:pPr>
        <w:rPr>
          <w:sz w:val="16"/>
        </w:rPr>
      </w:pPr>
    </w:p>
    <w:p w14:paraId="51A944EA" w14:textId="77777777" w:rsidR="007030AD" w:rsidRDefault="007030AD" w:rsidP="007030AD">
      <w:pPr>
        <w:pStyle w:val="Heading4"/>
      </w:pPr>
      <w:r>
        <w:t>Native and B</w:t>
      </w:r>
      <w:r w:rsidRPr="00EC210E">
        <w:t>lack</w:t>
      </w:r>
      <w:r>
        <w:t xml:space="preserve"> suffering</w:t>
      </w:r>
      <w:r w:rsidRPr="00EC210E">
        <w:t xml:space="preserve"> </w:t>
      </w:r>
      <w:r>
        <w:t>is</w:t>
      </w:r>
      <w:r w:rsidRPr="00EC210E">
        <w:t xml:space="preserve"> related under a similar grammar of suffering based upon </w:t>
      </w:r>
      <w:r>
        <w:t xml:space="preserve">their </w:t>
      </w:r>
      <w:r w:rsidRPr="00EC210E">
        <w:rPr>
          <w:rFonts w:hint="eastAsia"/>
        </w:rPr>
        <w:t>accumulation and fungibility</w:t>
      </w:r>
    </w:p>
    <w:p w14:paraId="65C5A24B" w14:textId="77777777" w:rsidR="007030AD" w:rsidRDefault="007030AD" w:rsidP="007030AD">
      <w:pPr>
        <w:rPr>
          <w:rStyle w:val="Style13ptBold"/>
        </w:rPr>
      </w:pPr>
      <w:r w:rsidRPr="00303462">
        <w:rPr>
          <w:rStyle w:val="Style13ptBold"/>
        </w:rPr>
        <w:t>KING 16</w:t>
      </w:r>
    </w:p>
    <w:p w14:paraId="69EFF68D" w14:textId="77777777" w:rsidR="007030AD" w:rsidRPr="00303462"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35D28139" w14:textId="77777777" w:rsidR="007030AD" w:rsidRPr="00EC210E" w:rsidRDefault="007030AD" w:rsidP="007030AD">
      <w:pPr>
        <w:rPr>
          <w:rStyle w:val="StyleUnderline"/>
        </w:rPr>
      </w:pPr>
      <w:r w:rsidRPr="00303462">
        <w:rPr>
          <w:rFonts w:hint="eastAsia"/>
          <w:sz w:val="16"/>
        </w:rPr>
        <w:t>Bringing Black Lives into the Frame through Conquest and the Human</w:t>
      </w:r>
      <w:r w:rsidRPr="00303462">
        <w:rPr>
          <w:sz w:val="16"/>
        </w:rPr>
        <w:t xml:space="preserve"> </w:t>
      </w:r>
      <w:r w:rsidRPr="00303462">
        <w:rPr>
          <w:rFonts w:hint="eastAsia"/>
          <w:sz w:val="16"/>
        </w:rPr>
        <w:t xml:space="preserve">Conquest can be traced as a mode of speech and thinking within the work of a number of Black scholars. </w:t>
      </w:r>
      <w:r w:rsidRPr="00180712">
        <w:rPr>
          <w:rStyle w:val="StyleUnderline"/>
          <w:rFonts w:hint="eastAsia"/>
        </w:rPr>
        <w:t>Understanding the mechanizations of conquest from within Black Studies requires placing an emphasis on the sociogenic making and remaking of the human</w:t>
      </w:r>
      <w:r w:rsidRPr="00303462">
        <w:rPr>
          <w:rFonts w:hint="eastAsia"/>
          <w:sz w:val="16"/>
        </w:rPr>
        <w:t xml:space="preserve"> (Christian, European Man, economic man, etc.) as an object of study. According to Alexander Wehelyie, </w:t>
      </w:r>
      <w:r w:rsidRPr="00180712">
        <w:rPr>
          <w:rStyle w:val="StyleUnderline"/>
          <w:rFonts w:hint="eastAsia"/>
        </w:rPr>
        <w:t xml:space="preserve">Black Studies has </w:t>
      </w:r>
      <w:r w:rsidRPr="00180712">
        <w:rPr>
          <w:rStyle w:val="StyleUnderline"/>
          <w:rFonts w:hint="eastAsia"/>
        </w:rPr>
        <w:t>“</w:t>
      </w:r>
      <w:r w:rsidRPr="00180712">
        <w:rPr>
          <w:rStyle w:val="StyleUnderline"/>
          <w:rFonts w:hint="eastAsia"/>
        </w:rPr>
        <w:t>taken as its task the definition of the human itself.</w:t>
      </w:r>
      <w:r w:rsidRPr="00180712">
        <w:rPr>
          <w:rStyle w:val="StyleUnderline"/>
          <w:rFonts w:hint="eastAsia"/>
        </w:rPr>
        <w:t>”</w:t>
      </w:r>
      <w:r w:rsidRPr="00303462">
        <w:rPr>
          <w:rFonts w:hint="eastAsia"/>
          <w:sz w:val="16"/>
        </w:rPr>
        <w:t>20</w:t>
      </w:r>
      <w:r w:rsidRPr="00303462">
        <w:rPr>
          <w:sz w:val="16"/>
        </w:rPr>
        <w:t xml:space="preserve"> </w:t>
      </w:r>
      <w:r w:rsidRPr="00180712">
        <w:rPr>
          <w:rStyle w:val="StyleUnderline"/>
          <w:rFonts w:hint="eastAsia"/>
        </w:rPr>
        <w:t>Given the histories of slavery, colonialism, segregation, lynching and so on, humanity has always been a principal question within black life and thought</w:t>
      </w:r>
      <w:r w:rsidRPr="00303462">
        <w:rPr>
          <w:rFonts w:hint="eastAsia"/>
          <w:sz w:val="16"/>
        </w:rPr>
        <w:t xml:space="preserve"> in the west; or rather, in </w:t>
      </w:r>
      <w:r w:rsidRPr="00180712">
        <w:rPr>
          <w:rStyle w:val="StyleUnderline"/>
          <w:rFonts w:hint="eastAsia"/>
        </w:rPr>
        <w:t>the moment in which blackness becomes apposite to humanity, Man</w:t>
      </w:r>
      <w:r w:rsidRPr="00180712">
        <w:rPr>
          <w:rStyle w:val="StyleUnderline"/>
          <w:rFonts w:hint="eastAsia"/>
        </w:rPr>
        <w:t>’</w:t>
      </w:r>
      <w:r w:rsidRPr="00180712">
        <w:rPr>
          <w:rStyle w:val="StyleUnderline"/>
          <w:rFonts w:hint="eastAsia"/>
        </w:rPr>
        <w:t>s conditions of possibility lose their ontological thrust, because their limitations are rendered abundantly clear. Thus, the functioning of blackness as both inside and outside modernity sets the stage for a general theory of the human,</w:t>
      </w:r>
      <w:r w:rsidRPr="00303462">
        <w:rPr>
          <w:rFonts w:hint="eastAsia"/>
          <w:sz w:val="16"/>
        </w:rPr>
        <w:t xml:space="preserve"> and not its particular exception.21</w:t>
      </w:r>
      <w:r w:rsidRPr="00303462">
        <w:rPr>
          <w:sz w:val="16"/>
        </w:rPr>
        <w:t xml:space="preserve"> </w:t>
      </w:r>
      <w:r w:rsidRPr="00303462">
        <w:rPr>
          <w:rFonts w:hint="eastAsia"/>
          <w:sz w:val="16"/>
        </w:rPr>
        <w:t>Like Weheliye</w:t>
      </w:r>
      <w:r w:rsidRPr="00303462">
        <w:rPr>
          <w:rFonts w:hint="eastAsia"/>
          <w:sz w:val="16"/>
        </w:rPr>
        <w:t>’</w:t>
      </w:r>
      <w:r w:rsidRPr="00303462">
        <w:rPr>
          <w:rFonts w:hint="eastAsia"/>
          <w:sz w:val="16"/>
        </w:rPr>
        <w:t>s project in Habeus Viscus, I use the works of Hortense Spillers and Sylvia Wynter as models for the ways that Black intellectual traditions stalk the making of the human through the relations of conquest. Spillers</w:t>
      </w:r>
      <w:r w:rsidRPr="00303462">
        <w:rPr>
          <w:rFonts w:hint="eastAsia"/>
          <w:sz w:val="16"/>
        </w:rPr>
        <w:t>’</w:t>
      </w:r>
      <w:r w:rsidRPr="00303462">
        <w:rPr>
          <w:rFonts w:hint="eastAsia"/>
          <w:sz w:val="16"/>
        </w:rPr>
        <w:t xml:space="preserve"> and Wynter</w:t>
      </w:r>
      <w:r w:rsidRPr="00303462">
        <w:rPr>
          <w:rFonts w:hint="eastAsia"/>
          <w:sz w:val="16"/>
        </w:rPr>
        <w:t>’</w:t>
      </w:r>
      <w:r w:rsidRPr="00303462">
        <w:rPr>
          <w:rFonts w:hint="eastAsia"/>
          <w:sz w:val="16"/>
        </w:rPr>
        <w:t xml:space="preserve">s urgent questions about </w:t>
      </w:r>
      <w:r w:rsidRPr="00180712">
        <w:rPr>
          <w:rStyle w:val="StyleUnderline"/>
          <w:rFonts w:hint="eastAsia"/>
        </w:rPr>
        <w:t>how the human is made requires an interrogation of how conquest shapes processes of self-actualization in relation to Black and Indigenous peoples and our Cartesian concept of land as other than human.</w:t>
      </w:r>
      <w:r w:rsidRPr="00303462">
        <w:rPr>
          <w:rFonts w:hint="eastAsia"/>
          <w:sz w:val="16"/>
        </w:rPr>
        <w:t xml:space="preserve"> I also bring Frank </w:t>
      </w:r>
      <w:r w:rsidRPr="00180712">
        <w:rPr>
          <w:rStyle w:val="StyleUnderline"/>
          <w:rFonts w:hint="eastAsia"/>
        </w:rPr>
        <w:t>Wilderson</w:t>
      </w:r>
      <w:r w:rsidRPr="00180712">
        <w:rPr>
          <w:rStyle w:val="StyleUnderline"/>
          <w:rFonts w:hint="eastAsia"/>
        </w:rPr>
        <w:t>’</w:t>
      </w:r>
      <w:r w:rsidRPr="00180712">
        <w:rPr>
          <w:rStyle w:val="StyleUnderline"/>
          <w:rFonts w:hint="eastAsia"/>
        </w:rPr>
        <w:t>s discussion of the everyday and banal yet gratuitous violence of the making of Settler/Master/Human subjectivity</w:t>
      </w:r>
      <w:r w:rsidRPr="00303462">
        <w:rPr>
          <w:rFonts w:hint="eastAsia"/>
          <w:sz w:val="16"/>
        </w:rPr>
        <w:t xml:space="preserve"> into conversation with </w:t>
      </w:r>
      <w:r w:rsidRPr="00180712">
        <w:rPr>
          <w:rStyle w:val="StyleUnderline"/>
          <w:rFonts w:hint="eastAsia"/>
        </w:rPr>
        <w:t>Spillers in order to think about conquest as an ongoing set of relations. Further thinking about conquest as a set of relations, mode of life, set of relations and forms of thought/knowing deserves a more robust elaboration and theorization.</w:t>
      </w:r>
      <w:r>
        <w:rPr>
          <w:rStyle w:val="StyleUnderline"/>
        </w:rPr>
        <w:t xml:space="preserve"> </w:t>
      </w:r>
      <w:r w:rsidRPr="00303462">
        <w:rPr>
          <w:rFonts w:hint="eastAsia"/>
          <w:sz w:val="16"/>
        </w:rPr>
        <w:t>Examining Spillers and Wynter</w:t>
      </w:r>
      <w:r w:rsidRPr="00303462">
        <w:rPr>
          <w:rFonts w:hint="eastAsia"/>
          <w:sz w:val="16"/>
        </w:rPr>
        <w:t>’</w:t>
      </w:r>
      <w:r w:rsidRPr="00303462">
        <w:rPr>
          <w:rFonts w:hint="eastAsia"/>
          <w:sz w:val="16"/>
        </w:rPr>
        <w:t xml:space="preserve">s work, </w:t>
      </w:r>
      <w:r w:rsidRPr="00180712">
        <w:rPr>
          <w:rStyle w:val="StyleUnderline"/>
          <w:rFonts w:hint="eastAsia"/>
        </w:rPr>
        <w:t>the discourse of conquest functions as a grammar that endows the scholars with multi-forked tongues.</w:t>
      </w:r>
      <w:r w:rsidRPr="00303462">
        <w:rPr>
          <w:rFonts w:hint="eastAsia"/>
          <w:sz w:val="16"/>
        </w:rPr>
        <w:t xml:space="preserve"> </w:t>
      </w:r>
      <w:r w:rsidRPr="00180712">
        <w:rPr>
          <w:rStyle w:val="StyleUnderline"/>
          <w:rFonts w:hint="eastAsia"/>
        </w:rPr>
        <w:t>This toungue</w:t>
      </w:r>
      <w:r w:rsidRPr="00180712">
        <w:rPr>
          <w:rStyle w:val="StyleUnderline"/>
          <w:rFonts w:hint="eastAsia"/>
        </w:rPr>
        <w:t>’</w:t>
      </w:r>
      <w:r w:rsidRPr="00180712">
        <w:rPr>
          <w:rStyle w:val="StyleUnderline"/>
          <w:rFonts w:hint="eastAsia"/>
        </w:rPr>
        <w:t xml:space="preserve">s polyvocality enables a simultaneous utterance and consideration of slavery and genocide. </w:t>
      </w:r>
      <w:r w:rsidRPr="00303462">
        <w:rPr>
          <w:rFonts w:hint="eastAsia"/>
          <w:sz w:val="16"/>
        </w:rPr>
        <w:t xml:space="preserve">More importantly, Spillers and Wynter think about the emergence of the hierarchy of the human species as a epistemological order that is only able to appear in contradistinction to </w:t>
      </w:r>
      <w:r w:rsidRPr="00303462">
        <w:rPr>
          <w:rFonts w:hint="eastAsia"/>
          <w:sz w:val="16"/>
        </w:rPr>
        <w:t>“</w:t>
      </w:r>
      <w:r w:rsidRPr="00303462">
        <w:rPr>
          <w:rFonts w:hint="eastAsia"/>
          <w:sz w:val="16"/>
        </w:rPr>
        <w:t>human Others</w:t>
      </w:r>
      <w:r w:rsidRPr="00303462">
        <w:rPr>
          <w:rFonts w:hint="eastAsia"/>
          <w:sz w:val="16"/>
        </w:rPr>
        <w:t>”</w:t>
      </w:r>
      <w:r w:rsidRPr="00303462">
        <w:rPr>
          <w:rFonts w:hint="eastAsia"/>
          <w:sz w:val="16"/>
        </w:rPr>
        <w:t xml:space="preserve"> and the human</w:t>
      </w:r>
      <w:r w:rsidRPr="00303462">
        <w:rPr>
          <w:rFonts w:hint="eastAsia"/>
          <w:sz w:val="16"/>
        </w:rPr>
        <w:t>’</w:t>
      </w:r>
      <w:r w:rsidRPr="00303462">
        <w:rPr>
          <w:rFonts w:hint="eastAsia"/>
          <w:sz w:val="16"/>
        </w:rPr>
        <w:t>s Other. The European-Christian can only rise to the apex of the summit of humanity through the invention and subjugation of the Native and Black as the heathen and then eventually the irrational, sensual abject muck in which the last link of the great chain of being hangs. A part of Wehelyie</w:t>
      </w:r>
      <w:r w:rsidRPr="00303462">
        <w:rPr>
          <w:rFonts w:hint="eastAsia"/>
          <w:sz w:val="16"/>
        </w:rPr>
        <w:t>’</w:t>
      </w:r>
      <w:r w:rsidRPr="00303462">
        <w:rPr>
          <w:rFonts w:hint="eastAsia"/>
          <w:sz w:val="16"/>
        </w:rPr>
        <w:t>s exploration of Wynter</w:t>
      </w:r>
      <w:r w:rsidRPr="00303462">
        <w:rPr>
          <w:rFonts w:hint="eastAsia"/>
          <w:sz w:val="16"/>
        </w:rPr>
        <w:t>’</w:t>
      </w:r>
      <w:r w:rsidRPr="00303462">
        <w:rPr>
          <w:rFonts w:hint="eastAsia"/>
          <w:sz w:val="16"/>
        </w:rPr>
        <w:t>s and Spillers</w:t>
      </w:r>
      <w:r w:rsidRPr="00303462">
        <w:rPr>
          <w:rFonts w:hint="eastAsia"/>
          <w:sz w:val="16"/>
        </w:rPr>
        <w:t>’</w:t>
      </w:r>
      <w:r w:rsidRPr="00303462">
        <w:rPr>
          <w:rFonts w:hint="eastAsia"/>
          <w:sz w:val="16"/>
        </w:rPr>
        <w:t xml:space="preserve"> bodies of work entail an in depth exploration of the ways they expound upon the bloody and always ongoing process of crafting and recrafting Man.</w:t>
      </w:r>
      <w:r w:rsidRPr="00303462">
        <w:rPr>
          <w:sz w:val="16"/>
        </w:rPr>
        <w:t xml:space="preserve"> </w:t>
      </w:r>
      <w:r w:rsidRPr="00303462">
        <w:rPr>
          <w:rFonts w:hint="eastAsia"/>
          <w:sz w:val="16"/>
        </w:rPr>
        <w:t>Wynter</w:t>
      </w:r>
      <w:r w:rsidRPr="00303462">
        <w:rPr>
          <w:rFonts w:hint="eastAsia"/>
          <w:sz w:val="16"/>
        </w:rPr>
        <w:t>’</w:t>
      </w:r>
      <w:r w:rsidRPr="00303462">
        <w:rPr>
          <w:rFonts w:hint="eastAsia"/>
          <w:sz w:val="16"/>
        </w:rPr>
        <w:t>s and Spillers</w:t>
      </w:r>
      <w:r w:rsidRPr="00303462">
        <w:rPr>
          <w:rFonts w:hint="eastAsia"/>
          <w:sz w:val="16"/>
        </w:rPr>
        <w:t>’</w:t>
      </w:r>
      <w:r w:rsidRPr="00303462">
        <w:rPr>
          <w:rFonts w:hint="eastAsia"/>
          <w:sz w:val="16"/>
        </w:rPr>
        <w:t xml:space="preserve"> </w:t>
      </w:r>
      <w:r w:rsidRPr="00180712">
        <w:rPr>
          <w:rStyle w:val="StyleUnderline"/>
          <w:rFonts w:hint="eastAsia"/>
        </w:rPr>
        <w:t>thinking provides alternate genealogies for theorizing the ideological and physiological mechanics of the violently tiered categorization of the human species in western modernity</w:t>
      </w:r>
      <w:r w:rsidRPr="00303462">
        <w:rPr>
          <w:rFonts w:hint="eastAsia"/>
          <w:sz w:val="16"/>
        </w:rPr>
        <w:t>, which stand counter to the universalizing but resolu</w:t>
      </w:r>
      <w:r w:rsidRPr="00303462">
        <w:rPr>
          <w:sz w:val="16"/>
        </w:rPr>
        <w:t>tely Europe-centered visions embodied by bare life and biopolitics. They do so</w:t>
      </w:r>
      <w:r w:rsidRPr="00303462">
        <w:rPr>
          <w:rFonts w:hint="cs"/>
          <w:sz w:val="16"/>
        </w:rPr>
        <w:t>—</w:t>
      </w:r>
      <w:r w:rsidRPr="00303462">
        <w:rPr>
          <w:sz w:val="16"/>
        </w:rPr>
        <w:t>in sharp contrast to Foucault and Agamben</w:t>
      </w:r>
      <w:r w:rsidRPr="00303462">
        <w:rPr>
          <w:rFonts w:hint="cs"/>
          <w:sz w:val="16"/>
        </w:rPr>
        <w:t>—</w:t>
      </w:r>
      <w:r w:rsidRPr="00303462">
        <w:rPr>
          <w:sz w:val="16"/>
        </w:rPr>
        <w:t xml:space="preserve">without demoting race and gender to the rank of the ethnographically particular, instead exposing how these categories carved from the </w:t>
      </w:r>
      <w:r w:rsidRPr="00303462">
        <w:rPr>
          <w:rFonts w:hint="eastAsia"/>
          <w:sz w:val="16"/>
        </w:rPr>
        <w:t>swamps of slavery and colonialism [genocide] the very flesh and bones of modern Man.22</w:t>
      </w:r>
      <w:r w:rsidRPr="00303462">
        <w:rPr>
          <w:sz w:val="16"/>
        </w:rPr>
        <w:t xml:space="preserve"> </w:t>
      </w:r>
      <w:r w:rsidRPr="00303462">
        <w:rPr>
          <w:rFonts w:hint="eastAsia"/>
          <w:sz w:val="16"/>
        </w:rPr>
        <w:t>In additon to the violent and mutable procedures that reproduce Man, Weheylie also locates these processes in the swamp land of slavery and colonialism, specifically genocide.</w:t>
      </w:r>
      <w:r w:rsidRPr="00303462">
        <w:rPr>
          <w:sz w:val="16"/>
        </w:rPr>
        <w:t xml:space="preserve"> </w:t>
      </w:r>
      <w:r w:rsidRPr="00303462">
        <w:rPr>
          <w:rFonts w:hint="eastAsia"/>
          <w:sz w:val="16"/>
        </w:rPr>
        <w:t>What is particularly fruitful about a meditation on both Wynter and Spillers at the same time is that both scholars reorganize the geo-temporal dimensions of conquest in ways that expand their spatial and temporal frames beyond the conventional time-space coordinates of 1492 and the New World. In Wynter</w:t>
      </w:r>
      <w:r w:rsidRPr="00303462">
        <w:rPr>
          <w:rFonts w:hint="eastAsia"/>
          <w:sz w:val="16"/>
        </w:rPr>
        <w:t>’</w:t>
      </w:r>
      <w:r w:rsidRPr="00303462">
        <w:rPr>
          <w:rFonts w:hint="eastAsia"/>
          <w:sz w:val="16"/>
        </w:rPr>
        <w:t>s body of work the shores of West Africa during the 1440s become inaugural moments of conquest.23 In a similar adherence to the space and time of Wynter</w:t>
      </w:r>
      <w:r w:rsidRPr="00303462">
        <w:rPr>
          <w:rFonts w:hint="eastAsia"/>
          <w:sz w:val="16"/>
        </w:rPr>
        <w:t>’</w:t>
      </w:r>
      <w:r w:rsidRPr="00303462">
        <w:rPr>
          <w:rFonts w:hint="eastAsia"/>
          <w:sz w:val="16"/>
        </w:rPr>
        <w:t>s conquest, Spillers makes a similar move and situates</w:t>
      </w:r>
      <w:r w:rsidRPr="00303462">
        <w:rPr>
          <w:sz w:val="16"/>
        </w:rPr>
        <w:t xml:space="preserve"> conquest on the shores of Guinea. When Spillers turns to the archive in the essay </w:t>
      </w:r>
      <w:r w:rsidRPr="00303462">
        <w:rPr>
          <w:rFonts w:hint="eastAsia"/>
          <w:sz w:val="16"/>
        </w:rPr>
        <w:t>“</w:t>
      </w:r>
      <w:r w:rsidRPr="00303462">
        <w:rPr>
          <w:sz w:val="16"/>
        </w:rPr>
        <w:t>Mama</w:t>
      </w:r>
      <w:r w:rsidRPr="00303462">
        <w:rPr>
          <w:rFonts w:hint="eastAsia"/>
          <w:sz w:val="16"/>
        </w:rPr>
        <w:t>’</w:t>
      </w:r>
      <w:r w:rsidRPr="00303462">
        <w:rPr>
          <w:sz w:val="16"/>
        </w:rPr>
        <w:t>s Baby, Papa</w:t>
      </w:r>
      <w:r w:rsidRPr="00303462">
        <w:rPr>
          <w:rFonts w:hint="eastAsia"/>
          <w:sz w:val="16"/>
        </w:rPr>
        <w:t>’</w:t>
      </w:r>
      <w:r w:rsidRPr="00303462">
        <w:rPr>
          <w:sz w:val="16"/>
        </w:rPr>
        <w:t>s Maybe,</w:t>
      </w:r>
      <w:r w:rsidRPr="00303462">
        <w:rPr>
          <w:rFonts w:hint="eastAsia"/>
          <w:sz w:val="16"/>
        </w:rPr>
        <w:t>”</w:t>
      </w:r>
      <w:r w:rsidRPr="00303462">
        <w:rPr>
          <w:sz w:val="16"/>
        </w:rPr>
        <w:t xml:space="preserve"> she finds Gomes Eannes de Azurara</w:t>
      </w:r>
      <w:r w:rsidRPr="00303462">
        <w:rPr>
          <w:rFonts w:hint="eastAsia"/>
          <w:sz w:val="16"/>
        </w:rPr>
        <w:t>’</w:t>
      </w:r>
      <w:r w:rsidRPr="00303462">
        <w:rPr>
          <w:sz w:val="16"/>
        </w:rPr>
        <w:t xml:space="preserve">s </w:t>
      </w:r>
      <w:r w:rsidRPr="00303462">
        <w:rPr>
          <w:rFonts w:hint="eastAsia"/>
          <w:sz w:val="16"/>
        </w:rPr>
        <w:t>“</w:t>
      </w:r>
      <w:r w:rsidRPr="00303462">
        <w:rPr>
          <w:sz w:val="16"/>
        </w:rPr>
        <w:t>Chronicle of the Discover and Conquest of Guinea, 1441</w:t>
      </w:r>
      <w:r w:rsidRPr="00303462">
        <w:rPr>
          <w:rFonts w:hint="cs"/>
          <w:sz w:val="16"/>
        </w:rPr>
        <w:t>–</w:t>
      </w:r>
      <w:r w:rsidRPr="00303462">
        <w:rPr>
          <w:sz w:val="16"/>
        </w:rPr>
        <w:t>1448</w:t>
      </w:r>
      <w:r w:rsidRPr="00303462">
        <w:rPr>
          <w:rFonts w:hint="eastAsia"/>
          <w:sz w:val="16"/>
        </w:rPr>
        <w:t>”</w:t>
      </w:r>
      <w:r w:rsidRPr="00303462">
        <w:rPr>
          <w:sz w:val="16"/>
        </w:rPr>
        <w:t xml:space="preserve"> and says that </w:t>
      </w:r>
      <w:r w:rsidRPr="00303462">
        <w:rPr>
          <w:rFonts w:hint="eastAsia"/>
          <w:sz w:val="16"/>
        </w:rPr>
        <w:t>“</w:t>
      </w:r>
      <w:r w:rsidRPr="00303462">
        <w:rPr>
          <w:sz w:val="16"/>
        </w:rPr>
        <w:t>we learn that the Portugese pro</w:t>
      </w:r>
      <w:r w:rsidRPr="00303462">
        <w:rPr>
          <w:rFonts w:hint="eastAsia"/>
          <w:sz w:val="16"/>
        </w:rPr>
        <w:t>bably gain the dubious distinction of having introduced black Africans to the European market of servitude.</w:t>
      </w:r>
      <w:r w:rsidRPr="00303462">
        <w:rPr>
          <w:rFonts w:hint="eastAsia"/>
          <w:sz w:val="16"/>
        </w:rPr>
        <w:t>”</w:t>
      </w:r>
      <w:r w:rsidRPr="00303462">
        <w:rPr>
          <w:rFonts w:hint="eastAsia"/>
          <w:sz w:val="16"/>
        </w:rPr>
        <w:t>24 For both Wynter and Spillers, the beginnings of conquest begin with the landing of the Portugese on the shores of Western Africa. The 15th through the 18th century gives birth to a number of epistemological revolutions within Europe (secularism, the Enlightenment, planetary vision) that make conquest imaginable and executable giving birth to the human as an exclusive category; that of Man. Man demands the invention and negation of the Negro and Native in order to know her/his self. In Wynter</w:t>
      </w:r>
      <w:r w:rsidRPr="00303462">
        <w:rPr>
          <w:rFonts w:hint="eastAsia"/>
          <w:sz w:val="16"/>
        </w:rPr>
        <w:t>’</w:t>
      </w:r>
      <w:r w:rsidRPr="00303462">
        <w:rPr>
          <w:rFonts w:hint="eastAsia"/>
          <w:sz w:val="16"/>
        </w:rPr>
        <w:t xml:space="preserve">s essay </w:t>
      </w:r>
      <w:r w:rsidRPr="00303462">
        <w:rPr>
          <w:rFonts w:hint="eastAsia"/>
          <w:sz w:val="16"/>
        </w:rPr>
        <w:t>“</w:t>
      </w:r>
      <w:r w:rsidRPr="00303462">
        <w:rPr>
          <w:rFonts w:hint="eastAsia"/>
          <w:sz w:val="16"/>
        </w:rPr>
        <w:t>1492: A New Worldview</w:t>
      </w:r>
      <w:r w:rsidRPr="00303462">
        <w:rPr>
          <w:rFonts w:hint="eastAsia"/>
          <w:sz w:val="16"/>
        </w:rPr>
        <w:t>”</w:t>
      </w:r>
      <w:r w:rsidRPr="00303462">
        <w:rPr>
          <w:rFonts w:hint="eastAsia"/>
          <w:sz w:val="16"/>
        </w:rPr>
        <w:t xml:space="preserve"> that marks the quincentinnary of the Columbian voyage, in addiiton to discussing Columbus</w:t>
      </w:r>
      <w:r w:rsidRPr="00303462">
        <w:rPr>
          <w:rFonts w:hint="eastAsia"/>
          <w:sz w:val="16"/>
        </w:rPr>
        <w:t>’</w:t>
      </w:r>
      <w:r w:rsidRPr="00303462">
        <w:rPr>
          <w:rFonts w:hint="eastAsia"/>
          <w:sz w:val="16"/>
        </w:rPr>
        <w:t xml:space="preserve"> version of Christian humanism and introduction of alternative geographies, Wynter proposes a </w:t>
      </w:r>
      <w:r w:rsidRPr="00303462">
        <w:rPr>
          <w:rFonts w:hint="eastAsia"/>
          <w:sz w:val="16"/>
        </w:rPr>
        <w:t>“</w:t>
      </w:r>
      <w:r w:rsidRPr="00303462">
        <w:rPr>
          <w:rFonts w:hint="eastAsia"/>
          <w:sz w:val="16"/>
        </w:rPr>
        <w:t>triadic model</w:t>
      </w:r>
      <w:r w:rsidRPr="00303462">
        <w:rPr>
          <w:rFonts w:hint="eastAsia"/>
          <w:sz w:val="16"/>
        </w:rPr>
        <w:t>”</w:t>
      </w:r>
      <w:r w:rsidRPr="00303462">
        <w:rPr>
          <w:rFonts w:hint="eastAsia"/>
          <w:sz w:val="16"/>
        </w:rPr>
        <w:t xml:space="preserve"> (White-Native-Black) rather than a dyadic model (White-Native) to understand the antagonisms that would bring forth the notion of the modern human and inform conquest.25</w:t>
      </w:r>
      <w:r w:rsidRPr="00303462">
        <w:rPr>
          <w:sz w:val="16"/>
        </w:rPr>
        <w:t xml:space="preserve"> </w:t>
      </w:r>
      <w:r w:rsidRPr="00303462">
        <w:rPr>
          <w:rFonts w:hint="eastAsia"/>
          <w:sz w:val="16"/>
        </w:rPr>
        <w:t>This triadic model is echoed in Spillers</w:t>
      </w:r>
      <w:r w:rsidRPr="00303462">
        <w:rPr>
          <w:rFonts w:hint="eastAsia"/>
          <w:sz w:val="16"/>
        </w:rPr>
        <w:t>’</w:t>
      </w:r>
      <w:r w:rsidRPr="00303462">
        <w:rPr>
          <w:rFonts w:hint="eastAsia"/>
          <w:sz w:val="16"/>
        </w:rPr>
        <w:t xml:space="preserve"> text </w:t>
      </w:r>
      <w:r w:rsidRPr="00303462">
        <w:rPr>
          <w:rFonts w:hint="eastAsia"/>
          <w:sz w:val="16"/>
        </w:rPr>
        <w:t>“</w:t>
      </w:r>
      <w:r w:rsidRPr="00303462">
        <w:rPr>
          <w:rFonts w:hint="eastAsia"/>
          <w:sz w:val="16"/>
        </w:rPr>
        <w:t>Mama</w:t>
      </w:r>
      <w:r w:rsidRPr="00303462">
        <w:rPr>
          <w:rFonts w:hint="eastAsia"/>
          <w:sz w:val="16"/>
        </w:rPr>
        <w:t>’</w:t>
      </w:r>
      <w:r w:rsidRPr="00303462">
        <w:rPr>
          <w:rFonts w:hint="eastAsia"/>
          <w:sz w:val="16"/>
        </w:rPr>
        <w:t>s Baby, Papa</w:t>
      </w:r>
      <w:r w:rsidRPr="00303462">
        <w:rPr>
          <w:rFonts w:hint="eastAsia"/>
          <w:sz w:val="16"/>
        </w:rPr>
        <w:t>’</w:t>
      </w:r>
      <w:r w:rsidRPr="00303462">
        <w:rPr>
          <w:rFonts w:hint="eastAsia"/>
          <w:sz w:val="16"/>
        </w:rPr>
        <w:t>s Maybe: An American Grammar Book.</w:t>
      </w:r>
      <w:r w:rsidRPr="00303462">
        <w:rPr>
          <w:rFonts w:hint="eastAsia"/>
          <w:sz w:val="16"/>
        </w:rPr>
        <w:t>”</w:t>
      </w:r>
      <w:r w:rsidRPr="00303462">
        <w:rPr>
          <w:rFonts w:hint="eastAsia"/>
          <w:sz w:val="16"/>
        </w:rPr>
        <w:t xml:space="preserve"> As Spillers plots the unfolding of an economy of signification in which the captive emerges through a series of mutilations, Spillers also focuses on the time-space of the </w:t>
      </w:r>
      <w:r w:rsidRPr="00303462">
        <w:rPr>
          <w:rFonts w:hint="eastAsia"/>
          <w:sz w:val="16"/>
        </w:rPr>
        <w:t>“</w:t>
      </w:r>
      <w:r w:rsidRPr="00303462">
        <w:rPr>
          <w:rFonts w:hint="eastAsia"/>
          <w:sz w:val="16"/>
        </w:rPr>
        <w:t>socio-political order of the New World.</w:t>
      </w:r>
      <w:r w:rsidRPr="00303462">
        <w:rPr>
          <w:rFonts w:hint="eastAsia"/>
          <w:sz w:val="16"/>
        </w:rPr>
        <w:t>”</w:t>
      </w:r>
      <w:r w:rsidRPr="00303462">
        <w:rPr>
          <w:rFonts w:hint="eastAsia"/>
          <w:sz w:val="16"/>
        </w:rPr>
        <w:t xml:space="preserve">26 This socio-political </w:t>
      </w:r>
      <w:r w:rsidRPr="00303462">
        <w:rPr>
          <w:rFonts w:hint="eastAsia"/>
          <w:sz w:val="16"/>
        </w:rPr>
        <w:t>“</w:t>
      </w:r>
      <w:r w:rsidRPr="00303462">
        <w:rPr>
          <w:rFonts w:hint="eastAsia"/>
          <w:sz w:val="16"/>
        </w:rPr>
        <w:t>order with its human sequence written in blood, represents for its African and indigenous peoples a scene of actual mutilation, dismemberment, and exile.</w:t>
      </w:r>
      <w:r w:rsidRPr="00303462">
        <w:rPr>
          <w:rFonts w:hint="eastAsia"/>
          <w:sz w:val="16"/>
        </w:rPr>
        <w:t>”</w:t>
      </w:r>
      <w:r w:rsidRPr="00303462">
        <w:rPr>
          <w:rFonts w:hint="eastAsia"/>
          <w:sz w:val="16"/>
        </w:rPr>
        <w:t xml:space="preserve">27 </w:t>
      </w:r>
      <w:r w:rsidRPr="00180712">
        <w:rPr>
          <w:rStyle w:val="StyleUnderline"/>
          <w:rFonts w:hint="eastAsia"/>
        </w:rPr>
        <w:t xml:space="preserve">The human and its </w:t>
      </w:r>
      <w:r w:rsidRPr="00180712">
        <w:rPr>
          <w:rStyle w:val="StyleUnderline"/>
          <w:rFonts w:hint="eastAsia"/>
        </w:rPr>
        <w:t>“</w:t>
      </w:r>
      <w:r w:rsidRPr="00180712">
        <w:rPr>
          <w:rStyle w:val="StyleUnderline"/>
          <w:rFonts w:hint="eastAsia"/>
        </w:rPr>
        <w:t>sequence</w:t>
      </w:r>
      <w:r w:rsidRPr="00180712">
        <w:rPr>
          <w:rStyle w:val="StyleUnderline"/>
          <w:rFonts w:hint="eastAsia"/>
        </w:rPr>
        <w:t>”</w:t>
      </w:r>
      <w:r w:rsidRPr="00180712">
        <w:rPr>
          <w:rStyle w:val="StyleUnderline"/>
          <w:rFonts w:hint="eastAsia"/>
        </w:rPr>
        <w:t xml:space="preserve"> or repetition and arrangement for its continuance is a mode of being that requires genocide, mutilation, displacement and the negation of Black and Indigenous peoples and their ways of living. Conquest is constituted by a violence formidable enough to encompass both slavery and Native genocide as it writes and extends itself as the human-conquistador across Wynter</w:t>
      </w:r>
      <w:r w:rsidRPr="00180712">
        <w:rPr>
          <w:rStyle w:val="StyleUnderline"/>
          <w:rFonts w:hint="eastAsia"/>
        </w:rPr>
        <w:t>’</w:t>
      </w:r>
      <w:r w:rsidRPr="00180712">
        <w:rPr>
          <w:rStyle w:val="StyleUnderline"/>
          <w:rFonts w:hint="eastAsia"/>
        </w:rPr>
        <w:t>s and Spillers</w:t>
      </w:r>
      <w:r w:rsidRPr="00180712">
        <w:rPr>
          <w:rStyle w:val="StyleUnderline"/>
          <w:rFonts w:hint="eastAsia"/>
        </w:rPr>
        <w:t>’</w:t>
      </w:r>
      <w:r w:rsidRPr="00180712">
        <w:rPr>
          <w:rStyle w:val="StyleUnderline"/>
          <w:rFonts w:hint="eastAsia"/>
        </w:rPr>
        <w:t xml:space="preserve"> Atlanti</w:t>
      </w:r>
      <w:r w:rsidRPr="00303462">
        <w:rPr>
          <w:rFonts w:hint="eastAsia"/>
          <w:sz w:val="16"/>
        </w:rPr>
        <w:t>c.</w:t>
      </w:r>
      <w:r w:rsidRPr="00303462">
        <w:rPr>
          <w:sz w:val="16"/>
        </w:rPr>
        <w:t xml:space="preserve"> While Spillers does not explicitly take on Native genocide in this essay, a reparative read could view this text as a possible point of departure for thinking about Blackness and Indigeneity non human, ethnic bodies</w:t>
      </w:r>
      <w:r w:rsidRPr="00303462">
        <w:rPr>
          <w:rFonts w:hint="cs"/>
          <w:sz w:val="16"/>
        </w:rPr>
        <w:t>—</w:t>
      </w:r>
      <w:r w:rsidRPr="00303462">
        <w:rPr>
          <w:sz w:val="16"/>
        </w:rPr>
        <w:t xml:space="preserve">and </w:t>
      </w:r>
      <w:r w:rsidRPr="00303462">
        <w:rPr>
          <w:rFonts w:hint="eastAsia"/>
          <w:sz w:val="16"/>
        </w:rPr>
        <w:t>“</w:t>
      </w:r>
      <w:r w:rsidRPr="00303462">
        <w:rPr>
          <w:sz w:val="16"/>
        </w:rPr>
        <w:t>flesh</w:t>
      </w:r>
      <w:r w:rsidRPr="00303462">
        <w:rPr>
          <w:rFonts w:hint="eastAsia"/>
          <w:sz w:val="16"/>
        </w:rPr>
        <w:t>”</w:t>
      </w:r>
      <w:r w:rsidRPr="00303462">
        <w:rPr>
          <w:rFonts w:hint="cs"/>
          <w:sz w:val="16"/>
        </w:rPr>
        <w:t>—</w:t>
      </w:r>
      <w:r w:rsidRPr="00303462">
        <w:rPr>
          <w:sz w:val="16"/>
        </w:rPr>
        <w:t>in relationship to the human</w:t>
      </w:r>
      <w:r w:rsidRPr="00303462">
        <w:rPr>
          <w:rFonts w:hint="eastAsia"/>
          <w:sz w:val="16"/>
        </w:rPr>
        <w:t>’</w:t>
      </w:r>
      <w:r w:rsidRPr="00303462">
        <w:rPr>
          <w:rFonts w:hint="eastAsia"/>
          <w:sz w:val="16"/>
        </w:rPr>
        <w:t xml:space="preserve">s process of self-actualization. </w:t>
      </w:r>
      <w:r w:rsidRPr="00180712">
        <w:rPr>
          <w:rStyle w:val="StyleUnderline"/>
          <w:rFonts w:hint="eastAsia"/>
        </w:rPr>
        <w:t>Black and Native flesh is certainly a space of engagment</w:t>
      </w:r>
      <w:r w:rsidRPr="00303462">
        <w:rPr>
          <w:rFonts w:hint="eastAsia"/>
          <w:sz w:val="16"/>
        </w:rPr>
        <w:t xml:space="preserve"> in the work of Frank Wilderson. In Red, White and Black, Wilderson reworks and alters Spillers</w:t>
      </w:r>
      <w:r w:rsidRPr="00303462">
        <w:rPr>
          <w:rFonts w:hint="eastAsia"/>
          <w:sz w:val="16"/>
        </w:rPr>
        <w:t>’</w:t>
      </w:r>
      <w:r w:rsidRPr="00303462">
        <w:rPr>
          <w:rFonts w:hint="eastAsia"/>
          <w:sz w:val="16"/>
        </w:rPr>
        <w:t xml:space="preserve"> conceptualization of flesh in order to elaborate upon the way the making of the human requires the unmaking of Black and Native bodies as non-human matter. Wilderson</w:t>
      </w:r>
      <w:r w:rsidRPr="00303462">
        <w:rPr>
          <w:rFonts w:hint="eastAsia"/>
          <w:sz w:val="16"/>
        </w:rPr>
        <w:t>’</w:t>
      </w:r>
      <w:r w:rsidRPr="00303462">
        <w:rPr>
          <w:rFonts w:hint="eastAsia"/>
          <w:sz w:val="16"/>
        </w:rPr>
        <w:t>s non traditional deployment of Spiller</w:t>
      </w:r>
      <w:r w:rsidRPr="00303462">
        <w:rPr>
          <w:rFonts w:hint="eastAsia"/>
          <w:sz w:val="16"/>
        </w:rPr>
        <w:t>’</w:t>
      </w:r>
      <w:r w:rsidRPr="00303462">
        <w:rPr>
          <w:rFonts w:hint="eastAsia"/>
          <w:sz w:val="16"/>
        </w:rPr>
        <w:t xml:space="preserve">s </w:t>
      </w:r>
      <w:r w:rsidRPr="00303462">
        <w:rPr>
          <w:rFonts w:hint="eastAsia"/>
          <w:sz w:val="16"/>
        </w:rPr>
        <w:t>“</w:t>
      </w:r>
      <w:r w:rsidRPr="00303462">
        <w:rPr>
          <w:rFonts w:hint="eastAsia"/>
          <w:sz w:val="16"/>
        </w:rPr>
        <w:t>body</w:t>
      </w:r>
      <w:r w:rsidRPr="00303462">
        <w:rPr>
          <w:rFonts w:hint="eastAsia"/>
          <w:sz w:val="16"/>
        </w:rPr>
        <w:t>”</w:t>
      </w:r>
      <w:r w:rsidRPr="00303462">
        <w:rPr>
          <w:rFonts w:hint="eastAsia"/>
          <w:sz w:val="16"/>
        </w:rPr>
        <w:t xml:space="preserve"> and </w:t>
      </w:r>
      <w:r w:rsidRPr="00303462">
        <w:rPr>
          <w:rFonts w:hint="eastAsia"/>
          <w:sz w:val="16"/>
        </w:rPr>
        <w:t>“</w:t>
      </w:r>
      <w:r w:rsidRPr="00303462">
        <w:rPr>
          <w:rFonts w:hint="eastAsia"/>
          <w:sz w:val="16"/>
        </w:rPr>
        <w:t>flesh,</w:t>
      </w:r>
      <w:r w:rsidRPr="00303462">
        <w:rPr>
          <w:rFonts w:hint="eastAsia"/>
          <w:sz w:val="16"/>
        </w:rPr>
        <w:t>”</w:t>
      </w:r>
      <w:r w:rsidRPr="00303462">
        <w:rPr>
          <w:rFonts w:hint="eastAsia"/>
          <w:sz w:val="16"/>
        </w:rPr>
        <w:t xml:space="preserve"> engenders the human with a body. Conversely, </w:t>
      </w:r>
      <w:r w:rsidRPr="00180712">
        <w:rPr>
          <w:rStyle w:val="StyleUnderline"/>
          <w:rFonts w:hint="eastAsia"/>
        </w:rPr>
        <w:t xml:space="preserve">the non-human (Slave and Savage) is fleshly matter that exists outside of the realm of the body and thus humanity. Under the ontological universe of political economy, the Native is rendered non human </w:t>
      </w:r>
      <w:r w:rsidRPr="00180712">
        <w:rPr>
          <w:rStyle w:val="StyleUnderline"/>
          <w:rFonts w:hint="eastAsia"/>
        </w:rPr>
        <w:t>“</w:t>
      </w:r>
      <w:r w:rsidRPr="00180712">
        <w:rPr>
          <w:rStyle w:val="StyleUnderline"/>
          <w:rFonts w:hint="eastAsia"/>
        </w:rPr>
        <w:t>flesh.</w:t>
      </w:r>
      <w:r w:rsidRPr="00180712">
        <w:rPr>
          <w:rStyle w:val="StyleUnderline"/>
          <w:rFonts w:hint="eastAsia"/>
        </w:rPr>
        <w:t>”</w:t>
      </w:r>
      <w:r w:rsidRPr="00303462">
        <w:rPr>
          <w:rFonts w:hint="eastAsia"/>
          <w:sz w:val="16"/>
        </w:rPr>
        <w:t xml:space="preserve"> </w:t>
      </w:r>
      <w:r w:rsidRPr="00180712">
        <w:rPr>
          <w:rStyle w:val="StyleUnderline"/>
          <w:rFonts w:hint="eastAsia"/>
        </w:rPr>
        <w:t xml:space="preserve">The Black/Slave is rendered non human flesh under both </w:t>
      </w:r>
      <w:r w:rsidRPr="00180712">
        <w:rPr>
          <w:rStyle w:val="StyleUnderline"/>
          <w:rFonts w:hint="eastAsia"/>
        </w:rPr>
        <w:t>“</w:t>
      </w:r>
      <w:r w:rsidRPr="00180712">
        <w:rPr>
          <w:rStyle w:val="StyleUnderline"/>
          <w:rFonts w:hint="eastAsia"/>
        </w:rPr>
        <w:t>political</w:t>
      </w:r>
      <w:r w:rsidRPr="00180712">
        <w:rPr>
          <w:rStyle w:val="StyleUnderline"/>
          <w:rFonts w:hint="eastAsia"/>
        </w:rPr>
        <w:t>”</w:t>
      </w:r>
      <w:r w:rsidRPr="00180712">
        <w:rPr>
          <w:rStyle w:val="StyleUnderline"/>
          <w:rFonts w:hint="eastAsia"/>
        </w:rPr>
        <w:t xml:space="preserve"> and </w:t>
      </w:r>
      <w:r w:rsidRPr="00180712">
        <w:rPr>
          <w:rStyle w:val="StyleUnderline"/>
          <w:rFonts w:hint="eastAsia"/>
        </w:rPr>
        <w:t>“</w:t>
      </w:r>
      <w:r w:rsidRPr="00180712">
        <w:rPr>
          <w:rStyle w:val="StyleUnderline"/>
          <w:rFonts w:hint="eastAsia"/>
        </w:rPr>
        <w:t>libidinal</w:t>
      </w:r>
      <w:r w:rsidRPr="00180712">
        <w:rPr>
          <w:rStyle w:val="StyleUnderline"/>
          <w:rFonts w:hint="eastAsia"/>
        </w:rPr>
        <w:t>”</w:t>
      </w:r>
      <w:r w:rsidRPr="00180712">
        <w:rPr>
          <w:rStyle w:val="StyleUnderline"/>
          <w:rFonts w:hint="eastAsia"/>
        </w:rPr>
        <w:t xml:space="preserve"> economies</w:t>
      </w:r>
      <w:r w:rsidRPr="00303462">
        <w:rPr>
          <w:rFonts w:hint="eastAsia"/>
          <w:sz w:val="16"/>
        </w:rPr>
        <w:t xml:space="preserve">. Though Wilderson does not identify Black and Native bodies as ontological equivalents, </w:t>
      </w:r>
      <w:r w:rsidRPr="00180712">
        <w:rPr>
          <w:rStyle w:val="StyleUnderline"/>
          <w:rFonts w:hint="eastAsia"/>
        </w:rPr>
        <w:t>Native (the Savage</w:t>
      </w:r>
      <w:r w:rsidRPr="00180712">
        <w:rPr>
          <w:rStyle w:val="StyleUnderline"/>
          <w:rFonts w:hint="eastAsia"/>
        </w:rPr>
        <w:t>’</w:t>
      </w:r>
      <w:r w:rsidRPr="00180712">
        <w:rPr>
          <w:rStyle w:val="StyleUnderline"/>
          <w:rFonts w:hint="eastAsia"/>
        </w:rPr>
        <w:t>s) and Black (the Black</w:t>
      </w:r>
      <w:r w:rsidRPr="00180712">
        <w:rPr>
          <w:rStyle w:val="StyleUnderline"/>
          <w:rFonts w:hint="eastAsia"/>
        </w:rPr>
        <w:t>’</w:t>
      </w:r>
      <w:r w:rsidRPr="00180712">
        <w:rPr>
          <w:rStyle w:val="StyleUnderline"/>
          <w:rFonts w:hint="eastAsia"/>
        </w:rPr>
        <w:t>s) grammars of suffering do share the urgent concerns of the flesh. Wilderson sets forth the conditions of possibility that result in the making of Black and Native flesh.</w:t>
      </w:r>
      <w:r>
        <w:rPr>
          <w:rStyle w:val="StyleUnderline"/>
        </w:rPr>
        <w:t xml:space="preserve"> </w:t>
      </w:r>
      <w:r w:rsidRPr="00180712">
        <w:rPr>
          <w:rStyle w:val="StyleUnderline"/>
        </w:rPr>
        <w:t>The Middle Passage turns</w:t>
      </w:r>
      <w:r w:rsidRPr="00303462">
        <w:rPr>
          <w:sz w:val="16"/>
        </w:rPr>
        <w:t>, for example Ashanti spatial and temporal capacity into spatial and temporal incapacity</w:t>
      </w:r>
      <w:r w:rsidRPr="00303462">
        <w:rPr>
          <w:rFonts w:hint="cs"/>
          <w:sz w:val="16"/>
        </w:rPr>
        <w:t>—</w:t>
      </w:r>
      <w:r w:rsidRPr="00180712">
        <w:rPr>
          <w:rStyle w:val="StyleUnderline"/>
        </w:rPr>
        <w:t>a body into flesh.</w:t>
      </w:r>
      <w:r w:rsidRPr="00303462">
        <w:rPr>
          <w:sz w:val="16"/>
        </w:rPr>
        <w:t xml:space="preserve"> This process begins as early as the 1200s for the Slave</w:t>
      </w:r>
      <w:r w:rsidRPr="00180712">
        <w:rPr>
          <w:rStyle w:val="StyleUnderline"/>
        </w:rPr>
        <w:t xml:space="preserve">. By the 1530s, modernity is more self-conscious of its coordinates, </w:t>
      </w:r>
      <w:r w:rsidRPr="00180712">
        <w:rPr>
          <w:rStyle w:val="StyleUnderline"/>
          <w:rFonts w:hint="eastAsia"/>
        </w:rPr>
        <w:t>and Whiteness begins its ontological consolidation and negative knowledge of itself by turning (part of) the Aztec body</w:t>
      </w:r>
      <w:r w:rsidRPr="00303462">
        <w:rPr>
          <w:rFonts w:hint="eastAsia"/>
          <w:sz w:val="16"/>
        </w:rPr>
        <w:t xml:space="preserve">, for example </w:t>
      </w:r>
      <w:r w:rsidRPr="00180712">
        <w:rPr>
          <w:rStyle w:val="StyleUnderline"/>
          <w:rFonts w:hint="eastAsia"/>
        </w:rPr>
        <w:t>into Indian flesh</w:t>
      </w:r>
      <w:r w:rsidRPr="00303462">
        <w:rPr>
          <w:rFonts w:hint="eastAsia"/>
          <w:sz w:val="16"/>
        </w:rPr>
        <w:t xml:space="preserve">. In this moment </w:t>
      </w:r>
      <w:r w:rsidRPr="00180712">
        <w:rPr>
          <w:rStyle w:val="StyleUnderline"/>
          <w:rFonts w:hint="eastAsia"/>
        </w:rPr>
        <w:t>the White body completes itself and proceeds to lay the groundwork for the intra-Settler ensemble of questions foundational to its ethical dilemmas</w:t>
      </w:r>
      <w:r w:rsidRPr="00303462">
        <w:rPr>
          <w:rFonts w:hint="eastAsia"/>
          <w:sz w:val="16"/>
        </w:rPr>
        <w:t xml:space="preserve"> (i.e., Marxism, feminism, psychoanalysis). In the final analysis, </w:t>
      </w:r>
      <w:r w:rsidRPr="00180712">
        <w:rPr>
          <w:rStyle w:val="StyleUnderline"/>
          <w:rFonts w:hint="eastAsia"/>
        </w:rPr>
        <w:t>Settler ontology is guaranteed by way of negative knowledge of what it is not rather than by way of its positive claims of what it is</w:t>
      </w:r>
      <w:r w:rsidRPr="00303462">
        <w:rPr>
          <w:rFonts w:hint="eastAsia"/>
          <w:sz w:val="16"/>
        </w:rPr>
        <w:t>.28</w:t>
      </w:r>
      <w:r w:rsidRPr="00303462">
        <w:rPr>
          <w:sz w:val="16"/>
        </w:rPr>
        <w:t xml:space="preserve"> </w:t>
      </w:r>
      <w:r w:rsidRPr="00303462">
        <w:rPr>
          <w:rFonts w:hint="eastAsia"/>
          <w:sz w:val="16"/>
        </w:rPr>
        <w:t xml:space="preserve">In exploring the diacritics at work in the making of the human, Wilderson momentarily identifies a moment of interlocution in which </w:t>
      </w:r>
      <w:r w:rsidRPr="00EC210E">
        <w:rPr>
          <w:rStyle w:val="StyleUnderline"/>
          <w:rFonts w:hint="eastAsia"/>
        </w:rPr>
        <w:t>the discourse of conquest serves as passage for Black and Native grammars.</w:t>
      </w:r>
      <w:r w:rsidRPr="00303462">
        <w:rPr>
          <w:rFonts w:hint="eastAsia"/>
          <w:sz w:val="16"/>
        </w:rPr>
        <w:t xml:space="preserve"> When speaking in terms of the flesh, </w:t>
      </w:r>
      <w:r w:rsidRPr="00EC210E">
        <w:rPr>
          <w:rStyle w:val="StyleUnderline"/>
          <w:rFonts w:hint="eastAsia"/>
        </w:rPr>
        <w:t xml:space="preserve">a space of possible dialogue emerges under rare conditions in which Wilderson argues that the </w:t>
      </w:r>
      <w:r w:rsidRPr="00EC210E">
        <w:rPr>
          <w:rStyle w:val="StyleUnderline"/>
          <w:rFonts w:hint="eastAsia"/>
        </w:rPr>
        <w:t>“</w:t>
      </w:r>
      <w:r w:rsidRPr="00EC210E">
        <w:rPr>
          <w:rStyle w:val="StyleUnderline"/>
          <w:rFonts w:hint="eastAsia"/>
        </w:rPr>
        <w:t xml:space="preserve">genocidal modality of the </w:t>
      </w:r>
      <w:r w:rsidRPr="00EC210E">
        <w:rPr>
          <w:rStyle w:val="StyleUnderline"/>
          <w:rFonts w:hint="eastAsia"/>
        </w:rPr>
        <w:t>‘</w:t>
      </w:r>
      <w:r w:rsidRPr="00EC210E">
        <w:rPr>
          <w:rStyle w:val="StyleUnderline"/>
          <w:rFonts w:hint="eastAsia"/>
        </w:rPr>
        <w:t>Savage</w:t>
      </w:r>
      <w:r w:rsidRPr="00EC210E">
        <w:rPr>
          <w:rStyle w:val="StyleUnderline"/>
          <w:rFonts w:hint="eastAsia"/>
        </w:rPr>
        <w:t>’</w:t>
      </w:r>
      <w:r w:rsidRPr="00EC210E">
        <w:rPr>
          <w:rStyle w:val="StyleUnderline"/>
          <w:rFonts w:hint="eastAsia"/>
        </w:rPr>
        <w:t xml:space="preserve"> grammar of suffering articulate[s] itself quite well within the two modalities of the </w:t>
      </w:r>
      <w:r w:rsidRPr="00EC210E">
        <w:rPr>
          <w:rStyle w:val="StyleUnderline"/>
          <w:rFonts w:hint="eastAsia"/>
        </w:rPr>
        <w:t>‘</w:t>
      </w:r>
      <w:r w:rsidRPr="00EC210E">
        <w:rPr>
          <w:rStyle w:val="StyleUnderline"/>
          <w:rFonts w:hint="eastAsia"/>
        </w:rPr>
        <w:t>Slave</w:t>
      </w:r>
      <w:r w:rsidRPr="00EC210E">
        <w:rPr>
          <w:rStyle w:val="StyleUnderline"/>
          <w:rFonts w:hint="eastAsia"/>
        </w:rPr>
        <w:t>’</w:t>
      </w:r>
      <w:r w:rsidRPr="00EC210E">
        <w:rPr>
          <w:rStyle w:val="StyleUnderline"/>
          <w:rFonts w:hint="eastAsia"/>
        </w:rPr>
        <w:t>s</w:t>
      </w:r>
      <w:r w:rsidRPr="00EC210E">
        <w:rPr>
          <w:rStyle w:val="StyleUnderline"/>
          <w:rFonts w:hint="eastAsia"/>
        </w:rPr>
        <w:t>’</w:t>
      </w:r>
      <w:r w:rsidRPr="00EC210E">
        <w:rPr>
          <w:rStyle w:val="StyleUnderline"/>
          <w:rFonts w:hint="eastAsia"/>
        </w:rPr>
        <w:t xml:space="preserve"> grammar of suffering, accumulation and fungibility</w:t>
      </w:r>
      <w:r w:rsidRPr="00303462">
        <w:rPr>
          <w:rFonts w:hint="eastAsia"/>
          <w:sz w:val="16"/>
        </w:rPr>
        <w:t>.</w:t>
      </w:r>
      <w:r w:rsidRPr="00303462">
        <w:rPr>
          <w:rFonts w:hint="eastAsia"/>
          <w:sz w:val="16"/>
        </w:rPr>
        <w:t>”</w:t>
      </w:r>
      <w:r w:rsidRPr="00303462">
        <w:rPr>
          <w:rFonts w:hint="eastAsia"/>
          <w:sz w:val="16"/>
        </w:rPr>
        <w:t>29 For Wilderson, both of these grammars find it difficult to assume narrative form within the lexicon made available by humanism and the contemporary polemics of the white left</w:t>
      </w:r>
      <w:r w:rsidRPr="00EC210E">
        <w:rPr>
          <w:rStyle w:val="StyleUnderline"/>
          <w:rFonts w:hint="eastAsia"/>
        </w:rPr>
        <w:t>. It is virtually impossible for the Native or the Black to speak through these registers of intelligibility that are predicated on their very death.</w:t>
      </w:r>
    </w:p>
    <w:p w14:paraId="67B4472A" w14:textId="77777777" w:rsidR="007030AD" w:rsidRDefault="007030AD" w:rsidP="007030AD"/>
    <w:p w14:paraId="0A1AFFD6" w14:textId="77777777" w:rsidR="007030AD" w:rsidRDefault="007030AD" w:rsidP="007030AD">
      <w:pPr>
        <w:pStyle w:val="Heading4"/>
      </w:pPr>
      <w:r>
        <w:t>Native Feminisms card</w:t>
      </w:r>
    </w:p>
    <w:p w14:paraId="48D56598" w14:textId="77777777" w:rsidR="007030AD" w:rsidRDefault="007030AD" w:rsidP="007030AD">
      <w:pPr>
        <w:rPr>
          <w:rStyle w:val="Style13ptBold"/>
        </w:rPr>
      </w:pPr>
      <w:r w:rsidRPr="00303462">
        <w:rPr>
          <w:rStyle w:val="Style13ptBold"/>
        </w:rPr>
        <w:t>KING 16</w:t>
      </w:r>
    </w:p>
    <w:p w14:paraId="3DA7628B" w14:textId="77777777" w:rsidR="007030AD"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597C3EAB" w14:textId="77777777" w:rsidR="007030AD" w:rsidRDefault="007030AD" w:rsidP="007030AD">
      <w:pPr>
        <w:rPr>
          <w:sz w:val="16"/>
        </w:rPr>
      </w:pPr>
      <w:r w:rsidRPr="00E72D96">
        <w:rPr>
          <w:rFonts w:hint="eastAsia"/>
          <w:sz w:val="16"/>
        </w:rPr>
        <w:t>Conquest/Colonialism/Settler Colonialism</w:t>
      </w:r>
      <w:r w:rsidRPr="00E72D96">
        <w:rPr>
          <w:sz w:val="16"/>
        </w:rPr>
        <w:t xml:space="preserve"> </w:t>
      </w:r>
      <w:r w:rsidRPr="00E72D96">
        <w:rPr>
          <w:rFonts w:hint="eastAsia"/>
          <w:sz w:val="16"/>
        </w:rPr>
        <w:t xml:space="preserve">As </w:t>
      </w:r>
      <w:r w:rsidRPr="00E72D96">
        <w:rPr>
          <w:rStyle w:val="StyleUnderline"/>
          <w:rFonts w:hint="eastAsia"/>
        </w:rPr>
        <w:t>this essay</w:t>
      </w:r>
      <w:r w:rsidRPr="00E72D96">
        <w:rPr>
          <w:rFonts w:hint="eastAsia"/>
          <w:sz w:val="16"/>
        </w:rPr>
        <w:t xml:space="preserve"> critically examines the way that settler colonial studies and other critical theories become the preferred discourse for examining coloniality in North America; it </w:t>
      </w:r>
      <w:r w:rsidRPr="00E72D96">
        <w:rPr>
          <w:rStyle w:val="StyleUnderline"/>
          <w:rFonts w:hint="eastAsia"/>
        </w:rPr>
        <w:t>does not call to move beyond discusssions of settlement and settler colonialism</w:t>
      </w:r>
      <w:r w:rsidRPr="00E72D96">
        <w:rPr>
          <w:rFonts w:hint="eastAsia"/>
          <w:sz w:val="16"/>
        </w:rPr>
        <w:t xml:space="preserve">. As reminded by the work of Indigenous feminist scholar Maile Arvin, letting go of or turning our backs on settler colonialism is not the answer. </w:t>
      </w:r>
      <w:r w:rsidRPr="00E72D96">
        <w:rPr>
          <w:rStyle w:val="StyleUnderline"/>
          <w:rFonts w:hint="eastAsia"/>
        </w:rPr>
        <w:t>For one of the consequences would be to bury or forget settler colonialism</w:t>
      </w:r>
      <w:r w:rsidRPr="00E72D96">
        <w:rPr>
          <w:rStyle w:val="StyleUnderline"/>
          <w:rFonts w:hint="eastAsia"/>
        </w:rPr>
        <w:t>’</w:t>
      </w:r>
      <w:r w:rsidRPr="00E72D96">
        <w:rPr>
          <w:rStyle w:val="StyleUnderline"/>
          <w:rFonts w:hint="eastAsia"/>
        </w:rPr>
        <w:t>s theoretical genealogy and beginnings in the works of Native feminists</w:t>
      </w:r>
      <w:r w:rsidRPr="00E72D96">
        <w:rPr>
          <w:rFonts w:hint="eastAsia"/>
          <w:sz w:val="16"/>
        </w:rPr>
        <w:t xml:space="preserve">.32 Genealogies are important contrary to Deleuzian and Guattarian rhizomatic and nomadic thinking.33 Native feminists like Haunani Kay Trask deployed and homed the way that settler colonialism was invoked in order to maximize its explanatory power without letting it subsume a larger discussion of native genocide and conquest. </w:t>
      </w:r>
      <w:r w:rsidRPr="00E72D96">
        <w:rPr>
          <w:rStyle w:val="StyleUnderline"/>
          <w:rFonts w:hint="eastAsia"/>
        </w:rPr>
        <w:t>Native feminisms in particular have a way of holding in tension discussions of genocide, conquest, colonialism and settler colonialism.</w:t>
      </w:r>
      <w:r w:rsidRPr="00E72D96">
        <w:rPr>
          <w:rFonts w:hint="eastAsia"/>
          <w:sz w:val="16"/>
        </w:rPr>
        <w:t xml:space="preserve"> </w:t>
      </w:r>
      <w:r w:rsidRPr="00E72D96">
        <w:rPr>
          <w:rStyle w:val="StyleUnderline"/>
          <w:rFonts w:hint="eastAsia"/>
        </w:rPr>
        <w:t>Trask</w:t>
      </w:r>
      <w:r w:rsidRPr="00E72D96">
        <w:rPr>
          <w:rStyle w:val="StyleUnderline"/>
          <w:rFonts w:hint="eastAsia"/>
        </w:rPr>
        <w:t>’</w:t>
      </w:r>
      <w:r w:rsidRPr="00E72D96">
        <w:rPr>
          <w:rStyle w:val="StyleUnderline"/>
          <w:rFonts w:hint="eastAsia"/>
        </w:rPr>
        <w:t>s work is also a model for the ways that genocide and settlement could work in tandem with slavery and anti-black racism.</w:t>
      </w:r>
      <w:r>
        <w:rPr>
          <w:rStyle w:val="StyleUnderline"/>
        </w:rPr>
        <w:t xml:space="preserve"> </w:t>
      </w:r>
      <w:r w:rsidRPr="00E72D96">
        <w:rPr>
          <w:rFonts w:hint="eastAsia"/>
          <w:sz w:val="16"/>
        </w:rPr>
        <w:t>In Trask</w:t>
      </w:r>
      <w:r w:rsidRPr="00E72D96">
        <w:rPr>
          <w:rFonts w:hint="eastAsia"/>
          <w:sz w:val="16"/>
        </w:rPr>
        <w:t>’</w:t>
      </w:r>
      <w:r w:rsidRPr="00E72D96">
        <w:rPr>
          <w:rFonts w:hint="eastAsia"/>
          <w:sz w:val="16"/>
        </w:rPr>
        <w:t xml:space="preserve">s 1993 work, From a Native Daughter: Colonialism and Sovereignty in Hawaii, painful and sustained attention is given to the brutal nature of genocide in a way that does not reduce genocide to an epiphenomenon of settler colonialsim. Additionally, </w:t>
      </w:r>
      <w:r w:rsidRPr="00E72D96">
        <w:rPr>
          <w:rStyle w:val="StyleUnderline"/>
          <w:rFonts w:hint="eastAsia"/>
        </w:rPr>
        <w:t>when Trask invokes settler colonialism</w:t>
      </w:r>
      <w:r w:rsidRPr="00E72D96">
        <w:rPr>
          <w:rFonts w:hint="eastAsia"/>
          <w:sz w:val="16"/>
        </w:rPr>
        <w:t xml:space="preserve"> (one of the first to do so) </w:t>
      </w:r>
      <w:r w:rsidRPr="00E72D96">
        <w:rPr>
          <w:rStyle w:val="StyleUnderline"/>
          <w:rFonts w:hint="eastAsia"/>
        </w:rPr>
        <w:t xml:space="preserve">Trask uses </w:t>
      </w:r>
      <w:r w:rsidRPr="00E72D96">
        <w:rPr>
          <w:rStyle w:val="StyleUnderline"/>
          <w:rFonts w:hint="eastAsia"/>
        </w:rPr>
        <w:t>‘</w:t>
      </w:r>
      <w:r w:rsidRPr="00E72D96">
        <w:rPr>
          <w:rStyle w:val="StyleUnderline"/>
          <w:rFonts w:hint="eastAsia"/>
        </w:rPr>
        <w:t>settler</w:t>
      </w:r>
      <w:r w:rsidRPr="00E72D96">
        <w:rPr>
          <w:rStyle w:val="StyleUnderline"/>
          <w:rFonts w:hint="eastAsia"/>
        </w:rPr>
        <w:t>’</w:t>
      </w:r>
      <w:r w:rsidRPr="00E72D96">
        <w:rPr>
          <w:rStyle w:val="StyleUnderline"/>
          <w:rFonts w:hint="eastAsia"/>
        </w:rPr>
        <w:t xml:space="preserve"> as a modifier and descriptive term of the kind of colonialism she is examining rather than conducting extensive ruminations and examinations of the analytic import of the terms </w:t>
      </w:r>
      <w:r w:rsidRPr="00E72D96">
        <w:rPr>
          <w:rStyle w:val="StyleUnderline"/>
          <w:rFonts w:hint="eastAsia"/>
        </w:rPr>
        <w:t>‘</w:t>
      </w:r>
      <w:r w:rsidRPr="00E72D96">
        <w:rPr>
          <w:rStyle w:val="StyleUnderline"/>
          <w:rFonts w:hint="eastAsia"/>
        </w:rPr>
        <w:t>settler,</w:t>
      </w:r>
      <w:r w:rsidRPr="00E72D96">
        <w:rPr>
          <w:rStyle w:val="StyleUnderline"/>
          <w:rFonts w:hint="eastAsia"/>
        </w:rPr>
        <w:t>’</w:t>
      </w:r>
      <w:r w:rsidRPr="00E72D96">
        <w:rPr>
          <w:rStyle w:val="StyleUnderline"/>
          <w:rFonts w:hint="eastAsia"/>
        </w:rPr>
        <w:t xml:space="preserve"> </w:t>
      </w:r>
      <w:r w:rsidRPr="00E72D96">
        <w:rPr>
          <w:rStyle w:val="StyleUnderline"/>
          <w:rFonts w:hint="eastAsia"/>
        </w:rPr>
        <w:t>‘</w:t>
      </w:r>
      <w:r w:rsidRPr="00E72D96">
        <w:rPr>
          <w:rStyle w:val="StyleUnderline"/>
          <w:rFonts w:hint="eastAsia"/>
        </w:rPr>
        <w:t>settlement,</w:t>
      </w:r>
      <w:r w:rsidRPr="00E72D96">
        <w:rPr>
          <w:rStyle w:val="StyleUnderline"/>
          <w:rFonts w:hint="eastAsia"/>
        </w:rPr>
        <w:t>’</w:t>
      </w:r>
      <w:r w:rsidRPr="00E72D96">
        <w:rPr>
          <w:rStyle w:val="StyleUnderline"/>
          <w:rFonts w:hint="eastAsia"/>
        </w:rPr>
        <w:t xml:space="preserve"> and </w:t>
      </w:r>
      <w:r w:rsidRPr="00E72D96">
        <w:rPr>
          <w:rStyle w:val="StyleUnderline"/>
          <w:rFonts w:hint="eastAsia"/>
        </w:rPr>
        <w:t>‘</w:t>
      </w:r>
      <w:r w:rsidRPr="00E72D96">
        <w:rPr>
          <w:rStyle w:val="StyleUnderline"/>
          <w:rFonts w:hint="eastAsia"/>
        </w:rPr>
        <w:t>settler colonial relations</w:t>
      </w:r>
      <w:r w:rsidRPr="00E72D96">
        <w:rPr>
          <w:rFonts w:hint="eastAsia"/>
          <w:sz w:val="16"/>
        </w:rPr>
        <w:t>.</w:t>
      </w:r>
      <w:r w:rsidRPr="00E72D96">
        <w:rPr>
          <w:rFonts w:hint="eastAsia"/>
          <w:sz w:val="16"/>
        </w:rPr>
        <w:t>’</w:t>
      </w:r>
      <w:r w:rsidRPr="00E72D96">
        <w:rPr>
          <w:rFonts w:hint="eastAsia"/>
          <w:sz w:val="16"/>
        </w:rPr>
        <w:t xml:space="preserve"> These white settler units of analysis and terms do not perform heavy conceptual lifting and analysis in ways that overwrite and crowd out genocide in Trask</w:t>
      </w:r>
      <w:r w:rsidRPr="00E72D96">
        <w:rPr>
          <w:rFonts w:hint="eastAsia"/>
          <w:sz w:val="16"/>
        </w:rPr>
        <w:t>’</w:t>
      </w:r>
      <w:r w:rsidRPr="00E72D96">
        <w:rPr>
          <w:rFonts w:hint="eastAsia"/>
          <w:sz w:val="16"/>
        </w:rPr>
        <w:t>s text. Cook</w:t>
      </w:r>
      <w:r w:rsidRPr="00E72D96">
        <w:rPr>
          <w:rFonts w:hint="eastAsia"/>
          <w:sz w:val="16"/>
        </w:rPr>
        <w:t>’</w:t>
      </w:r>
      <w:r w:rsidRPr="00E72D96">
        <w:rPr>
          <w:rFonts w:hint="eastAsia"/>
          <w:sz w:val="16"/>
        </w:rPr>
        <w:t>s, the British Empires</w:t>
      </w:r>
      <w:r w:rsidRPr="00E72D96">
        <w:rPr>
          <w:rFonts w:hint="eastAsia"/>
          <w:sz w:val="16"/>
        </w:rPr>
        <w:t>’</w:t>
      </w:r>
      <w:r w:rsidRPr="00E72D96">
        <w:rPr>
          <w:rFonts w:hint="eastAsia"/>
          <w:sz w:val="16"/>
        </w:rPr>
        <w:t xml:space="preserve"> and the United State</w:t>
      </w:r>
      <w:r w:rsidRPr="00E72D96">
        <w:rPr>
          <w:rFonts w:hint="eastAsia"/>
          <w:sz w:val="16"/>
        </w:rPr>
        <w:t>’</w:t>
      </w:r>
      <w:r w:rsidRPr="00E72D96">
        <w:rPr>
          <w:rFonts w:hint="eastAsia"/>
          <w:sz w:val="16"/>
        </w:rPr>
        <w:t>s forms of genocide remain the focus and the distinguishing feature of settler colonialism.</w:t>
      </w:r>
      <w:r w:rsidRPr="00E72D96">
        <w:rPr>
          <w:sz w:val="16"/>
        </w:rPr>
        <w:t xml:space="preserve"> </w:t>
      </w:r>
      <w:r w:rsidRPr="00E72D96">
        <w:rPr>
          <w:rFonts w:hint="eastAsia"/>
          <w:sz w:val="16"/>
        </w:rPr>
        <w:t>For example, the active, animating and meaningful portions of Trask</w:t>
      </w:r>
      <w:r w:rsidRPr="00E72D96">
        <w:rPr>
          <w:rFonts w:hint="eastAsia"/>
          <w:sz w:val="16"/>
        </w:rPr>
        <w:t>’</w:t>
      </w:r>
      <w:r w:rsidRPr="00E72D96">
        <w:rPr>
          <w:rFonts w:hint="eastAsia"/>
          <w:sz w:val="16"/>
        </w:rPr>
        <w:t xml:space="preserve">s prose describe the genocide of Native peoples. Trask writes, </w:t>
      </w:r>
      <w:r w:rsidRPr="00E72D96">
        <w:rPr>
          <w:rFonts w:hint="eastAsia"/>
          <w:sz w:val="16"/>
        </w:rPr>
        <w:t>“</w:t>
      </w:r>
      <w:r w:rsidRPr="00E72D96">
        <w:rPr>
          <w:rFonts w:hint="eastAsia"/>
          <w:sz w:val="16"/>
        </w:rPr>
        <w:t xml:space="preserve">Modern Hawaii, like its colonial parent the United States, is a settler society; that is, </w:t>
      </w:r>
      <w:r w:rsidRPr="00E72D96">
        <w:rPr>
          <w:rStyle w:val="StyleUnderline"/>
          <w:rFonts w:hint="eastAsia"/>
        </w:rPr>
        <w:t>Hawai</w:t>
      </w:r>
      <w:r w:rsidRPr="00E72D96">
        <w:rPr>
          <w:rStyle w:val="StyleUnderline"/>
          <w:rFonts w:hint="eastAsia"/>
        </w:rPr>
        <w:t>’</w:t>
      </w:r>
      <w:r w:rsidRPr="00E72D96">
        <w:rPr>
          <w:rStyle w:val="StyleUnderline"/>
          <w:rFonts w:hint="eastAsia"/>
        </w:rPr>
        <w:t>i is a society in which the indigenous cultures and people have been murdered, suppressed, or marginalized for the benefit of settlers who now dominate our islands</w:t>
      </w:r>
      <w:r w:rsidRPr="00E72D96">
        <w:rPr>
          <w:rFonts w:hint="eastAsia"/>
          <w:sz w:val="16"/>
        </w:rPr>
        <w:t>.</w:t>
      </w:r>
      <w:r w:rsidRPr="00E72D96">
        <w:rPr>
          <w:rFonts w:hint="eastAsia"/>
          <w:sz w:val="16"/>
        </w:rPr>
        <w:t>”</w:t>
      </w:r>
      <w:r w:rsidRPr="00E72D96">
        <w:rPr>
          <w:rFonts w:hint="eastAsia"/>
          <w:sz w:val="16"/>
        </w:rPr>
        <w:t xml:space="preserve">34 While settler/s are used as adjectives and serve an illustrative capacity that are diminutive. The sentence above is put into motion and animated by the naming of the kinds of violence committed by settlers for their benefit or self-actualization. Far from a </w:t>
      </w:r>
      <w:r w:rsidRPr="00E72D96">
        <w:rPr>
          <w:rFonts w:hint="eastAsia"/>
          <w:sz w:val="16"/>
        </w:rPr>
        <w:t>“</w:t>
      </w:r>
      <w:r w:rsidRPr="00E72D96">
        <w:rPr>
          <w:rFonts w:hint="eastAsia"/>
          <w:sz w:val="16"/>
        </w:rPr>
        <w:t>damage-centered</w:t>
      </w:r>
      <w:r w:rsidRPr="00E72D96">
        <w:rPr>
          <w:rFonts w:hint="eastAsia"/>
          <w:sz w:val="16"/>
        </w:rPr>
        <w:t>”</w:t>
      </w:r>
      <w:r w:rsidRPr="00E72D96">
        <w:rPr>
          <w:rFonts w:hint="eastAsia"/>
          <w:sz w:val="16"/>
        </w:rPr>
        <w:t xml:space="preserve">35 statement, the use of the verbs </w:t>
      </w:r>
      <w:r w:rsidRPr="00E72D96">
        <w:rPr>
          <w:rFonts w:hint="eastAsia"/>
          <w:sz w:val="16"/>
        </w:rPr>
        <w:t>“</w:t>
      </w:r>
      <w:r w:rsidRPr="00E72D96">
        <w:rPr>
          <w:rFonts w:hint="eastAsia"/>
          <w:sz w:val="16"/>
        </w:rPr>
        <w:t>murdered, suppressed or marginalized</w:t>
      </w:r>
      <w:r w:rsidRPr="00E72D96">
        <w:rPr>
          <w:rFonts w:hint="eastAsia"/>
          <w:sz w:val="16"/>
        </w:rPr>
        <w:t>”</w:t>
      </w:r>
      <w:r w:rsidRPr="00E72D96">
        <w:rPr>
          <w:rFonts w:hint="eastAsia"/>
          <w:sz w:val="16"/>
        </w:rPr>
        <w:t xml:space="preserve"> direct our attention to the methods and processes of genocide that settlers/conquistadors use to self actualize.36 </w:t>
      </w:r>
    </w:p>
    <w:p w14:paraId="0E7D0D9A" w14:textId="77777777" w:rsidR="007030AD" w:rsidRDefault="007030AD" w:rsidP="007030AD">
      <w:pPr>
        <w:pStyle w:val="Heading4"/>
      </w:pPr>
      <w:r>
        <w:t>WE Must think of colonialism as a conquest in relationality to slavery as a genocide in which we orient ourselves against the conquistador ways of life</w:t>
      </w:r>
    </w:p>
    <w:p w14:paraId="6E7F7A80" w14:textId="77777777" w:rsidR="007030AD" w:rsidRDefault="007030AD" w:rsidP="007030AD">
      <w:pPr>
        <w:rPr>
          <w:rStyle w:val="Style13ptBold"/>
        </w:rPr>
      </w:pPr>
      <w:r w:rsidRPr="00303462">
        <w:rPr>
          <w:rStyle w:val="Style13ptBold"/>
        </w:rPr>
        <w:t>KING 16</w:t>
      </w:r>
    </w:p>
    <w:p w14:paraId="2B8B6B20" w14:textId="77777777" w:rsidR="007030AD" w:rsidRDefault="007030AD" w:rsidP="007030AD">
      <w:r w:rsidRPr="00303462">
        <w:t>(</w:t>
      </w:r>
      <w:r w:rsidRPr="00303462">
        <w:rPr>
          <w:rFonts w:hint="eastAsia"/>
        </w:rPr>
        <w:t>Tiffany Lethabo King</w:t>
      </w:r>
      <w:r w:rsidRPr="00303462">
        <w:t xml:space="preserve">, Assistant Professor in the Institute for Women’s, Gender and Sexuality Studies at </w:t>
      </w:r>
      <w:r>
        <w:t xml:space="preserve">Georgia State University, </w:t>
      </w:r>
      <w:r w:rsidRPr="00303462">
        <w:t>“</w:t>
      </w:r>
      <w:r w:rsidRPr="00303462">
        <w:rPr>
          <w:rFonts w:hint="eastAsia"/>
        </w:rPr>
        <w:t>New World Grammars:</w:t>
      </w:r>
      <w:r>
        <w:t xml:space="preserve"> </w:t>
      </w:r>
      <w:r w:rsidRPr="00303462">
        <w:rPr>
          <w:rFonts w:hint="eastAsia"/>
        </w:rPr>
        <w:t xml:space="preserve">The </w:t>
      </w:r>
      <w:r w:rsidRPr="00303462">
        <w:rPr>
          <w:rFonts w:hint="eastAsia"/>
        </w:rPr>
        <w:t>‘</w:t>
      </w:r>
      <w:r w:rsidRPr="00303462">
        <w:rPr>
          <w:rFonts w:hint="eastAsia"/>
        </w:rPr>
        <w:t>Unthought</w:t>
      </w:r>
      <w:r w:rsidRPr="00303462">
        <w:rPr>
          <w:rFonts w:hint="eastAsia"/>
        </w:rPr>
        <w:t>’</w:t>
      </w:r>
      <w:r w:rsidRPr="00303462">
        <w:rPr>
          <w:rFonts w:hint="eastAsia"/>
        </w:rPr>
        <w:t xml:space="preserve"> Black Discourses of Conquest</w:t>
      </w:r>
      <w:r w:rsidRPr="00303462">
        <w:t>”, Volume 19 Issue 4,</w:t>
      </w:r>
      <w:r>
        <w:t xml:space="preserve"> 2016</w:t>
      </w:r>
      <w:r w:rsidRPr="00303462">
        <w:t xml:space="preserve"> DMW)</w:t>
      </w:r>
    </w:p>
    <w:p w14:paraId="1E997063" w14:textId="77777777" w:rsidR="007030AD" w:rsidRDefault="007030AD" w:rsidP="007030AD">
      <w:pPr>
        <w:rPr>
          <w:sz w:val="16"/>
        </w:rPr>
      </w:pPr>
    </w:p>
    <w:p w14:paraId="7F793D8F" w14:textId="77777777" w:rsidR="007030AD" w:rsidRDefault="007030AD" w:rsidP="007030AD">
      <w:pPr>
        <w:rPr>
          <w:rStyle w:val="StyleUnderline"/>
        </w:rPr>
      </w:pPr>
      <w:r w:rsidRPr="00E72D96">
        <w:rPr>
          <w:rStyle w:val="StyleUnderline"/>
          <w:rFonts w:hint="eastAsia"/>
        </w:rPr>
        <w:t>Genoicde is theorized as a relational process in which Indigneous peoples experience multiple kinds of death in order for conquistador/settlers to live</w:t>
      </w:r>
      <w:r w:rsidRPr="00E72D96">
        <w:rPr>
          <w:rFonts w:hint="eastAsia"/>
          <w:sz w:val="16"/>
        </w:rPr>
        <w:t>. Further, in Trask</w:t>
      </w:r>
      <w:r w:rsidRPr="00E72D96">
        <w:rPr>
          <w:rFonts w:hint="eastAsia"/>
          <w:sz w:val="16"/>
        </w:rPr>
        <w:t>’</w:t>
      </w:r>
      <w:r w:rsidRPr="00E72D96">
        <w:rPr>
          <w:rFonts w:hint="eastAsia"/>
          <w:sz w:val="16"/>
        </w:rPr>
        <w:t xml:space="preserve">s essay </w:t>
      </w:r>
      <w:r w:rsidRPr="00E72D96">
        <w:rPr>
          <w:rFonts w:hint="eastAsia"/>
          <w:sz w:val="16"/>
        </w:rPr>
        <w:t>“</w:t>
      </w:r>
      <w:r w:rsidRPr="00E72D96">
        <w:rPr>
          <w:rFonts w:hint="eastAsia"/>
          <w:sz w:val="16"/>
        </w:rPr>
        <w:t>The Color of Violence,</w:t>
      </w:r>
      <w:r w:rsidRPr="00E72D96">
        <w:rPr>
          <w:rFonts w:hint="eastAsia"/>
          <w:sz w:val="16"/>
        </w:rPr>
        <w:t>”</w:t>
      </w:r>
      <w:r w:rsidRPr="00E72D96">
        <w:rPr>
          <w:rFonts w:hint="eastAsia"/>
          <w:sz w:val="16"/>
        </w:rPr>
        <w:t xml:space="preserve"> settler colonialism, colonialism and genocide are specific yet supple and agile analytics that do not bracket one another off in the ways that Veracini</w:t>
      </w:r>
      <w:r w:rsidRPr="00E72D96">
        <w:rPr>
          <w:rFonts w:hint="eastAsia"/>
          <w:sz w:val="16"/>
        </w:rPr>
        <w:t>’</w:t>
      </w:r>
      <w:r w:rsidRPr="00E72D96">
        <w:rPr>
          <w:rFonts w:hint="eastAsia"/>
          <w:sz w:val="16"/>
        </w:rPr>
        <w:t>s and Cavanaugh</w:t>
      </w:r>
      <w:r w:rsidRPr="00E72D96">
        <w:rPr>
          <w:rFonts w:hint="eastAsia"/>
          <w:sz w:val="16"/>
        </w:rPr>
        <w:t>’</w:t>
      </w:r>
      <w:r w:rsidRPr="00E72D96">
        <w:rPr>
          <w:rFonts w:hint="eastAsia"/>
          <w:sz w:val="16"/>
        </w:rPr>
        <w:t>s 2010 theorization makes settler colonialism irreducible and incommensurate.37</w:t>
      </w:r>
      <w:r w:rsidRPr="00E72D96">
        <w:rPr>
          <w:sz w:val="16"/>
        </w:rPr>
        <w:t xml:space="preserve"> </w:t>
      </w:r>
      <w:r w:rsidRPr="00E72D96">
        <w:rPr>
          <w:rStyle w:val="StyleUnderline"/>
          <w:rFonts w:hint="eastAsia"/>
        </w:rPr>
        <w:t>Trask</w:t>
      </w:r>
      <w:r w:rsidRPr="00E72D96">
        <w:rPr>
          <w:rStyle w:val="StyleUnderline"/>
          <w:rFonts w:hint="eastAsia"/>
        </w:rPr>
        <w:t>’</w:t>
      </w:r>
      <w:r w:rsidRPr="00E72D96">
        <w:rPr>
          <w:rStyle w:val="StyleUnderline"/>
          <w:rFonts w:hint="eastAsia"/>
        </w:rPr>
        <w:t xml:space="preserve">s work creates an opportunity to think about colonialism as a form of conquest fundamentally constituted by slavery as much as it is genocide. </w:t>
      </w:r>
      <w:r w:rsidRPr="00E72D96">
        <w:rPr>
          <w:rFonts w:hint="eastAsia"/>
          <w:sz w:val="16"/>
        </w:rPr>
        <w:t xml:space="preserve">When Trask reflects on the imperialism of the United States a number of forms of violence that white settler colonial studies brackets off are considered. For example, </w:t>
      </w:r>
      <w:r w:rsidRPr="00E72D96">
        <w:rPr>
          <w:rStyle w:val="StyleUnderline"/>
          <w:rFonts w:hint="eastAsia"/>
        </w:rPr>
        <w:t xml:space="preserve">Trask proclaims </w:t>
      </w:r>
      <w:r w:rsidRPr="00E72D96">
        <w:rPr>
          <w:rStyle w:val="StyleUnderline"/>
          <w:rFonts w:hint="eastAsia"/>
        </w:rPr>
        <w:t>“</w:t>
      </w:r>
      <w:r w:rsidRPr="00E72D96">
        <w:rPr>
          <w:rStyle w:val="StyleUnderline"/>
          <w:rFonts w:hint="eastAsia"/>
        </w:rPr>
        <w:t>Today, the United States is the most powerful country in the world, a violent country created out of the bloody extermination of Native peoples, and the enslavement of</w:t>
      </w:r>
      <w:r w:rsidRPr="00E72D96">
        <w:rPr>
          <w:rFonts w:hint="eastAsia"/>
          <w:sz w:val="16"/>
        </w:rPr>
        <w:t xml:space="preserve"> the forcibly transported peoples, and the continuing oppression of dark-skinned peoples.</w:t>
      </w:r>
      <w:r w:rsidRPr="00E72D96">
        <w:rPr>
          <w:rFonts w:hint="eastAsia"/>
          <w:sz w:val="16"/>
        </w:rPr>
        <w:t>”</w:t>
      </w:r>
      <w:r w:rsidRPr="00E72D96">
        <w:rPr>
          <w:rFonts w:hint="eastAsia"/>
          <w:sz w:val="16"/>
        </w:rPr>
        <w:t xml:space="preserve">38 </w:t>
      </w:r>
      <w:r w:rsidRPr="00E72D96">
        <w:rPr>
          <w:rStyle w:val="StyleUnderline"/>
          <w:rFonts w:hint="eastAsia"/>
        </w:rPr>
        <w:t>Frank Wilderson</w:t>
      </w:r>
      <w:r w:rsidRPr="00E72D96">
        <w:rPr>
          <w:rStyle w:val="StyleUnderline"/>
          <w:rFonts w:hint="eastAsia"/>
        </w:rPr>
        <w:t>’</w:t>
      </w:r>
      <w:r w:rsidRPr="00E72D96">
        <w:rPr>
          <w:rStyle w:val="StyleUnderline"/>
          <w:rFonts w:hint="eastAsia"/>
        </w:rPr>
        <w:t>s version of Afropessimism even finds resonances between Trask</w:t>
      </w:r>
      <w:r w:rsidRPr="00E72D96">
        <w:rPr>
          <w:rStyle w:val="StyleUnderline"/>
          <w:rFonts w:hint="eastAsia"/>
        </w:rPr>
        <w:t>’</w:t>
      </w:r>
      <w:r w:rsidRPr="00E72D96">
        <w:rPr>
          <w:rStyle w:val="StyleUnderline"/>
          <w:rFonts w:hint="eastAsia"/>
        </w:rPr>
        <w:t>s (1999) work and Black theorists of social death.</w:t>
      </w:r>
      <w:r w:rsidRPr="00E72D96">
        <w:rPr>
          <w:rFonts w:hint="eastAsia"/>
          <w:sz w:val="16"/>
        </w:rPr>
        <w:t xml:space="preserve"> In Red, White and Black Wilderson discerns a sense or feeling of abandonment within Native Studies (specifically in the work of Silko, Churchill, Alfred, Deloria and Trask) that resonates with the sense/feel of abandonment in some of the work of Afropessimists.39 Wilderson regards Trask as one of these abandoned Native scholars who is reluctant and perhaps unwilling to invest in or broker an </w:t>
      </w:r>
      <w:r w:rsidRPr="00E72D96">
        <w:rPr>
          <w:rFonts w:hint="eastAsia"/>
          <w:sz w:val="16"/>
        </w:rPr>
        <w:t>“</w:t>
      </w:r>
      <w:r w:rsidRPr="00E72D96">
        <w:rPr>
          <w:rFonts w:hint="eastAsia"/>
          <w:sz w:val="16"/>
        </w:rPr>
        <w:t>eventual articulation between overlapping elements of Native sovereignty and elements of settler ontology.</w:t>
      </w:r>
      <w:r w:rsidRPr="00E72D96">
        <w:rPr>
          <w:rFonts w:hint="eastAsia"/>
          <w:sz w:val="16"/>
        </w:rPr>
        <w:t>”</w:t>
      </w:r>
      <w:r w:rsidRPr="00E72D96">
        <w:rPr>
          <w:rFonts w:hint="eastAsia"/>
          <w:sz w:val="16"/>
        </w:rPr>
        <w:t xml:space="preserve">40 Wilderson reads Trask as someone who is likely to recoil at the idea of a negotiation between the constituent parts of sovereignty and white civil society that are antagonistic to the possibility of Black life. In fact, Wilderson says that Trask </w:t>
      </w:r>
      <w:r w:rsidRPr="00E72D96">
        <w:rPr>
          <w:rFonts w:hint="eastAsia"/>
          <w:sz w:val="16"/>
        </w:rPr>
        <w:t>“</w:t>
      </w:r>
      <w:r w:rsidRPr="00E72D96">
        <w:rPr>
          <w:rFonts w:hint="eastAsia"/>
          <w:sz w:val="16"/>
        </w:rPr>
        <w:t>will not countenance</w:t>
      </w:r>
      <w:r w:rsidRPr="00E72D96">
        <w:rPr>
          <w:rFonts w:hint="eastAsia"/>
          <w:sz w:val="16"/>
        </w:rPr>
        <w:t>”</w:t>
      </w:r>
      <w:r w:rsidRPr="00E72D96">
        <w:rPr>
          <w:rFonts w:hint="eastAsia"/>
          <w:sz w:val="16"/>
        </w:rPr>
        <w:t xml:space="preserve"> this kind of alliance as a form of Native freedom.41</w:t>
      </w:r>
      <w:r w:rsidRPr="00E72D96">
        <w:rPr>
          <w:sz w:val="16"/>
        </w:rPr>
        <w:t xml:space="preserve"> </w:t>
      </w:r>
      <w:r w:rsidRPr="00E72D96">
        <w:rPr>
          <w:rStyle w:val="StyleUnderline"/>
          <w:rFonts w:hint="eastAsia"/>
        </w:rPr>
        <w:t>The parasitic and genocidal violence required to unmake the Native and the Black in order for the white human to self actualize is also hard to conceptualize within the discourse of an imported settler colonialism</w:t>
      </w:r>
      <w:r w:rsidRPr="00E72D96">
        <w:rPr>
          <w:rFonts w:hint="eastAsia"/>
          <w:sz w:val="16"/>
        </w:rPr>
        <w:t xml:space="preserve">. In order </w:t>
      </w:r>
      <w:r w:rsidRPr="00E72D96">
        <w:rPr>
          <w:rStyle w:val="StyleUnderline"/>
          <w:rFonts w:hint="eastAsia"/>
        </w:rPr>
        <w:t>for settler colonialism to function as a transnational theoretical frame it must be subject to some elasticity and give</w:t>
      </w:r>
      <w:r w:rsidRPr="00E72D96">
        <w:rPr>
          <w:rFonts w:hint="eastAsia"/>
          <w:sz w:val="16"/>
        </w:rPr>
        <w:t xml:space="preserve">. Transnational circuits generally feature a reciprocal exchanges in which the </w:t>
      </w:r>
      <w:r w:rsidRPr="00E72D96">
        <w:rPr>
          <w:rFonts w:hint="eastAsia"/>
          <w:sz w:val="16"/>
        </w:rPr>
        <w:t>“</w:t>
      </w:r>
      <w:r w:rsidRPr="00E72D96">
        <w:rPr>
          <w:rFonts w:hint="eastAsia"/>
          <w:sz w:val="16"/>
        </w:rPr>
        <w:t>travelling</w:t>
      </w:r>
      <w:r w:rsidRPr="00E72D96">
        <w:rPr>
          <w:rFonts w:hint="eastAsia"/>
          <w:sz w:val="16"/>
        </w:rPr>
        <w:t>”</w:t>
      </w:r>
      <w:r w:rsidRPr="00E72D96">
        <w:rPr>
          <w:rFonts w:hint="eastAsia"/>
          <w:sz w:val="16"/>
        </w:rPr>
        <w:t xml:space="preserve"> object, subject or discourse is also transformed as it alters the social relations where it lands. A question that this essay poses is: How might Native and Black Studies discourses of conquest disfigure and transform white settler colonial studies traveling from Oceania?</w:t>
      </w:r>
      <w:r w:rsidRPr="00E72D96">
        <w:rPr>
          <w:sz w:val="16"/>
        </w:rPr>
        <w:t xml:space="preserve"> </w:t>
      </w:r>
      <w:r w:rsidRPr="00E72D96">
        <w:rPr>
          <w:rStyle w:val="StyleUnderline"/>
          <w:rFonts w:hint="eastAsia"/>
        </w:rPr>
        <w:t>Conquest, its subjects (conquistadors) and daily instantiations (modes of conquering) must be spoken in a sharper vernacular and hypoglossic speech that can give signification to its forms of violence that remain unnamed in the wake of discourses of settlement</w:t>
      </w:r>
      <w:r w:rsidRPr="00E72D96">
        <w:rPr>
          <w:rFonts w:hint="eastAsia"/>
          <w:sz w:val="16"/>
        </w:rPr>
        <w:t xml:space="preserve">. Perhaps the defacement and bloodying of a conquistador whose legacy still moves through and shapes everyday life in North America and the Americas is a way of bringing to language what remains at times unthought or atleast unspoken. Yet, </w:t>
      </w:r>
      <w:r w:rsidRPr="00E72D96">
        <w:rPr>
          <w:rStyle w:val="StyleUnderline"/>
          <w:rFonts w:hint="eastAsia"/>
        </w:rPr>
        <w:t>extradiscursive and ungrammatical performances, defacements and modes of living that confound normative modes of organizing and concealing colonial violence must also co-exist with this new grammar.</w:t>
      </w:r>
      <w:r w:rsidRPr="00E72D96">
        <w:rPr>
          <w:rFonts w:hint="eastAsia"/>
          <w:sz w:val="16"/>
        </w:rPr>
        <w:t xml:space="preserve"> Rather than the </w:t>
      </w:r>
      <w:r w:rsidRPr="00E72D96">
        <w:rPr>
          <w:rFonts w:hint="eastAsia"/>
          <w:sz w:val="16"/>
        </w:rPr>
        <w:t>“</w:t>
      </w:r>
      <w:r w:rsidRPr="00E72D96">
        <w:rPr>
          <w:rFonts w:hint="eastAsia"/>
          <w:sz w:val="16"/>
        </w:rPr>
        <w:t>BLACK LIVES MATTER</w:t>
      </w:r>
      <w:r w:rsidRPr="00E72D96">
        <w:rPr>
          <w:rFonts w:hint="eastAsia"/>
          <w:sz w:val="16"/>
        </w:rPr>
        <w:t>”</w:t>
      </w:r>
      <w:r w:rsidRPr="00E72D96">
        <w:rPr>
          <w:rFonts w:hint="eastAsia"/>
          <w:sz w:val="16"/>
        </w:rPr>
        <w:t xml:space="preserve"> tag eclipsing Native lives, why </w:t>
      </w:r>
      <w:r w:rsidRPr="00E72D96">
        <w:rPr>
          <w:sz w:val="16"/>
        </w:rPr>
        <w:t>couldn</w:t>
      </w:r>
      <w:r w:rsidRPr="00E72D96">
        <w:rPr>
          <w:rFonts w:hint="eastAsia"/>
          <w:sz w:val="16"/>
        </w:rPr>
        <w:t>’</w:t>
      </w:r>
      <w:r w:rsidRPr="00E72D96">
        <w:rPr>
          <w:sz w:val="16"/>
        </w:rPr>
        <w:t>t this current defacement be absorbed into a longer history of incidents of defacement</w:t>
      </w:r>
      <w:r w:rsidRPr="00E72D96">
        <w:rPr>
          <w:rFonts w:hint="cs"/>
          <w:sz w:val="16"/>
        </w:rPr>
        <w:t>—</w:t>
      </w:r>
      <w:r w:rsidRPr="00E72D96">
        <w:rPr>
          <w:rStyle w:val="StyleUnderline"/>
        </w:rPr>
        <w:t>many of them initiated by Indigenous communities in protest of Columbus day celebrations.</w:t>
      </w:r>
      <w:r w:rsidRPr="00E72D96">
        <w:rPr>
          <w:sz w:val="16"/>
        </w:rPr>
        <w:t xml:space="preserve"> In 2010, </w:t>
      </w:r>
      <w:r w:rsidRPr="00E72D96">
        <w:rPr>
          <w:rStyle w:val="StyleUnderline"/>
        </w:rPr>
        <w:t>in protest of Columbus Day celebrations in Boston, Indigenous P</w:t>
      </w:r>
      <w:r w:rsidRPr="00E72D96">
        <w:rPr>
          <w:rStyle w:val="StyleUnderline"/>
          <w:rFonts w:hint="eastAsia"/>
        </w:rPr>
        <w:t>eople</w:t>
      </w:r>
      <w:r w:rsidRPr="00E72D96">
        <w:rPr>
          <w:rStyle w:val="StyleUnderline"/>
          <w:rFonts w:hint="eastAsia"/>
        </w:rPr>
        <w:t>’</w:t>
      </w:r>
      <w:r w:rsidRPr="00E72D96">
        <w:rPr>
          <w:rStyle w:val="StyleUnderline"/>
          <w:rFonts w:hint="eastAsia"/>
        </w:rPr>
        <w:t>s beheaded the statue of Columbus. Black and Indigenous protest against conquistador ways of life have already been talking to one another in ways that exceed certain forms of humanist narrativity and intellegibility available within discourses of settler colonialism.</w:t>
      </w:r>
      <w:r w:rsidRPr="00E72D96">
        <w:rPr>
          <w:rFonts w:hint="eastAsia"/>
          <w:sz w:val="16"/>
        </w:rPr>
        <w:t xml:space="preserve"> The recent </w:t>
      </w:r>
      <w:r w:rsidRPr="00E72D96">
        <w:rPr>
          <w:rStyle w:val="StyleUnderline"/>
          <w:rFonts w:hint="eastAsia"/>
        </w:rPr>
        <w:t>defacement of Columbus could represent an (ongoing) act of revolt which confronts the murders and disappearances of Native women in the Northwestern part of Turtle Island, the ongoing destruction of Native life and the murderous onslaught against Black women, transpeople and all Black life forms in ways that traverse and inform one another.</w:t>
      </w:r>
    </w:p>
    <w:p w14:paraId="693B8E9C" w14:textId="77777777" w:rsidR="007030AD" w:rsidRPr="00572F1A" w:rsidRDefault="007030AD" w:rsidP="007030AD">
      <w:pPr>
        <w:pStyle w:val="Heading4"/>
        <w:rPr>
          <w:rStyle w:val="Style13ptBold"/>
          <w:b/>
        </w:rPr>
      </w:pPr>
      <w:r w:rsidRPr="00572F1A">
        <w:rPr>
          <w:rStyle w:val="Style13ptBold"/>
          <w:b/>
        </w:rPr>
        <w:t xml:space="preserve">The settler that colonized the land of </w:t>
      </w:r>
      <w:r w:rsidRPr="00572F1A">
        <w:rPr>
          <w:rStyle w:val="Style13ptBold"/>
          <w:rFonts w:hint="eastAsia"/>
          <w:b/>
        </w:rPr>
        <w:t>the</w:t>
      </w:r>
      <w:r w:rsidRPr="00572F1A">
        <w:rPr>
          <w:rStyle w:val="Style13ptBold"/>
          <w:b/>
        </w:rPr>
        <w:t xml:space="preserve"> indigenous is the same master that struggles with the slave, we can theorization of white settler colonialism in conjunction with slavery are we able to understand  anti-blackness and colonial violence</w:t>
      </w:r>
    </w:p>
    <w:p w14:paraId="2CDAD3A9" w14:textId="77777777" w:rsidR="007030AD" w:rsidRPr="008326ED" w:rsidRDefault="007030AD" w:rsidP="007030AD">
      <w:pPr>
        <w:rPr>
          <w:rStyle w:val="Style13ptBold"/>
        </w:rPr>
      </w:pPr>
      <w:r w:rsidRPr="008326ED">
        <w:rPr>
          <w:rStyle w:val="Style13ptBold"/>
        </w:rPr>
        <w:t>King 15</w:t>
      </w:r>
    </w:p>
    <w:p w14:paraId="61F6BDD4" w14:textId="77777777" w:rsidR="007030AD" w:rsidRDefault="007030AD" w:rsidP="007030AD">
      <w:pPr>
        <w:rPr>
          <w:sz w:val="16"/>
        </w:rPr>
      </w:pPr>
      <w:r>
        <w:rPr>
          <w:sz w:val="16"/>
        </w:rPr>
        <w:t>(Tiffany King,</w:t>
      </w:r>
      <w:r w:rsidRPr="008326ED">
        <w:rPr>
          <w:rFonts w:hint="eastAsia"/>
        </w:rPr>
        <w:t xml:space="preserve"> </w:t>
      </w:r>
      <w:r w:rsidRPr="008326ED">
        <w:rPr>
          <w:rFonts w:hint="eastAsia"/>
          <w:sz w:val="16"/>
        </w:rPr>
        <w:t>an Assistant Professor of Women</w:t>
      </w:r>
      <w:r w:rsidRPr="008326ED">
        <w:rPr>
          <w:rFonts w:hint="eastAsia"/>
          <w:sz w:val="16"/>
        </w:rPr>
        <w:t>’</w:t>
      </w:r>
      <w:r w:rsidRPr="008326ED">
        <w:rPr>
          <w:rFonts w:hint="eastAsia"/>
          <w:sz w:val="16"/>
        </w:rPr>
        <w:t>s, Gender and Sexuality Studies at Georgia State University</w:t>
      </w:r>
      <w:r>
        <w:rPr>
          <w:sz w:val="16"/>
        </w:rPr>
        <w:t>,</w:t>
      </w:r>
      <w:r>
        <w:rPr>
          <w:rFonts w:hint="eastAsia"/>
          <w:sz w:val="16"/>
        </w:rPr>
        <w:t>”</w:t>
      </w:r>
      <w:r w:rsidRPr="008326ED">
        <w:rPr>
          <w:rFonts w:hint="eastAsia"/>
        </w:rPr>
        <w:t xml:space="preserve"> </w:t>
      </w:r>
      <w:r w:rsidRPr="008326ED">
        <w:rPr>
          <w:rFonts w:hint="eastAsia"/>
          <w:sz w:val="16"/>
        </w:rPr>
        <w:t>Complicities, Connections, &amp; Struggles: Critical Transnational Feminist Analysis of Settler Colonialism</w:t>
      </w:r>
      <w:r>
        <w:rPr>
          <w:rFonts w:hint="eastAsia"/>
          <w:sz w:val="16"/>
        </w:rPr>
        <w:t>”</w:t>
      </w:r>
      <w:r>
        <w:rPr>
          <w:sz w:val="16"/>
        </w:rPr>
        <w:t>, Feral Feminisms, issue 4 2015, DMW)</w:t>
      </w:r>
    </w:p>
    <w:p w14:paraId="51DD5A23" w14:textId="77777777" w:rsidR="007030AD" w:rsidRDefault="007030AD" w:rsidP="007030AD">
      <w:pPr>
        <w:rPr>
          <w:rFonts w:ascii="Georgia" w:hAnsi="Georgia" w:cs="Georgia"/>
          <w:color w:val="0E0F14"/>
          <w:sz w:val="16"/>
        </w:rPr>
      </w:pPr>
      <w:r w:rsidRPr="008326ED">
        <w:rPr>
          <w:rFonts w:ascii="Georgia" w:hAnsi="Georgia" w:cs="Georgia"/>
          <w:color w:val="0E0F14"/>
          <w:sz w:val="16"/>
        </w:rPr>
        <w:t xml:space="preserve">Looking for these connections was initially quite challenging. </w:t>
      </w:r>
      <w:r w:rsidRPr="008326ED">
        <w:rPr>
          <w:rStyle w:val="StyleUnderline"/>
        </w:rPr>
        <w:t>I was trying to theorize a relationship between slavery and white-settler colonialism that went beyond articulating that they were intersecting systems</w:t>
      </w:r>
      <w:r w:rsidRPr="008326ED">
        <w:rPr>
          <w:rFonts w:ascii="Georgia" w:hAnsi="Georgia" w:cs="Georgia"/>
          <w:color w:val="0E0F14"/>
          <w:sz w:val="16"/>
        </w:rPr>
        <w:t xml:space="preserve"> that met up every now and then. I wanted to show </w:t>
      </w:r>
      <w:r w:rsidRPr="008326ED">
        <w:rPr>
          <w:rStyle w:val="StyleUnderline"/>
        </w:rPr>
        <w:t>how slavery and white-settler colonialism fundamentally gave one another their structure, form, shape, and even momentum</w:t>
      </w:r>
      <w:r w:rsidRPr="008326ED">
        <w:rPr>
          <w:rFonts w:ascii="Georgia" w:hAnsi="Georgia" w:cs="Georgia"/>
          <w:color w:val="0E0F14"/>
          <w:sz w:val="16"/>
        </w:rPr>
        <w:t xml:space="preserve">. I had to focus on some key sites where this co-articulation or possibility of talking about them at the same time could occur. For example, I looked at some depictions of enslaved bodies in the work of filmmaker and novelist Julie Dash. Dash produced visual moments where one could see the legacy of Native genocide and white settlement on the actual bodies of formerly enslaved women. As an artist, Dash was able to make visible the ways that </w:t>
      </w:r>
      <w:r w:rsidRPr="008326ED">
        <w:rPr>
          <w:rStyle w:val="StyleUnderline"/>
        </w:rPr>
        <w:t>the violence of the genocide of Native people and the subsequent clearing of the land to make the plantation left their mark on Black enslaved flesh.</w:t>
      </w:r>
      <w:r w:rsidRPr="008326ED">
        <w:rPr>
          <w:rFonts w:ascii="Georgia" w:hAnsi="Georgia" w:cs="Georgia"/>
          <w:color w:val="0E0F14"/>
          <w:sz w:val="16"/>
        </w:rPr>
        <w:t xml:space="preserve"> Dash’s visuals made this theoretical work possible in a way that is still difficult within academic theory. However, I did find some academic theory helpful, particularly the work of Frank Wilderson. In his book </w:t>
      </w:r>
      <w:r w:rsidRPr="008326ED">
        <w:rPr>
          <w:rFonts w:ascii="Georgia" w:hAnsi="Georgia" w:cs="Georgia"/>
          <w:i/>
          <w:iCs/>
          <w:color w:val="0E0F14"/>
          <w:sz w:val="16"/>
        </w:rPr>
        <w:t>Red, White and Black: Cinema and the Structures of US Antagonisms</w:t>
      </w:r>
      <w:r w:rsidRPr="008326ED">
        <w:rPr>
          <w:rFonts w:ascii="Georgia" w:hAnsi="Georgia" w:cs="Georgia"/>
          <w:color w:val="0E0F14"/>
          <w:sz w:val="16"/>
        </w:rPr>
        <w:t xml:space="preserve">, Wilderson’s (2010) configuration and deployment of the term “Settler/Master (Human)” throughout the book allows one to think about the Settler (associated with Native genocide) and the Master (associated with slavery) as inseparable. </w:t>
      </w:r>
      <w:r w:rsidRPr="008326ED">
        <w:rPr>
          <w:rStyle w:val="StyleUnderline"/>
        </w:rPr>
        <w:t>Because of Wilderson’s work, I was able to see that the Settler—who is often sequestered off to the frontier and locked in dialectic with the Native—is the same individual as the Master who is relegated to the space of the plantation, and therefore locked in a Hegelian struggle with the Slave. Within Wilderson’s the Master are one and the same.</w:t>
      </w:r>
      <w:r>
        <w:rPr>
          <w:rStyle w:val="StyleUnderline"/>
        </w:rPr>
        <w:t xml:space="preserve"> </w:t>
      </w:r>
      <w:r w:rsidRPr="008326ED">
        <w:rPr>
          <w:rFonts w:ascii="Georgia" w:hAnsi="Georgia" w:cs="Georgia"/>
          <w:color w:val="0E0F14"/>
          <w:sz w:val="16"/>
        </w:rPr>
        <w:t>These artistic/conceptual and theoretical moves by Dash and Wilderson helped me theorize the connection between slavery and white-settler colonialism. Their work helped me articulate a connection that went beyond naming either as an epiphenomenon of the other. This work helped me see and read for the connections better. With these new ways of seeing and thinking</w:t>
      </w:r>
      <w:r w:rsidRPr="008326ED">
        <w:rPr>
          <w:rStyle w:val="StyleUnderline"/>
        </w:rPr>
        <w:t>, I was able to come up with new terms that gave me analytic units like the “Settled- Slave” and the “Settlement-Plantation.” I now had a new grammar that was capable of helping me think about and talk about slavery and white-settler colonialism simultaneously.</w:t>
      </w:r>
      <w:r>
        <w:rPr>
          <w:rStyle w:val="StyleUnderline"/>
        </w:rPr>
        <w:t xml:space="preserve"> </w:t>
      </w:r>
      <w:r w:rsidRPr="008326ED">
        <w:rPr>
          <w:rFonts w:ascii="Georgia" w:hAnsi="Georgia" w:cs="Georgia"/>
          <w:color w:val="0E0F14"/>
          <w:sz w:val="16"/>
        </w:rPr>
        <w:t xml:space="preserve">As far as the differences between the Canadian and U.S. contexts are concerned, I would have to say that Canada’s archive on slavery is not as voluminous as the United States’. Canada’s archive is newer and doesn’t contain anywhere near the sheer number of texts and images that the U.S. or Caribbean archives do. Further, the U.S. landscape is often imagined as one big plantation. Slavery does not haunt the Canadian imaginary in the way that it does in the U.S. Black scholars in Canada still have to labour really hard to convince Canadians that slavery has shaped the nation-state. I had much more material and scholarship to draw upon in U.S. archives in order to theorize the intersections. </w:t>
      </w:r>
    </w:p>
    <w:p w14:paraId="33D7CEAD" w14:textId="77777777" w:rsidR="007030AD" w:rsidRPr="007D590C" w:rsidRDefault="007030AD" w:rsidP="007030AD">
      <w:pPr>
        <w:pStyle w:val="Heading4"/>
        <w:rPr>
          <w:rStyle w:val="Style13ptBold"/>
          <w:b/>
          <w:bCs w:val="0"/>
        </w:rPr>
      </w:pPr>
      <w:r w:rsidRPr="007D590C">
        <w:rPr>
          <w:rStyle w:val="Style13ptBold"/>
          <w:b/>
        </w:rPr>
        <w:t>I</w:t>
      </w:r>
      <w:r w:rsidRPr="007D590C">
        <w:rPr>
          <w:rStyle w:val="Style13ptBold"/>
          <w:rFonts w:hint="eastAsia"/>
          <w:b/>
        </w:rPr>
        <w:t>t</w:t>
      </w:r>
      <w:r w:rsidRPr="007D590C">
        <w:rPr>
          <w:rStyle w:val="Style13ptBold"/>
          <w:b/>
        </w:rPr>
        <w:t xml:space="preserve">s important for us to interrogate our relation to native and people as non-black racialized students </w:t>
      </w:r>
      <w:r w:rsidRPr="007D590C">
        <w:rPr>
          <w:rStyle w:val="Style13ptBold"/>
          <w:b/>
          <w:bCs w:val="0"/>
        </w:rPr>
        <w:t xml:space="preserve">to work towards rethinking our investments in black freedom and native </w:t>
      </w:r>
      <w:r w:rsidRPr="007D590C">
        <w:t>sovereignty</w:t>
      </w:r>
    </w:p>
    <w:p w14:paraId="79209424" w14:textId="77777777" w:rsidR="007030AD" w:rsidRPr="008326ED" w:rsidRDefault="007030AD" w:rsidP="007030AD">
      <w:pPr>
        <w:rPr>
          <w:rStyle w:val="Style13ptBold"/>
        </w:rPr>
      </w:pPr>
      <w:r w:rsidRPr="008326ED">
        <w:rPr>
          <w:rStyle w:val="Style13ptBold"/>
        </w:rPr>
        <w:t>King 15</w:t>
      </w:r>
    </w:p>
    <w:p w14:paraId="71E02C5A" w14:textId="77777777" w:rsidR="007030AD" w:rsidRPr="007D590C" w:rsidRDefault="007030AD" w:rsidP="007030AD">
      <w:pPr>
        <w:rPr>
          <w:sz w:val="16"/>
        </w:rPr>
      </w:pPr>
      <w:r>
        <w:rPr>
          <w:sz w:val="16"/>
        </w:rPr>
        <w:t>(Tiffany King,</w:t>
      </w:r>
      <w:r w:rsidRPr="008326ED">
        <w:rPr>
          <w:rFonts w:hint="eastAsia"/>
        </w:rPr>
        <w:t xml:space="preserve"> </w:t>
      </w:r>
      <w:r w:rsidRPr="008326ED">
        <w:rPr>
          <w:rFonts w:hint="eastAsia"/>
          <w:sz w:val="16"/>
        </w:rPr>
        <w:t>an Assistant Professor of Women</w:t>
      </w:r>
      <w:r w:rsidRPr="008326ED">
        <w:rPr>
          <w:rFonts w:hint="eastAsia"/>
          <w:sz w:val="16"/>
        </w:rPr>
        <w:t>’</w:t>
      </w:r>
      <w:r w:rsidRPr="008326ED">
        <w:rPr>
          <w:rFonts w:hint="eastAsia"/>
          <w:sz w:val="16"/>
        </w:rPr>
        <w:t>s, Gender and Sexuality Studies at Georgia State University</w:t>
      </w:r>
      <w:r>
        <w:rPr>
          <w:sz w:val="16"/>
        </w:rPr>
        <w:t>,</w:t>
      </w:r>
      <w:r>
        <w:rPr>
          <w:rFonts w:hint="eastAsia"/>
          <w:sz w:val="16"/>
        </w:rPr>
        <w:t>”</w:t>
      </w:r>
      <w:r w:rsidRPr="008326ED">
        <w:rPr>
          <w:rFonts w:hint="eastAsia"/>
        </w:rPr>
        <w:t xml:space="preserve"> </w:t>
      </w:r>
      <w:r w:rsidRPr="008326ED">
        <w:rPr>
          <w:rFonts w:hint="eastAsia"/>
          <w:sz w:val="16"/>
        </w:rPr>
        <w:t>Complicities, Connections, &amp; Struggles: Critical Transnational Feminist Analysis of Settler Colonialism</w:t>
      </w:r>
      <w:r>
        <w:rPr>
          <w:rFonts w:hint="eastAsia"/>
          <w:sz w:val="16"/>
        </w:rPr>
        <w:t>”</w:t>
      </w:r>
      <w:r>
        <w:rPr>
          <w:sz w:val="16"/>
        </w:rPr>
        <w:t>, Feral Feminisms, issue 4 2015, DMW)</w:t>
      </w:r>
    </w:p>
    <w:p w14:paraId="40125B87" w14:textId="77777777" w:rsidR="007030AD" w:rsidRPr="007D590C" w:rsidRDefault="007030AD" w:rsidP="007030AD">
      <w:pPr>
        <w:widowControl w:val="0"/>
        <w:autoSpaceDE w:val="0"/>
        <w:autoSpaceDN w:val="0"/>
        <w:adjustRightInd w:val="0"/>
        <w:spacing w:after="240" w:line="280" w:lineRule="atLeast"/>
        <w:rPr>
          <w:rStyle w:val="StyleUnderline"/>
        </w:rPr>
      </w:pPr>
      <w:r w:rsidRPr="008326ED">
        <w:rPr>
          <w:rStyle w:val="StyleUnderline"/>
        </w:rPr>
        <w:t>I really want people to engage the work.</w:t>
      </w:r>
      <w:r w:rsidRPr="007D590C">
        <w:rPr>
          <w:rFonts w:ascii="Georgia" w:hAnsi="Georgia" w:cs="Georgia"/>
          <w:color w:val="0E0F14"/>
          <w:sz w:val="16"/>
        </w:rPr>
        <w:t xml:space="preserve"> Often </w:t>
      </w:r>
      <w:r w:rsidRPr="008326ED">
        <w:rPr>
          <w:rStyle w:val="StyleUnderline"/>
        </w:rPr>
        <w:t xml:space="preserve">when people talk about the kind of transformation that they experience </w:t>
      </w:r>
      <w:r w:rsidRPr="007D590C">
        <w:rPr>
          <w:rStyle w:val="StyleUnderline"/>
        </w:rPr>
        <w:t>from committing to work that is about staying in relationship with or being ethical to one another,</w:t>
      </w:r>
      <w:r w:rsidRPr="007D590C">
        <w:rPr>
          <w:rFonts w:ascii="Georgia" w:hAnsi="Georgia" w:cs="Georgia"/>
          <w:color w:val="0E0F14"/>
          <w:sz w:val="16"/>
        </w:rPr>
        <w:t xml:space="preserve"> </w:t>
      </w:r>
      <w:r w:rsidRPr="007D590C">
        <w:rPr>
          <w:rStyle w:val="StyleUnderline"/>
        </w:rPr>
        <w:t>it is dismissed as corny and apolitical. This is particularly true when Black, Native, and Women of Colour use language like “sacred” and “decolonial.”</w:t>
      </w:r>
      <w:r w:rsidRPr="007D590C">
        <w:rPr>
          <w:rFonts w:ascii="Georgia" w:hAnsi="Georgia" w:cs="Georgia"/>
          <w:color w:val="0E0F14"/>
          <w:sz w:val="16"/>
        </w:rPr>
        <w:t xml:space="preserve"> People tend to roll their eyes or be really condescending. It tends to be brushed off as touchy-feely work that is provisional to true political work. Our struggle to confront hard questions like, “how have and how do our respective struggles to survive the horrors of genocide and anti-Black racism fuck one another up?” was demanding. I can’t express what hard work this was</w:t>
      </w:r>
      <w:r w:rsidRPr="007D590C">
        <w:rPr>
          <w:rStyle w:val="StyleUnderline"/>
        </w:rPr>
        <w:t>. We had to think about the ways that surviving genocide and slavery/anti-Black racism (Conquest) set up some impossible terms for Black and Native peoples</w:t>
      </w:r>
      <w:r w:rsidRPr="007D590C">
        <w:rPr>
          <w:rFonts w:ascii="Georgia" w:hAnsi="Georgia" w:cs="Georgia"/>
          <w:color w:val="0E0F14"/>
          <w:sz w:val="16"/>
        </w:rPr>
        <w:t xml:space="preserve"> on Turtle Island. </w:t>
      </w:r>
      <w:r w:rsidRPr="007D590C">
        <w:rPr>
          <w:rStyle w:val="StyleUnderline"/>
        </w:rPr>
        <w:t>Terms that often required a kind of “either I/we die or you/y’all die” kind of thinking and living. We struggled to find ways to imagine and live our lives outside of that dynamic.</w:t>
      </w:r>
      <w:r w:rsidRPr="007D590C">
        <w:rPr>
          <w:rFonts w:ascii="Georgia" w:hAnsi="Georgia" w:cs="Georgia"/>
          <w:color w:val="0E0F14"/>
          <w:sz w:val="16"/>
        </w:rPr>
        <w:t xml:space="preserve"> We worked really hard with one another in ways that took a considerable toll on us emotionally, psychologically, and spiritually. </w:t>
      </w:r>
      <w:r w:rsidRPr="007D590C">
        <w:rPr>
          <w:rStyle w:val="StyleUnderline"/>
        </w:rPr>
        <w:t>This kind of work exceeds that of coalitional politics</w:t>
      </w:r>
      <w:r w:rsidRPr="007D590C">
        <w:rPr>
          <w:rFonts w:ascii="Georgia" w:hAnsi="Georgia" w:cs="Georgia"/>
          <w:color w:val="0E0F14"/>
          <w:sz w:val="16"/>
        </w:rPr>
        <w:t xml:space="preserve">. And I don’t want it to be easily reduced to that. </w:t>
      </w:r>
      <w:r w:rsidRPr="007D590C">
        <w:rPr>
          <w:rStyle w:val="StyleUnderline"/>
        </w:rPr>
        <w:t>We often found ourselves at an impasse and could not move forward. This work required that we rethink and question our own investments in and desires for traditional notions of Black freedom and Native sovereignty. The kind of work that requires an unsettling of the self and the way one thinks pushed me to rethink traditional ways of theorizing anti Black racism and Black life. I think this is the legacy of that work.</w:t>
      </w:r>
      <w:r>
        <w:rPr>
          <w:rStyle w:val="StyleUnderline"/>
        </w:rPr>
        <w:t xml:space="preserve"> </w:t>
      </w:r>
      <w:r w:rsidRPr="007D590C">
        <w:rPr>
          <w:rFonts w:ascii="Times New Roman" w:hAnsi="Times New Roman" w:cs="Times New Roman"/>
          <w:color w:val="000000"/>
          <w:sz w:val="16"/>
          <w:szCs w:val="26"/>
        </w:rPr>
        <w:t xml:space="preserve">FF: </w:t>
      </w:r>
      <w:r w:rsidRPr="007D590C">
        <w:rPr>
          <w:rFonts w:ascii="Georgia" w:hAnsi="Georgia" w:cs="Georgia"/>
          <w:color w:val="0E0F14"/>
          <w:sz w:val="16"/>
        </w:rPr>
        <w:t xml:space="preserve">What would you like to tell racialized students working through questions of white-settler colonialism, connections, and complicity to remember as we continue to do this work? </w:t>
      </w:r>
      <w:r w:rsidRPr="007D590C">
        <w:rPr>
          <w:rFonts w:ascii="Times New Roman" w:hAnsi="Times New Roman" w:cs="Times New Roman"/>
          <w:color w:val="000000"/>
          <w:sz w:val="16"/>
          <w:szCs w:val="26"/>
        </w:rPr>
        <w:t xml:space="preserve">TK: </w:t>
      </w:r>
      <w:r w:rsidRPr="007D590C">
        <w:rPr>
          <w:rFonts w:ascii="Georgia" w:hAnsi="Georgia" w:cs="Georgia"/>
          <w:color w:val="0E0F14"/>
          <w:sz w:val="16"/>
        </w:rPr>
        <w:t xml:space="preserve">I think that </w:t>
      </w:r>
      <w:r w:rsidRPr="007D590C">
        <w:rPr>
          <w:rStyle w:val="StyleUnderline"/>
        </w:rPr>
        <w:t>we should always be struggling for analytic precision</w:t>
      </w:r>
      <w:r w:rsidRPr="007D590C">
        <w:rPr>
          <w:rFonts w:ascii="Georgia" w:hAnsi="Georgia" w:cs="Georgia"/>
          <w:color w:val="0E0F14"/>
          <w:sz w:val="16"/>
        </w:rPr>
        <w:t xml:space="preserve">. It’s easy to rely on the terms and language that have currency and legitimacy in academia. For instance, it was important for me and other Black folks in Canada and the U.S. to push back against the discourse of “settler.” This resistance to the term is motivated by a number of different things. </w:t>
      </w:r>
      <w:r w:rsidRPr="007D590C">
        <w:rPr>
          <w:rStyle w:val="StyleUnderline"/>
        </w:rPr>
        <w:t>First,</w:t>
      </w:r>
      <w:r w:rsidRPr="007D590C">
        <w:rPr>
          <w:rFonts w:ascii="Georgia" w:hAnsi="Georgia" w:cs="Georgia"/>
          <w:color w:val="0E0F14"/>
          <w:sz w:val="16"/>
        </w:rPr>
        <w:t xml:space="preserve"> on a very gut and visceral level </w:t>
      </w:r>
      <w:r w:rsidRPr="007D590C">
        <w:rPr>
          <w:rStyle w:val="StyleUnderline"/>
        </w:rPr>
        <w:t>it is a resistance to a very sloppy conflation that discursively makes white settlers’ and Black people’s relationship to Native people an equivalent one</w:t>
      </w:r>
      <w:r w:rsidRPr="007D590C">
        <w:rPr>
          <w:rFonts w:ascii="Georgia" w:hAnsi="Georgia" w:cs="Georgia"/>
          <w:color w:val="0E0F14"/>
          <w:sz w:val="16"/>
        </w:rPr>
        <w:t xml:space="preserve">. </w:t>
      </w:r>
      <w:r w:rsidRPr="007D590C">
        <w:rPr>
          <w:rStyle w:val="StyleUnderline"/>
        </w:rPr>
        <w:t>White settlers and Black people are not ontological/structural equivalents in this hemisphere</w:t>
      </w:r>
      <w:r w:rsidRPr="007D590C">
        <w:rPr>
          <w:rFonts w:ascii="Georgia" w:hAnsi="Georgia" w:cs="Georgia"/>
          <w:color w:val="0E0F14"/>
          <w:sz w:val="16"/>
        </w:rPr>
        <w:t xml:space="preserve">. </w:t>
      </w:r>
      <w:r w:rsidRPr="007D590C">
        <w:rPr>
          <w:sz w:val="16"/>
        </w:rPr>
        <w:t>Secondly</w:t>
      </w:r>
      <w:r w:rsidRPr="007D590C">
        <w:rPr>
          <w:rFonts w:ascii="Georgia" w:hAnsi="Georgia" w:cs="Georgia"/>
          <w:color w:val="0E0F14"/>
          <w:sz w:val="16"/>
        </w:rPr>
        <w:t xml:space="preserve">, my own need to find new and more precise vocabulary is motivated by a sincere desire to think about how Black life and political projects may bump up against and conflict with Native people’s work to end genocide and white-settler colonialism. As a Black person committed to Black liberation, I am also deeply invested in Native life and liberation. These dual commitments in my work can also be tracked in Black intellectual and political thought in this hemisphere. My commitment to both of these projects demands that I be very specific about how Black and Native life is entangled in this hemisphere. Being analytically precise honours both of these struggles and forces us to “do” our politics better. Black people can’t use political and analytical models developed by white settlers. </w:t>
      </w:r>
      <w:r w:rsidRPr="007D590C">
        <w:rPr>
          <w:rStyle w:val="StyleUnderline"/>
        </w:rPr>
        <w:t>I think that non-Black racialized students also need to attend to the historical specificity of the ways that their own relationship with Native peoples, the land, and white settlers has been and continues to be structured</w:t>
      </w:r>
      <w:r w:rsidRPr="007D590C">
        <w:rPr>
          <w:rFonts w:ascii="Georgia" w:hAnsi="Georgia" w:cs="Georgia"/>
          <w:color w:val="0E0F14"/>
          <w:sz w:val="16"/>
        </w:rPr>
        <w:t>. “</w:t>
      </w:r>
      <w:r w:rsidRPr="007D590C">
        <w:rPr>
          <w:rStyle w:val="StyleUnderline"/>
        </w:rPr>
        <w:t>Settler” may not always be the best term to do this complicated and important intellectual and political work. I would encourage racialized students to begin to develop new language to describe and analyze their relationship to Native people, Black people, white settlers, and the land</w:t>
      </w:r>
      <w:r w:rsidRPr="007D590C">
        <w:rPr>
          <w:rFonts w:ascii="Georgia" w:hAnsi="Georgia" w:cs="Georgia"/>
          <w:color w:val="0E0F14"/>
          <w:sz w:val="16"/>
        </w:rPr>
        <w:t xml:space="preserve">. Settler-colonial studies as a disciplinary formation has historically been preoccupied with theorizing whiteness and its relationship to Native people. This is an important project but </w:t>
      </w:r>
      <w:r w:rsidRPr="007D590C">
        <w:rPr>
          <w:rStyle w:val="StyleUnderline"/>
        </w:rPr>
        <w:t>I am not convinced that it is capricious and flexible enough to be extended to racialized people. We can always use new language</w:t>
      </w:r>
      <w:r w:rsidRPr="007D590C">
        <w:rPr>
          <w:rFonts w:ascii="Georgia" w:hAnsi="Georgia" w:cs="Georgia"/>
          <w:color w:val="0E0F14"/>
          <w:sz w:val="16"/>
        </w:rPr>
        <w:t xml:space="preserve">. </w:t>
      </w:r>
      <w:r w:rsidRPr="007D590C">
        <w:rPr>
          <w:rStyle w:val="StyleUnderline"/>
        </w:rPr>
        <w:t>This is</w:t>
      </w:r>
      <w:r>
        <w:rPr>
          <w:rStyle w:val="StyleUnderline"/>
        </w:rPr>
        <w:t xml:space="preserve"> </w:t>
      </w:r>
      <w:r w:rsidRPr="007D590C">
        <w:rPr>
          <w:rStyle w:val="StyleUnderline"/>
          <w:rFonts w:hint="eastAsia"/>
        </w:rPr>
        <w:t>something that I am continually working out in my own process of writing my book manuscript. I need to struggle for even more precision and stretch my tongue to speak in new and relevant ways.</w:t>
      </w:r>
    </w:p>
    <w:p w14:paraId="1B4E1400" w14:textId="77777777" w:rsidR="007030AD" w:rsidRDefault="007030AD" w:rsidP="007030AD">
      <w:pPr>
        <w:pStyle w:val="Heading4"/>
      </w:pPr>
      <w:r>
        <w:t>Settler colonialism positions black flesh as fungible not only as a laborer but as property. Black fungibility represents the possibility for settler colonial imaginaries that is key to theorize anti-blackness with colonial violence</w:t>
      </w:r>
    </w:p>
    <w:p w14:paraId="1D620231" w14:textId="77777777" w:rsidR="007030AD" w:rsidRPr="006434CC" w:rsidRDefault="007030AD" w:rsidP="007030AD">
      <w:pPr>
        <w:rPr>
          <w:rStyle w:val="Style13ptBold"/>
        </w:rPr>
      </w:pPr>
      <w:r w:rsidRPr="006434CC">
        <w:rPr>
          <w:rStyle w:val="Style13ptBold"/>
        </w:rPr>
        <w:t>King 14</w:t>
      </w:r>
    </w:p>
    <w:p w14:paraId="53FAE27F" w14:textId="77777777" w:rsidR="007030AD" w:rsidRPr="007D590C" w:rsidRDefault="007030AD" w:rsidP="007030AD">
      <w:pPr>
        <w:rPr>
          <w:sz w:val="16"/>
        </w:rPr>
      </w:pPr>
      <w:r>
        <w:rPr>
          <w:sz w:val="16"/>
        </w:rPr>
        <w:t>(Tiffany King,</w:t>
      </w:r>
      <w:r w:rsidRPr="008326ED">
        <w:rPr>
          <w:rFonts w:hint="eastAsia"/>
        </w:rPr>
        <w:t xml:space="preserve"> </w:t>
      </w:r>
      <w:r w:rsidRPr="008326ED">
        <w:rPr>
          <w:rFonts w:hint="eastAsia"/>
          <w:sz w:val="16"/>
        </w:rPr>
        <w:t>an Assistant Professor of Women</w:t>
      </w:r>
      <w:r w:rsidRPr="008326ED">
        <w:rPr>
          <w:rFonts w:hint="eastAsia"/>
          <w:sz w:val="16"/>
        </w:rPr>
        <w:t>’</w:t>
      </w:r>
      <w:r w:rsidRPr="008326ED">
        <w:rPr>
          <w:rFonts w:hint="eastAsia"/>
          <w:sz w:val="16"/>
        </w:rPr>
        <w:t>s, Gender and Sexuality Studies at Georgia State University</w:t>
      </w:r>
      <w:r>
        <w:rPr>
          <w:sz w:val="16"/>
        </w:rPr>
        <w:t xml:space="preserve">, </w:t>
      </w:r>
      <w:r>
        <w:rPr>
          <w:rFonts w:hint="eastAsia"/>
          <w:sz w:val="16"/>
        </w:rPr>
        <w:t>”</w:t>
      </w:r>
      <w:r>
        <w:rPr>
          <w:sz w:val="16"/>
        </w:rPr>
        <w:t>L</w:t>
      </w:r>
      <w:r w:rsidRPr="006434CC">
        <w:rPr>
          <w:rFonts w:hint="eastAsia"/>
          <w:sz w:val="16"/>
        </w:rPr>
        <w:t>abor</w:t>
      </w:r>
      <w:r w:rsidRPr="006434CC">
        <w:rPr>
          <w:rFonts w:hint="eastAsia"/>
          <w:sz w:val="16"/>
        </w:rPr>
        <w:t>’</w:t>
      </w:r>
      <w:r w:rsidRPr="006434CC">
        <w:rPr>
          <w:rFonts w:hint="eastAsia"/>
          <w:sz w:val="16"/>
        </w:rPr>
        <w:t>s Aphasia: Toward Antiblackness as Constitutive to Settler Colonialism</w:t>
      </w:r>
      <w:r>
        <w:rPr>
          <w:rFonts w:hint="eastAsia"/>
          <w:sz w:val="16"/>
        </w:rPr>
        <w:t>”</w:t>
      </w:r>
      <w:r>
        <w:rPr>
          <w:sz w:val="16"/>
        </w:rPr>
        <w:t>, Decolonization Indigeneit</w:t>
      </w:r>
      <w:r>
        <w:rPr>
          <w:rFonts w:hint="eastAsia"/>
          <w:sz w:val="16"/>
        </w:rPr>
        <w:t>y</w:t>
      </w:r>
      <w:r>
        <w:rPr>
          <w:sz w:val="16"/>
        </w:rPr>
        <w:t>, Education &amp; Society, June 10, 2014 DMW)</w:t>
      </w:r>
    </w:p>
    <w:p w14:paraId="5AD01407" w14:textId="77777777" w:rsidR="007030AD" w:rsidRDefault="007030AD" w:rsidP="007030AD">
      <w:pPr>
        <w:rPr>
          <w:sz w:val="16"/>
        </w:rPr>
      </w:pPr>
    </w:p>
    <w:p w14:paraId="7B9D2DFA" w14:textId="77777777" w:rsidR="007030AD" w:rsidRPr="00C02FF9" w:rsidRDefault="007030AD" w:rsidP="007030AD">
      <w:pPr>
        <w:rPr>
          <w:sz w:val="14"/>
        </w:rPr>
      </w:pPr>
      <w:r w:rsidRPr="006434CC">
        <w:rPr>
          <w:rFonts w:hint="eastAsia"/>
          <w:sz w:val="14"/>
        </w:rPr>
        <w:t>For the past few weeks a convergence of social media discussions on reparations, Shona Jackson</w:t>
      </w:r>
      <w:r w:rsidRPr="006434CC">
        <w:rPr>
          <w:rFonts w:hint="eastAsia"/>
          <w:sz w:val="14"/>
        </w:rPr>
        <w:t>’</w:t>
      </w:r>
      <w:r w:rsidRPr="006434CC">
        <w:rPr>
          <w:rFonts w:hint="eastAsia"/>
          <w:sz w:val="14"/>
        </w:rPr>
        <w:t xml:space="preserve">s book Creole Indigeneity: Between Myth and Nation in the Caribbean, and her recent post </w:t>
      </w:r>
      <w:r w:rsidRPr="006434CC">
        <w:rPr>
          <w:rFonts w:hint="eastAsia"/>
          <w:sz w:val="14"/>
        </w:rPr>
        <w:t>“</w:t>
      </w:r>
      <w:r w:rsidRPr="006434CC">
        <w:rPr>
          <w:rFonts w:hint="eastAsia"/>
          <w:sz w:val="14"/>
        </w:rPr>
        <w:t>Humanity beyond the Regime of Labor,</w:t>
      </w:r>
      <w:r w:rsidRPr="006434CC">
        <w:rPr>
          <w:rFonts w:hint="eastAsia"/>
          <w:sz w:val="14"/>
        </w:rPr>
        <w:t>”</w:t>
      </w:r>
      <w:r w:rsidRPr="006434CC">
        <w:rPr>
          <w:rFonts w:hint="eastAsia"/>
          <w:sz w:val="14"/>
        </w:rPr>
        <w:t xml:space="preserve"> as well as my own thinking about Black Studies</w:t>
      </w:r>
      <w:r w:rsidRPr="006434CC">
        <w:rPr>
          <w:rFonts w:hint="eastAsia"/>
          <w:sz w:val="14"/>
        </w:rPr>
        <w:t>’</w:t>
      </w:r>
      <w:r w:rsidRPr="006434CC">
        <w:rPr>
          <w:rFonts w:hint="eastAsia"/>
          <w:sz w:val="14"/>
        </w:rPr>
        <w:t xml:space="preserve"> engagement with Conquest have all compelled me to think critically about the issue of Black labor.[1] </w:t>
      </w:r>
      <w:r w:rsidRPr="00572F1A">
        <w:rPr>
          <w:rStyle w:val="StyleUnderline"/>
          <w:rFonts w:hint="eastAsia"/>
        </w:rPr>
        <w:t xml:space="preserve">I would like to take a moment to focus on the conceptual limits of labor as an epistemic frame for thinking about Blackness </w:t>
      </w:r>
      <w:r w:rsidRPr="006434CC">
        <w:rPr>
          <w:rFonts w:hint="eastAsia"/>
          <w:sz w:val="14"/>
        </w:rPr>
        <w:t xml:space="preserve">(as bodies and discourse) </w:t>
      </w:r>
      <w:r w:rsidRPr="00572F1A">
        <w:rPr>
          <w:rStyle w:val="StyleUnderline"/>
          <w:rFonts w:hint="eastAsia"/>
        </w:rPr>
        <w:t>and its relationship to settler colonialism. I am particularly concerned about the ways that Black labor may crowd out Black fungibility as a conceptual frame for thinking about Blackness within settler colonial discourses.</w:t>
      </w:r>
      <w:r>
        <w:rPr>
          <w:rStyle w:val="StyleUnderline"/>
        </w:rPr>
        <w:t xml:space="preserve"> </w:t>
      </w:r>
      <w:r w:rsidRPr="006434CC">
        <w:rPr>
          <w:sz w:val="14"/>
        </w:rPr>
        <w:t xml:space="preserve"> </w:t>
      </w:r>
      <w:r w:rsidRPr="006434CC">
        <w:rPr>
          <w:rFonts w:hint="eastAsia"/>
          <w:sz w:val="14"/>
        </w:rPr>
        <w:t>While many scholars who understand themselves as humanists have long ago conceded that strict or heavy-handed Marxian (political economic) analyses are generally impoverished and wanting; labor as an analytic persists. Indeed, labor as a discourse, or what</w:t>
      </w:r>
      <w:r w:rsidRPr="006434CC">
        <w:rPr>
          <w:sz w:val="14"/>
        </w:rPr>
        <w:t xml:space="preserve"> Shona Jackson would call a </w:t>
      </w:r>
      <w:r w:rsidRPr="006434CC">
        <w:rPr>
          <w:rFonts w:hint="eastAsia"/>
          <w:sz w:val="14"/>
        </w:rPr>
        <w:t>“</w:t>
      </w:r>
      <w:r w:rsidRPr="006434CC">
        <w:rPr>
          <w:sz w:val="14"/>
        </w:rPr>
        <w:t>metaphysics</w:t>
      </w:r>
      <w:r w:rsidRPr="006434CC">
        <w:rPr>
          <w:rFonts w:hint="eastAsia"/>
          <w:sz w:val="14"/>
        </w:rPr>
        <w:t>”</w:t>
      </w:r>
      <w:r w:rsidRPr="006434CC">
        <w:rPr>
          <w:sz w:val="14"/>
        </w:rPr>
        <w:t xml:space="preserve"> and </w:t>
      </w:r>
      <w:r w:rsidRPr="006434CC">
        <w:rPr>
          <w:rFonts w:hint="eastAsia"/>
          <w:sz w:val="14"/>
        </w:rPr>
        <w:t>“</w:t>
      </w:r>
      <w:r w:rsidRPr="006434CC">
        <w:rPr>
          <w:sz w:val="14"/>
        </w:rPr>
        <w:t>ontoepistemology</w:t>
      </w:r>
      <w:r w:rsidRPr="006434CC">
        <w:rPr>
          <w:rFonts w:hint="eastAsia"/>
          <w:sz w:val="14"/>
        </w:rPr>
        <w:t>”</w:t>
      </w:r>
      <w:r w:rsidRPr="006434CC">
        <w:rPr>
          <w:rFonts w:hint="cs"/>
          <w:sz w:val="14"/>
        </w:rPr>
        <w:t>—</w:t>
      </w:r>
      <w:r w:rsidRPr="006434CC">
        <w:rPr>
          <w:sz w:val="14"/>
        </w:rPr>
        <w:t>a way of living and a way of articulating this mode of living</w:t>
      </w:r>
      <w:r w:rsidRPr="006434CC">
        <w:rPr>
          <w:rFonts w:hint="cs"/>
          <w:sz w:val="14"/>
        </w:rPr>
        <w:t>—</w:t>
      </w:r>
      <w:r w:rsidRPr="006434CC">
        <w:rPr>
          <w:sz w:val="14"/>
        </w:rPr>
        <w:t xml:space="preserve"> still haunts our critical theories (Jackson, 2012, p. 217).[2</w:t>
      </w:r>
      <w:r w:rsidRPr="00572F1A">
        <w:rPr>
          <w:rStyle w:val="StyleUnderline"/>
        </w:rPr>
        <w:t>] This is particularly true as scholars undertake the difficult wor</w:t>
      </w:r>
      <w:r w:rsidRPr="00572F1A">
        <w:rPr>
          <w:rStyle w:val="StyleUnderline"/>
          <w:rFonts w:hint="eastAsia"/>
        </w:rPr>
        <w:t xml:space="preserve">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w:t>
      </w:r>
      <w:r w:rsidRPr="006434CC">
        <w:rPr>
          <w:rFonts w:hint="eastAsia"/>
          <w:sz w:val="14"/>
        </w:rPr>
        <w:t>I commend scholars for taking on this task.</w:t>
      </w:r>
      <w:r w:rsidRPr="006434CC">
        <w:rPr>
          <w:sz w:val="14"/>
        </w:rPr>
        <w:t xml:space="preserve"> </w:t>
      </w:r>
      <w:r w:rsidRPr="006434CC">
        <w:rPr>
          <w:rFonts w:hint="eastAsia"/>
          <w:sz w:val="14"/>
        </w:rPr>
        <w:t xml:space="preserve">In order to do this cumbersome work, scholars tend to rely on the tried and true rubric of labor. </w:t>
      </w:r>
      <w:r w:rsidRPr="00E030CD">
        <w:rPr>
          <w:rStyle w:val="StyleUnderline"/>
          <w:rFonts w:hint="eastAsia"/>
        </w:rPr>
        <w:t xml:space="preserve">Labor becomes the site and mode of incorporating non-Black and non-Indigenous people into settler colonial relations in White settler nation-states. </w:t>
      </w:r>
      <w:r w:rsidRPr="006434CC">
        <w:rPr>
          <w:rFonts w:hint="eastAsia"/>
          <w:sz w:val="14"/>
        </w:rPr>
        <w:t xml:space="preserve">People of Color scholars often rehearse histories of arrival as populations of coerced labor as a way of explaining their presence, as well as distance or proximity to the category of the Settler. Labor also becomes a liberal discourse that allows immigrants and migrants to narrate the terms of their belonging and citizenship within White settler colonial states. In this way, </w:t>
      </w:r>
      <w:r w:rsidRPr="00E030CD">
        <w:rPr>
          <w:rStyle w:val="StyleUnderline"/>
          <w:rFonts w:hint="eastAsia"/>
        </w:rPr>
        <w:t>labor functions as another discourse of inclusion.</w:t>
      </w:r>
      <w:r w:rsidRPr="006434CC">
        <w:rPr>
          <w:rFonts w:hint="eastAsia"/>
          <w:sz w:val="14"/>
        </w:rPr>
        <w:t xml:space="preserve"> Recently, Jamilah Martin in response to Ta-Nehisi Coates</w:t>
      </w:r>
      <w:r w:rsidRPr="006434CC">
        <w:rPr>
          <w:rFonts w:hint="eastAsia"/>
          <w:sz w:val="14"/>
        </w:rPr>
        <w:t>’</w:t>
      </w:r>
      <w:r w:rsidRPr="006434CC">
        <w:rPr>
          <w:rFonts w:hint="eastAsia"/>
          <w:sz w:val="14"/>
        </w:rPr>
        <w:t xml:space="preserve"> article </w:t>
      </w:r>
      <w:r w:rsidRPr="006434CC">
        <w:rPr>
          <w:rFonts w:hint="eastAsia"/>
          <w:sz w:val="14"/>
        </w:rPr>
        <w:t>“</w:t>
      </w:r>
      <w:r w:rsidRPr="006434CC">
        <w:rPr>
          <w:rFonts w:hint="eastAsia"/>
          <w:sz w:val="14"/>
        </w:rPr>
        <w:t>The Case for Reparations</w:t>
      </w:r>
      <w:r w:rsidRPr="006434CC">
        <w:rPr>
          <w:rFonts w:hint="eastAsia"/>
          <w:sz w:val="14"/>
        </w:rPr>
        <w:t>”</w:t>
      </w:r>
      <w:r w:rsidRPr="006434CC">
        <w:rPr>
          <w:rFonts w:hint="eastAsia"/>
          <w:sz w:val="14"/>
        </w:rPr>
        <w:t xml:space="preserve"> made a similar and astute point in her blog post </w:t>
      </w:r>
      <w:r w:rsidRPr="006434CC">
        <w:rPr>
          <w:rFonts w:hint="eastAsia"/>
          <w:sz w:val="14"/>
        </w:rPr>
        <w:t>“</w:t>
      </w:r>
      <w:r w:rsidRPr="006434CC">
        <w:rPr>
          <w:rFonts w:hint="eastAsia"/>
          <w:sz w:val="14"/>
        </w:rPr>
        <w:t>On Reparations: Resisting Inclusion and Co-optation</w:t>
      </w:r>
      <w:r w:rsidRPr="006434CC">
        <w:rPr>
          <w:rFonts w:hint="eastAsia"/>
          <w:sz w:val="14"/>
        </w:rPr>
        <w:t>”</w:t>
      </w:r>
      <w:r w:rsidRPr="006434CC">
        <w:rPr>
          <w:rFonts w:hint="eastAsia"/>
          <w:sz w:val="14"/>
        </w:rPr>
        <w:t xml:space="preserve"> that reparations work as a discourse of inclusion within the project of American Democracy within the </w:t>
      </w:r>
      <w:r w:rsidRPr="006434CC">
        <w:rPr>
          <w:rFonts w:hint="eastAsia"/>
          <w:sz w:val="14"/>
        </w:rPr>
        <w:t>“</w:t>
      </w:r>
      <w:r w:rsidRPr="006434CC">
        <w:rPr>
          <w:rFonts w:hint="eastAsia"/>
          <w:sz w:val="14"/>
        </w:rPr>
        <w:t>U.S. anti-Black settler-imperial state.</w:t>
      </w:r>
      <w:r w:rsidRPr="006434CC">
        <w:rPr>
          <w:rFonts w:hint="eastAsia"/>
          <w:sz w:val="14"/>
        </w:rPr>
        <w:t>”</w:t>
      </w:r>
      <w:r w:rsidRPr="006434CC">
        <w:rPr>
          <w:rFonts w:hint="eastAsia"/>
          <w:sz w:val="14"/>
        </w:rPr>
        <w:t xml:space="preserve"> While the integrationist project of reparations may be a liberal project of inclusion, it also relies on a </w:t>
      </w:r>
      <w:r w:rsidRPr="006434CC">
        <w:rPr>
          <w:rFonts w:hint="eastAsia"/>
          <w:sz w:val="14"/>
        </w:rPr>
        <w:t>“</w:t>
      </w:r>
      <w:r w:rsidRPr="006434CC">
        <w:rPr>
          <w:rFonts w:hint="eastAsia"/>
          <w:sz w:val="14"/>
        </w:rPr>
        <w:t>teleology of modern labor</w:t>
      </w:r>
      <w:r w:rsidRPr="006434CC">
        <w:rPr>
          <w:rFonts w:hint="eastAsia"/>
          <w:sz w:val="14"/>
        </w:rPr>
        <w:t>”</w:t>
      </w:r>
      <w:r w:rsidRPr="006434CC">
        <w:rPr>
          <w:rFonts w:hint="eastAsia"/>
          <w:sz w:val="14"/>
        </w:rPr>
        <w:t xml:space="preserve"> (Jackson 2012, p. 147). It holds out hope for Black inclusion into a human family of laborers/workers. Yet, </w:t>
      </w:r>
      <w:r w:rsidRPr="00E030CD">
        <w:rPr>
          <w:rStyle w:val="StyleUnderline"/>
          <w:rFonts w:hint="eastAsia"/>
        </w:rPr>
        <w:t xml:space="preserve">despite the claim of the Black laborer as </w:t>
      </w:r>
      <w:r w:rsidRPr="00E030CD">
        <w:rPr>
          <w:rStyle w:val="StyleUnderline"/>
          <w:rFonts w:hint="eastAsia"/>
        </w:rPr>
        <w:t>“</w:t>
      </w:r>
      <w:r w:rsidRPr="00E030CD">
        <w:rPr>
          <w:rStyle w:val="StyleUnderline"/>
          <w:rFonts w:hint="eastAsia"/>
        </w:rPr>
        <w:t>subject</w:t>
      </w:r>
      <w:r w:rsidRPr="00E030CD">
        <w:rPr>
          <w:rStyle w:val="StyleUnderline"/>
          <w:rFonts w:hint="eastAsia"/>
        </w:rPr>
        <w:t>”</w:t>
      </w:r>
      <w:r w:rsidRPr="00E030CD">
        <w:rPr>
          <w:rStyle w:val="StyleUnderline"/>
          <w:rFonts w:hint="eastAsia"/>
        </w:rPr>
        <w:t>, embedded within the metaphysics of labor</w:t>
      </w:r>
      <w:r w:rsidRPr="006434CC">
        <w:rPr>
          <w:rFonts w:hint="eastAsia"/>
          <w:sz w:val="14"/>
        </w:rPr>
        <w:t>, the bill H.R. 40 (otherwise known as the Reparations Bill) has not gained traction.</w:t>
      </w:r>
      <w:r w:rsidRPr="006434CC">
        <w:rPr>
          <w:sz w:val="14"/>
        </w:rPr>
        <w:t xml:space="preserve"> </w:t>
      </w:r>
      <w:r w:rsidRPr="006434CC">
        <w:rPr>
          <w:rFonts w:hint="eastAsia"/>
          <w:sz w:val="14"/>
        </w:rPr>
        <w:t>H.R. 40</w:t>
      </w:r>
      <w:r w:rsidRPr="006434CC">
        <w:rPr>
          <w:rFonts w:hint="eastAsia"/>
          <w:sz w:val="14"/>
        </w:rPr>
        <w:t>’</w:t>
      </w:r>
      <w:r w:rsidRPr="006434CC">
        <w:rPr>
          <w:rFonts w:hint="eastAsia"/>
          <w:sz w:val="14"/>
        </w:rPr>
        <w:t xml:space="preserve">s lack of success partially speaks to </w:t>
      </w:r>
      <w:r w:rsidRPr="00E030CD">
        <w:rPr>
          <w:rStyle w:val="StyleUnderline"/>
          <w:rFonts w:hint="eastAsia"/>
        </w:rPr>
        <w:t>the inability of Blackness to become fully legible through human categories like the laborer/worker</w:t>
      </w:r>
      <w:r w:rsidRPr="006434CC">
        <w:rPr>
          <w:rFonts w:hint="eastAsia"/>
          <w:sz w:val="14"/>
        </w:rPr>
        <w:t xml:space="preserve">. Further, </w:t>
      </w:r>
      <w:r w:rsidRPr="00E030CD">
        <w:rPr>
          <w:rStyle w:val="StyleUnderline"/>
          <w:rFonts w:hint="eastAsia"/>
        </w:rPr>
        <w:t>it evinces the ways that laborer and worker do not explain the ontological state of Blackness</w:t>
      </w:r>
      <w:r w:rsidRPr="006434CC">
        <w:rPr>
          <w:rFonts w:hint="eastAsia"/>
          <w:sz w:val="14"/>
        </w:rPr>
        <w:t xml:space="preserve">. In Red, White and Black, Wilderson attends to the ways that </w:t>
      </w:r>
      <w:r w:rsidRPr="00E030CD">
        <w:rPr>
          <w:rStyle w:val="StyleUnderline"/>
          <w:rFonts w:hint="eastAsia"/>
        </w:rPr>
        <w:t xml:space="preserve">Afropessimists </w:t>
      </w:r>
      <w:r w:rsidRPr="00E030CD">
        <w:rPr>
          <w:rStyle w:val="StyleUnderline"/>
          <w:rFonts w:hint="eastAsia"/>
        </w:rPr>
        <w:t>“</w:t>
      </w:r>
      <w:r w:rsidRPr="00E030CD">
        <w:rPr>
          <w:rStyle w:val="StyleUnderline"/>
          <w:rFonts w:hint="eastAsia"/>
        </w:rPr>
        <w:t>have gone considerable lengths to show that, point of fact, slavery is and connotes an ontological status for blackness; and that the constituent elements of slavery are not exploitation and alienation but accumulation and fungibility</w:t>
      </w:r>
      <w:r w:rsidRPr="006434CC">
        <w:rPr>
          <w:rFonts w:hint="eastAsia"/>
          <w:sz w:val="14"/>
        </w:rPr>
        <w:t xml:space="preserve"> (Wilderson 2010, 14). The </w:t>
      </w:r>
      <w:r w:rsidRPr="006434CC">
        <w:rPr>
          <w:rFonts w:hint="eastAsia"/>
          <w:sz w:val="14"/>
        </w:rPr>
        <w:t>“</w:t>
      </w:r>
      <w:r w:rsidRPr="00E030CD">
        <w:rPr>
          <w:rStyle w:val="StyleUnderline"/>
          <w:rFonts w:hint="eastAsia"/>
        </w:rPr>
        <w:t>alienation</w:t>
      </w:r>
      <w:r w:rsidRPr="00E030CD">
        <w:rPr>
          <w:rStyle w:val="StyleUnderline"/>
          <w:rFonts w:hint="eastAsia"/>
        </w:rPr>
        <w:t>”</w:t>
      </w:r>
      <w:r w:rsidRPr="00E030CD">
        <w:rPr>
          <w:rStyle w:val="StyleUnderline"/>
          <w:rFonts w:hint="eastAsia"/>
        </w:rPr>
        <w:t xml:space="preserve"> and </w:t>
      </w:r>
      <w:r w:rsidRPr="00E030CD">
        <w:rPr>
          <w:rStyle w:val="StyleUnderline"/>
          <w:rFonts w:hint="eastAsia"/>
        </w:rPr>
        <w:t>“</w:t>
      </w:r>
      <w:r w:rsidRPr="00E030CD">
        <w:rPr>
          <w:rStyle w:val="StyleUnderline"/>
          <w:rFonts w:hint="eastAsia"/>
        </w:rPr>
        <w:t>exploitation</w:t>
      </w:r>
      <w:r w:rsidRPr="00E030CD">
        <w:rPr>
          <w:rStyle w:val="StyleUnderline"/>
          <w:rFonts w:hint="eastAsia"/>
        </w:rPr>
        <w:t>”</w:t>
      </w:r>
      <w:r w:rsidRPr="00E030CD">
        <w:rPr>
          <w:rStyle w:val="StyleUnderline"/>
          <w:rFonts w:hint="eastAsia"/>
        </w:rPr>
        <w:t xml:space="preserve"> that the human worker experiences through labor are contingent conditions resulting from human conflicts</w:t>
      </w:r>
      <w:r w:rsidRPr="006434CC">
        <w:rPr>
          <w:rFonts w:hint="eastAsia"/>
          <w:sz w:val="14"/>
        </w:rPr>
        <w:t>.</w:t>
      </w:r>
      <w:r w:rsidRPr="006434CC">
        <w:rPr>
          <w:sz w:val="14"/>
        </w:rPr>
        <w:t xml:space="preserve"> </w:t>
      </w:r>
      <w:r w:rsidRPr="006434CC">
        <w:rPr>
          <w:rFonts w:hint="eastAsia"/>
          <w:sz w:val="14"/>
        </w:rPr>
        <w:t xml:space="preserve">Many people can and have occupied these temporary and conditional abased human coordinates. </w:t>
      </w:r>
      <w:r w:rsidRPr="00E030CD">
        <w:rPr>
          <w:rStyle w:val="StyleUnderline"/>
          <w:rFonts w:hint="eastAsia"/>
        </w:rPr>
        <w:t>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 Black labor is just one kind of use within an open, violent and infinite repertoire of practices of making Black flesh fungible.</w:t>
      </w:r>
      <w:r w:rsidRPr="006434CC">
        <w:rPr>
          <w:sz w:val="14"/>
        </w:rPr>
        <w:t xml:space="preserve"> </w:t>
      </w:r>
      <w:r w:rsidRPr="006434CC">
        <w:rPr>
          <w:rFonts w:hint="eastAsia"/>
          <w:sz w:val="14"/>
        </w:rPr>
        <w:t xml:space="preserve">One way that I have explained fungibility to my undergraduate students in my course </w:t>
      </w:r>
      <w:r w:rsidRPr="006434CC">
        <w:rPr>
          <w:rFonts w:hint="eastAsia"/>
          <w:sz w:val="14"/>
        </w:rPr>
        <w:t>“</w:t>
      </w:r>
      <w:r w:rsidRPr="006434CC">
        <w:rPr>
          <w:rFonts w:hint="eastAsia"/>
          <w:sz w:val="14"/>
        </w:rPr>
        <w:t>Gender and Sexuality in the African Diaspora,</w:t>
      </w:r>
      <w:r w:rsidRPr="006434CC">
        <w:rPr>
          <w:rFonts w:hint="eastAsia"/>
          <w:sz w:val="14"/>
        </w:rPr>
        <w:t>”</w:t>
      </w:r>
      <w:r w:rsidRPr="006434CC">
        <w:rPr>
          <w:rFonts w:hint="eastAsia"/>
          <w:sz w:val="14"/>
        </w:rPr>
        <w:t xml:space="preserve"> is to think about the slave owner Madame Delphine LaLaurie</w:t>
      </w:r>
      <w:r w:rsidRPr="006434CC">
        <w:rPr>
          <w:rFonts w:hint="eastAsia"/>
          <w:sz w:val="14"/>
        </w:rPr>
        <w:t>’</w:t>
      </w:r>
      <w:r w:rsidRPr="006434CC">
        <w:rPr>
          <w:rFonts w:hint="eastAsia"/>
          <w:sz w:val="14"/>
        </w:rPr>
        <w:t>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r w:rsidRPr="006434CC">
        <w:rPr>
          <w:sz w:val="14"/>
        </w:rPr>
        <w:t xml:space="preserve"> </w:t>
      </w:r>
      <w:r w:rsidRPr="00E030CD">
        <w:rPr>
          <w:rStyle w:val="StyleUnderline"/>
          <w:rFonts w:hint="eastAsia"/>
        </w:rPr>
        <w:t>The infinite possibilities for fungible Black flesh mark a fundamental distinction between fungible slave bodies and non-Black</w:t>
      </w:r>
      <w:r w:rsidRPr="006434CC">
        <w:rPr>
          <w:rFonts w:hint="eastAsia"/>
          <w:sz w:val="14"/>
        </w:rPr>
        <w:t xml:space="preserve"> (exploited) </w:t>
      </w:r>
      <w:r w:rsidRPr="00E030CD">
        <w:rPr>
          <w:rStyle w:val="StyleUnderline"/>
          <w:rFonts w:hint="eastAsia"/>
        </w:rPr>
        <w:t>laboring bodies</w:t>
      </w:r>
      <w:r w:rsidRPr="006434CC">
        <w:rPr>
          <w:rFonts w:hint="eastAsia"/>
          <w:sz w:val="14"/>
        </w:rPr>
        <w:t xml:space="preserve">. Further, </w:t>
      </w:r>
      <w:r w:rsidRPr="00E030CD">
        <w:rPr>
          <w:rStyle w:val="StyleUnderline"/>
          <w:rFonts w:hint="eastAsia"/>
        </w:rPr>
        <w:t xml:space="preserve">Black bodies cannot effectively be incorporated into the human category of laborers. If Black laboring bodies were incorporated into the category; </w:t>
      </w:r>
      <w:r w:rsidRPr="00E030CD">
        <w:rPr>
          <w:rStyle w:val="StyleUnderline"/>
          <w:rFonts w:hint="eastAsia"/>
        </w:rPr>
        <w:t>“</w:t>
      </w:r>
      <w:r w:rsidRPr="00E030CD">
        <w:rPr>
          <w:rStyle w:val="StyleUnderline"/>
          <w:rFonts w:hint="eastAsia"/>
        </w:rPr>
        <w:t>laborer</w:t>
      </w:r>
      <w:r w:rsidRPr="00E030CD">
        <w:rPr>
          <w:rStyle w:val="StyleUnderline"/>
          <w:rFonts w:hint="eastAsia"/>
        </w:rPr>
        <w:t>”</w:t>
      </w:r>
      <w:r w:rsidRPr="00E030CD">
        <w:rPr>
          <w:rStyle w:val="StyleUnderline"/>
          <w:rFonts w:hint="eastAsia"/>
        </w:rPr>
        <w:t xml:space="preserve"> would have no meaning as a human condition</w:t>
      </w:r>
      <w:r w:rsidRPr="006434CC">
        <w:rPr>
          <w:rFonts w:hint="eastAsia"/>
          <w:sz w:val="14"/>
        </w:rPr>
        <w:t>.</w:t>
      </w:r>
      <w:r w:rsidRPr="006434CC">
        <w:rPr>
          <w:sz w:val="14"/>
        </w:rPr>
        <w:t xml:space="preserve"> </w:t>
      </w:r>
      <w:r w:rsidRPr="00E030CD">
        <w:rPr>
          <w:rStyle w:val="StyleUnderline"/>
          <w:rFonts w:hint="eastAsia"/>
        </w:rPr>
        <w:t xml:space="preserve">Blackness is constituted by a fungibility and accumulation that must exist outside the edge and boundary of the laborer-as-human. If there were no Black fungible and accumulable bodies there could be no </w:t>
      </w:r>
      <w:r w:rsidRPr="00E030CD">
        <w:rPr>
          <w:rStyle w:val="StyleUnderline"/>
          <w:rFonts w:hint="eastAsia"/>
        </w:rPr>
        <w:t>“</w:t>
      </w:r>
      <w:r w:rsidRPr="00E030CD">
        <w:rPr>
          <w:rStyle w:val="StyleUnderline"/>
          <w:rFonts w:hint="eastAsia"/>
        </w:rPr>
        <w:t>wage laborer</w:t>
      </w:r>
      <w:r w:rsidRPr="00E030CD">
        <w:rPr>
          <w:rStyle w:val="StyleUnderline"/>
          <w:rFonts w:hint="eastAsia"/>
        </w:rPr>
        <w:t>”</w:t>
      </w:r>
      <w:r w:rsidRPr="00E030CD">
        <w:rPr>
          <w:rStyle w:val="StyleUnderline"/>
          <w:rFonts w:hint="eastAsia"/>
        </w:rPr>
        <w:t xml:space="preserve"> that cohered into a proletariat.</w:t>
      </w:r>
      <w:r>
        <w:rPr>
          <w:rStyle w:val="StyleUnderline"/>
        </w:rPr>
        <w:t xml:space="preserve"> </w:t>
      </w:r>
      <w:r w:rsidRPr="006434CC">
        <w:rPr>
          <w:sz w:val="14"/>
        </w:rPr>
        <w:t xml:space="preserve"> </w:t>
      </w:r>
      <w:r w:rsidRPr="006434CC">
        <w:rPr>
          <w:rStyle w:val="StyleUnderline"/>
          <w:rFonts w:hint="eastAsia"/>
        </w:rPr>
        <w:t>While labor as a discourse may work for non-Black and non-Native people of color as a way of interpellating themselves within settler colonial relations, it does not explain Black presence, Black labor or Black use in White settler nation-states.</w:t>
      </w:r>
      <w:r w:rsidRPr="006434CC">
        <w:rPr>
          <w:rFonts w:hint="eastAsia"/>
          <w:sz w:val="14"/>
        </w:rPr>
        <w:t xml:space="preserve"> Theories that attempt to triangulate Blackness into the Settler/Native antagonism in White settler states do so by positing Blackness as the labor force that helps make the settler landscape possible.[3] It is true that Black labor literally tills, fences in and cultivates the settler</w:t>
      </w:r>
      <w:r w:rsidRPr="006434CC">
        <w:rPr>
          <w:rFonts w:hint="eastAsia"/>
          <w:sz w:val="14"/>
        </w:rPr>
        <w:t>’</w:t>
      </w:r>
      <w:r w:rsidRPr="006434CC">
        <w:rPr>
          <w:rFonts w:hint="eastAsia"/>
          <w:sz w:val="14"/>
        </w:rPr>
        <w:t>s land. However, this singular analysis both obscures the issue of Black fungibility and reduces Blackness to a mere tool of settlement rather than a constitutive element of settler colonialism</w:t>
      </w:r>
      <w:r w:rsidRPr="006434CC">
        <w:rPr>
          <w:rFonts w:hint="eastAsia"/>
          <w:sz w:val="14"/>
        </w:rPr>
        <w:t>’</w:t>
      </w:r>
      <w:r w:rsidRPr="006434CC">
        <w:rPr>
          <w:rFonts w:hint="eastAsia"/>
          <w:sz w:val="14"/>
        </w:rPr>
        <w:t>s conceptual order.</w:t>
      </w:r>
      <w:r w:rsidRPr="006434CC">
        <w:rPr>
          <w:sz w:val="14"/>
        </w:rPr>
        <w:t xml:space="preserve"> </w:t>
      </w:r>
      <w:r w:rsidRPr="006434CC">
        <w:rPr>
          <w:rStyle w:val="StyleUnderline"/>
          <w:rFonts w:hint="eastAsia"/>
        </w:rPr>
        <w:t xml:space="preserve">Fungibility represents a key analytic for thinking about Blackness and settler colonialism in White settler nation-states. Black fungible bodies are the conceptual and discursive fodder through which the Settler-Master can even begin to imagine or </w:t>
      </w:r>
      <w:r w:rsidRPr="006434CC">
        <w:rPr>
          <w:rStyle w:val="StyleUnderline"/>
          <w:rFonts w:hint="eastAsia"/>
        </w:rPr>
        <w:t>“</w:t>
      </w:r>
      <w:r w:rsidRPr="006434CC">
        <w:rPr>
          <w:rStyle w:val="StyleUnderline"/>
          <w:rFonts w:hint="eastAsia"/>
        </w:rPr>
        <w:t>think</w:t>
      </w:r>
      <w:r w:rsidRPr="006434CC">
        <w:rPr>
          <w:rStyle w:val="StyleUnderline"/>
          <w:rFonts w:hint="eastAsia"/>
        </w:rPr>
        <w:t>”</w:t>
      </w:r>
      <w:r w:rsidRPr="006434CC">
        <w:rPr>
          <w:rStyle w:val="StyleUnderline"/>
          <w:rFonts w:hint="eastAsia"/>
        </w:rPr>
        <w:t xml:space="preserve"> spatial expansion</w:t>
      </w:r>
      <w:r w:rsidRPr="006434CC">
        <w:rPr>
          <w:rFonts w:hint="eastAsia"/>
          <w:sz w:val="14"/>
        </w:rPr>
        <w:t xml:space="preserve"> (King, 2013). The space making </w:t>
      </w:r>
      <w:r w:rsidRPr="006434CC">
        <w:rPr>
          <w:rStyle w:val="StyleUnderline"/>
          <w:rFonts w:hint="eastAsia"/>
          <w:highlight w:val="yellow"/>
        </w:rPr>
        <w:t>practices of settler colonialism require the production of Black flesh as a fungible form of property, not just as a form of labor</w:t>
      </w:r>
      <w:r w:rsidRPr="006434CC">
        <w:rPr>
          <w:rStyle w:val="StyleUnderline"/>
          <w:rFonts w:hint="eastAsia"/>
        </w:rPr>
        <w:t>.</w:t>
      </w:r>
      <w:r w:rsidRPr="006434CC">
        <w:rPr>
          <w:rFonts w:hint="eastAsia"/>
          <w:sz w:val="14"/>
        </w:rPr>
        <w:t xml:space="preserve"> In Scenes of Subjection, Saidiya Hartman argues that the enslaved embody the abstract </w:t>
      </w:r>
      <w:r w:rsidRPr="006434CC">
        <w:rPr>
          <w:rFonts w:hint="eastAsia"/>
          <w:sz w:val="14"/>
        </w:rPr>
        <w:t>“</w:t>
      </w:r>
      <w:r w:rsidRPr="006434CC">
        <w:rPr>
          <w:rFonts w:hint="eastAsia"/>
          <w:sz w:val="14"/>
        </w:rPr>
        <w:t>interchangeability and replaceability</w:t>
      </w:r>
      <w:r w:rsidRPr="006434CC">
        <w:rPr>
          <w:rFonts w:hint="eastAsia"/>
          <w:sz w:val="14"/>
        </w:rPr>
        <w:t>”</w:t>
      </w:r>
      <w:r w:rsidRPr="006434CC">
        <w:rPr>
          <w:rFonts w:hint="eastAsia"/>
          <w:sz w:val="14"/>
        </w:rPr>
        <w:t xml:space="preserve"> that is endemic to the commodity (Hartman, 1997, p. 21). Beyond, the captive body</w:t>
      </w:r>
      <w:r w:rsidRPr="006434CC">
        <w:rPr>
          <w:rFonts w:hint="eastAsia"/>
          <w:sz w:val="14"/>
        </w:rPr>
        <w:t>’</w:t>
      </w:r>
      <w:r w:rsidRPr="006434CC">
        <w:rPr>
          <w:rFonts w:hint="eastAsia"/>
          <w:sz w:val="14"/>
        </w:rPr>
        <w:t xml:space="preserve">s use as labor, </w:t>
      </w:r>
      <w:r w:rsidRPr="006434CC">
        <w:rPr>
          <w:rStyle w:val="StyleUnderline"/>
          <w:rFonts w:hint="eastAsia"/>
        </w:rPr>
        <w:t>the Black body has a figurative and metaphorical value that extends into the realm of the discursive and symbolic</w:t>
      </w:r>
      <w:r w:rsidRPr="006434CC">
        <w:rPr>
          <w:rFonts w:hint="eastAsia"/>
          <w:sz w:val="14"/>
        </w:rPr>
        <w:t xml:space="preserve">. What Hartman names as the </w:t>
      </w:r>
      <w:r w:rsidRPr="006434CC">
        <w:rPr>
          <w:rFonts w:hint="eastAsia"/>
          <w:sz w:val="14"/>
        </w:rPr>
        <w:t>“</w:t>
      </w:r>
      <w:r w:rsidRPr="006434CC">
        <w:rPr>
          <w:rFonts w:hint="eastAsia"/>
          <w:sz w:val="14"/>
        </w:rPr>
        <w:t>figurative capacities of blackness,</w:t>
      </w:r>
      <w:r w:rsidRPr="006434CC">
        <w:rPr>
          <w:rFonts w:hint="eastAsia"/>
          <w:sz w:val="14"/>
        </w:rPr>
        <w:t>”</w:t>
      </w:r>
      <w:r w:rsidRPr="006434CC">
        <w:rPr>
          <w:rFonts w:hint="eastAsia"/>
          <w:sz w:val="14"/>
        </w:rPr>
        <w:t xml:space="preserve"> allows the Settler-Master to conceptualize Blackness as the ultimate sign for expansion and unending space within the symbolic economy of settlement (Hartman, 1997, p. 7; and King, forthcoming). Blackness is much more than labor within both slavery</w:t>
      </w:r>
      <w:r w:rsidRPr="006434CC">
        <w:rPr>
          <w:rFonts w:hint="eastAsia"/>
          <w:sz w:val="14"/>
        </w:rPr>
        <w:t>’</w:t>
      </w:r>
      <w:r w:rsidRPr="006434CC">
        <w:rPr>
          <w:rFonts w:hint="eastAsia"/>
          <w:sz w:val="14"/>
        </w:rPr>
        <w:t>s and settler colonialism</w:t>
      </w:r>
      <w:r w:rsidRPr="006434CC">
        <w:rPr>
          <w:rFonts w:hint="eastAsia"/>
          <w:sz w:val="14"/>
        </w:rPr>
        <w:t>’</w:t>
      </w:r>
      <w:r w:rsidRPr="006434CC">
        <w:rPr>
          <w:rFonts w:hint="eastAsia"/>
          <w:sz w:val="14"/>
        </w:rPr>
        <w:t>s imaginaries.</w:t>
      </w:r>
      <w:r w:rsidRPr="006434CC">
        <w:rPr>
          <w:sz w:val="14"/>
        </w:rPr>
        <w:t xml:space="preserve"> Like Hartman, I argue that </w:t>
      </w:r>
      <w:r w:rsidRPr="006434CC">
        <w:rPr>
          <w:rStyle w:val="StyleUnderline"/>
        </w:rPr>
        <w:t>Blackness</w:t>
      </w:r>
      <w:r w:rsidRPr="006434CC">
        <w:rPr>
          <w:rStyle w:val="StyleUnderline"/>
          <w:rFonts w:hint="eastAsia"/>
        </w:rPr>
        <w:t>’</w:t>
      </w:r>
      <w:r w:rsidRPr="006434CC">
        <w:rPr>
          <w:rStyle w:val="StyleUnderline"/>
        </w:rPr>
        <w:t xml:space="preserve"> figurative capacity and interchangeability has a life</w:t>
      </w:r>
      <w:r w:rsidRPr="006434CC">
        <w:rPr>
          <w:rStyle w:val="StyleUnderline"/>
          <w:rFonts w:hint="cs"/>
        </w:rPr>
        <w:t>—</w:t>
      </w:r>
      <w:r w:rsidRPr="006434CC">
        <w:rPr>
          <w:rStyle w:val="StyleUnderline"/>
        </w:rPr>
        <w:t>or afterlife</w:t>
      </w:r>
      <w:r w:rsidRPr="006434CC">
        <w:rPr>
          <w:rStyle w:val="StyleUnderline"/>
          <w:rFonts w:hint="cs"/>
        </w:rPr>
        <w:t>—</w:t>
      </w:r>
      <w:r w:rsidRPr="006434CC">
        <w:rPr>
          <w:rStyle w:val="StyleUnderline"/>
        </w:rPr>
        <w:t>within the discursive and spatial projects of settler colonial expansion</w:t>
      </w:r>
      <w:r w:rsidRPr="006434CC">
        <w:rPr>
          <w:sz w:val="14"/>
        </w:rPr>
        <w:t xml:space="preserve"> (King, forthcoming). Settler colonialism requires a symbol of infinite flux in</w:t>
      </w:r>
      <w:r w:rsidRPr="006434CC">
        <w:rPr>
          <w:rFonts w:hint="eastAsia"/>
          <w:sz w:val="14"/>
        </w:rPr>
        <w:t xml:space="preserve"> order to animate and imagine its spatial project (King, 2013). In my dissertation, In the Clearing, I argue that Jennifer Morgan</w:t>
      </w:r>
      <w:r w:rsidRPr="006434CC">
        <w:rPr>
          <w:rFonts w:hint="eastAsia"/>
          <w:sz w:val="14"/>
        </w:rPr>
        <w:t>’</w:t>
      </w:r>
      <w:r w:rsidRPr="006434CC">
        <w:rPr>
          <w:rFonts w:hint="eastAsia"/>
          <w:sz w:val="14"/>
        </w:rPr>
        <w:t xml:space="preserve">s book Laboring Women: Women and Reproduction in New World Slavery, configures Black women as spatial agents who are [symbolically] essential to the settlement of land during the colonial period in the coastal regions of the South and the West Indies. In fact, the Black female body must be discursively constructed in order to make it possible to even conceive of planting settlements during the </w:t>
      </w:r>
      <w:r w:rsidRPr="006434CC">
        <w:rPr>
          <w:rFonts w:hint="eastAsia"/>
          <w:sz w:val="14"/>
        </w:rPr>
        <w:t>“</w:t>
      </w:r>
      <w:r w:rsidRPr="006434CC">
        <w:rPr>
          <w:rFonts w:hint="eastAsia"/>
          <w:sz w:val="14"/>
        </w:rPr>
        <w:t>first generations of settlement and slave ownership</w:t>
      </w:r>
      <w:r w:rsidRPr="006434CC">
        <w:rPr>
          <w:rFonts w:hint="eastAsia"/>
          <w:sz w:val="14"/>
        </w:rPr>
        <w:t>”</w:t>
      </w:r>
      <w:r w:rsidRPr="006434CC">
        <w:rPr>
          <w:rFonts w:hint="eastAsia"/>
          <w:sz w:val="14"/>
        </w:rPr>
        <w:t xml:space="preserve"> in South Carolina and Barbados (Morgan, 2004). Morgan argues that 18th century settlement required particular symbolic constructions and particular uses of the Black female body (Morgan, 2004, p. 26).[4]</w:t>
      </w:r>
      <w:r w:rsidRPr="006434CC">
        <w:rPr>
          <w:sz w:val="14"/>
        </w:rPr>
        <w:t xml:space="preserve"> </w:t>
      </w:r>
      <w:r w:rsidRPr="006434CC">
        <w:rPr>
          <w:rStyle w:val="StyleUnderline"/>
          <w:rFonts w:hint="eastAsia"/>
        </w:rPr>
        <w:t xml:space="preserve">Black fungibility represents this space of discursive and conceptual possibility for settler colonial imaginaries. Black fungible bodies work beyond the metrics and </w:t>
      </w:r>
      <w:r w:rsidRPr="006434CC">
        <w:rPr>
          <w:rStyle w:val="StyleUnderline"/>
          <w:rFonts w:hint="eastAsia"/>
        </w:rPr>
        <w:t>“</w:t>
      </w:r>
      <w:r w:rsidRPr="006434CC">
        <w:rPr>
          <w:rStyle w:val="StyleUnderline"/>
          <w:rFonts w:hint="eastAsia"/>
        </w:rPr>
        <w:t>metaphysics of labor</w:t>
      </w:r>
      <w:r w:rsidRPr="006434CC">
        <w:rPr>
          <w:rStyle w:val="StyleUnderline"/>
          <w:rFonts w:hint="eastAsia"/>
        </w:rPr>
        <w:t>”</w:t>
      </w:r>
      <w:r w:rsidRPr="006434CC">
        <w:rPr>
          <w:rStyle w:val="StyleUnderline"/>
          <w:rFonts w:hint="eastAsia"/>
        </w:rPr>
        <w:t xml:space="preserve"> in White settler colonial states</w:t>
      </w:r>
      <w:r w:rsidRPr="006434CC">
        <w:rPr>
          <w:rFonts w:hint="eastAsia"/>
          <w:sz w:val="14"/>
        </w:rPr>
        <w:t xml:space="preserve"> (Jackson, 2012, p. 215). </w:t>
      </w:r>
      <w:r w:rsidRPr="006434CC">
        <w:rPr>
          <w:rStyle w:val="StyleUnderline"/>
          <w:rFonts w:hint="eastAsia"/>
        </w:rPr>
        <w:t xml:space="preserve">Labor becomes a limiting frame for conceptualizing Blackness on White settler colonial terrain. </w:t>
      </w:r>
      <w:r w:rsidRPr="006434CC">
        <w:rPr>
          <w:rFonts w:hint="eastAsia"/>
          <w:sz w:val="14"/>
        </w:rPr>
        <w:t xml:space="preserve">Reimagining Blackness and </w:t>
      </w:r>
      <w:r w:rsidRPr="006434CC">
        <w:rPr>
          <w:rStyle w:val="StyleUnderline"/>
          <w:rFonts w:hint="eastAsia"/>
        </w:rPr>
        <w:t>theorizing anti-Black racism on unusual landscapes requires that</w:t>
      </w:r>
      <w:r w:rsidRPr="006434CC">
        <w:rPr>
          <w:rFonts w:hint="eastAsia"/>
          <w:sz w:val="14"/>
        </w:rPr>
        <w:t xml:space="preserve"> we rethink the usefulness of convenient and orthodox epistemic frames. </w:t>
      </w:r>
      <w:r w:rsidRPr="006434CC">
        <w:rPr>
          <w:rStyle w:val="StyleUnderline"/>
          <w:rFonts w:hint="eastAsia"/>
        </w:rPr>
        <w:t>We must venture beyond labor and its limits in order to think about settler colonialism</w:t>
      </w:r>
      <w:r w:rsidRPr="006434CC">
        <w:rPr>
          <w:rStyle w:val="StyleUnderline"/>
          <w:rFonts w:hint="eastAsia"/>
        </w:rPr>
        <w:t>’</w:t>
      </w:r>
      <w:r w:rsidRPr="006434CC">
        <w:rPr>
          <w:rStyle w:val="StyleUnderline"/>
          <w:rFonts w:hint="eastAsia"/>
        </w:rPr>
        <w:t>s anti-Black modalities. Fungibility and other frames deserve our attention as we continue to think about anti-Black racism, Native genocide and the US settler-slave (e)state</w:t>
      </w:r>
      <w:r>
        <w:rPr>
          <w:rFonts w:hint="eastAsia"/>
          <w:sz w:val="14"/>
        </w:rPr>
        <w:t>.</w:t>
      </w:r>
    </w:p>
    <w:p w14:paraId="1B1F1AF1" w14:textId="5879A0C1" w:rsidR="00BB4E9E" w:rsidRDefault="00BB4E9E" w:rsidP="00BB4E9E">
      <w:pPr>
        <w:pStyle w:val="Heading2"/>
      </w:pPr>
      <w:r>
        <w:t>The Transit of Empire</w:t>
      </w:r>
    </w:p>
    <w:p w14:paraId="52E3A927" w14:textId="77777777" w:rsidR="00BB4E9E" w:rsidRDefault="00BB4E9E" w:rsidP="00BB4E9E">
      <w:pPr>
        <w:pStyle w:val="Heading4"/>
      </w:pPr>
      <w:r>
        <w:t xml:space="preserve">The transit through the past and the future allow for new worldings to emerge </w:t>
      </w:r>
    </w:p>
    <w:p w14:paraId="02DD15D0" w14:textId="77777777" w:rsidR="00BB4E9E" w:rsidRPr="009240AB" w:rsidRDefault="00BB4E9E" w:rsidP="00BB4E9E">
      <w:pPr>
        <w:rPr>
          <w:sz w:val="18"/>
          <w:szCs w:val="18"/>
        </w:rPr>
      </w:pPr>
      <w:r>
        <w:rPr>
          <w:rStyle w:val="Style13ptBold"/>
        </w:rPr>
        <w:t>Byrd 11—</w:t>
      </w:r>
      <w:r w:rsidRPr="0071086A">
        <w:rPr>
          <w:rStyle w:val="Style13ptBold"/>
          <w:b w:val="0"/>
          <w:sz w:val="18"/>
          <w:szCs w:val="18"/>
        </w:rPr>
        <w:t>Jodi Byrd</w:t>
      </w:r>
      <w:r>
        <w:rPr>
          <w:rStyle w:val="Style13ptBold"/>
          <w:b w:val="0"/>
          <w:sz w:val="18"/>
          <w:szCs w:val="18"/>
        </w:rPr>
        <w:t xml:space="preserve">, </w:t>
      </w:r>
      <w:r w:rsidRPr="0071086A">
        <w:rPr>
          <w:rStyle w:val="Style13ptBold"/>
          <w:b w:val="0"/>
          <w:sz w:val="18"/>
          <w:szCs w:val="18"/>
        </w:rPr>
        <w:t>Associate Professor of English,Gender and Women's Studies, and Jewish Culture and Society</w:t>
      </w:r>
      <w:r>
        <w:rPr>
          <w:rStyle w:val="Style13ptBold"/>
          <w:b w:val="0"/>
          <w:sz w:val="18"/>
          <w:szCs w:val="18"/>
        </w:rPr>
        <w:t>, The Transit of Empire, Pg, xxviii-xxix //AKrish</w:t>
      </w:r>
    </w:p>
    <w:p w14:paraId="769A7B77" w14:textId="77777777" w:rsidR="00BB4E9E" w:rsidRDefault="00BB4E9E" w:rsidP="00BB4E9E">
      <w:pPr>
        <w:rPr>
          <w:sz w:val="12"/>
        </w:rPr>
      </w:pPr>
      <w:r w:rsidRPr="009240AB">
        <w:rPr>
          <w:sz w:val="12"/>
        </w:rPr>
        <w:t xml:space="preserve">Given all these difficulties, </w:t>
      </w:r>
      <w:r w:rsidRPr="00984715">
        <w:rPr>
          <w:rStyle w:val="StyleUnderline"/>
        </w:rPr>
        <w:t>how might we place the arrivals of peoples through choice and by force into historical relationship with indigenous peoples and theorize those arrivals in ways that are legible but still attuned to the conditions of settler colonialism? These questions confront indigenous peoples still engaged in anticolonial projects of resistance.</w:t>
      </w:r>
      <w:r w:rsidRPr="009240AB">
        <w:rPr>
          <w:sz w:val="12"/>
        </w:rPr>
        <w:t xml:space="preserve"> </w:t>
      </w:r>
      <w:r w:rsidRPr="00984715">
        <w:rPr>
          <w:rStyle w:val="StyleUnderline"/>
        </w:rPr>
        <w:t xml:space="preserve">Colonialism brought the world, its peoples, and their own structures of power and hegemony to indigenous lands. </w:t>
      </w:r>
      <w:r w:rsidRPr="009240AB">
        <w:rPr>
          <w:rStyle w:val="StyleUnderline"/>
          <w:highlight w:val="green"/>
        </w:rPr>
        <w:t>Our</w:t>
      </w:r>
      <w:r w:rsidRPr="00984715">
        <w:rPr>
          <w:rStyle w:val="StyleUnderline"/>
        </w:rPr>
        <w:t xml:space="preserve"> contemporary </w:t>
      </w:r>
      <w:r w:rsidRPr="009240AB">
        <w:rPr>
          <w:rStyle w:val="StyleUnderline"/>
          <w:highlight w:val="green"/>
        </w:rPr>
        <w:t>challenge is to theorize alternative methodologies to address</w:t>
      </w:r>
      <w:r w:rsidRPr="00984715">
        <w:rPr>
          <w:rStyle w:val="StyleUnderline"/>
        </w:rPr>
        <w:t xml:space="preserve"> the problems </w:t>
      </w:r>
      <w:r w:rsidRPr="009240AB">
        <w:rPr>
          <w:rStyle w:val="StyleUnderline"/>
          <w:highlight w:val="green"/>
        </w:rPr>
        <w:t>imperialism</w:t>
      </w:r>
      <w:r w:rsidRPr="00984715">
        <w:rPr>
          <w:rStyle w:val="StyleUnderline"/>
        </w:rPr>
        <w:t xml:space="preserve"> continues to create.</w:t>
      </w:r>
      <w:r w:rsidRPr="009240AB">
        <w:rPr>
          <w:sz w:val="12"/>
        </w:rPr>
        <w:t xml:space="preserve"> The conflation of racialization and colonization makes such distinctions difficult precisely because discourses of humanism, enfranchisement, and freedom are so compelling within the smooth narrative curves through which the state promises increasing liberty through pluralization. </w:t>
      </w:r>
      <w:r w:rsidRPr="00984715">
        <w:rPr>
          <w:rStyle w:val="StyleUnderline"/>
        </w:rPr>
        <w:t>Just as Indianness serves as a transit of empire, analyses of competing oppressions reproduce colonialist discourses even when they attempt to disrupt and transform participatory democracy away from its origins in slavery, genocide, and indentureship</w:t>
      </w:r>
      <w:r w:rsidRPr="009240AB">
        <w:rPr>
          <w:sz w:val="12"/>
        </w:rPr>
        <w:t xml:space="preserve">. One reason why a “postracial” and just democratic society is a lost cause in the United States is that it is always already conceived through the prior disavowed and misremembered colonization of indigenous lands that cannot be ended by further inclusion or more participation.²⁵ </w:t>
      </w:r>
      <w:r w:rsidRPr="00984715">
        <w:rPr>
          <w:rStyle w:val="StyleUnderline"/>
        </w:rPr>
        <w:t>I hope to disrupt this dilemma by placing indigenous phenomenologies into conversation with critical theory in order to identify indigenous transits and consider possible alternative strategies for legibility.</w:t>
      </w:r>
      <w:r w:rsidRPr="009240AB">
        <w:rPr>
          <w:sz w:val="12"/>
        </w:rPr>
        <w:t xml:space="preserve"> </w:t>
      </w:r>
      <w:r w:rsidRPr="00984715">
        <w:rPr>
          <w:rStyle w:val="StyleUnderline"/>
        </w:rPr>
        <w:t xml:space="preserve">One such strategy is to </w:t>
      </w:r>
      <w:r w:rsidRPr="009240AB">
        <w:rPr>
          <w:rStyle w:val="StyleUnderline"/>
          <w:highlight w:val="green"/>
        </w:rPr>
        <w:t>read the cacophonies of colonialism as they are rather than</w:t>
      </w:r>
      <w:r w:rsidRPr="00984715">
        <w:rPr>
          <w:rStyle w:val="StyleUnderline"/>
        </w:rPr>
        <w:t xml:space="preserve"> to attempt to </w:t>
      </w:r>
      <w:r w:rsidRPr="009240AB">
        <w:rPr>
          <w:rStyle w:val="StyleUnderline"/>
          <w:highlight w:val="green"/>
        </w:rPr>
        <w:t>hierarchize them</w:t>
      </w:r>
      <w:r w:rsidRPr="00984715">
        <w:rPr>
          <w:rStyle w:val="StyleUnderline"/>
        </w:rPr>
        <w:t xml:space="preserve"> into coeval or causal order.</w:t>
      </w:r>
      <w:r w:rsidRPr="009240AB">
        <w:rPr>
          <w:sz w:val="12"/>
        </w:rPr>
        <w:t xml:space="preserve"> Southeastern indigenous phenomenologies understand the Middle World (the reality we all inhabit) as a bridge between Upper and Lower Worlds of creation. </w:t>
      </w:r>
      <w:r w:rsidRPr="009240AB">
        <w:rPr>
          <w:rStyle w:val="StyleUnderline"/>
          <w:highlight w:val="green"/>
        </w:rPr>
        <w:t>When</w:t>
      </w:r>
      <w:r w:rsidRPr="00984715">
        <w:rPr>
          <w:rStyle w:val="StyleUnderline"/>
        </w:rPr>
        <w:t xml:space="preserve"> the </w:t>
      </w:r>
      <w:r w:rsidRPr="009240AB">
        <w:rPr>
          <w:rStyle w:val="StyleUnderline"/>
          <w:highlight w:val="green"/>
        </w:rPr>
        <w:t>boundaries between worlds break down and the</w:t>
      </w:r>
      <w:r w:rsidRPr="00984715">
        <w:rPr>
          <w:rStyle w:val="StyleUnderline"/>
        </w:rPr>
        <w:t xml:space="preserve"> distinctive </w:t>
      </w:r>
      <w:r w:rsidRPr="009240AB">
        <w:rPr>
          <w:rStyle w:val="StyleUnderline"/>
          <w:highlight w:val="green"/>
        </w:rPr>
        <w:t>characteristics of each world</w:t>
      </w:r>
      <w:r w:rsidRPr="00984715">
        <w:rPr>
          <w:rStyle w:val="StyleUnderline"/>
        </w:rPr>
        <w:t xml:space="preserve"> begin to </w:t>
      </w:r>
      <w:r w:rsidRPr="009240AB">
        <w:rPr>
          <w:rStyle w:val="StyleUnderline"/>
          <w:highlight w:val="green"/>
        </w:rPr>
        <w:t>collapse upon and bleed into</w:t>
      </w:r>
      <w:r w:rsidRPr="00984715">
        <w:rPr>
          <w:rStyle w:val="StyleUnderline"/>
        </w:rPr>
        <w:t xml:space="preserve"> the </w:t>
      </w:r>
      <w:r w:rsidRPr="009240AB">
        <w:rPr>
          <w:rStyle w:val="StyleUnderline"/>
          <w:highlight w:val="green"/>
        </w:rPr>
        <w:t>others</w:t>
      </w:r>
      <w:r w:rsidRPr="00984715">
        <w:rPr>
          <w:rStyle w:val="StyleUnderline"/>
        </w:rPr>
        <w:t xml:space="preserve">, possibilities for </w:t>
      </w:r>
      <w:r w:rsidRPr="009240AB">
        <w:rPr>
          <w:rStyle w:val="StyleUnderline"/>
          <w:highlight w:val="green"/>
        </w:rPr>
        <w:t>rejuvenation and destruction emerge to transform this world</w:t>
      </w:r>
      <w:r w:rsidRPr="00984715">
        <w:rPr>
          <w:rStyle w:val="StyleUnderline"/>
        </w:rPr>
        <w:t xml:space="preserve"> radically. </w:t>
      </w:r>
      <w:r w:rsidRPr="009240AB">
        <w:rPr>
          <w:sz w:val="12"/>
        </w:rPr>
        <w:t xml:space="preserve">The goal is to find balance. To understand the dualistic pairings of this dynamic system is to understand, as Cherokee scholar Daniel Heath Justice has argued, “its necessary complementarity; it is a dynamic and relational perspective, not an assumption of unitary supremacy.”²⁶ Choctaw novelist and scholar LeAnne Howe demonstrates in her writing the ways </w:t>
      </w:r>
      <w:r w:rsidRPr="009240AB">
        <w:rPr>
          <w:rStyle w:val="StyleUnderline"/>
        </w:rPr>
        <w:t>a phenomenology that draws upon traditional Southeastern cosmologies of balance between worlds might transform written narratives and theorizations to represent the passage of time and the interactions of relationships and kinship differently</w:t>
      </w:r>
      <w:r w:rsidRPr="009240AB">
        <w:rPr>
          <w:sz w:val="12"/>
        </w:rPr>
        <w:t>. In her short story, “A Chaos of Angels,” Howe explains that “when the Upper and Lower Worlds collide in the Between World,” there are repercussions in this world.²⁷ The resultant chaos, or what she translates into Choctaw as “haksuba,” is both a generative, creative force as well as a potentially destructive one. Her story focuses on the collision between the Choctaw, Chickasaw, French, and British worldings that occur in the creation of New Orleans. “</w:t>
      </w:r>
      <w:r w:rsidRPr="009240AB">
        <w:rPr>
          <w:rStyle w:val="StyleUnderline"/>
          <w:highlight w:val="green"/>
        </w:rPr>
        <w:t>Haksuba or chaos</w:t>
      </w:r>
      <w:r w:rsidRPr="009240AB">
        <w:rPr>
          <w:rStyle w:val="StyleUnderline"/>
        </w:rPr>
        <w:t>,” she tells us, “occurs when Indians and non-Indians bang their heads together in search of cross-cultural understanding.”²⁸ When the French, Choctaw, Haitian, Creole, Chickasaw, indigenous, slave, and free identities collide in the lands that will become Louisiana, the “banging together” creates shockwaves that ripple outward from the collision in time, space, and popular culture (so hard that Darth Vader himself feels the impact).</w:t>
      </w:r>
      <w:r w:rsidRPr="009240AB">
        <w:rPr>
          <w:sz w:val="12"/>
        </w:rPr>
        <w:t xml:space="preserve"> Throughout the story, Howe’s narrator is tracked by a black Haitian woman and a bullfrog. Both characters taunt her and incessantly remind her of connections and kinship relationships that she has denied or refused. The frog turns out to be the Frenchman Jean-Baptiste Le Moyne de Bienville, whose obsessions are responsible for erecting New Orleans on the mosquito-infested swampland that the Choctaw gave him as a joke; the Haitian woman is the narrator’s sister and cousin, a relative xxviii  INTRODUCTION of Choctaws stolen by Bienville and sent as slaves to the Caribbean. </w:t>
      </w:r>
      <w:r w:rsidRPr="009240AB">
        <w:rPr>
          <w:rStyle w:val="StyleUnderline"/>
        </w:rPr>
        <w:t xml:space="preserve">The haksuba that Howe’s story presents is not so much chaos as it </w:t>
      </w:r>
      <w:r w:rsidRPr="009240AB">
        <w:rPr>
          <w:rStyle w:val="StyleUnderline"/>
          <w:highlight w:val="green"/>
        </w:rPr>
        <w:t>is the intercontextual relations between histories and lived experiences</w:t>
      </w:r>
      <w:r w:rsidRPr="009240AB">
        <w:rPr>
          <w:sz w:val="12"/>
        </w:rPr>
        <w:t xml:space="preserve">. </w:t>
      </w:r>
      <w:r w:rsidRPr="009240AB">
        <w:rPr>
          <w:rStyle w:val="StyleUnderline"/>
          <w:highlight w:val="green"/>
        </w:rPr>
        <w:t>The reader learns</w:t>
      </w:r>
      <w:r w:rsidRPr="009240AB">
        <w:rPr>
          <w:rStyle w:val="StyleUnderline"/>
        </w:rPr>
        <w:t xml:space="preserve"> along </w:t>
      </w:r>
      <w:r w:rsidRPr="009240AB">
        <w:rPr>
          <w:rStyle w:val="StyleUnderline"/>
          <w:highlight w:val="green"/>
        </w:rPr>
        <w:t>with the narrator how to traverse the past and future</w:t>
      </w:r>
      <w:r w:rsidRPr="009240AB">
        <w:rPr>
          <w:rStyle w:val="StyleUnderline"/>
        </w:rPr>
        <w:t xml:space="preserve"> worlds </w:t>
      </w:r>
      <w:r w:rsidRPr="009240AB">
        <w:rPr>
          <w:rStyle w:val="StyleUnderline"/>
          <w:highlight w:val="green"/>
        </w:rPr>
        <w:t xml:space="preserve">that begin to bleed into the present </w:t>
      </w:r>
      <w:r w:rsidRPr="009240AB">
        <w:rPr>
          <w:rStyle w:val="StyleUnderline"/>
        </w:rPr>
        <w:t>through a rebuilding of kinship networks as an interpretive strategy.</w:t>
      </w:r>
      <w:r w:rsidRPr="009240AB">
        <w:rPr>
          <w:sz w:val="12"/>
        </w:rPr>
        <w:t xml:space="preserve"> Howe’s evocation of the tattooed, bluelipped Ancient Ones who watch over the narrator as she floats naked in a primordial swimming pool at the beginning of the story is simultaneously a reference to the Choctaw women’s tradition of tattooing their lips with blue ink and a genealogical trace to the African and African-Choctaw ancestors of the Haitian woman. Bienville’s presence attests to Choctaw diplomacies in negotiating with those arriving from Europe and reminds the narrator that New Orleans was originally Choctaw land. Through the course of the story, the narrator struggles to understand the densities that surround her and her place within them. At the end, when the narrator is reunited with her dead grandmother who has traversed life and death, past and future, in the living challenge of a “cross-cultural afterlife,” the narrator is told, “‘Never forget that we are all alive! All people, all animals, all living things; and what you do here affects all of us everywhere. What we do affects you, too.”²⁹ </w:t>
      </w:r>
      <w:r w:rsidRPr="009240AB">
        <w:rPr>
          <w:rStyle w:val="StyleUnderline"/>
        </w:rPr>
        <w:t>The haksuba that Howe’s story describes provides a foundational ethos for indigenous critical theories that emphasize the interconnectedness and grievability embodied within and among relational kinships created by histories of oppressions</w:t>
      </w:r>
      <w:r w:rsidRPr="009240AB">
        <w:rPr>
          <w:sz w:val="12"/>
        </w:rPr>
        <w:t xml:space="preserve">. </w:t>
      </w:r>
      <w:r w:rsidRPr="009240AB">
        <w:rPr>
          <w:rStyle w:val="StyleUnderline"/>
        </w:rPr>
        <w:t xml:space="preserve">The narrator learns throughout the story to see that </w:t>
      </w:r>
      <w:r w:rsidRPr="009240AB">
        <w:rPr>
          <w:rStyle w:val="StyleUnderline"/>
          <w:highlight w:val="green"/>
        </w:rPr>
        <w:t>those pieces</w:t>
      </w:r>
      <w:r w:rsidRPr="009240AB">
        <w:rPr>
          <w:rStyle w:val="StyleUnderline"/>
        </w:rPr>
        <w:t xml:space="preserve"> and elements “</w:t>
      </w:r>
      <w:r w:rsidRPr="009240AB">
        <w:rPr>
          <w:rStyle w:val="StyleUnderline"/>
          <w:highlight w:val="green"/>
        </w:rPr>
        <w:t>banging together” have deeper</w:t>
      </w:r>
      <w:r w:rsidRPr="009240AB">
        <w:rPr>
          <w:rStyle w:val="StyleUnderline"/>
        </w:rPr>
        <w:t xml:space="preserve"> motivating </w:t>
      </w:r>
      <w:r w:rsidRPr="009240AB">
        <w:rPr>
          <w:rStyle w:val="StyleUnderline"/>
          <w:highlight w:val="green"/>
        </w:rPr>
        <w:t>logics that place</w:t>
      </w:r>
      <w:r w:rsidRPr="009240AB">
        <w:rPr>
          <w:rStyle w:val="StyleUnderline"/>
        </w:rPr>
        <w:t xml:space="preserve"> and connect </w:t>
      </w:r>
      <w:r w:rsidRPr="009240AB">
        <w:rPr>
          <w:rStyle w:val="StyleUnderline"/>
          <w:highlight w:val="green"/>
        </w:rPr>
        <w:t>them within</w:t>
      </w:r>
      <w:r w:rsidRPr="009240AB">
        <w:rPr>
          <w:rStyle w:val="StyleUnderline"/>
        </w:rPr>
        <w:t xml:space="preserve"> already established and functioning Choctaw </w:t>
      </w:r>
      <w:r w:rsidRPr="009240AB">
        <w:rPr>
          <w:rStyle w:val="StyleUnderline"/>
          <w:highlight w:val="green"/>
        </w:rPr>
        <w:t>worldings</w:t>
      </w:r>
      <w:r w:rsidRPr="009240AB">
        <w:rPr>
          <w:sz w:val="12"/>
          <w:highlight w:val="green"/>
        </w:rPr>
        <w:t>.</w:t>
      </w:r>
      <w:r w:rsidRPr="009240AB">
        <w:rPr>
          <w:sz w:val="12"/>
        </w:rPr>
        <w:t xml:space="preserve"> By privileging Southeastern indigenous philosophical understandings and bringing them into conversation with Western philosophical traditions, this book responds in part to calls Dale Turner (Teme-Augama Anishnabai), Sandy Grande (Quechua), Robert Warrior (Osage), and Chris Andersen (Michif) have made for an intellectual disciplining of American Indian and indigenous studies with both an inward and outward turn.³⁰ Ngāti Pūkenga scholar Brendan Hokowhitu has suggested that, “as a canonical field ‘Indigenous studies’ does not exist. Its genesis,” he continues, “has been ad hoc, yet organic, in the sense that the amorphous concept of ‘Indigenous studies’ has arisen out of pre-established local departments, such as Māori studies in New Zealand, Aboriginal studies in Australia and INTRODUCTION  xxix Native studies departments in the US and Canada.”³¹ The challenge facing indigenous studies in the academy is not just the need to negotiate the Western colonial biases that render indigenous peoples as precolonial ethnographic purveyors of cultural authenticity instead of scholars capable of research and insight, but also the need to respect the local specificities, histories, and geographies that inform the concept of indigeneity. Despite these pitfalls, however, indigenous critical theory as an emergent undertaking has made strides in comparative indigenous studies attuned to the local conditions of colonialism that might speak across geopolitical boundaries.</w:t>
      </w:r>
    </w:p>
    <w:p w14:paraId="1F7F7933" w14:textId="77777777" w:rsidR="00BB4E9E" w:rsidRDefault="00BB4E9E" w:rsidP="00BB4E9E">
      <w:pPr>
        <w:pStyle w:val="Heading4"/>
      </w:pPr>
      <w:r>
        <w:t>A reconceptualization of spatial and temporal modalities allows us to better understand coloniality</w:t>
      </w:r>
    </w:p>
    <w:p w14:paraId="78595265" w14:textId="77777777" w:rsidR="00BB4E9E" w:rsidRPr="006E7345" w:rsidRDefault="00BB4E9E" w:rsidP="00BB4E9E">
      <w:pPr>
        <w:rPr>
          <w:sz w:val="18"/>
          <w:szCs w:val="18"/>
        </w:rPr>
      </w:pPr>
      <w:r>
        <w:rPr>
          <w:rStyle w:val="Style13ptBold"/>
        </w:rPr>
        <w:t>Byrd 11—</w:t>
      </w:r>
      <w:r w:rsidRPr="0071086A">
        <w:rPr>
          <w:rStyle w:val="Style13ptBold"/>
          <w:b w:val="0"/>
          <w:sz w:val="18"/>
          <w:szCs w:val="18"/>
        </w:rPr>
        <w:t>Jodi Byrd</w:t>
      </w:r>
      <w:r>
        <w:rPr>
          <w:rStyle w:val="Style13ptBold"/>
          <w:b w:val="0"/>
          <w:sz w:val="18"/>
          <w:szCs w:val="18"/>
        </w:rPr>
        <w:t xml:space="preserve">, </w:t>
      </w:r>
      <w:r w:rsidRPr="0071086A">
        <w:rPr>
          <w:rStyle w:val="Style13ptBold"/>
          <w:b w:val="0"/>
          <w:sz w:val="18"/>
          <w:szCs w:val="18"/>
        </w:rPr>
        <w:t>Associate Professor of English,Gender and Women's Studies, and Jewish Culture and Society</w:t>
      </w:r>
      <w:r>
        <w:rPr>
          <w:rStyle w:val="Style13ptBold"/>
          <w:b w:val="0"/>
          <w:sz w:val="18"/>
          <w:szCs w:val="18"/>
        </w:rPr>
        <w:t>, The Transit of Empire, Pg, xxx //AKrish</w:t>
      </w:r>
    </w:p>
    <w:p w14:paraId="15BAE7BA" w14:textId="77777777" w:rsidR="00BB4E9E" w:rsidRDefault="00BB4E9E" w:rsidP="00BB4E9E">
      <w:pPr>
        <w:rPr>
          <w:sz w:val="12"/>
        </w:rPr>
      </w:pPr>
      <w:r>
        <w:rPr>
          <w:sz w:val="12"/>
        </w:rPr>
        <w:t xml:space="preserve"> </w:t>
      </w:r>
      <w:r w:rsidRPr="009240AB">
        <w:rPr>
          <w:sz w:val="12"/>
        </w:rPr>
        <w:t xml:space="preserve">From this vantage, </w:t>
      </w:r>
      <w:r w:rsidRPr="006E7345">
        <w:rPr>
          <w:rStyle w:val="StyleUnderline"/>
          <w:highlight w:val="green"/>
        </w:rPr>
        <w:t>indigenous critical theory might</w:t>
      </w:r>
      <w:r w:rsidRPr="006E7345">
        <w:rPr>
          <w:rStyle w:val="StyleUnderline"/>
        </w:rPr>
        <w:t xml:space="preserve">, then, </w:t>
      </w:r>
      <w:r w:rsidRPr="006E7345">
        <w:rPr>
          <w:rStyle w:val="StyleUnderline"/>
          <w:highlight w:val="green"/>
        </w:rPr>
        <w:t>provide a diagnostic way of reading</w:t>
      </w:r>
      <w:r w:rsidRPr="006E7345">
        <w:rPr>
          <w:rStyle w:val="StyleUnderline"/>
        </w:rPr>
        <w:t xml:space="preserve"> and interpreting the </w:t>
      </w:r>
      <w:r w:rsidRPr="006E7345">
        <w:rPr>
          <w:rStyle w:val="StyleUnderline"/>
          <w:highlight w:val="green"/>
        </w:rPr>
        <w:t>colonial logics that underpin</w:t>
      </w:r>
      <w:r w:rsidRPr="006E7345">
        <w:rPr>
          <w:rStyle w:val="StyleUnderline"/>
        </w:rPr>
        <w:t xml:space="preserve"> cultural, intellectual, and political </w:t>
      </w:r>
      <w:r w:rsidRPr="006E7345">
        <w:rPr>
          <w:rStyle w:val="StyleUnderline"/>
          <w:highlight w:val="green"/>
        </w:rPr>
        <w:t>discourses</w:t>
      </w:r>
      <w:r w:rsidRPr="006E7345">
        <w:rPr>
          <w:rStyle w:val="StyleUnderline"/>
        </w:rPr>
        <w:t>.</w:t>
      </w:r>
      <w:r w:rsidRPr="009240AB">
        <w:rPr>
          <w:sz w:val="12"/>
        </w:rPr>
        <w:t xml:space="preserve"> But </w:t>
      </w:r>
      <w:r w:rsidRPr="006E7345">
        <w:rPr>
          <w:rStyle w:val="StyleUnderline"/>
          <w:highlight w:val="green"/>
        </w:rPr>
        <w:t>it asks that settler, native, and arrivant each acknowledge their</w:t>
      </w:r>
      <w:r w:rsidRPr="006E7345">
        <w:rPr>
          <w:rStyle w:val="StyleUnderline"/>
        </w:rPr>
        <w:t xml:space="preserve"> own </w:t>
      </w:r>
      <w:r w:rsidRPr="006E7345">
        <w:rPr>
          <w:rStyle w:val="StyleUnderline"/>
          <w:highlight w:val="green"/>
        </w:rPr>
        <w:t>positions within empire and</w:t>
      </w:r>
      <w:r w:rsidRPr="006E7345">
        <w:rPr>
          <w:rStyle w:val="StyleUnderline"/>
        </w:rPr>
        <w:t xml:space="preserve"> then </w:t>
      </w:r>
      <w:r w:rsidRPr="006E7345">
        <w:rPr>
          <w:rStyle w:val="StyleUnderline"/>
          <w:highlight w:val="green"/>
        </w:rPr>
        <w:t>reconceptualize space and history to make visible what imperialism and</w:t>
      </w:r>
      <w:r w:rsidRPr="006E7345">
        <w:rPr>
          <w:rStyle w:val="StyleUnderline"/>
        </w:rPr>
        <w:t xml:space="preserve"> its resultant </w:t>
      </w:r>
      <w:r w:rsidRPr="006E7345">
        <w:rPr>
          <w:rStyle w:val="StyleUnderline"/>
          <w:highlight w:val="green"/>
        </w:rPr>
        <w:t>settler colonialisms and diasporas have sought to obscure</w:t>
      </w:r>
      <w:r w:rsidRPr="009240AB">
        <w:rPr>
          <w:sz w:val="12"/>
        </w:rPr>
        <w:t>.</w:t>
      </w:r>
      <w:r>
        <w:rPr>
          <w:sz w:val="12"/>
        </w:rPr>
        <w:t xml:space="preserve"> </w:t>
      </w:r>
      <w:r w:rsidRPr="009240AB">
        <w:rPr>
          <w:sz w:val="12"/>
        </w:rPr>
        <w:t>Within the continental United States, it means imagining an entirely different map and understanding of territory and space: a map constituted by</w:t>
      </w:r>
      <w:r>
        <w:rPr>
          <w:sz w:val="12"/>
        </w:rPr>
        <w:t xml:space="preserve"> </w:t>
      </w:r>
      <w:r w:rsidRPr="009240AB">
        <w:rPr>
          <w:sz w:val="12"/>
        </w:rPr>
        <w:t>over  sovereign indigenous nations, with their own borders and boundaries, that transgress what has been naturalized as contiguous territory divided into  states.³³ “</w:t>
      </w:r>
      <w:r w:rsidRPr="006E7345">
        <w:rPr>
          <w:rStyle w:val="StyleUnderline"/>
          <w:highlight w:val="green"/>
        </w:rPr>
        <w:t>There is always</w:t>
      </w:r>
      <w:r w:rsidRPr="006E7345">
        <w:rPr>
          <w:rStyle w:val="StyleUnderline"/>
        </w:rPr>
        <w:t xml:space="preserve">,” Aileen Moreton-Robinson writes of indigenous peoples’ </w:t>
      </w:r>
      <w:r w:rsidRPr="006E7345">
        <w:rPr>
          <w:rStyle w:val="StyleUnderline"/>
          <w:highlight w:val="green"/>
        </w:rPr>
        <w:t>incommensurablity within</w:t>
      </w:r>
      <w:r w:rsidRPr="006E7345">
        <w:rPr>
          <w:rStyle w:val="StyleUnderline"/>
        </w:rPr>
        <w:t xml:space="preserve"> the postcolonizing </w:t>
      </w:r>
      <w:r w:rsidRPr="006E7345">
        <w:rPr>
          <w:rStyle w:val="StyleUnderline"/>
          <w:highlight w:val="green"/>
        </w:rPr>
        <w:t>settler society</w:t>
      </w:r>
      <w:r w:rsidRPr="006E7345">
        <w:rPr>
          <w:rStyle w:val="StyleUnderline"/>
        </w:rPr>
        <w:t>, “a subject position that can be thought of as fixed in its inalienable relation to land</w:t>
      </w:r>
      <w:r w:rsidRPr="006E7345">
        <w:rPr>
          <w:rStyle w:val="StyleUnderline"/>
          <w:highlight w:val="green"/>
        </w:rPr>
        <w:t>. This subject position cannot be erased by colonizing processes</w:t>
      </w:r>
      <w:r w:rsidRPr="006E7345">
        <w:rPr>
          <w:rStyle w:val="StyleUnderline"/>
        </w:rPr>
        <w:t xml:space="preserve"> which seek to position the indigenous as object, inferior, other and its origins are not tied to migration.</w:t>
      </w:r>
      <w:r w:rsidRPr="009240AB">
        <w:rPr>
          <w:sz w:val="12"/>
        </w:rPr>
        <w:t>”³⁴</w:t>
      </w:r>
    </w:p>
    <w:p w14:paraId="3E5887F0" w14:textId="77777777" w:rsidR="00BB4E9E" w:rsidRDefault="00BB4E9E" w:rsidP="00BB4E9E">
      <w:pPr>
        <w:pStyle w:val="Heading4"/>
      </w:pPr>
      <w:r>
        <w:t>The US empire imperially controls marginalized populations that shapes life at the quotidian</w:t>
      </w:r>
    </w:p>
    <w:p w14:paraId="6563D2F5" w14:textId="77777777" w:rsidR="00BB4E9E" w:rsidRPr="003B52DA" w:rsidRDefault="00BB4E9E" w:rsidP="00BB4E9E">
      <w:pPr>
        <w:rPr>
          <w:sz w:val="18"/>
          <w:szCs w:val="18"/>
        </w:rPr>
      </w:pPr>
      <w:r>
        <w:rPr>
          <w:rStyle w:val="Style13ptBold"/>
        </w:rPr>
        <w:t>Byrd 11—</w:t>
      </w:r>
      <w:r w:rsidRPr="0071086A">
        <w:rPr>
          <w:rStyle w:val="Style13ptBold"/>
          <w:b w:val="0"/>
          <w:sz w:val="18"/>
          <w:szCs w:val="18"/>
        </w:rPr>
        <w:t>Jodi Byrd</w:t>
      </w:r>
      <w:r>
        <w:rPr>
          <w:rStyle w:val="Style13ptBold"/>
          <w:b w:val="0"/>
          <w:sz w:val="18"/>
          <w:szCs w:val="18"/>
        </w:rPr>
        <w:t xml:space="preserve">, </w:t>
      </w:r>
      <w:r w:rsidRPr="0071086A">
        <w:rPr>
          <w:rStyle w:val="Style13ptBold"/>
          <w:b w:val="0"/>
          <w:sz w:val="18"/>
          <w:szCs w:val="18"/>
        </w:rPr>
        <w:t>Associate Professor of English,Gender and Women's Studies, and Jewish Culture and Society</w:t>
      </w:r>
      <w:r>
        <w:rPr>
          <w:rStyle w:val="Style13ptBold"/>
          <w:b w:val="0"/>
          <w:sz w:val="18"/>
          <w:szCs w:val="18"/>
        </w:rPr>
        <w:t>, The Transit of Empire, Pg, 4-6 //AKrish</w:t>
      </w:r>
    </w:p>
    <w:p w14:paraId="41A0F9DD" w14:textId="77777777" w:rsidR="00BB4E9E" w:rsidRDefault="00BB4E9E" w:rsidP="00BB4E9E">
      <w:pPr>
        <w:rPr>
          <w:rStyle w:val="StyleUnderline"/>
        </w:rPr>
      </w:pPr>
      <w:r w:rsidRPr="006E7345">
        <w:rPr>
          <w:sz w:val="12"/>
        </w:rPr>
        <w:t xml:space="preserve">Part of the problem is that </w:t>
      </w:r>
      <w:r w:rsidRPr="003B52DA">
        <w:rPr>
          <w:rStyle w:val="StyleUnderline"/>
          <w:highlight w:val="green"/>
        </w:rPr>
        <w:t>empire in the U</w:t>
      </w:r>
      <w:r w:rsidRPr="003B52DA">
        <w:rPr>
          <w:rStyle w:val="StyleUnderline"/>
        </w:rPr>
        <w:t xml:space="preserve">nited </w:t>
      </w:r>
      <w:r w:rsidRPr="003B52DA">
        <w:rPr>
          <w:rStyle w:val="StyleUnderline"/>
          <w:highlight w:val="green"/>
        </w:rPr>
        <w:t>S</w:t>
      </w:r>
      <w:r w:rsidRPr="003B52DA">
        <w:rPr>
          <w:rStyle w:val="StyleUnderline"/>
        </w:rPr>
        <w:t xml:space="preserve">tates </w:t>
      </w:r>
      <w:r w:rsidRPr="003B52DA">
        <w:rPr>
          <w:rStyle w:val="StyleUnderline"/>
          <w:highlight w:val="green"/>
        </w:rPr>
        <w:t>is pushed to the vanishing point of the present</w:t>
      </w:r>
      <w:r w:rsidRPr="003B52DA">
        <w:rPr>
          <w:rStyle w:val="StyleUnderline"/>
        </w:rPr>
        <w:t>.</w:t>
      </w:r>
      <w:r w:rsidRPr="006E7345">
        <w:rPr>
          <w:sz w:val="12"/>
        </w:rPr>
        <w:t xml:space="preserve"> </w:t>
      </w:r>
      <w:r w:rsidRPr="003B52DA">
        <w:rPr>
          <w:rStyle w:val="StyleUnderline"/>
          <w:highlight w:val="green"/>
        </w:rPr>
        <w:t>The U</w:t>
      </w:r>
      <w:r w:rsidRPr="003B52DA">
        <w:rPr>
          <w:rStyle w:val="StyleUnderline"/>
        </w:rPr>
        <w:t xml:space="preserve">nited </w:t>
      </w:r>
      <w:r w:rsidRPr="003B52DA">
        <w:rPr>
          <w:rStyle w:val="StyleUnderline"/>
          <w:highlight w:val="green"/>
        </w:rPr>
        <w:t>S</w:t>
      </w:r>
      <w:r w:rsidRPr="003B52DA">
        <w:rPr>
          <w:rStyle w:val="StyleUnderline"/>
        </w:rPr>
        <w:t xml:space="preserve">tates </w:t>
      </w:r>
      <w:r w:rsidRPr="003B52DA">
        <w:rPr>
          <w:rStyle w:val="StyleUnderline"/>
          <w:highlight w:val="green"/>
        </w:rPr>
        <w:t>sits on the precipice, where empire either is</w:t>
      </w:r>
      <w:r w:rsidRPr="003B52DA">
        <w:rPr>
          <w:rStyle w:val="StyleUnderline"/>
        </w:rPr>
        <w:t xml:space="preserve"> now manifested in a </w:t>
      </w:r>
      <w:r w:rsidRPr="003B52DA">
        <w:rPr>
          <w:rStyle w:val="StyleUnderline"/>
          <w:highlight w:val="green"/>
        </w:rPr>
        <w:t>deterritorialized sovereignty or is on the verge of apocalyptic environmental collapse.⁷</w:t>
      </w:r>
      <w:r w:rsidRPr="006E7345">
        <w:rPr>
          <w:sz w:val="12"/>
        </w:rPr>
        <w:t xml:space="preserve"> Indeed, the question of empire within U.S.-based cultural studies, and especially when that</w:t>
      </w:r>
      <w:r>
        <w:rPr>
          <w:sz w:val="12"/>
        </w:rPr>
        <w:t xml:space="preserve"> </w:t>
      </w:r>
      <w:r w:rsidRPr="006E7345">
        <w:rPr>
          <w:sz w:val="12"/>
        </w:rPr>
        <w:t>question has intersected with American postcolonial studies, has had a</w:t>
      </w:r>
      <w:r>
        <w:rPr>
          <w:sz w:val="12"/>
        </w:rPr>
        <w:t xml:space="preserve"> </w:t>
      </w:r>
      <w:r w:rsidRPr="006E7345">
        <w:rPr>
          <w:sz w:val="12"/>
        </w:rPr>
        <w:t>pervasively conflicted provenance. After Edward Said published Orientalism in , theories arose to confront the cultural legacies of racism and</w:t>
      </w:r>
      <w:r>
        <w:rPr>
          <w:sz w:val="12"/>
        </w:rPr>
        <w:t xml:space="preserve"> </w:t>
      </w:r>
      <w:r w:rsidRPr="006E7345">
        <w:rPr>
          <w:sz w:val="12"/>
        </w:rPr>
        <w:t>colonialism, especially within the cosmopole, and scholars also returned to</w:t>
      </w:r>
      <w:r>
        <w:rPr>
          <w:sz w:val="12"/>
        </w:rPr>
        <w:t xml:space="preserve"> </w:t>
      </w:r>
      <w:r w:rsidRPr="006E7345">
        <w:rPr>
          <w:sz w:val="12"/>
        </w:rPr>
        <w:t>question the demarcation of when, exactly, U.S. empire began. Or whether</w:t>
      </w:r>
      <w:r>
        <w:rPr>
          <w:sz w:val="12"/>
        </w:rPr>
        <w:t xml:space="preserve"> </w:t>
      </w:r>
      <w:r w:rsidRPr="006E7345">
        <w:rPr>
          <w:sz w:val="12"/>
        </w:rPr>
        <w:t>it ever really did. Or whether that empire, if it had indeed emerged, was</w:t>
      </w:r>
      <w:r>
        <w:rPr>
          <w:sz w:val="12"/>
        </w:rPr>
        <w:t xml:space="preserve"> </w:t>
      </w:r>
      <w:r w:rsidRPr="006E7345">
        <w:rPr>
          <w:sz w:val="12"/>
        </w:rPr>
        <w:t>such a bad thing after all. “Empire,” Michael Hardt and Antonio Negri announce, “is materializing before our very eyes.”⁸</w:t>
      </w:r>
      <w:r>
        <w:rPr>
          <w:sz w:val="12"/>
        </w:rPr>
        <w:t xml:space="preserve"> </w:t>
      </w:r>
      <w:r w:rsidRPr="006E7345">
        <w:rPr>
          <w:sz w:val="12"/>
        </w:rPr>
        <w:t>While there has been much debate about how, where, and upon whose</w:t>
      </w:r>
      <w:r>
        <w:rPr>
          <w:sz w:val="12"/>
        </w:rPr>
        <w:t xml:space="preserve"> </w:t>
      </w:r>
      <w:r w:rsidRPr="006E7345">
        <w:rPr>
          <w:sz w:val="12"/>
        </w:rPr>
        <w:t>historical oppression to locate the rise of U.S. imperialism, most scholars</w:t>
      </w:r>
      <w:r>
        <w:rPr>
          <w:sz w:val="12"/>
        </w:rPr>
        <w:t xml:space="preserve"> </w:t>
      </w:r>
      <w:r w:rsidRPr="006E7345">
        <w:rPr>
          <w:sz w:val="12"/>
        </w:rPr>
        <w:t>point to the Spanish-American War of  and the U.S. acquisition of the</w:t>
      </w:r>
      <w:r>
        <w:rPr>
          <w:sz w:val="12"/>
        </w:rPr>
        <w:t xml:space="preserve"> </w:t>
      </w:r>
      <w:r w:rsidRPr="006E7345">
        <w:rPr>
          <w:sz w:val="12"/>
        </w:rPr>
        <w:t>Philippines, Puerto Rico, Cuba, and Guam; or perhaps they push along the</w:t>
      </w:r>
      <w:r>
        <w:rPr>
          <w:sz w:val="12"/>
        </w:rPr>
        <w:t xml:space="preserve"> </w:t>
      </w:r>
      <w:r w:rsidRPr="006E7345">
        <w:rPr>
          <w:sz w:val="12"/>
        </w:rPr>
        <w:t>edges of that date back to  and the end of the Civil War; or maybe they</w:t>
      </w:r>
      <w:r>
        <w:rPr>
          <w:sz w:val="12"/>
        </w:rPr>
        <w:t xml:space="preserve"> </w:t>
      </w:r>
      <w:r w:rsidRPr="006E7345">
        <w:rPr>
          <w:sz w:val="12"/>
        </w:rPr>
        <w:t>identify  and the Mexican-American War as the generally accepted historical moments when something significant shifted within U.S. cultures of</w:t>
      </w:r>
      <w:r>
        <w:rPr>
          <w:sz w:val="12"/>
        </w:rPr>
        <w:t xml:space="preserve"> </w:t>
      </w:r>
      <w:r w:rsidRPr="006E7345">
        <w:rPr>
          <w:sz w:val="12"/>
        </w:rPr>
        <w:t>dominance, though Alexis de Tocqueville had even before that framed the</w:t>
      </w:r>
      <w:r>
        <w:rPr>
          <w:sz w:val="12"/>
        </w:rPr>
        <w:t xml:space="preserve"> </w:t>
      </w:r>
      <w:r w:rsidRPr="006E7345">
        <w:rPr>
          <w:sz w:val="12"/>
        </w:rPr>
        <w:t>United States as exceptional in its project. What that shift entailed depends</w:t>
      </w:r>
      <w:r>
        <w:rPr>
          <w:sz w:val="12"/>
        </w:rPr>
        <w:t xml:space="preserve"> </w:t>
      </w:r>
      <w:r w:rsidRPr="006E7345">
        <w:rPr>
          <w:sz w:val="12"/>
        </w:rPr>
        <w:t>upon the lens through which one approaches the question and definition</w:t>
      </w:r>
      <w:r>
        <w:rPr>
          <w:sz w:val="12"/>
        </w:rPr>
        <w:t xml:space="preserve"> </w:t>
      </w:r>
      <w:r w:rsidRPr="006E7345">
        <w:rPr>
          <w:sz w:val="12"/>
        </w:rPr>
        <w:t>of empire. As postcolonial studies in the s and s challenged the</w:t>
      </w:r>
      <w:r>
        <w:rPr>
          <w:sz w:val="12"/>
        </w:rPr>
        <w:t xml:space="preserve"> </w:t>
      </w:r>
      <w:r w:rsidRPr="006E7345">
        <w:rPr>
          <w:sz w:val="12"/>
        </w:rPr>
        <w:t>colonialist historiographies, cultural dominance, and literary canons of the</w:t>
      </w:r>
      <w:r>
        <w:rPr>
          <w:sz w:val="12"/>
        </w:rPr>
        <w:t xml:space="preserve"> </w:t>
      </w:r>
      <w:r w:rsidRPr="006E7345">
        <w:rPr>
          <w:sz w:val="12"/>
        </w:rPr>
        <w:t>imperial centers, U.S.-based cultural studies began to locate colonialism</w:t>
      </w:r>
      <w:r>
        <w:rPr>
          <w:sz w:val="12"/>
        </w:rPr>
        <w:t xml:space="preserve"> </w:t>
      </w:r>
      <w:r w:rsidRPr="006E7345">
        <w:rPr>
          <w:sz w:val="12"/>
        </w:rPr>
        <w:t>and imperialism within the United States as it played out on the bodies of</w:t>
      </w:r>
      <w:r>
        <w:rPr>
          <w:sz w:val="12"/>
        </w:rPr>
        <w:t xml:space="preserve"> </w:t>
      </w:r>
      <w:r w:rsidRPr="006E7345">
        <w:rPr>
          <w:sz w:val="12"/>
        </w:rPr>
        <w:t>its citizens and those it excluded from citizenship, as metaphor and analogy</w:t>
      </w:r>
      <w:r>
        <w:rPr>
          <w:sz w:val="12"/>
        </w:rPr>
        <w:t xml:space="preserve"> </w:t>
      </w:r>
      <w:r w:rsidRPr="006E7345">
        <w:rPr>
          <w:sz w:val="12"/>
        </w:rPr>
        <w:t>for systemic oppressions at the site of exception. What emerged as a punctuating refrain, however, was the pervasive idea that the United States could</w:t>
      </w:r>
      <w:r>
        <w:rPr>
          <w:sz w:val="12"/>
        </w:rPr>
        <w:t xml:space="preserve"> </w:t>
      </w:r>
      <w:r w:rsidRPr="006E7345">
        <w:rPr>
          <w:sz w:val="12"/>
        </w:rPr>
        <w:t>be construed as imperialistic only at the moment it became interested in</w:t>
      </w:r>
      <w:r>
        <w:rPr>
          <w:sz w:val="12"/>
        </w:rPr>
        <w:t xml:space="preserve"> </w:t>
      </w:r>
      <w:r w:rsidRPr="006E7345">
        <w:rPr>
          <w:sz w:val="12"/>
        </w:rPr>
        <w:t>militarily violating the borders of other nation-states or acquiring overseas</w:t>
      </w:r>
      <w:r>
        <w:rPr>
          <w:sz w:val="12"/>
        </w:rPr>
        <w:t xml:space="preserve"> </w:t>
      </w:r>
      <w:r w:rsidRPr="006E7345">
        <w:rPr>
          <w:sz w:val="12"/>
        </w:rPr>
        <w:t>territories at the turn of the twentieth century. Simultaneously, and here</w:t>
      </w:r>
      <w:r>
        <w:rPr>
          <w:sz w:val="12"/>
        </w:rPr>
        <w:t xml:space="preserve"> </w:t>
      </w:r>
      <w:r w:rsidRPr="006E7345">
        <w:rPr>
          <w:sz w:val="12"/>
        </w:rPr>
        <w:t xml:space="preserve">inflected by the intellectual and philosophical works of prominent nonwhite, queer, and feminist thinkers, scholars began to point to the ways </w:t>
      </w:r>
      <w:r w:rsidRPr="003B52DA">
        <w:rPr>
          <w:rStyle w:val="StyleUnderline"/>
          <w:highlight w:val="green"/>
        </w:rPr>
        <w:t>the U</w:t>
      </w:r>
      <w:r w:rsidRPr="003B52DA">
        <w:rPr>
          <w:rStyle w:val="StyleUnderline"/>
        </w:rPr>
        <w:t xml:space="preserve">nited </w:t>
      </w:r>
      <w:r w:rsidRPr="003B52DA">
        <w:rPr>
          <w:rStyle w:val="StyleUnderline"/>
          <w:highlight w:val="green"/>
        </w:rPr>
        <w:t>S</w:t>
      </w:r>
      <w:r w:rsidRPr="003B52DA">
        <w:rPr>
          <w:rStyle w:val="StyleUnderline"/>
        </w:rPr>
        <w:t xml:space="preserve">tates </w:t>
      </w:r>
      <w:r w:rsidRPr="003B52DA">
        <w:rPr>
          <w:rStyle w:val="StyleUnderline"/>
          <w:highlight w:val="green"/>
        </w:rPr>
        <w:t>transformed</w:t>
      </w:r>
      <w:r w:rsidRPr="003B52DA">
        <w:rPr>
          <w:rStyle w:val="StyleUnderline"/>
        </w:rPr>
        <w:t xml:space="preserve">, albeit superficially at the end of the Civil War, </w:t>
      </w:r>
      <w:r w:rsidRPr="003B52DA">
        <w:rPr>
          <w:rStyle w:val="StyleUnderline"/>
          <w:highlight w:val="green"/>
        </w:rPr>
        <w:t>into a sovereign that imperialistically dominated</w:t>
      </w:r>
      <w:r w:rsidRPr="003B52DA">
        <w:rPr>
          <w:rStyle w:val="StyleUnderline"/>
        </w:rPr>
        <w:t xml:space="preserve"> those who were now </w:t>
      </w:r>
      <w:r w:rsidRPr="003B52DA">
        <w:rPr>
          <w:rStyle w:val="StyleUnderline"/>
          <w:highlight w:val="green"/>
        </w:rPr>
        <w:t>its own citizens.</w:t>
      </w:r>
      <w:r w:rsidRPr="003B52DA">
        <w:rPr>
          <w:rStyle w:val="StyleUnderline"/>
        </w:rPr>
        <w:t xml:space="preserve"> </w:t>
      </w:r>
      <w:r w:rsidRPr="006E7345">
        <w:rPr>
          <w:sz w:val="12"/>
        </w:rPr>
        <w:t>While I am admittedly summarizing the debates about empire in the</w:t>
      </w:r>
      <w:r>
        <w:rPr>
          <w:sz w:val="12"/>
        </w:rPr>
        <w:t xml:space="preserve"> </w:t>
      </w:r>
      <w:r w:rsidRPr="006E7345">
        <w:rPr>
          <w:sz w:val="12"/>
        </w:rPr>
        <w:t>United States rather broadly, I do so to draw attention to the recurrent</w:t>
      </w:r>
      <w:r>
        <w:rPr>
          <w:sz w:val="12"/>
        </w:rPr>
        <w:t xml:space="preserve"> </w:t>
      </w:r>
      <w:r w:rsidRPr="006E7345">
        <w:rPr>
          <w:sz w:val="12"/>
        </w:rPr>
        <w:t>assumptions that inform discussions of imperialism and postcolonialism</w:t>
      </w:r>
      <w:r>
        <w:rPr>
          <w:sz w:val="12"/>
        </w:rPr>
        <w:t xml:space="preserve"> </w:t>
      </w:r>
      <w:r w:rsidRPr="006E7345">
        <w:rPr>
          <w:sz w:val="12"/>
        </w:rPr>
        <w:t>within U.S. academic centers. Along the way, especially during the Columbian quincentennial in the s, a number of notable scholars have chal-</w:t>
      </w:r>
      <w:r>
        <w:rPr>
          <w:sz w:val="12"/>
        </w:rPr>
        <w:t xml:space="preserve"> </w:t>
      </w:r>
      <w:r w:rsidRPr="006E7345">
        <w:rPr>
          <w:sz w:val="12"/>
        </w:rPr>
        <w:t>IS AND WAS  5</w:t>
      </w:r>
      <w:r>
        <w:rPr>
          <w:sz w:val="12"/>
        </w:rPr>
        <w:t xml:space="preserve"> </w:t>
      </w:r>
      <w:r w:rsidRPr="006E7345">
        <w:rPr>
          <w:sz w:val="12"/>
        </w:rPr>
        <w:t>lenged the first iterations of American studies that naturalized U.S. exceptionalism, formed within the frontier logics of Frederick Jackson Turner</w:t>
      </w:r>
      <w:r>
        <w:rPr>
          <w:sz w:val="12"/>
        </w:rPr>
        <w:t xml:space="preserve"> </w:t>
      </w:r>
      <w:r w:rsidRPr="006E7345">
        <w:rPr>
          <w:sz w:val="12"/>
        </w:rPr>
        <w:t>and Theodore Roosevelt, as anything but colonization and empire. Amy</w:t>
      </w:r>
      <w:r>
        <w:rPr>
          <w:sz w:val="12"/>
        </w:rPr>
        <w:t xml:space="preserve"> </w:t>
      </w:r>
      <w:r w:rsidRPr="006E7345">
        <w:rPr>
          <w:sz w:val="12"/>
        </w:rPr>
        <w:t>Kaplan is perhaps the most cited for her analysis of how American exceptionalism functions within the nation to deny the reality of U.S. imperialism, if not to recast the nation as anti-imperialist altogether.⁹ From</w:t>
      </w:r>
      <w:r>
        <w:rPr>
          <w:sz w:val="12"/>
        </w:rPr>
        <w:t xml:space="preserve"> </w:t>
      </w:r>
      <w:r w:rsidRPr="006E7345">
        <w:rPr>
          <w:sz w:val="12"/>
        </w:rPr>
        <w:t>without, postcolonial theory reproduces exceptionalism, according to</w:t>
      </w:r>
      <w:r>
        <w:rPr>
          <w:sz w:val="12"/>
        </w:rPr>
        <w:t xml:space="preserve"> </w:t>
      </w:r>
      <w:r w:rsidRPr="006E7345">
        <w:rPr>
          <w:sz w:val="12"/>
        </w:rPr>
        <w:t>Kaplan, by collapsing and reifying the United States into “the West” on the</w:t>
      </w:r>
      <w:r>
        <w:rPr>
          <w:sz w:val="12"/>
        </w:rPr>
        <w:t xml:space="preserve"> </w:t>
      </w:r>
      <w:r w:rsidRPr="006E7345">
        <w:rPr>
          <w:sz w:val="12"/>
        </w:rPr>
        <w:t>one hand or by treating the continental expansion of the United States “as</w:t>
      </w:r>
      <w:r>
        <w:rPr>
          <w:sz w:val="12"/>
        </w:rPr>
        <w:t xml:space="preserve"> </w:t>
      </w:r>
      <w:r w:rsidRPr="006E7345">
        <w:rPr>
          <w:sz w:val="12"/>
        </w:rPr>
        <w:t>an entirely separate phenomenon from European colonialism of the nineteenth century.”¹⁰ For Peter Hulme exceptionalism serves as a perpetual</w:t>
      </w:r>
      <w:r>
        <w:rPr>
          <w:sz w:val="12"/>
        </w:rPr>
        <w:t xml:space="preserve"> </w:t>
      </w:r>
      <w:r w:rsidRPr="006E7345">
        <w:rPr>
          <w:sz w:val="12"/>
        </w:rPr>
        <w:t>siting of the United States as future, new. The current preoccupations with</w:t>
      </w:r>
      <w:r>
        <w:rPr>
          <w:sz w:val="12"/>
        </w:rPr>
        <w:t xml:space="preserve"> </w:t>
      </w:r>
      <w:r w:rsidRPr="006E7345">
        <w:rPr>
          <w:sz w:val="12"/>
        </w:rPr>
        <w:t>the neocolonial power the United States maintains within its hemisphere</w:t>
      </w:r>
      <w:r>
        <w:rPr>
          <w:sz w:val="12"/>
        </w:rPr>
        <w:t xml:space="preserve"> </w:t>
      </w:r>
      <w:r w:rsidRPr="006E7345">
        <w:rPr>
          <w:sz w:val="12"/>
        </w:rPr>
        <w:t>of influence continue to inflect the place/non-place of the United States</w:t>
      </w:r>
      <w:r>
        <w:rPr>
          <w:sz w:val="12"/>
        </w:rPr>
        <w:t xml:space="preserve"> </w:t>
      </w:r>
      <w:r w:rsidRPr="006E7345">
        <w:rPr>
          <w:sz w:val="12"/>
        </w:rPr>
        <w:t>within the purview of postcolonial studies. However, debates about its inclusion into the field, according to Hulme, serve to challenge, trouble, and</w:t>
      </w:r>
      <w:r>
        <w:rPr>
          <w:sz w:val="12"/>
        </w:rPr>
        <w:t xml:space="preserve"> </w:t>
      </w:r>
      <w:r w:rsidRPr="006E7345">
        <w:rPr>
          <w:sz w:val="12"/>
        </w:rPr>
        <w:t>stretch definitions of colonialism and comparative studies.¹¹</w:t>
      </w:r>
      <w:r w:rsidRPr="003B52DA">
        <w:t xml:space="preserve"> </w:t>
      </w:r>
      <w:r w:rsidRPr="003B52DA">
        <w:rPr>
          <w:sz w:val="12"/>
        </w:rPr>
        <w:t>Though the preceding discussion captures some of the assumptions</w:t>
      </w:r>
      <w:r>
        <w:rPr>
          <w:sz w:val="12"/>
        </w:rPr>
        <w:t xml:space="preserve"> </w:t>
      </w:r>
      <w:r w:rsidRPr="003B52DA">
        <w:rPr>
          <w:sz w:val="12"/>
        </w:rPr>
        <w:t>that have largely shaped the presence and absence of the United States</w:t>
      </w:r>
      <w:r>
        <w:rPr>
          <w:sz w:val="12"/>
        </w:rPr>
        <w:t xml:space="preserve"> </w:t>
      </w:r>
      <w:r w:rsidRPr="003B52DA">
        <w:rPr>
          <w:sz w:val="12"/>
        </w:rPr>
        <w:t>within the domain of postcolonial studies, another refrain has emerged</w:t>
      </w:r>
      <w:r>
        <w:rPr>
          <w:sz w:val="12"/>
        </w:rPr>
        <w:t xml:space="preserve"> </w:t>
      </w:r>
      <w:r w:rsidRPr="003B52DA">
        <w:rPr>
          <w:sz w:val="12"/>
        </w:rPr>
        <w:t>more recently to make empire a predominantly post–Cold War, postmodern phenomenon in what might properly be described as “the fierce urgency of now”—a phrase that originated with Martin Luther King Jr. and</w:t>
      </w:r>
      <w:r>
        <w:rPr>
          <w:sz w:val="12"/>
        </w:rPr>
        <w:t xml:space="preserve"> </w:t>
      </w:r>
      <w:r w:rsidRPr="003B52DA">
        <w:rPr>
          <w:sz w:val="12"/>
        </w:rPr>
        <w:t>defined Barack Obama’s  presidential campaign.¹² As scholars articulate rising concerns about how sovereignty functions at the sites of the</w:t>
      </w:r>
      <w:r>
        <w:rPr>
          <w:sz w:val="12"/>
        </w:rPr>
        <w:t xml:space="preserve"> </w:t>
      </w:r>
      <w:r w:rsidRPr="003B52DA">
        <w:rPr>
          <w:sz w:val="12"/>
        </w:rPr>
        <w:t xml:space="preserve">bio- and necropolitics that define the violences of late modernity, </w:t>
      </w:r>
      <w:r w:rsidRPr="003B52DA">
        <w:rPr>
          <w:rStyle w:val="StyleUnderline"/>
        </w:rPr>
        <w:t xml:space="preserve">critiques of U.S. empire are tied increasingly to an urgent twenty-first-century present.¹³ Embedded in </w:t>
      </w:r>
      <w:r w:rsidRPr="003B52DA">
        <w:rPr>
          <w:rStyle w:val="StyleUnderline"/>
          <w:highlight w:val="green"/>
        </w:rPr>
        <w:t>the</w:t>
      </w:r>
      <w:r w:rsidRPr="003B52DA">
        <w:rPr>
          <w:rStyle w:val="StyleUnderline"/>
        </w:rPr>
        <w:t xml:space="preserve"> nation-</w:t>
      </w:r>
      <w:r w:rsidRPr="003B52DA">
        <w:rPr>
          <w:rStyle w:val="StyleUnderline"/>
          <w:highlight w:val="green"/>
        </w:rPr>
        <w:t>state’s ability to justify states of exception and global wars for democracy as well</w:t>
      </w:r>
      <w:r w:rsidRPr="003B52DA">
        <w:rPr>
          <w:rStyle w:val="StyleUnderline"/>
        </w:rPr>
        <w:t xml:space="preserve"> as to </w:t>
      </w:r>
      <w:r w:rsidRPr="003B52DA">
        <w:rPr>
          <w:rStyle w:val="StyleUnderline"/>
          <w:highlight w:val="green"/>
        </w:rPr>
        <w:t>enact the security state against terror</w:t>
      </w:r>
      <w:r w:rsidRPr="003B52DA">
        <w:rPr>
          <w:rStyle w:val="StyleUnderline"/>
        </w:rPr>
        <w:t xml:space="preserve"> </w:t>
      </w:r>
      <w:r w:rsidRPr="003B52DA">
        <w:rPr>
          <w:rStyle w:val="StyleUnderline"/>
          <w:highlight w:val="green"/>
        </w:rPr>
        <w:t>are debates about the logics of “civilization</w:t>
      </w:r>
      <w:r w:rsidRPr="003B52DA">
        <w:rPr>
          <w:rStyle w:val="StyleUnderline"/>
        </w:rPr>
        <w:t xml:space="preserve">” </w:t>
      </w:r>
      <w:r w:rsidRPr="003B52DA">
        <w:rPr>
          <w:rStyle w:val="StyleUnderline"/>
          <w:highlight w:val="green"/>
        </w:rPr>
        <w:t>against “savagery”</w:t>
      </w:r>
      <w:r w:rsidRPr="003B52DA">
        <w:rPr>
          <w:rStyle w:val="StyleUnderline"/>
        </w:rPr>
        <w:t xml:space="preserve"> and the limits of that same state to redress injury. </w:t>
      </w:r>
      <w:r w:rsidRPr="003B52DA">
        <w:rPr>
          <w:sz w:val="12"/>
        </w:rPr>
        <w:t xml:space="preserve">As the war against terror continues unabated, </w:t>
      </w:r>
      <w:r w:rsidRPr="003B52DA">
        <w:rPr>
          <w:rStyle w:val="StyleUnderline"/>
          <w:highlight w:val="green"/>
        </w:rPr>
        <w:t>the empire of the “now” is</w:t>
      </w:r>
      <w:r w:rsidRPr="003B52DA">
        <w:rPr>
          <w:rStyle w:val="StyleUnderline"/>
        </w:rPr>
        <w:t xml:space="preserve"> temporally </w:t>
      </w:r>
      <w:r w:rsidRPr="003B52DA">
        <w:rPr>
          <w:rStyle w:val="StyleUnderline"/>
          <w:highlight w:val="green"/>
        </w:rPr>
        <w:t>tied to the twentieth and twenty-first centuries</w:t>
      </w:r>
      <w:r w:rsidRPr="003B52DA">
        <w:rPr>
          <w:rStyle w:val="StyleUnderline"/>
        </w:rPr>
        <w:t>, in part because the dénouement of this long century has seen the debates that emerged in Europe after World War I and II and the violences of totalitarianism that followed them, and it witnessed the dismantling of European imperial holdings</w:t>
      </w:r>
      <w:r w:rsidRPr="003B52DA">
        <w:rPr>
          <w:sz w:val="12"/>
        </w:rPr>
        <w:t>. It has also been defined by</w:t>
      </w:r>
      <w:r>
        <w:rPr>
          <w:sz w:val="12"/>
        </w:rPr>
        <w:t xml:space="preserve"> </w:t>
      </w:r>
      <w:r w:rsidRPr="003B52DA">
        <w:rPr>
          <w:sz w:val="12"/>
        </w:rPr>
        <w:t>antiracist, queer, and anticolonial scholarship and activism that linked the</w:t>
      </w:r>
      <w:r>
        <w:rPr>
          <w:sz w:val="12"/>
        </w:rPr>
        <w:t xml:space="preserve"> </w:t>
      </w:r>
      <w:r w:rsidRPr="003B52DA">
        <w:rPr>
          <w:sz w:val="12"/>
        </w:rPr>
        <w:t>international struggles against imperialism to the domestic struggles for</w:t>
      </w:r>
      <w:r>
        <w:rPr>
          <w:sz w:val="12"/>
        </w:rPr>
        <w:t xml:space="preserve"> </w:t>
      </w:r>
      <w:r w:rsidRPr="003B52DA">
        <w:rPr>
          <w:sz w:val="12"/>
        </w:rPr>
        <w:t>6  IS AND WAS</w:t>
      </w:r>
      <w:r>
        <w:rPr>
          <w:sz w:val="12"/>
        </w:rPr>
        <w:t xml:space="preserve"> </w:t>
      </w:r>
      <w:r w:rsidRPr="003B52DA">
        <w:rPr>
          <w:sz w:val="12"/>
        </w:rPr>
        <w:t xml:space="preserve">social justice within the nation-state. </w:t>
      </w:r>
      <w:r w:rsidRPr="003B52DA">
        <w:rPr>
          <w:rStyle w:val="StyleUnderline"/>
          <w:highlight w:val="green"/>
        </w:rPr>
        <w:t>The twenty-first century has opened with</w:t>
      </w:r>
      <w:r w:rsidRPr="003B52DA">
        <w:rPr>
          <w:rStyle w:val="StyleUnderline"/>
        </w:rPr>
        <w:t xml:space="preserve"> what Jasbir Puar has described as “a </w:t>
      </w:r>
      <w:r w:rsidRPr="003B52DA">
        <w:rPr>
          <w:rStyle w:val="StyleUnderline"/>
          <w:highlight w:val="green"/>
        </w:rPr>
        <w:t>commitment to the</w:t>
      </w:r>
      <w:r w:rsidRPr="003B52DA">
        <w:rPr>
          <w:rStyle w:val="StyleUnderline"/>
        </w:rPr>
        <w:t xml:space="preserve"> global dominant </w:t>
      </w:r>
      <w:r w:rsidRPr="003B52DA">
        <w:rPr>
          <w:rStyle w:val="StyleUnderline"/>
          <w:highlight w:val="green"/>
        </w:rPr>
        <w:t>ascendancy of whiteness that is implicated in the propagation of</w:t>
      </w:r>
      <w:r w:rsidRPr="003B52DA">
        <w:rPr>
          <w:rStyle w:val="StyleUnderline"/>
        </w:rPr>
        <w:t xml:space="preserve"> the United States as </w:t>
      </w:r>
      <w:r w:rsidRPr="003B52DA">
        <w:rPr>
          <w:rStyle w:val="StyleUnderline"/>
          <w:highlight w:val="green"/>
        </w:rPr>
        <w:t>empire</w:t>
      </w:r>
      <w:r w:rsidRPr="003B52DA">
        <w:rPr>
          <w:sz w:val="12"/>
        </w:rPr>
        <w:t>,” a commitment that has underwritten post-/</w:t>
      </w:r>
      <w:r>
        <w:rPr>
          <w:sz w:val="12"/>
        </w:rPr>
        <w:t xml:space="preserve"> </w:t>
      </w:r>
      <w:r w:rsidRPr="003B52DA">
        <w:rPr>
          <w:sz w:val="12"/>
        </w:rPr>
        <w:t xml:space="preserve">affective homonationalist investment in the U.S. “war on terror.”¹⁴ </w:t>
      </w:r>
      <w:r w:rsidRPr="003B52DA">
        <w:rPr>
          <w:rStyle w:val="StyleUnderline"/>
        </w:rPr>
        <w:t xml:space="preserve">Judith Butler figures </w:t>
      </w:r>
      <w:r w:rsidRPr="003B52DA">
        <w:rPr>
          <w:rStyle w:val="StyleUnderline"/>
          <w:highlight w:val="green"/>
        </w:rPr>
        <w:t>the barbarism of civilization</w:t>
      </w:r>
      <w:r w:rsidRPr="003B52DA">
        <w:rPr>
          <w:rStyle w:val="StyleUnderline"/>
        </w:rPr>
        <w:t xml:space="preserve"> not as aberrant, “but rather </w:t>
      </w:r>
      <w:r w:rsidRPr="003B52DA">
        <w:rPr>
          <w:rStyle w:val="StyleUnderline"/>
          <w:highlight w:val="green"/>
        </w:rPr>
        <w:t>the cruel and spectacular logic of U.S. imperial culture</w:t>
      </w:r>
      <w:r w:rsidRPr="003B52DA">
        <w:rPr>
          <w:rStyle w:val="StyleUnderline"/>
        </w:rPr>
        <w:t xml:space="preserve"> as it operates in the context of its current wars.</w:t>
      </w:r>
      <w:r w:rsidRPr="003B52DA">
        <w:rPr>
          <w:sz w:val="12"/>
        </w:rPr>
        <w:t>”¹⁵ Paul Gilroy moves the discussion of imperialism further into an anticipated post-empire frame even as he emphasizes the necessity to continually refract how “</w:t>
      </w:r>
      <w:r w:rsidRPr="003B52DA">
        <w:rPr>
          <w:rStyle w:val="StyleUnderline"/>
          <w:highlight w:val="green"/>
        </w:rPr>
        <w:t>the imperial</w:t>
      </w:r>
      <w:r w:rsidRPr="003B52DA">
        <w:rPr>
          <w:rStyle w:val="StyleUnderline"/>
        </w:rPr>
        <w:t xml:space="preserve"> and colonial </w:t>
      </w:r>
      <w:r w:rsidRPr="003B52DA">
        <w:rPr>
          <w:rStyle w:val="StyleUnderline"/>
          <w:highlight w:val="green"/>
        </w:rPr>
        <w:t>past continues to shape political life in the overdeveloped</w:t>
      </w:r>
      <w:r w:rsidRPr="003B52DA">
        <w:rPr>
          <w:rStyle w:val="StyleUnderline"/>
        </w:rPr>
        <w:t xml:space="preserve">-but-no-longerimperial countries” </w:t>
      </w:r>
      <w:r w:rsidRPr="003B52DA">
        <w:rPr>
          <w:rStyle w:val="StyleUnderline"/>
          <w:highlight w:val="green"/>
        </w:rPr>
        <w:t>in order to create a multiculture that resists</w:t>
      </w:r>
      <w:r w:rsidRPr="003B52DA">
        <w:rPr>
          <w:rStyle w:val="StyleUnderline"/>
        </w:rPr>
        <w:t xml:space="preserve"> what Gilroy terms the “</w:t>
      </w:r>
      <w:r w:rsidRPr="003B52DA">
        <w:rPr>
          <w:rStyle w:val="StyleUnderline"/>
          <w:highlight w:val="green"/>
        </w:rPr>
        <w:t>race thinking” of imperialist regimes</w:t>
      </w:r>
      <w:r w:rsidRPr="003B52DA">
        <w:rPr>
          <w:rStyle w:val="StyleUnderline"/>
        </w:rPr>
        <w:t xml:space="preserve"> and moves planetary conviviality.¹⁶</w:t>
      </w:r>
    </w:p>
    <w:p w14:paraId="579E6C99" w14:textId="77777777" w:rsidR="00BB4E9E" w:rsidRDefault="00BB4E9E" w:rsidP="00BB4E9E">
      <w:pPr>
        <w:pStyle w:val="Heading4"/>
      </w:pPr>
      <w:r>
        <w:t>The epistemological underpinnings of their mode of thought relegates the native to the unthought that coheres the US imaginary as an anti-imperialist liberal force—allowing the US to propogate itself as indigenous</w:t>
      </w:r>
    </w:p>
    <w:p w14:paraId="73B91733" w14:textId="77777777" w:rsidR="00BB4E9E" w:rsidRPr="00E24BF3" w:rsidRDefault="00BB4E9E" w:rsidP="00BB4E9E">
      <w:pPr>
        <w:rPr>
          <w:sz w:val="18"/>
          <w:szCs w:val="18"/>
        </w:rPr>
      </w:pPr>
      <w:r>
        <w:rPr>
          <w:rStyle w:val="Style13ptBold"/>
        </w:rPr>
        <w:t>Byrd 11—</w:t>
      </w:r>
      <w:r w:rsidRPr="0071086A">
        <w:rPr>
          <w:rStyle w:val="Style13ptBold"/>
          <w:b w:val="0"/>
          <w:sz w:val="18"/>
          <w:szCs w:val="18"/>
        </w:rPr>
        <w:t>Jodi Byrd</w:t>
      </w:r>
      <w:r>
        <w:rPr>
          <w:rStyle w:val="Style13ptBold"/>
          <w:b w:val="0"/>
          <w:sz w:val="18"/>
          <w:szCs w:val="18"/>
        </w:rPr>
        <w:t xml:space="preserve">, </w:t>
      </w:r>
      <w:r w:rsidRPr="0071086A">
        <w:rPr>
          <w:rStyle w:val="Style13ptBold"/>
          <w:b w:val="0"/>
          <w:sz w:val="18"/>
          <w:szCs w:val="18"/>
        </w:rPr>
        <w:t>Associate Professor of English,Gender and Women's Studies, and Jewish Culture and Society</w:t>
      </w:r>
      <w:r>
        <w:rPr>
          <w:rStyle w:val="Style13ptBold"/>
          <w:b w:val="0"/>
          <w:sz w:val="18"/>
          <w:szCs w:val="18"/>
        </w:rPr>
        <w:t>, The Transit of Empire, Pg, 8-10 //AKrish</w:t>
      </w:r>
    </w:p>
    <w:p w14:paraId="1EBBF5C4" w14:textId="77777777" w:rsidR="00BB4E9E" w:rsidRDefault="00BB4E9E" w:rsidP="00BB4E9E">
      <w:pPr>
        <w:rPr>
          <w:rStyle w:val="StyleUnderline"/>
        </w:rPr>
      </w:pPr>
      <w:r w:rsidRPr="00E24BF3">
        <w:rPr>
          <w:sz w:val="16"/>
        </w:rPr>
        <w:t xml:space="preserve">But </w:t>
      </w:r>
      <w:r w:rsidRPr="003B52DA">
        <w:rPr>
          <w:rStyle w:val="StyleUnderline"/>
        </w:rPr>
        <w:t>what of the “tattooed savages</w:t>
      </w:r>
      <w:r w:rsidRPr="00E24BF3">
        <w:rPr>
          <w:sz w:val="16"/>
        </w:rPr>
        <w:t>” that both Flaubert and Derrida announce but who remain unacknowledged throughout the rest of the text? How might we approach the present absence, the supplemental gap, of their signification? Derrida’s body of work questions how Western thought and philosophy have privileged logocentrism and speech as the foundational principles of meaning—it is a system that, according to Derrida, has depended upon the assumption that logos is linear, stable, and reliant upon a master-signifier to order meaning. Derrida’s critique of logocentrism at the heart of deconstruction opens for literary scholars instability, movement, doubling, and tension as it looks to how writing depends upon repression of “that which threatens presence and the mastering of absence.”²⁵ The verb “to be” as the presence of the present within Western philosophy gestures, Derrida suggests, toward something else, something prior to the act of enunciation. That prior calls into tension the non-presence of that present and the absent Other, past and future, against whom the “present” aligns itself to come into Being. And it raises concerns about the stakes of all presence that depends always already upon that which is absent. The “tattooed savages” function as a prior to Writing and Difference, as an ancillary presence that is necessary to make Western philosophy a possible category of consideration. While tattooed savages may evoke and remain as the trace of Claude Lévi-Strauss’s work that Derrida discusses later in the essay “Structure, Sign, and Play,” as Gerald Vizenor observes, “the Indian,” here in the guise of the tattooed savages, “is a mundane romance, the advertisement of the other in narratives.”²⁶ As presence and absence, “</w:t>
      </w:r>
      <w:r w:rsidRPr="00E24BF3">
        <w:rPr>
          <w:rStyle w:val="StyleUnderline"/>
          <w:highlight w:val="green"/>
        </w:rPr>
        <w:t>tattooed savages” play on the edges</w:t>
      </w:r>
      <w:r w:rsidRPr="003B52DA">
        <w:rPr>
          <w:rStyle w:val="StyleUnderline"/>
        </w:rPr>
        <w:t xml:space="preserve"> of Derrida’s text </w:t>
      </w:r>
      <w:r w:rsidRPr="00E24BF3">
        <w:rPr>
          <w:rStyle w:val="StyleUnderline"/>
          <w:highlight w:val="green"/>
        </w:rPr>
        <w:t>as signs of raw, primal irrationality</w:t>
      </w:r>
      <w:r w:rsidRPr="003B52DA">
        <w:rPr>
          <w:rStyle w:val="StyleUnderline"/>
        </w:rPr>
        <w:t>, primitivism, and myths of dominance</w:t>
      </w:r>
      <w:r w:rsidRPr="00E24BF3">
        <w:rPr>
          <w:sz w:val="16"/>
        </w:rPr>
        <w:t xml:space="preserve">. </w:t>
      </w:r>
      <w:r w:rsidRPr="00E24BF3">
        <w:rPr>
          <w:rStyle w:val="StyleUnderline"/>
          <w:highlight w:val="green"/>
        </w:rPr>
        <w:t>They</w:t>
      </w:r>
      <w:r w:rsidRPr="003B52DA">
        <w:rPr>
          <w:rStyle w:val="StyleUnderline"/>
        </w:rPr>
        <w:t xml:space="preserve"> might also be said, as savages, to </w:t>
      </w:r>
      <w:r w:rsidRPr="00E24BF3">
        <w:rPr>
          <w:rStyle w:val="StyleUnderline"/>
          <w:highlight w:val="green"/>
        </w:rPr>
        <w:t>signify the</w:t>
      </w:r>
      <w:r w:rsidRPr="003B52DA">
        <w:rPr>
          <w:rStyle w:val="StyleUnderline"/>
        </w:rPr>
        <w:t xml:space="preserve"> necessary </w:t>
      </w:r>
      <w:r w:rsidRPr="00E24BF3">
        <w:rPr>
          <w:rStyle w:val="StyleUnderline"/>
          <w:highlight w:val="green"/>
        </w:rPr>
        <w:t>supplement that</w:t>
      </w:r>
      <w:r w:rsidRPr="003B52DA">
        <w:rPr>
          <w:rStyle w:val="StyleUnderline"/>
        </w:rPr>
        <w:t xml:space="preserve"> continually </w:t>
      </w:r>
      <w:r w:rsidRPr="00E24BF3">
        <w:rPr>
          <w:rStyle w:val="StyleUnderline"/>
          <w:highlight w:val="green"/>
        </w:rPr>
        <w:t>haunts the edges of any evocation of civilization or Western thought</w:t>
      </w:r>
      <w:r w:rsidRPr="003B52DA">
        <w:rPr>
          <w:rStyle w:val="StyleUnderline"/>
        </w:rPr>
        <w:t>, whose destiny,</w:t>
      </w:r>
      <w:r w:rsidRPr="00E24BF3">
        <w:rPr>
          <w:sz w:val="16"/>
        </w:rPr>
        <w:t xml:space="preserve"> Derrida says in “Force and Signification,” “</w:t>
      </w:r>
      <w:r w:rsidRPr="00E24BF3">
        <w:rPr>
          <w:rStyle w:val="StyleUnderline"/>
        </w:rPr>
        <w:t>is t</w:t>
      </w:r>
      <w:r w:rsidRPr="003B52DA">
        <w:rPr>
          <w:rStyle w:val="StyleUnderline"/>
        </w:rPr>
        <w:t>o extend its domains while the boundaries of the West are drawn back.”²</w:t>
      </w:r>
      <w:r w:rsidRPr="00E24BF3">
        <w:rPr>
          <w:sz w:val="16"/>
        </w:rPr>
        <w:t xml:space="preserve">⁷ Alternatively, </w:t>
      </w:r>
      <w:r w:rsidRPr="003B52DA">
        <w:rPr>
          <w:rStyle w:val="StyleUnderline"/>
        </w:rPr>
        <w:t>they might be said to serv</w:t>
      </w:r>
      <w:r w:rsidRPr="00E24BF3">
        <w:rPr>
          <w:rStyle w:val="StyleUnderline"/>
        </w:rPr>
        <w:t>e</w:t>
      </w:r>
      <w:r w:rsidRPr="00E24BF3">
        <w:rPr>
          <w:sz w:val="16"/>
        </w:rPr>
        <w:t xml:space="preserve">, in Žižekian terms, </w:t>
      </w:r>
      <w:r w:rsidRPr="003B52DA">
        <w:rPr>
          <w:rStyle w:val="StyleUnderline"/>
        </w:rPr>
        <w:t>as an element that is “in excess of the global meaning of the work . . . which do[es] not fit this meaning, although it is not clear what additional meaning they bring.”²⁸</w:t>
      </w:r>
      <w:r w:rsidRPr="00E24BF3">
        <w:rPr>
          <w:sz w:val="16"/>
        </w:rPr>
        <w:t xml:space="preserve"> </w:t>
      </w:r>
      <w:r w:rsidRPr="003B52DA">
        <w:rPr>
          <w:rStyle w:val="StyleUnderline"/>
        </w:rPr>
        <w:t>They stand at the site of lack. I</w:t>
      </w:r>
      <w:r w:rsidRPr="00E24BF3">
        <w:rPr>
          <w:sz w:val="16"/>
        </w:rPr>
        <w:t xml:space="preserve">n other words, </w:t>
      </w:r>
      <w:r w:rsidRPr="00E24BF3">
        <w:rPr>
          <w:rStyle w:val="StyleUnderline"/>
          <w:highlight w:val="green"/>
        </w:rPr>
        <w:t>Derrida’s “tattooed savages”</w:t>
      </w:r>
      <w:r w:rsidRPr="003B52DA">
        <w:rPr>
          <w:rStyle w:val="StyleUnderline"/>
        </w:rPr>
        <w:t xml:space="preserve"> (by way of Flaubert) </w:t>
      </w:r>
      <w:r w:rsidRPr="00E24BF3">
        <w:rPr>
          <w:rStyle w:val="StyleUnderline"/>
          <w:highlight w:val="green"/>
        </w:rPr>
        <w:t>remain as an “impossible utterance”</w:t>
      </w:r>
      <w:r w:rsidRPr="003B52DA">
        <w:rPr>
          <w:rStyle w:val="StyleUnderline"/>
        </w:rPr>
        <w:t xml:space="preserve"> </w:t>
      </w:r>
      <w:r w:rsidRPr="00E24BF3">
        <w:rPr>
          <w:rStyle w:val="StyleUnderline"/>
          <w:highlight w:val="green"/>
        </w:rPr>
        <w:t>that</w:t>
      </w:r>
      <w:r w:rsidRPr="003B52DA">
        <w:rPr>
          <w:rStyle w:val="StyleUnderline"/>
        </w:rPr>
        <w:t xml:space="preserve">, much like saying “I am dead,” </w:t>
      </w:r>
      <w:r w:rsidRPr="00E24BF3">
        <w:rPr>
          <w:rStyle w:val="StyleUnderline"/>
          <w:highlight w:val="green"/>
        </w:rPr>
        <w:t>is “foreclosed</w:t>
      </w:r>
      <w:r w:rsidRPr="00E24BF3">
        <w:rPr>
          <w:sz w:val="16"/>
        </w:rPr>
        <w:t xml:space="preserve">.”²⁹ As David Kazanjian observes, </w:t>
      </w:r>
      <w:r w:rsidRPr="00E24BF3">
        <w:rPr>
          <w:rStyle w:val="StyleUnderline"/>
          <w:highlight w:val="green"/>
        </w:rPr>
        <w:t>within Western philosophy</w:t>
      </w:r>
      <w:r w:rsidRPr="003B52DA">
        <w:rPr>
          <w:rStyle w:val="StyleUnderline"/>
        </w:rPr>
        <w:t xml:space="preserve">, and Kant in particular, </w:t>
      </w:r>
      <w:r w:rsidRPr="00E24BF3">
        <w:rPr>
          <w:rStyle w:val="StyleUnderline"/>
          <w:highlight w:val="green"/>
        </w:rPr>
        <w:t>indigenous peoples reside in the supplement</w:t>
      </w:r>
      <w:r w:rsidRPr="003B52DA">
        <w:rPr>
          <w:rStyle w:val="StyleUnderline"/>
        </w:rPr>
        <w:t xml:space="preserve">, </w:t>
      </w:r>
      <w:r w:rsidRPr="00E24BF3">
        <w:rPr>
          <w:rStyle w:val="StyleUnderline"/>
          <w:highlight w:val="green"/>
        </w:rPr>
        <w:t xml:space="preserve">in the radical alterity </w:t>
      </w:r>
      <w:r w:rsidRPr="00E24BF3">
        <w:rPr>
          <w:rStyle w:val="StyleUnderline"/>
        </w:rPr>
        <w:t>o</w:t>
      </w:r>
      <w:r w:rsidRPr="003B52DA">
        <w:rPr>
          <w:rStyle w:val="StyleUnderline"/>
        </w:rPr>
        <w:t xml:space="preserve">f the deferred, continually </w:t>
      </w:r>
      <w:r w:rsidRPr="00E24BF3">
        <w:rPr>
          <w:rStyle w:val="StyleUnderline"/>
          <w:highlight w:val="green"/>
        </w:rPr>
        <w:t>evoked as counterpoint and</w:t>
      </w:r>
      <w:r w:rsidRPr="003B52DA">
        <w:rPr>
          <w:rStyle w:val="StyleUnderline"/>
        </w:rPr>
        <w:t xml:space="preserve"> difference </w:t>
      </w:r>
      <w:r w:rsidRPr="00E24BF3">
        <w:rPr>
          <w:rStyle w:val="StyleUnderline"/>
          <w:highlight w:val="green"/>
        </w:rPr>
        <w:t>to an Enlightenment that depends upon “natural man”</w:t>
      </w:r>
      <w:r w:rsidRPr="003B52DA">
        <w:rPr>
          <w:rStyle w:val="StyleUnderline"/>
        </w:rPr>
        <w:t xml:space="preserve"> and rights, speech and history to make meaning and </w:t>
      </w:r>
      <w:r w:rsidRPr="00E24BF3">
        <w:rPr>
          <w:rStyle w:val="StyleUnderline"/>
          <w:highlight w:val="green"/>
        </w:rPr>
        <w:t>to underwrite dominance and discovery</w:t>
      </w:r>
      <w:r w:rsidRPr="003B52DA">
        <w:rPr>
          <w:rStyle w:val="StyleUnderline"/>
        </w:rPr>
        <w:t>.</w:t>
      </w:r>
      <w:r w:rsidRPr="00E24BF3">
        <w:rPr>
          <w:sz w:val="16"/>
        </w:rPr>
        <w:t xml:space="preserve"> Characterizing the rhetorical consequence of Kant’s evocation of the “Iroquois” in The Critique of Judgment, Kazanjian argues that the “verbal oscillation” of the text “forges a certain, provisional equality between the authorial voice and the examples of the cynic, the critic, and the utopian, with whom Kant deigns to identify if only fleetingly, and a certain, matter-of-fact hierarchy between that voice and the Iroquois sachem, in whose role the text’s ‘I’ prefers not to imagine itself.”³⁰ At the borders between structuralism, poststructuralism, and deconstruction and in Derrida specifically, as Vizenor notes, “</w:t>
      </w:r>
      <w:r w:rsidRPr="00E24BF3">
        <w:rPr>
          <w:rStyle w:val="StyleUnderline"/>
        </w:rPr>
        <w:t xml:space="preserve">the simulation of the indian is the absence of the native, and that absence is a presence of the other, the eternal scapegoat, but not a native past; </w:t>
      </w:r>
      <w:r w:rsidRPr="00E24BF3">
        <w:rPr>
          <w:rStyle w:val="StyleUnderline"/>
          <w:highlight w:val="green"/>
        </w:rPr>
        <w:t>the native is a trace of presence</w:t>
      </w:r>
      <w:r w:rsidRPr="00E24BF3">
        <w:rPr>
          <w:sz w:val="16"/>
        </w:rPr>
        <w:t xml:space="preserve">.”³¹ It is </w:t>
      </w:r>
      <w:r w:rsidRPr="00E24BF3">
        <w:rPr>
          <w:rStyle w:val="StyleUnderline"/>
        </w:rPr>
        <w:t>then not insignificant that as signifier, the word “tattoo” entered European worlds and lexicons through Captain Cook’s Pacific voyages that transliterated the Tahitian word into signification as “tattow.”</w:t>
      </w:r>
      <w:r w:rsidRPr="00E24BF3">
        <w:rPr>
          <w:sz w:val="16"/>
        </w:rPr>
        <w:t>³² As sign, “</w:t>
      </w:r>
      <w:r w:rsidRPr="00E24BF3">
        <w:rPr>
          <w:rStyle w:val="StyleUnderline"/>
        </w:rPr>
        <w:t>tattoo” bears its trace at the nexus between Western systems of knowledge production that seek to solidify its onto-epistemological meaning into “discovery,” “mastery,” and “savagery,” and the Pacific ontologies of genealogy, kinship, and embodied relationships</w:t>
      </w:r>
      <w:r w:rsidRPr="00E24BF3">
        <w:rPr>
          <w:sz w:val="16"/>
        </w:rPr>
        <w:t xml:space="preserve">. </w:t>
      </w:r>
      <w:r w:rsidRPr="00E24BF3">
        <w:rPr>
          <w:rStyle w:val="StyleUnderline"/>
        </w:rPr>
        <w:t>Its evocation in Flaubert and Derrida is, to borrow from Aileen Moreton-Robinson, more about “western myth making” than Pacific ontologies</w:t>
      </w:r>
      <w:r w:rsidRPr="00E24BF3">
        <w:rPr>
          <w:sz w:val="16"/>
        </w:rPr>
        <w:t xml:space="preserve">.³³ As traces within twenty-first-century articulations of U.S. empire even where they are always already foreclosed as already known, already completed, </w:t>
      </w:r>
      <w:r w:rsidRPr="00E24BF3">
        <w:rPr>
          <w:rStyle w:val="StyleUnderline"/>
          <w:highlight w:val="green"/>
        </w:rPr>
        <w:t>indigenous peoples serve</w:t>
      </w:r>
      <w:r w:rsidRPr="00E24BF3">
        <w:rPr>
          <w:rStyle w:val="StyleUnderline"/>
        </w:rPr>
        <w:t xml:space="preserve"> </w:t>
      </w:r>
      <w:r w:rsidRPr="00E24BF3">
        <w:rPr>
          <w:rStyle w:val="StyleUnderline"/>
          <w:highlight w:val="green"/>
        </w:rPr>
        <w:t>a</w:t>
      </w:r>
      <w:r w:rsidRPr="00E24BF3">
        <w:rPr>
          <w:rStyle w:val="StyleUnderline"/>
        </w:rPr>
        <w:t xml:space="preserve"> similar </w:t>
      </w:r>
      <w:r w:rsidRPr="00E24BF3">
        <w:rPr>
          <w:rStyle w:val="StyleUnderline"/>
          <w:highlight w:val="green"/>
        </w:rPr>
        <w:t>mythological function to cohere</w:t>
      </w:r>
      <w:r w:rsidRPr="00E24BF3">
        <w:rPr>
          <w:rStyle w:val="StyleUnderline"/>
        </w:rPr>
        <w:t xml:space="preserve"> through deferral </w:t>
      </w:r>
      <w:r w:rsidRPr="00E24BF3">
        <w:rPr>
          <w:rStyle w:val="StyleUnderline"/>
          <w:highlight w:val="green"/>
        </w:rPr>
        <w:t>the U</w:t>
      </w:r>
      <w:r w:rsidRPr="00E24BF3">
        <w:rPr>
          <w:rStyle w:val="StyleUnderline"/>
        </w:rPr>
        <w:t xml:space="preserve">nited </w:t>
      </w:r>
      <w:r w:rsidRPr="00E24BF3">
        <w:rPr>
          <w:rStyle w:val="StyleUnderline"/>
          <w:highlight w:val="green"/>
        </w:rPr>
        <w:t>S</w:t>
      </w:r>
      <w:r w:rsidRPr="00E24BF3">
        <w:rPr>
          <w:rStyle w:val="StyleUnderline"/>
        </w:rPr>
        <w:t xml:space="preserve">tates </w:t>
      </w:r>
      <w:r w:rsidRPr="00E24BF3">
        <w:rPr>
          <w:rStyle w:val="StyleUnderline"/>
          <w:highlight w:val="green"/>
        </w:rPr>
        <w:t>as a</w:t>
      </w:r>
      <w:r w:rsidRPr="00E24BF3">
        <w:rPr>
          <w:rStyle w:val="StyleUnderline"/>
        </w:rPr>
        <w:t xml:space="preserve"> multicultural </w:t>
      </w:r>
      <w:r w:rsidRPr="00E24BF3">
        <w:rPr>
          <w:rStyle w:val="StyleUnderline"/>
          <w:highlight w:val="green"/>
        </w:rPr>
        <w:t>liberal democracy with</w:t>
      </w:r>
      <w:r w:rsidRPr="00E24BF3">
        <w:rPr>
          <w:rStyle w:val="StyleUnderline"/>
        </w:rPr>
        <w:t xml:space="preserve"> anticolonial, </w:t>
      </w:r>
      <w:r w:rsidRPr="00E24BF3">
        <w:rPr>
          <w:rStyle w:val="StyleUnderline"/>
          <w:highlight w:val="green"/>
        </w:rPr>
        <w:t>anti-imperialist origins</w:t>
      </w:r>
      <w:r w:rsidRPr="00E24BF3">
        <w:rPr>
          <w:rStyle w:val="StyleUnderline"/>
        </w:rPr>
        <w:t xml:space="preserve"> that continue on a smooth curve of perfecting inclusivity.</w:t>
      </w:r>
      <w:r w:rsidRPr="00E24BF3">
        <w:rPr>
          <w:sz w:val="16"/>
        </w:rPr>
        <w:t xml:space="preserve"> In this same vein, as Giorgio Agamben, Lauren Berlant, Wendy Brown, Achille Mbembe, Elizabeth Povinelli, and Judith Butler articulate in their theorizations of the logics of sovereignty that enact and reproduce themselves through the exception, the camp, that dialectically links democracy and fascism, </w:t>
      </w:r>
      <w:r w:rsidRPr="00E24BF3">
        <w:rPr>
          <w:rStyle w:val="StyleUnderline"/>
        </w:rPr>
        <w:t>Flaubert, and Derrida by extension, are also gesturing toward an after to Sophocles, to Antigone and Oedipus, in which we might all be said to become savages now.³⁴</w:t>
      </w:r>
      <w:r w:rsidRPr="00E24BF3">
        <w:rPr>
          <w:sz w:val="16"/>
        </w:rPr>
        <w:t xml:space="preserve"> </w:t>
      </w:r>
      <w:r w:rsidRPr="00E24BF3">
        <w:rPr>
          <w:rStyle w:val="StyleUnderline"/>
          <w:highlight w:val="green"/>
        </w:rPr>
        <w:t>This notion of becoming savage is</w:t>
      </w:r>
      <w:r w:rsidRPr="00E24BF3">
        <w:rPr>
          <w:rStyle w:val="StyleUnderline"/>
        </w:rPr>
        <w:t xml:space="preserve"> what I call </w:t>
      </w:r>
      <w:r w:rsidRPr="00E24BF3">
        <w:rPr>
          <w:rStyle w:val="StyleUnderline"/>
          <w:highlight w:val="green"/>
        </w:rPr>
        <w:t>the transit of empire</w:t>
      </w:r>
      <w:r w:rsidRPr="00E24BF3">
        <w:rPr>
          <w:rStyle w:val="StyleUnderline"/>
        </w:rPr>
        <w:t xml:space="preserve">, </w:t>
      </w:r>
      <w:r w:rsidRPr="00E24BF3">
        <w:rPr>
          <w:rStyle w:val="StyleUnderline"/>
          <w:highlight w:val="green"/>
        </w:rPr>
        <w:t>a site through which the U</w:t>
      </w:r>
      <w:r w:rsidRPr="00E24BF3">
        <w:rPr>
          <w:rStyle w:val="StyleUnderline"/>
        </w:rPr>
        <w:t xml:space="preserve">nited </w:t>
      </w:r>
      <w:r w:rsidRPr="00E24BF3">
        <w:rPr>
          <w:rStyle w:val="StyleUnderline"/>
          <w:highlight w:val="green"/>
        </w:rPr>
        <w:t>S</w:t>
      </w:r>
      <w:r w:rsidRPr="00E24BF3">
        <w:rPr>
          <w:rStyle w:val="StyleUnderline"/>
        </w:rPr>
        <w:t xml:space="preserve">tates, with ties to Enlightenment and Victorian colonialisms, </w:t>
      </w:r>
      <w:r w:rsidRPr="00E24BF3">
        <w:rPr>
          <w:rStyle w:val="StyleUnderline"/>
          <w:highlight w:val="green"/>
        </w:rPr>
        <w:t>propagates itself through</w:t>
      </w:r>
      <w:r w:rsidRPr="00E24BF3">
        <w:rPr>
          <w:rStyle w:val="StyleUnderline"/>
        </w:rPr>
        <w:t xml:space="preserve"> a paradigmatic “</w:t>
      </w:r>
      <w:r w:rsidRPr="00E24BF3">
        <w:rPr>
          <w:rStyle w:val="StyleUnderline"/>
          <w:highlight w:val="green"/>
        </w:rPr>
        <w:t>Indianness” tied</w:t>
      </w:r>
      <w:r w:rsidRPr="00E24BF3">
        <w:rPr>
          <w:rStyle w:val="StyleUnderline"/>
        </w:rPr>
        <w:t xml:space="preserve"> now </w:t>
      </w:r>
      <w:r w:rsidRPr="00E24BF3">
        <w:rPr>
          <w:rStyle w:val="StyleUnderline"/>
          <w:highlight w:val="green"/>
        </w:rPr>
        <w:t>to the global ascendency of liberalism</w:t>
      </w:r>
      <w:r w:rsidRPr="00E24BF3">
        <w:rPr>
          <w:rStyle w:val="StyleUnderline"/>
        </w:rPr>
        <w:t xml:space="preserve">. </w:t>
      </w:r>
      <w:r w:rsidRPr="00E24BF3">
        <w:rPr>
          <w:sz w:val="16"/>
        </w:rPr>
        <w:t xml:space="preserve">As indigenous scholars have argued, </w:t>
      </w:r>
      <w:r w:rsidRPr="00E24BF3">
        <w:rPr>
          <w:rStyle w:val="StyleUnderline"/>
          <w:highlight w:val="green"/>
        </w:rPr>
        <w:t>inclusion into the</w:t>
      </w:r>
      <w:r w:rsidRPr="00E24BF3">
        <w:rPr>
          <w:rStyle w:val="StyleUnderline"/>
        </w:rPr>
        <w:t xml:space="preserve"> multicultural </w:t>
      </w:r>
      <w:r w:rsidRPr="00E24BF3">
        <w:rPr>
          <w:rStyle w:val="StyleUnderline"/>
          <w:highlight w:val="green"/>
        </w:rPr>
        <w:t>cosmopole,</w:t>
      </w:r>
      <w:r w:rsidRPr="00E24BF3">
        <w:rPr>
          <w:rStyle w:val="StyleUnderline"/>
        </w:rPr>
        <w:t xml:space="preserve"> built on top of indigenous lands, does not solve colonialism: that inclusion is the very site of the colonization that </w:t>
      </w:r>
      <w:r w:rsidRPr="00E24BF3">
        <w:rPr>
          <w:rStyle w:val="StyleUnderline"/>
          <w:highlight w:val="green"/>
        </w:rPr>
        <w:t>feeds U.S. empire</w:t>
      </w:r>
      <w:r w:rsidRPr="00E24BF3">
        <w:rPr>
          <w:rStyle w:val="StyleUnderline"/>
        </w:rPr>
        <w:t>.</w:t>
      </w:r>
      <w:r w:rsidRPr="00E24BF3">
        <w:rPr>
          <w:sz w:val="16"/>
        </w:rPr>
        <w:t xml:space="preserve"> But </w:t>
      </w:r>
      <w:r w:rsidRPr="00E24BF3">
        <w:rPr>
          <w:rStyle w:val="StyleUnderline"/>
        </w:rPr>
        <w:t>the function of the “tattooed savages after Sophocles” is more than just myth making and more than proof of the lie of inclusion.</w:t>
      </w:r>
      <w:r w:rsidRPr="00E24BF3">
        <w:rPr>
          <w:sz w:val="16"/>
        </w:rPr>
        <w:t xml:space="preserve"> The presence of the quote at the beginning of Derrida’s text signifies a priori the idea of the savage and the “Indian” that serves as the ground and pre-condition for structuralism and formalism, as well as their posts-. </w:t>
      </w:r>
      <w:r w:rsidRPr="00E24BF3">
        <w:rPr>
          <w:rStyle w:val="StyleUnderline"/>
          <w:highlight w:val="green"/>
        </w:rPr>
        <w:t>The</w:t>
      </w:r>
      <w:r w:rsidRPr="00E24BF3">
        <w:rPr>
          <w:rStyle w:val="StyleUnderline"/>
        </w:rPr>
        <w:t xml:space="preserve"> “tattooed savage” and </w:t>
      </w:r>
      <w:r w:rsidRPr="00E24BF3">
        <w:rPr>
          <w:rStyle w:val="StyleUnderline"/>
          <w:highlight w:val="green"/>
        </w:rPr>
        <w:t>“Indian” supplements persist as trace, and become a</w:t>
      </w:r>
      <w:r w:rsidRPr="00E24BF3">
        <w:rPr>
          <w:rStyle w:val="StyleUnderline"/>
        </w:rPr>
        <w:t xml:space="preserve">n undeconstructable </w:t>
      </w:r>
      <w:r w:rsidRPr="00E24BF3">
        <w:rPr>
          <w:rStyle w:val="StyleUnderline"/>
          <w:highlight w:val="green"/>
        </w:rPr>
        <w:t>core within critical theories that attempt to dismantle how knowledge, power, and language function</w:t>
      </w:r>
      <w:r w:rsidRPr="00E24BF3">
        <w:rPr>
          <w:rStyle w:val="StyleUnderline"/>
        </w:rPr>
        <w:t>.</w:t>
      </w:r>
    </w:p>
    <w:p w14:paraId="2BD02BF5" w14:textId="77777777" w:rsidR="00BB4E9E" w:rsidRDefault="00BB4E9E" w:rsidP="00BB4E9E">
      <w:pPr>
        <w:pStyle w:val="Heading4"/>
      </w:pPr>
      <w:r>
        <w:t>The attempt to distance oneself from indigenity ignores the violence towards marginalized bodies that makes the nation-state possible</w:t>
      </w:r>
    </w:p>
    <w:p w14:paraId="6C3321FB" w14:textId="77777777" w:rsidR="00BB4E9E" w:rsidRPr="00630F5D" w:rsidRDefault="00BB4E9E" w:rsidP="00BB4E9E">
      <w:pPr>
        <w:rPr>
          <w:sz w:val="18"/>
          <w:szCs w:val="18"/>
        </w:rPr>
      </w:pPr>
      <w:r>
        <w:rPr>
          <w:rStyle w:val="Style13ptBold"/>
        </w:rPr>
        <w:t>Byrd 11—</w:t>
      </w:r>
      <w:r w:rsidRPr="0071086A">
        <w:rPr>
          <w:rStyle w:val="Style13ptBold"/>
          <w:b w:val="0"/>
          <w:sz w:val="18"/>
          <w:szCs w:val="18"/>
        </w:rPr>
        <w:t>Jodi Byrd</w:t>
      </w:r>
      <w:r>
        <w:rPr>
          <w:rStyle w:val="Style13ptBold"/>
          <w:b w:val="0"/>
          <w:sz w:val="18"/>
          <w:szCs w:val="18"/>
        </w:rPr>
        <w:t xml:space="preserve">, </w:t>
      </w:r>
      <w:r w:rsidRPr="0071086A">
        <w:rPr>
          <w:rStyle w:val="Style13ptBold"/>
          <w:b w:val="0"/>
          <w:sz w:val="18"/>
          <w:szCs w:val="18"/>
        </w:rPr>
        <w:t>Associate Professor of English,Gender and Women's Studies, and Jewish Culture and Society</w:t>
      </w:r>
      <w:r>
        <w:rPr>
          <w:rStyle w:val="Style13ptBold"/>
          <w:b w:val="0"/>
          <w:sz w:val="18"/>
          <w:szCs w:val="18"/>
        </w:rPr>
        <w:t>, The Transit of Empire, Pg, 12 //AKrish</w:t>
      </w:r>
    </w:p>
    <w:p w14:paraId="22D708B9" w14:textId="0224D630" w:rsidR="007030AD" w:rsidRDefault="00BB4E9E" w:rsidP="007030AD">
      <w:pPr>
        <w:rPr>
          <w:rStyle w:val="StyleUnderline"/>
          <w:highlight w:val="green"/>
        </w:rPr>
      </w:pPr>
      <w:r w:rsidRPr="00630F5D">
        <w:rPr>
          <w:sz w:val="14"/>
        </w:rPr>
        <w:t xml:space="preserve">But in order to understand the foundational paradigmatic </w:t>
      </w:r>
      <w:r w:rsidRPr="00630F5D">
        <w:rPr>
          <w:rStyle w:val="StyleUnderline"/>
          <w:highlight w:val="green"/>
        </w:rPr>
        <w:t>Indianness</w:t>
      </w:r>
      <w:r w:rsidRPr="00630F5D">
        <w:rPr>
          <w:rStyle w:val="StyleUnderline"/>
        </w:rPr>
        <w:t xml:space="preserve"> that </w:t>
      </w:r>
      <w:r w:rsidRPr="00630F5D">
        <w:rPr>
          <w:rStyle w:val="StyleUnderline"/>
          <w:highlight w:val="green"/>
        </w:rPr>
        <w:t>circulates within the narratives U.S. empire tells itself</w:t>
      </w:r>
      <w:r w:rsidRPr="00630F5D">
        <w:rPr>
          <w:rStyle w:val="StyleUnderline"/>
        </w:rPr>
        <w:t xml:space="preserve">, </w:t>
      </w:r>
      <w:r w:rsidRPr="00630F5D">
        <w:rPr>
          <w:rStyle w:val="StyleUnderline"/>
          <w:highlight w:val="green"/>
        </w:rPr>
        <w:t>even as it strives to overcome</w:t>
      </w:r>
      <w:r w:rsidRPr="00630F5D">
        <w:rPr>
          <w:rStyle w:val="StyleUnderline"/>
        </w:rPr>
        <w:t xml:space="preserve"> and distance itself from </w:t>
      </w:r>
      <w:r w:rsidRPr="00630F5D">
        <w:rPr>
          <w:rStyle w:val="StyleUnderline"/>
          <w:highlight w:val="green"/>
        </w:rPr>
        <w:t>such dependency</w:t>
      </w:r>
      <w:r w:rsidRPr="00630F5D">
        <w:rPr>
          <w:sz w:val="14"/>
        </w:rPr>
        <w:t xml:space="preserve">, it is necessary to turn here to another poststructuralist movement that has become ascendant within diasporic and queer studies. In A Thousand Plateaus, Gilles Deleuze and Félix Guattari reframe Derrida’s concern with the verb “to be” with the additional chain “and . . . and . . . and.”³⁶ Their work maps out possibilities for rhizomatic movements, de/re/territorializations, and nomadic assemblages in flattening and smoothing plateaus that give way to new lines of flight and new nomadologies as a way to resist the arborescence of master-signifiers, logos-centered thought, and subjectified historiographies. Drawing upon Leslie Fiedler’s The Return of the Vanishing American, they write: America is a special case. . . . directions in America are different: the search for arboresence and the return to the Old World occur in the East. But there is the rhizomatic West, with its Indians without ancestry, its ever-receding limit, its shifting and displaced frontiers. There is a whole American “map” in the West, where even the trees form rhizomes. America reversed the directions: it put its Orient in the West, as if it were precisely in America that the earth came full circle, its West is the edge of the East.³⁷ America proceeds, they argue, by “internal exterminations and liquidations,” in which capitalism is not just capitalism but “neocapitalism by nature,” and capital flows in channels to reorient profit in ways that touch individuals no matter how they are invested in or divested of it. In the process, “it invents its eastern face and western face, and reshapes them both—all for the worst.”³⁸ To their delineation of a Janus America that is rhizomatic as it pushes westward and by supplement eastward, Amy Kaplan’s work provides a necessary additive.³⁹ In her book analyzing the rise of U.S. imperialism, Kaplan attempts to provide a larger frame in which to contextualize U.S. empire along a similarly Deleuzian frontier between foreign and domestic, home assemblages and undifferentiated expanding horizons, = by reactivating black/white race relations and North/South axes as the foundational intimate sites for U.S. representational logics of empire. To focus on the westward march of the United States, according to Kaplan, is to risk performing a teleological narrative of empire that “overlooks how intimately the issues of slavery and emancipation and relations between blacks and whites were intertwined at each stage of U.S. imperial expansion.”⁴⁰ Her discussion of U.S. imperialism explores instead “how the representations of U.S. imperialism were mapped not through a West/East axis of frontier symbols, but instead through a North/South axis around the issue of slavery, Reconstruction, and Jim Crow segregation.”⁴¹ The tensions between West/East, North/South, and East/West are instructive here, because they are, ultimately, U.S. national geographies demarcated by similar elisions and competing cacophonies of race, colonialism, and imperialism that enjamb settlers, arrivants, and natives into a competition for hegemonic signification. Kaplan’s West/East, North/South mapping is telling here as well. If she is read through Chickasaw, Choctaw, Cherokee, Muscogee Creek, and Seminole histories, it appears that Kaplan avoids considering that Indians inhabited those Southern lands in her attempts to move towards a Gramscian subaltern critique that transforms West/East (and note Kaplan uses that global construction rather than the East/West movement of U.S. colonial occupation of indigenous lands) into the North/South globalization that is the hallmark of postcolonial theory. </w:t>
      </w:r>
      <w:r w:rsidRPr="00630F5D">
        <w:rPr>
          <w:rStyle w:val="StyleUnderline"/>
          <w:highlight w:val="green"/>
        </w:rPr>
        <w:t>In</w:t>
      </w:r>
      <w:r w:rsidRPr="00630F5D">
        <w:rPr>
          <w:rStyle w:val="StyleUnderline"/>
        </w:rPr>
        <w:t xml:space="preserve"> her </w:t>
      </w:r>
      <w:r w:rsidRPr="00630F5D">
        <w:rPr>
          <w:rStyle w:val="StyleUnderline"/>
          <w:highlight w:val="green"/>
        </w:rPr>
        <w:t>attempts to circumvent the</w:t>
      </w:r>
      <w:r w:rsidRPr="00630F5D">
        <w:rPr>
          <w:rStyle w:val="StyleUnderline"/>
        </w:rPr>
        <w:t xml:space="preserve"> teleological </w:t>
      </w:r>
      <w:r w:rsidRPr="00630F5D">
        <w:rPr>
          <w:rStyle w:val="StyleUnderline"/>
          <w:highlight w:val="green"/>
        </w:rPr>
        <w:t>trap of U.S. frontiers that elides</w:t>
      </w:r>
      <w:r w:rsidRPr="00630F5D">
        <w:rPr>
          <w:rStyle w:val="StyleUnderline"/>
        </w:rPr>
        <w:t xml:space="preserve">, she claims, </w:t>
      </w:r>
      <w:r w:rsidRPr="00630F5D">
        <w:rPr>
          <w:rStyle w:val="StyleUnderline"/>
          <w:highlight w:val="green"/>
        </w:rPr>
        <w:t>issues of race at the heart of U.S. empire</w:t>
      </w:r>
      <w:r w:rsidRPr="00630F5D">
        <w:rPr>
          <w:rStyle w:val="StyleUnderline"/>
        </w:rPr>
        <w:t>, Kaplan runs the risk of replicating another teleology that affectively invests progressivism in the dialectics of race that supersede colonialism as the site of originary violence.</w:t>
      </w:r>
      <w:r w:rsidRPr="00630F5D">
        <w:rPr>
          <w:sz w:val="14"/>
        </w:rPr>
        <w:t xml:space="preserve"> </w:t>
      </w:r>
      <w:r w:rsidRPr="00630F5D">
        <w:rPr>
          <w:rStyle w:val="StyleUnderline"/>
        </w:rPr>
        <w:t>Her argument that conquest “cannot be understood separately from the expansion of slavery and the struggle for freedom” is in its reverse also true, that slavery cannot be understood separately from the colonization and theft of indigenous lands that provided struggles for freedom their staging ground.⁴²</w:t>
      </w:r>
      <w:r w:rsidRPr="00630F5D">
        <w:rPr>
          <w:sz w:val="14"/>
        </w:rPr>
        <w:t xml:space="preserve"> </w:t>
      </w:r>
      <w:r w:rsidRPr="00630F5D">
        <w:rPr>
          <w:rStyle w:val="StyleUnderline"/>
        </w:rPr>
        <w:t xml:space="preserve">The distinction here is not so much that one prohibits the other or that framing the colonization of indigenous peoples as foundational to U.S. empire repeats a teleological narrative of Manifest Destiny and racial erasure; it is more that </w:t>
      </w:r>
      <w:r w:rsidRPr="00630F5D">
        <w:rPr>
          <w:rStyle w:val="StyleUnderline"/>
          <w:highlight w:val="green"/>
        </w:rPr>
        <w:t>U.S. imperialism relied upon both horizontal and vertical axes of colonization, slavery, racism, North, South, East, and West to structure</w:t>
      </w:r>
      <w:r w:rsidRPr="00630F5D">
        <w:rPr>
          <w:rStyle w:val="StyleUnderline"/>
        </w:rPr>
        <w:t xml:space="preserve"> and suture </w:t>
      </w:r>
      <w:r w:rsidRPr="00630F5D">
        <w:rPr>
          <w:rStyle w:val="StyleUnderline"/>
          <w:highlight w:val="green"/>
        </w:rPr>
        <w:t>itself to the notion that</w:t>
      </w:r>
      <w:r w:rsidRPr="00630F5D">
        <w:rPr>
          <w:rStyle w:val="StyleUnderline"/>
        </w:rPr>
        <w:t xml:space="preserve"> its very foundational </w:t>
      </w:r>
      <w:r w:rsidRPr="00630F5D">
        <w:rPr>
          <w:rStyle w:val="StyleUnderline"/>
          <w:highlight w:val="green"/>
        </w:rPr>
        <w:t>democracy was antithetical to colonialism and imperialism, slavery and incarceration.</w:t>
      </w:r>
    </w:p>
    <w:p w14:paraId="7098F7C4" w14:textId="77777777" w:rsidR="00772D52" w:rsidRPr="00772D52" w:rsidRDefault="00772D52" w:rsidP="00772D52">
      <w:pPr>
        <w:pStyle w:val="Heading2"/>
      </w:pPr>
      <w:r w:rsidRPr="00772D52">
        <w:t>A2 speaking for others/ur a settler</w:t>
      </w:r>
    </w:p>
    <w:p w14:paraId="37660773" w14:textId="77777777" w:rsidR="00772D52" w:rsidRPr="00772D52" w:rsidRDefault="00772D52" w:rsidP="00772D52">
      <w:pPr>
        <w:keepNext/>
        <w:keepLines/>
        <w:spacing w:before="40" w:after="0"/>
        <w:outlineLvl w:val="3"/>
        <w:rPr>
          <w:rFonts w:eastAsia="MS Gothic" w:cs="Times New Roman"/>
          <w:b/>
          <w:iCs/>
          <w:sz w:val="26"/>
        </w:rPr>
      </w:pPr>
      <w:r w:rsidRPr="00772D52">
        <w:rPr>
          <w:rFonts w:eastAsia="MS Gothic" w:cs="Times New Roman"/>
          <w:b/>
          <w:iCs/>
          <w:sz w:val="26"/>
        </w:rPr>
        <w:t xml:space="preserve">Speaking for others creates empathy that snowballs - It’s not a violent relationship because you are basing your commitment on something you have an ethical responsibility to do given your structural position of privilege  </w:t>
      </w:r>
    </w:p>
    <w:p w14:paraId="60389A52" w14:textId="77777777" w:rsidR="00772D52" w:rsidRPr="00772D52" w:rsidRDefault="00772D52" w:rsidP="00772D52">
      <w:pPr>
        <w:rPr>
          <w:rFonts w:eastAsia="Cambria" w:cs="Cambria"/>
        </w:rPr>
      </w:pPr>
      <w:r w:rsidRPr="00772D52">
        <w:rPr>
          <w:rFonts w:eastAsia="Cambria" w:cs="Cambria"/>
          <w:b/>
          <w:bCs/>
          <w:sz w:val="26"/>
        </w:rPr>
        <w:t>Zembylas 13</w:t>
      </w:r>
    </w:p>
    <w:p w14:paraId="768529EE" w14:textId="5FBCA689" w:rsidR="00772D52" w:rsidRPr="00772D52" w:rsidRDefault="00772D52" w:rsidP="00772D52">
      <w:pPr>
        <w:rPr>
          <w:rFonts w:eastAsia="Cambria" w:cs="Times New Roman"/>
          <w:sz w:val="16"/>
          <w:szCs w:val="16"/>
        </w:rPr>
      </w:pPr>
      <w:r w:rsidRPr="00772D52">
        <w:rPr>
          <w:rFonts w:eastAsia="Cambria" w:cs="Cambria"/>
          <w:sz w:val="16"/>
          <w:szCs w:val="16"/>
        </w:rPr>
        <w:t>Michalinos Zembylas, November 20</w:t>
      </w:r>
      <w:r w:rsidRPr="00772D52">
        <w:rPr>
          <w:rFonts w:eastAsia="Cambria" w:cs="Cambria"/>
          <w:sz w:val="16"/>
          <w:szCs w:val="16"/>
          <w:vertAlign w:val="superscript"/>
        </w:rPr>
        <w:t>th</w:t>
      </w:r>
      <w:r w:rsidRPr="00772D52">
        <w:rPr>
          <w:rFonts w:eastAsia="Cambria" w:cs="Cambria"/>
          <w:sz w:val="16"/>
          <w:szCs w:val="16"/>
        </w:rPr>
        <w:t xml:space="preserve"> 2013, assistant professor of education at the Open University of Cyprus, “The “Crisis of Pity” and the Radicalization of Solidarity: Toward Critical Pedagogies of Compassion,” Educational Studies: A Journal of the American Educational Studies Association Volume 49 Issue 6, p. 504-521 </w:t>
      </w:r>
      <w:r w:rsidR="005232C5">
        <w:rPr>
          <w:rFonts w:eastAsia="Cambria" w:cs="Cambria"/>
          <w:sz w:val="16"/>
          <w:szCs w:val="16"/>
        </w:rPr>
        <w:t>//jazmyn</w:t>
      </w:r>
    </w:p>
    <w:p w14:paraId="6DA6901C" w14:textId="77777777" w:rsidR="00772D52" w:rsidRPr="00772D52" w:rsidRDefault="00772D52" w:rsidP="00772D52">
      <w:pPr>
        <w:rPr>
          <w:rFonts w:eastAsia="Calibri" w:cs="Times New Roman"/>
          <w:b/>
          <w:iCs/>
          <w:u w:val="single"/>
        </w:rPr>
      </w:pPr>
      <w:r w:rsidRPr="00772D52">
        <w:rPr>
          <w:rFonts w:eastAsia="Cambria" w:cs="Cambria"/>
          <w:sz w:val="14"/>
        </w:rPr>
        <w:t xml:space="preserve">Furthermore, as noted in the previous section of the article, </w:t>
      </w:r>
      <w:r w:rsidRPr="00772D52">
        <w:rPr>
          <w:rFonts w:eastAsia="Calibri" w:cs="Times New Roman"/>
          <w:u w:val="single"/>
        </w:rPr>
        <w:t>attentiveness to common human vulnerability is an important component of critical pedagogies of compassion</w:t>
      </w:r>
      <w:r w:rsidRPr="00772D52">
        <w:rPr>
          <w:rFonts w:eastAsia="Calibri" w:cs="Times New Roman"/>
          <w:b/>
          <w:iCs/>
          <w:u w:val="single"/>
        </w:rPr>
        <w:t>. Students are enabled to establish and maintain this attentiveness, when they begin to question and challenge arguments based on binaries like us/them, citizen/foreigner, friends/enemies, and good/evil, a stereotyping of groups considered to be more or less grievable</w:t>
      </w:r>
      <w:r w:rsidRPr="00772D52">
        <w:rPr>
          <w:rFonts w:eastAsia="Cambria" w:cs="Cambria"/>
          <w:sz w:val="14"/>
        </w:rPr>
        <w:t xml:space="preserve"> (see Butler 2004). For example, students will learn compassion when they start asking </w:t>
      </w:r>
      <w:r w:rsidRPr="00772D52">
        <w:rPr>
          <w:rFonts w:eastAsia="Cambria" w:cs="Cambria"/>
          <w:iCs/>
          <w:sz w:val="14"/>
        </w:rPr>
        <w:t>critical questions</w:t>
      </w:r>
      <w:r w:rsidRPr="00772D52">
        <w:rPr>
          <w:rFonts w:eastAsia="Cambria" w:cs="Cambria"/>
          <w:sz w:val="14"/>
        </w:rPr>
        <w:t xml:space="preserve"> and </w:t>
      </w:r>
      <w:r w:rsidRPr="00772D52">
        <w:rPr>
          <w:rFonts w:eastAsia="Cambria" w:cs="Cambria"/>
          <w:iCs/>
          <w:sz w:val="14"/>
        </w:rPr>
        <w:t>gradually engage in actions that challenge</w:t>
      </w:r>
      <w:r w:rsidRPr="00772D52">
        <w:rPr>
          <w:rFonts w:eastAsia="Cambria" w:cs="Cambria"/>
          <w:sz w:val="14"/>
        </w:rPr>
        <w:t xml:space="preserve"> the </w:t>
      </w:r>
      <w:r w:rsidRPr="00772D52">
        <w:rPr>
          <w:rFonts w:eastAsia="Cambria" w:cs="Cambria"/>
          <w:iCs/>
          <w:sz w:val="14"/>
        </w:rPr>
        <w:t>taken-for-granted policy</w:t>
      </w:r>
      <w:r w:rsidRPr="00772D52">
        <w:rPr>
          <w:rFonts w:eastAsia="Cambria" w:cs="Cambria"/>
          <w:sz w:val="14"/>
        </w:rPr>
        <w:t xml:space="preserve"> in many countries of keeping asylum seekers in remote detention camps. These questions could include the following: Do asylum seekers have equal rights or not? Is each and every human being viewed as an individual with a history and identity that require respect? If yes, what can be done to show solidarity to the suffering of these fellow human beings? Once again, it is important to start with small actions of solidarity such as sending gifts, writing protest letters, and volunteering for nongovernmental organizations that offer practical or legal help to asylum seekers (Porter 2006). Clearly, writing letters does not truly alleviate suffering in any obvious manner, but it is a step toward helping; these are smaller gestures that may help lead students to becoming </w:t>
      </w:r>
      <w:r w:rsidRPr="00772D52">
        <w:rPr>
          <w:rFonts w:eastAsia="Cambria" w:cs="Cambria"/>
          <w:iCs/>
          <w:sz w:val="14"/>
        </w:rPr>
        <w:t>critical thinkers</w:t>
      </w:r>
      <w:r w:rsidRPr="00772D52">
        <w:rPr>
          <w:rFonts w:eastAsia="Cambria" w:cs="Cambria"/>
          <w:sz w:val="14"/>
        </w:rPr>
        <w:t xml:space="preserve"> who continue </w:t>
      </w:r>
      <w:r w:rsidRPr="00772D52">
        <w:rPr>
          <w:rFonts w:eastAsia="Cambria" w:cs="Cambria"/>
          <w:iCs/>
          <w:sz w:val="14"/>
        </w:rPr>
        <w:t>to take action throughout their lives</w:t>
      </w:r>
      <w:r w:rsidRPr="00772D52">
        <w:rPr>
          <w:rFonts w:eastAsia="Cambria" w:cs="Cambria"/>
          <w:sz w:val="14"/>
        </w:rPr>
        <w:t xml:space="preserve">. Solidarity </w:t>
      </w:r>
      <w:r w:rsidRPr="00772D52">
        <w:rPr>
          <w:rFonts w:eastAsia="Cambria" w:cs="Cambria"/>
          <w:iCs/>
          <w:sz w:val="14"/>
        </w:rPr>
        <w:t>does not become radicalized</w:t>
      </w:r>
      <w:r w:rsidRPr="00772D52">
        <w:rPr>
          <w:rFonts w:eastAsia="Cambria" w:cs="Cambria"/>
          <w:sz w:val="14"/>
        </w:rPr>
        <w:t xml:space="preserve"> from one day to the next; </w:t>
      </w:r>
      <w:r w:rsidRPr="00772D52">
        <w:rPr>
          <w:rFonts w:eastAsia="Calibri" w:cs="Times New Roman"/>
          <w:highlight w:val="green"/>
          <w:u w:val="single"/>
        </w:rPr>
        <w:t>the</w:t>
      </w:r>
      <w:r w:rsidRPr="00772D52">
        <w:rPr>
          <w:rFonts w:eastAsia="Calibri" w:cs="Times New Roman"/>
          <w:u w:val="single"/>
        </w:rPr>
        <w:t xml:space="preserve"> </w:t>
      </w:r>
      <w:r w:rsidRPr="00772D52">
        <w:rPr>
          <w:rFonts w:eastAsia="Calibri" w:cs="Times New Roman"/>
          <w:highlight w:val="green"/>
          <w:u w:val="single"/>
        </w:rPr>
        <w:t>intensification of solidarity comes gradually based on empathy</w:t>
      </w:r>
      <w:r w:rsidRPr="00772D52">
        <w:rPr>
          <w:rFonts w:eastAsia="Calibri" w:cs="Times New Roman"/>
          <w:u w:val="single"/>
        </w:rPr>
        <w:t>, a community of engaged citizens and the constant interrogation of various modes of action and engagement for their effectiveness to fight injustice and subordination</w:t>
      </w:r>
      <w:r w:rsidRPr="00772D52">
        <w:rPr>
          <w:rFonts w:eastAsia="Cambria" w:cs="Cambria"/>
          <w:sz w:val="14"/>
        </w:rPr>
        <w:t xml:space="preserve"> (see Barber 1984). </w:t>
      </w:r>
      <w:r w:rsidRPr="00772D52">
        <w:rPr>
          <w:rFonts w:eastAsia="Calibri" w:cs="Times New Roman"/>
          <w:b/>
          <w:iCs/>
          <w:highlight w:val="green"/>
          <w:u w:val="single"/>
        </w:rPr>
        <w:t>Critical compassion is</w:t>
      </w:r>
      <w:r w:rsidRPr="00772D52">
        <w:rPr>
          <w:rFonts w:eastAsia="Calibri" w:cs="Times New Roman"/>
          <w:b/>
          <w:iCs/>
          <w:u w:val="single"/>
        </w:rPr>
        <w:t xml:space="preserve"> even further </w:t>
      </w:r>
      <w:r w:rsidRPr="00772D52">
        <w:rPr>
          <w:rFonts w:eastAsia="Calibri" w:cs="Times New Roman"/>
          <w:b/>
          <w:iCs/>
          <w:highlight w:val="green"/>
          <w:u w:val="single"/>
        </w:rPr>
        <w:t>cultivated</w:t>
      </w:r>
      <w:r w:rsidRPr="00772D52">
        <w:rPr>
          <w:rFonts w:eastAsia="Calibri" w:cs="Times New Roman"/>
          <w:b/>
          <w:iCs/>
          <w:u w:val="single"/>
        </w:rPr>
        <w:t xml:space="preserve">, </w:t>
      </w:r>
      <w:r w:rsidRPr="00772D52">
        <w:rPr>
          <w:rFonts w:eastAsia="Calibri" w:cs="Times New Roman"/>
          <w:b/>
          <w:iCs/>
          <w:highlight w:val="green"/>
          <w:u w:val="single"/>
        </w:rPr>
        <w:t>if students begin to understand the conditions</w:t>
      </w:r>
      <w:r w:rsidRPr="00772D52">
        <w:rPr>
          <w:rFonts w:eastAsia="Calibri" w:cs="Times New Roman"/>
          <w:b/>
          <w:iCs/>
          <w:u w:val="single"/>
        </w:rPr>
        <w:t xml:space="preserve"> (structural inequalities, poverty, globalization etc.) </w:t>
      </w:r>
      <w:r w:rsidRPr="00772D52">
        <w:rPr>
          <w:rFonts w:eastAsia="Calibri" w:cs="Times New Roman"/>
          <w:b/>
          <w:iCs/>
          <w:highlight w:val="green"/>
          <w:u w:val="single"/>
        </w:rPr>
        <w:t>that give rise to suffering and acknowledge some</w:t>
      </w:r>
      <w:r w:rsidRPr="00772D52">
        <w:rPr>
          <w:rFonts w:eastAsia="Calibri" w:cs="Times New Roman"/>
          <w:b/>
          <w:iCs/>
          <w:u w:val="single"/>
        </w:rPr>
        <w:t xml:space="preserve"> sort of human </w:t>
      </w:r>
      <w:r w:rsidRPr="00772D52">
        <w:rPr>
          <w:rFonts w:eastAsia="Calibri" w:cs="Times New Roman"/>
          <w:b/>
          <w:iCs/>
          <w:highlight w:val="green"/>
          <w:u w:val="single"/>
        </w:rPr>
        <w:t>connection</w:t>
      </w:r>
      <w:r w:rsidRPr="00772D52">
        <w:rPr>
          <w:rFonts w:eastAsia="Calibri" w:cs="Times New Roman"/>
          <w:b/>
          <w:iCs/>
          <w:u w:val="single"/>
        </w:rPr>
        <w:t xml:space="preserve"> between themselves and others, specifically what it might mean for one to encounter vulnerabilities that students themselves might experience.</w:t>
      </w:r>
      <w:r w:rsidRPr="00772D52">
        <w:rPr>
          <w:rFonts w:eastAsia="Cambria" w:cs="Cambria"/>
          <w:sz w:val="14"/>
        </w:rPr>
        <w:t xml:space="preserve"> But mere understanding is not enough; </w:t>
      </w:r>
      <w:r w:rsidRPr="00772D52">
        <w:rPr>
          <w:rFonts w:eastAsia="Calibri" w:cs="Times New Roman"/>
          <w:b/>
          <w:iCs/>
          <w:highlight w:val="green"/>
          <w:u w:val="single"/>
        </w:rPr>
        <w:t>students will become more susceptible to affective transformation, when they enact compassionate action early on in their lives</w:t>
      </w:r>
      <w:r w:rsidRPr="00772D52">
        <w:rPr>
          <w:rFonts w:eastAsia="Calibri" w:cs="Times New Roman"/>
          <w:b/>
          <w:iCs/>
          <w:u w:val="single"/>
        </w:rPr>
        <w:t xml:space="preserve"> </w:t>
      </w:r>
      <w:r w:rsidRPr="00772D52">
        <w:rPr>
          <w:rFonts w:eastAsia="Cambria" w:cs="Cambria"/>
          <w:sz w:val="14"/>
        </w:rPr>
        <w:t xml:space="preserve">(e.g., from kindergarten) </w:t>
      </w:r>
      <w:r w:rsidRPr="00772D52">
        <w:rPr>
          <w:rFonts w:eastAsia="Calibri" w:cs="Times New Roman"/>
          <w:u w:val="single"/>
        </w:rPr>
        <w:t>such as becoming more patient and tolerant with peers who do not grasp a difficult concept in language or mathematics</w:t>
      </w:r>
      <w:r w:rsidRPr="00772D52">
        <w:rPr>
          <w:rFonts w:eastAsia="Cambria" w:cs="Cambria"/>
          <w:sz w:val="14"/>
        </w:rPr>
        <w:t xml:space="preserve">. </w:t>
      </w:r>
      <w:r w:rsidRPr="00772D52">
        <w:rPr>
          <w:rFonts w:eastAsia="Calibri" w:cs="Times New Roman"/>
          <w:b/>
          <w:iCs/>
          <w:u w:val="single"/>
        </w:rPr>
        <w:t>As they grow up, children are offered opportunities to enact more complex manifestations of compassion that include action to alleviate the suffering of people who experience difficult times</w:t>
      </w:r>
      <w:r w:rsidRPr="00772D52">
        <w:rPr>
          <w:rFonts w:eastAsia="Cambria" w:cs="Cambria"/>
          <w:sz w:val="14"/>
        </w:rPr>
        <w:t xml:space="preserve">, such as the asylum seekers enclosed in a detention camp. Thus, Nussbaum's suggestion that </w:t>
      </w:r>
      <w:r w:rsidRPr="00772D52">
        <w:rPr>
          <w:rFonts w:eastAsia="Calibri" w:cs="Times New Roman"/>
          <w:b/>
          <w:iCs/>
          <w:u w:val="single"/>
        </w:rPr>
        <w:t>a student “must take the person's ill as affecting her own flourishing [and] must make herself vulnerable in the person of another”</w:t>
      </w:r>
      <w:r w:rsidRPr="00772D52">
        <w:rPr>
          <w:rFonts w:eastAsia="Cambria" w:cs="Cambria"/>
          <w:sz w:val="14"/>
        </w:rPr>
        <w:t xml:space="preserve"> (2001, 317</w:t>
      </w:r>
      <w:r w:rsidRPr="00772D52">
        <w:rPr>
          <w:rFonts w:eastAsia="Calibri" w:cs="Times New Roman"/>
          <w:u w:val="single"/>
        </w:rPr>
        <w:t>) is just the beginning. What needs to follow the acknowledgment of common humanity and vulnerability is taking action that dismisses essentialized categories of victims and benefactors and highlights, instead the impact of solidarity on reducing everyday inequalities.</w:t>
      </w:r>
      <w:r w:rsidRPr="00772D52">
        <w:rPr>
          <w:rFonts w:eastAsia="Cambria" w:cs="Cambria"/>
          <w:sz w:val="14"/>
        </w:rPr>
        <w:t xml:space="preserve"> </w:t>
      </w:r>
      <w:r w:rsidRPr="00772D52">
        <w:rPr>
          <w:rFonts w:eastAsia="Calibri" w:cs="Times New Roman"/>
          <w:b/>
          <w:iCs/>
          <w:u w:val="single"/>
        </w:rPr>
        <w:t>Recognizing the emotional complexities of structural inequalities is necessary but not sufficient; what distinguishes critical pedagogies of compassion is that they push students to go beyond that and engage in actions that show solidarity and altruism in practice. Taking a step back to reflect once again on what makes critical pedagogies of compassion distinct and valuable, one has to acknowledge the multiple ways in which compassion is assigned differently as it relates to issues of identity and structures of inequality</w:t>
      </w:r>
      <w:r w:rsidRPr="00772D52">
        <w:rPr>
          <w:rFonts w:eastAsia="Cambria" w:cs="Cambria"/>
          <w:sz w:val="14"/>
        </w:rPr>
        <w:t>. 10 Although there has not been any explicit research examining the ways in which identities of students and of sufferers come into play in the politics of compassion, it has been acknowledged in the literature that people of color and poor people are more often blamed for trauma and tragedy that occurs in their life (see Berlant 2004). Pity for these groups is often informed by this blaming and consequently structural inequalities are obscured. Blame develops as a result of performance, power, and othering; that is, blame is ideological and, therefore it is important to interrogate the emotional ideologies in which blaming is grounded</w:t>
      </w:r>
      <w:r w:rsidRPr="00772D52">
        <w:rPr>
          <w:rFonts w:eastAsia="Calibri" w:cs="Times New Roman"/>
          <w:u w:val="single"/>
        </w:rPr>
        <w:t>. Critical pedagogues, then, need to address a number of provocative issues to reach their students and move them beyond deficit perspectives and cultural narcissism</w:t>
      </w:r>
      <w:r w:rsidRPr="00772D52">
        <w:rPr>
          <w:rFonts w:eastAsia="Cambria" w:cs="Cambria"/>
          <w:sz w:val="14"/>
        </w:rPr>
        <w:t xml:space="preserve"> (e.g., see Nieto and Bode 2012</w:t>
      </w:r>
      <w:r w:rsidRPr="00772D52">
        <w:rPr>
          <w:rFonts w:eastAsia="Calibri" w:cs="Times New Roman"/>
          <w:u w:val="single"/>
        </w:rPr>
        <w:t>). These issues concern the roots and consequences of blaming individuals, rather than structural inequalities and the ways in which vulnerability is assigned or read differently by/for people</w:t>
      </w:r>
      <w:r w:rsidRPr="00772D52">
        <w:rPr>
          <w:rFonts w:eastAsia="Cambria" w:cs="Cambria"/>
          <w:sz w:val="14"/>
        </w:rPr>
        <w:t xml:space="preserve">. Some individuals and groups are clearly more vulnerable than others due to societal structural inequalities and this is something that needs to be constantly kept in mind. For example, two people can experience chronic illness. The person without health care will be vulnerable in a way that is different from someone who has health insurance. </w:t>
      </w:r>
      <w:r w:rsidRPr="00772D52">
        <w:rPr>
          <w:rFonts w:eastAsia="Calibri" w:cs="Times New Roman"/>
          <w:b/>
          <w:iCs/>
          <w:u w:val="single"/>
        </w:rPr>
        <w:t xml:space="preserve">By suggesting that it is important for students to engage in action, what is meant is that they need to work actively to address structural inequality—which is the foundation of much suffering. </w:t>
      </w:r>
      <w:r w:rsidRPr="00772D52">
        <w:rPr>
          <w:rFonts w:eastAsia="Calibri" w:cs="Times New Roman"/>
          <w:b/>
          <w:iCs/>
          <w:highlight w:val="green"/>
          <w:u w:val="single"/>
        </w:rPr>
        <w:t>Recognizing</w:t>
      </w:r>
      <w:r w:rsidRPr="00772D52">
        <w:rPr>
          <w:rFonts w:eastAsia="Calibri" w:cs="Times New Roman"/>
          <w:b/>
          <w:iCs/>
          <w:u w:val="single"/>
        </w:rPr>
        <w:t xml:space="preserve">, therefore, </w:t>
      </w:r>
      <w:r w:rsidRPr="00772D52">
        <w:rPr>
          <w:rFonts w:eastAsia="Calibri" w:cs="Times New Roman"/>
          <w:b/>
          <w:iCs/>
          <w:highlight w:val="green"/>
          <w:u w:val="single"/>
        </w:rPr>
        <w:t>that compassion is assigned differently as it relates to</w:t>
      </w:r>
      <w:r w:rsidRPr="00772D52">
        <w:rPr>
          <w:rFonts w:eastAsia="Calibri" w:cs="Times New Roman"/>
          <w:b/>
          <w:iCs/>
          <w:u w:val="single"/>
        </w:rPr>
        <w:t xml:space="preserve"> issues of identity and structures of </w:t>
      </w:r>
      <w:r w:rsidRPr="00772D52">
        <w:rPr>
          <w:rFonts w:eastAsia="Calibri" w:cs="Times New Roman"/>
          <w:b/>
          <w:iCs/>
          <w:highlight w:val="green"/>
          <w:u w:val="single"/>
        </w:rPr>
        <w:t>inequality</w:t>
      </w:r>
      <w:r w:rsidRPr="00772D52">
        <w:rPr>
          <w:rFonts w:eastAsia="Calibri" w:cs="Times New Roman"/>
          <w:b/>
          <w:iCs/>
          <w:u w:val="single"/>
        </w:rPr>
        <w:t xml:space="preserve"> and interrogating why this is so, </w:t>
      </w:r>
      <w:r w:rsidRPr="00772D52">
        <w:rPr>
          <w:rFonts w:eastAsia="Calibri" w:cs="Times New Roman"/>
          <w:b/>
          <w:iCs/>
          <w:highlight w:val="green"/>
          <w:u w:val="single"/>
        </w:rPr>
        <w:t>is a valuable component of critical pedagogies of compassion</w:t>
      </w:r>
      <w:r w:rsidRPr="00772D52">
        <w:rPr>
          <w:rFonts w:eastAsia="Calibri" w:cs="Times New Roman"/>
          <w:b/>
          <w:iCs/>
          <w:u w:val="single"/>
        </w:rPr>
        <w:t>. The recognition of the multiple ways in which compassion is assigned differently is clearly relevant to the issue of the simultaneous identification and disidentification with the suffering of the other</w:t>
      </w:r>
      <w:r w:rsidRPr="00772D52">
        <w:rPr>
          <w:rFonts w:eastAsia="Cambria" w:cs="Cambria"/>
          <w:sz w:val="14"/>
        </w:rPr>
        <w:t xml:space="preserve"> that has been raised earlier</w:t>
      </w:r>
      <w:r w:rsidRPr="00772D52">
        <w:rPr>
          <w:rFonts w:eastAsia="Calibri" w:cs="Times New Roman"/>
          <w:b/>
          <w:iCs/>
          <w:u w:val="single"/>
        </w:rPr>
        <w:t xml:space="preserve">. </w:t>
      </w:r>
      <w:r w:rsidRPr="00772D52">
        <w:rPr>
          <w:rFonts w:eastAsia="Calibri" w:cs="Times New Roman"/>
          <w:b/>
          <w:iCs/>
          <w:highlight w:val="green"/>
          <w:u w:val="single"/>
        </w:rPr>
        <w:t>Although students</w:t>
      </w:r>
      <w:r w:rsidRPr="00772D52">
        <w:rPr>
          <w:rFonts w:eastAsia="Calibri" w:cs="Times New Roman"/>
          <w:b/>
          <w:iCs/>
          <w:u w:val="single"/>
        </w:rPr>
        <w:t xml:space="preserve"> (</w:t>
      </w:r>
      <w:r w:rsidRPr="00772D52">
        <w:rPr>
          <w:rFonts w:eastAsia="Calibri" w:cs="Times New Roman"/>
          <w:b/>
          <w:iCs/>
          <w:highlight w:val="green"/>
          <w:u w:val="single"/>
        </w:rPr>
        <w:t>especially those who are privileged</w:t>
      </w:r>
      <w:r w:rsidRPr="00772D52">
        <w:rPr>
          <w:rFonts w:eastAsia="Calibri" w:cs="Times New Roman"/>
          <w:b/>
          <w:iCs/>
          <w:u w:val="single"/>
        </w:rPr>
        <w:t xml:space="preserve">) </w:t>
      </w:r>
      <w:r w:rsidRPr="00772D52">
        <w:rPr>
          <w:rFonts w:eastAsia="Calibri" w:cs="Times New Roman"/>
          <w:b/>
          <w:iCs/>
          <w:highlight w:val="green"/>
          <w:u w:val="single"/>
        </w:rPr>
        <w:t>become knowledgeable about other people's lives</w:t>
      </w:r>
      <w:r w:rsidRPr="00772D52">
        <w:rPr>
          <w:rFonts w:eastAsia="Calibri" w:cs="Times New Roman"/>
          <w:b/>
          <w:iCs/>
          <w:u w:val="single"/>
        </w:rPr>
        <w:t>—</w:t>
      </w:r>
      <w:r w:rsidRPr="00772D52">
        <w:rPr>
          <w:rFonts w:eastAsia="Calibri" w:cs="Times New Roman"/>
          <w:b/>
          <w:iCs/>
          <w:highlight w:val="green"/>
          <w:u w:val="single"/>
        </w:rPr>
        <w:t>including issues they have not had to endure</w:t>
      </w:r>
      <w:r w:rsidRPr="00772D52">
        <w:rPr>
          <w:rFonts w:eastAsia="Calibri" w:cs="Times New Roman"/>
          <w:b/>
          <w:iCs/>
          <w:u w:val="single"/>
        </w:rPr>
        <w:t>, such as sexual slavery, seeking asylum, starvation, torture, or having a missile hit a marketplace (Porter 2006)—</w:t>
      </w:r>
      <w:r w:rsidRPr="00772D52">
        <w:rPr>
          <w:rFonts w:eastAsia="Calibri" w:cs="Times New Roman"/>
          <w:b/>
          <w:iCs/>
          <w:highlight w:val="green"/>
          <w:u w:val="single"/>
        </w:rPr>
        <w:t>they also become mindful of how it is impossible to claim that they fully know and feel  others’</w:t>
      </w:r>
      <w:r w:rsidRPr="00772D52">
        <w:rPr>
          <w:rFonts w:eastAsia="Calibri" w:cs="Times New Roman"/>
          <w:b/>
          <w:iCs/>
          <w:u w:val="single"/>
        </w:rPr>
        <w:t xml:space="preserve"> </w:t>
      </w:r>
      <w:r w:rsidRPr="00772D52">
        <w:rPr>
          <w:rFonts w:eastAsia="Calibri" w:cs="Times New Roman"/>
          <w:b/>
          <w:iCs/>
          <w:highlight w:val="green"/>
          <w:u w:val="single"/>
        </w:rPr>
        <w:t>pain.</w:t>
      </w:r>
      <w:r w:rsidRPr="00772D52">
        <w:rPr>
          <w:rFonts w:eastAsia="Calibri" w:cs="Times New Roman"/>
          <w:b/>
          <w:iCs/>
          <w:u w:val="single"/>
        </w:rPr>
        <w:t xml:space="preserve"> Attentiveness to the issue of simultaneous identification and disidentification with the suffering of the other involves cultivating in students the ability to acknowledge the symmetries and asymmetries of suffering.</w:t>
      </w:r>
      <w:r w:rsidRPr="00772D52">
        <w:rPr>
          <w:rFonts w:eastAsia="Cambria" w:cs="Cambria"/>
          <w:sz w:val="14"/>
        </w:rPr>
        <w:t xml:space="preserve"> For example, this means that there are limitations to how far a privileged individual in a western society can actually participate in the suffering of a poor underprivileged individual living in the favellas of Brazil or the shanty towns of South Africa. </w:t>
      </w:r>
      <w:r w:rsidRPr="00772D52">
        <w:rPr>
          <w:rFonts w:eastAsia="Cambria" w:cs="Cambria"/>
          <w:iCs/>
          <w:sz w:val="14"/>
        </w:rPr>
        <w:t>However</w:t>
      </w:r>
      <w:r w:rsidRPr="00772D52">
        <w:rPr>
          <w:rFonts w:eastAsia="Cambria" w:cs="Cambria"/>
          <w:sz w:val="14"/>
        </w:rPr>
        <w:t xml:space="preserve">, </w:t>
      </w:r>
      <w:r w:rsidRPr="00772D52">
        <w:rPr>
          <w:rFonts w:eastAsia="Calibri" w:cs="Times New Roman"/>
          <w:highlight w:val="green"/>
          <w:u w:val="single"/>
        </w:rPr>
        <w:t>the purpose of critical pedagogies of compassion</w:t>
      </w:r>
      <w:r w:rsidRPr="00772D52">
        <w:rPr>
          <w:rFonts w:eastAsia="Calibri" w:cs="Times New Roman"/>
          <w:u w:val="single"/>
        </w:rPr>
        <w:t>—</w:t>
      </w:r>
      <w:r w:rsidRPr="00772D52">
        <w:rPr>
          <w:rFonts w:eastAsia="Calibri" w:cs="Times New Roman"/>
          <w:highlight w:val="green"/>
          <w:u w:val="single"/>
        </w:rPr>
        <w:t>even if full identification with the other's suffering is impossible</w:t>
      </w:r>
      <w:r w:rsidRPr="00772D52">
        <w:rPr>
          <w:rFonts w:eastAsia="Calibri" w:cs="Times New Roman"/>
          <w:u w:val="single"/>
        </w:rPr>
        <w:t>—</w:t>
      </w:r>
      <w:r w:rsidRPr="00772D52">
        <w:rPr>
          <w:rFonts w:eastAsia="Calibri" w:cs="Times New Roman"/>
          <w:highlight w:val="green"/>
          <w:u w:val="single"/>
        </w:rPr>
        <w:t>is to create pedagogical spaces</w:t>
      </w:r>
      <w:r w:rsidRPr="00772D52">
        <w:rPr>
          <w:rFonts w:eastAsia="Calibri" w:cs="Times New Roman"/>
          <w:u w:val="single"/>
        </w:rPr>
        <w:t xml:space="preserve"> </w:t>
      </w:r>
      <w:r w:rsidRPr="00772D52">
        <w:rPr>
          <w:rFonts w:eastAsia="Calibri" w:cs="Times New Roman"/>
          <w:highlight w:val="green"/>
          <w:u w:val="single"/>
        </w:rPr>
        <w:t>in</w:t>
      </w:r>
      <w:r w:rsidRPr="00772D52">
        <w:rPr>
          <w:rFonts w:eastAsia="Calibri" w:cs="Times New Roman"/>
          <w:u w:val="single"/>
        </w:rPr>
        <w:t xml:space="preserve"> </w:t>
      </w:r>
      <w:r w:rsidRPr="00772D52">
        <w:rPr>
          <w:rFonts w:eastAsia="Calibri" w:cs="Times New Roman"/>
          <w:highlight w:val="green"/>
          <w:u w:val="single"/>
        </w:rPr>
        <w:t>which</w:t>
      </w:r>
      <w:r w:rsidRPr="00772D52">
        <w:rPr>
          <w:rFonts w:eastAsia="Calibri" w:cs="Times New Roman"/>
          <w:u w:val="single"/>
        </w:rPr>
        <w:t xml:space="preserve"> teachers and </w:t>
      </w:r>
      <w:r w:rsidRPr="00772D52">
        <w:rPr>
          <w:rFonts w:eastAsia="Calibri" w:cs="Times New Roman"/>
          <w:highlight w:val="green"/>
          <w:u w:val="single"/>
        </w:rPr>
        <w:t>students</w:t>
      </w:r>
      <w:r w:rsidRPr="00772D52">
        <w:rPr>
          <w:rFonts w:eastAsia="Calibri" w:cs="Times New Roman"/>
          <w:u w:val="single"/>
        </w:rPr>
        <w:t xml:space="preserve"> </w:t>
      </w:r>
      <w:r w:rsidRPr="00772D52">
        <w:rPr>
          <w:rFonts w:eastAsia="Calibri" w:cs="Times New Roman"/>
          <w:highlight w:val="green"/>
          <w:u w:val="single"/>
        </w:rPr>
        <w:t>in privileged societies</w:t>
      </w:r>
      <w:r w:rsidRPr="00772D52">
        <w:rPr>
          <w:rFonts w:eastAsia="Calibri" w:cs="Times New Roman"/>
          <w:u w:val="single"/>
        </w:rPr>
        <w:t xml:space="preserve"> </w:t>
      </w:r>
      <w:r w:rsidRPr="00772D52">
        <w:rPr>
          <w:rFonts w:eastAsia="Calibri" w:cs="Times New Roman"/>
          <w:highlight w:val="green"/>
          <w:u w:val="single"/>
        </w:rPr>
        <w:t>can take</w:t>
      </w:r>
      <w:r w:rsidRPr="00772D52">
        <w:rPr>
          <w:rFonts w:eastAsia="Calibri" w:cs="Times New Roman"/>
          <w:u w:val="single"/>
        </w:rPr>
        <w:t xml:space="preserve"> some </w:t>
      </w:r>
      <w:r w:rsidRPr="00772D52">
        <w:rPr>
          <w:rFonts w:eastAsia="Calibri" w:cs="Times New Roman"/>
          <w:highlight w:val="green"/>
          <w:u w:val="single"/>
        </w:rPr>
        <w:t>action</w:t>
      </w:r>
      <w:r w:rsidRPr="00772D52">
        <w:rPr>
          <w:rFonts w:eastAsia="Calibri" w:cs="Times New Roman"/>
          <w:u w:val="single"/>
        </w:rPr>
        <w:t xml:space="preserve"> and offer an alternative option over that of pity and sentimentality. 11 These spaces include analyzing, for example, how particular ideologies (e.g., nationalism, racism) are accompanied by certain emotional investments that might prevent identification with the other-sufferer or encourage identification only with certain other-sufferers who are perceived as similar</w:t>
      </w:r>
      <w:r w:rsidRPr="00772D52">
        <w:rPr>
          <w:rFonts w:eastAsia="Cambria" w:cs="Cambria"/>
          <w:sz w:val="14"/>
        </w:rPr>
        <w:t xml:space="preserve">. </w:t>
      </w:r>
      <w:r w:rsidRPr="00772D52">
        <w:rPr>
          <w:rFonts w:eastAsia="Cambria" w:cs="Cambria"/>
          <w:iCs/>
          <w:sz w:val="14"/>
        </w:rPr>
        <w:t>It is important</w:t>
      </w:r>
      <w:r w:rsidRPr="00772D52">
        <w:rPr>
          <w:rFonts w:eastAsia="Cambria" w:cs="Cambria"/>
          <w:sz w:val="14"/>
        </w:rPr>
        <w:t xml:space="preserve">, therefore, </w:t>
      </w:r>
      <w:r w:rsidRPr="00772D52">
        <w:rPr>
          <w:rFonts w:eastAsia="Cambria" w:cs="Cambria"/>
          <w:iCs/>
          <w:sz w:val="14"/>
        </w:rPr>
        <w:t>to reiterate</w:t>
      </w:r>
      <w:r w:rsidRPr="00772D52">
        <w:rPr>
          <w:rFonts w:eastAsia="Cambria" w:cs="Cambria"/>
          <w:sz w:val="14"/>
        </w:rPr>
        <w:t xml:space="preserve"> that </w:t>
      </w:r>
      <w:r w:rsidRPr="00772D52">
        <w:rPr>
          <w:rFonts w:eastAsia="Cambria" w:cs="Cambria"/>
          <w:iCs/>
          <w:sz w:val="14"/>
        </w:rPr>
        <w:t>stories of suffering</w:t>
      </w:r>
      <w:r w:rsidRPr="00772D52">
        <w:rPr>
          <w:rFonts w:eastAsia="Cambria" w:cs="Cambria"/>
          <w:sz w:val="14"/>
        </w:rPr>
        <w:t xml:space="preserve"> must, indeed, be heard in schools; </w:t>
      </w:r>
      <w:r w:rsidRPr="00772D52">
        <w:rPr>
          <w:rFonts w:eastAsia="Cambria" w:cs="Times New Roman"/>
          <w:sz w:val="14"/>
        </w:rPr>
        <w:t>however, the</w:t>
      </w:r>
      <w:r w:rsidRPr="00772D52">
        <w:rPr>
          <w:rFonts w:eastAsia="Cambria" w:cs="Cambria"/>
          <w:sz w:val="14"/>
        </w:rPr>
        <w:t xml:space="preserve"> conditions </w:t>
      </w:r>
      <w:r w:rsidRPr="00772D52">
        <w:rPr>
          <w:rFonts w:eastAsia="Cambria" w:cs="Times New Roman"/>
          <w:sz w:val="14"/>
        </w:rPr>
        <w:t>of hearing</w:t>
      </w:r>
      <w:r w:rsidRPr="00772D52">
        <w:rPr>
          <w:rFonts w:eastAsia="Cambria" w:cs="Cambria"/>
          <w:sz w:val="14"/>
        </w:rPr>
        <w:t xml:space="preserve"> them must also be interrogated so that the possibilities for compassion fatigue, desensitization and self-victimization are minimized as much as possible. This is undoubtedly a daunting task for teachers; it's not easy to create learning environments in which students learn to hear the other's suffering and respond to this suffering with compassion and care. Possible responses can easily lead to emotions of pity for those who suffer or feelings of apathy and indifference. These feelings disengage students from the mode of care and compassionate action. However, attentiveness to the different ideas suggested here provides responses to some of the emotional challenges that have been identified. Although this attention is critically important, it is also helpful to keep in mind that this approach is far from universal</w:t>
      </w:r>
      <w:r w:rsidRPr="00772D52">
        <w:rPr>
          <w:rFonts w:eastAsia="Calibri" w:cs="Times New Roman"/>
          <w:b/>
          <w:iCs/>
          <w:u w:val="single"/>
        </w:rPr>
        <w:t xml:space="preserve">. </w:t>
      </w:r>
      <w:r w:rsidRPr="00772D52">
        <w:rPr>
          <w:rFonts w:eastAsia="Calibri" w:cs="Times New Roman"/>
          <w:b/>
          <w:iCs/>
          <w:highlight w:val="green"/>
          <w:u w:val="single"/>
        </w:rPr>
        <w:t>Teaching</w:t>
      </w:r>
      <w:r w:rsidRPr="00772D52">
        <w:rPr>
          <w:rFonts w:eastAsia="Calibri" w:cs="Times New Roman"/>
          <w:b/>
          <w:iCs/>
          <w:u w:val="single"/>
        </w:rPr>
        <w:t xml:space="preserve"> for/</w:t>
      </w:r>
      <w:r w:rsidRPr="00772D52">
        <w:rPr>
          <w:rFonts w:eastAsia="Calibri" w:cs="Times New Roman"/>
          <w:b/>
          <w:iCs/>
          <w:highlight w:val="green"/>
          <w:u w:val="single"/>
        </w:rPr>
        <w:t>with compassion in critical, action-oriented ways has the potential to enrich possibilities for solidarity with suffering others</w:t>
      </w:r>
      <w:r w:rsidRPr="00772D52">
        <w:rPr>
          <w:rFonts w:eastAsia="Calibri" w:cs="Times New Roman"/>
          <w:b/>
          <w:iCs/>
          <w:u w:val="single"/>
        </w:rPr>
        <w:t xml:space="preserve">; </w:t>
      </w:r>
      <w:r w:rsidRPr="00772D52">
        <w:rPr>
          <w:rFonts w:eastAsia="Calibri" w:cs="Times New Roman"/>
          <w:sz w:val="14"/>
        </w:rPr>
        <w:t>yet such practice would necessitate that teachers establish trust in the classroom, develop strong relationships with and among students, and enact compassionate understanding in every possible manner</w:t>
      </w:r>
      <w:r w:rsidRPr="00772D52">
        <w:rPr>
          <w:rFonts w:eastAsia="Calibri" w:cs="Times New Roman"/>
          <w:b/>
          <w:iCs/>
          <w:u w:val="single"/>
        </w:rPr>
        <w:t>.</w:t>
      </w:r>
    </w:p>
    <w:p w14:paraId="5A39A5C2" w14:textId="77777777" w:rsidR="00772D52" w:rsidRPr="00BB4E9E" w:rsidRDefault="00772D52" w:rsidP="007030AD">
      <w:pPr>
        <w:rPr>
          <w:u w:val="single"/>
        </w:rPr>
      </w:pPr>
    </w:p>
    <w:p w14:paraId="2E7668FD" w14:textId="77777777" w:rsidR="007030AD" w:rsidRDefault="007030AD" w:rsidP="007030AD">
      <w:pPr>
        <w:pStyle w:val="Heading1"/>
      </w:pPr>
      <w:r>
        <w:t>NEG</w:t>
      </w:r>
    </w:p>
    <w:p w14:paraId="0FA68C34" w14:textId="77777777" w:rsidR="007030AD" w:rsidRDefault="007030AD" w:rsidP="007030AD">
      <w:pPr>
        <w:pStyle w:val="Heading2"/>
      </w:pPr>
      <w:r>
        <w:t>CASE</w:t>
      </w:r>
    </w:p>
    <w:p w14:paraId="035D55A6" w14:textId="2C0B5A92" w:rsidR="007030AD" w:rsidRDefault="007030AD" w:rsidP="007030AD">
      <w:pPr>
        <w:pStyle w:val="Heading4"/>
      </w:pPr>
      <w:r>
        <w:t xml:space="preserve">Decolonization </w:t>
      </w:r>
      <w:r w:rsidR="00E05232">
        <w:t>cannot</w:t>
      </w:r>
      <w:r>
        <w:t xml:space="preserve"> </w:t>
      </w:r>
      <w:bookmarkStart w:id="4" w:name="_GoBack"/>
      <w:bookmarkEnd w:id="4"/>
      <w:r w:rsidR="00772D52">
        <w:t>occur</w:t>
      </w:r>
      <w:r>
        <w:t xml:space="preserve"> within the </w:t>
      </w:r>
      <w:r w:rsidR="00772D52">
        <w:t>academy</w:t>
      </w:r>
    </w:p>
    <w:p w14:paraId="2EAB81F8" w14:textId="77777777" w:rsidR="007030AD" w:rsidRDefault="007030AD" w:rsidP="007030AD">
      <w:r w:rsidRPr="008771FC">
        <w:rPr>
          <w:rStyle w:val="Style13ptBold"/>
        </w:rPr>
        <w:t>Morgensen 12</w:t>
      </w:r>
      <w:r w:rsidRPr="008771FC">
        <w:t xml:space="preserve"> , “Destabilizing the Settler Academy: The Decolonial Effects of Indigenous Methodologies”</w:t>
      </w:r>
      <w:r>
        <w:t xml:space="preserve"> </w:t>
      </w:r>
      <w:r w:rsidRPr="008771FC">
        <w:t>Scott Lauria Morgensen</w:t>
      </w:r>
      <w:r>
        <w:t xml:space="preserve"> (</w:t>
      </w:r>
      <w:r w:rsidRPr="001E1FAC">
        <w:t>assistant professor of gender studies at Queenrsquo;s University in Kingston, Ontario. He is coeditor ofQueer Indigenous Studies: Critical Interventions in Theory, Politics, and Literature.</w:t>
      </w:r>
      <w:r>
        <w:t xml:space="preserve">) </w:t>
      </w:r>
      <w:r w:rsidRPr="008771FC">
        <w:t>American Quarterly, Volume 64, Number 4, December 2012, pp. 805-808 (Article)</w:t>
      </w:r>
      <w:r>
        <w:t xml:space="preserve"> </w:t>
      </w:r>
      <w:r w:rsidRPr="008771FC">
        <w:t>Published by Johns Hopkins University Press</w:t>
      </w:r>
      <w:r>
        <w:t xml:space="preserve"> </w:t>
      </w:r>
      <w:r w:rsidRPr="008771FC">
        <w:t>DOI: https://doi.org/10.1353/aq.2012.0050</w:t>
      </w:r>
      <w:r>
        <w:t xml:space="preserve"> </w:t>
      </w:r>
      <w:r w:rsidRPr="008771FC">
        <w:t>HCH</w:t>
      </w:r>
      <w:r>
        <w:t xml:space="preserve"> </w:t>
      </w:r>
    </w:p>
    <w:p w14:paraId="04A5D792" w14:textId="77777777" w:rsidR="007030AD" w:rsidRPr="003434F9" w:rsidRDefault="007030AD" w:rsidP="007030AD">
      <w:pPr>
        <w:rPr>
          <w:sz w:val="12"/>
        </w:rPr>
      </w:pPr>
      <w:r w:rsidRPr="00D04587">
        <w:rPr>
          <w:rStyle w:val="StyleUnderline"/>
          <w:highlight w:val="yellow"/>
        </w:rPr>
        <w:t>Indigenous methodologies</w:t>
      </w:r>
      <w:r w:rsidRPr="004B4A78">
        <w:rPr>
          <w:sz w:val="12"/>
        </w:rPr>
        <w:t xml:space="preserve"> thus </w:t>
      </w:r>
      <w:r w:rsidRPr="00D04587">
        <w:rPr>
          <w:rStyle w:val="StyleUnderline"/>
          <w:highlight w:val="yellow"/>
        </w:rPr>
        <w:t>demand the interrogation of colonial academic procedures</w:t>
      </w:r>
      <w:r w:rsidRPr="004B4A78">
        <w:rPr>
          <w:sz w:val="12"/>
          <w:highlight w:val="yellow"/>
        </w:rPr>
        <w:t xml:space="preserve">. </w:t>
      </w:r>
      <w:r w:rsidRPr="00D04587">
        <w:rPr>
          <w:rStyle w:val="StyleUnderline"/>
          <w:highlight w:val="yellow"/>
        </w:rPr>
        <w:t xml:space="preserve">Many critiques </w:t>
      </w:r>
      <w:r w:rsidRPr="004B4A78">
        <w:rPr>
          <w:rStyle w:val="StyleUnderline"/>
          <w:sz w:val="12"/>
        </w:rPr>
        <w:t xml:space="preserve">exist </w:t>
      </w:r>
      <w:r w:rsidRPr="00D04587">
        <w:rPr>
          <w:rStyle w:val="StyleUnderline"/>
          <w:highlight w:val="yellow"/>
        </w:rPr>
        <w:t xml:space="preserve">of the </w:t>
      </w:r>
      <w:r w:rsidRPr="004B4A78">
        <w:rPr>
          <w:rStyle w:val="StyleUnderline"/>
          <w:sz w:val="12"/>
        </w:rPr>
        <w:t>incapacity of universities to support Indigenous research</w:t>
      </w:r>
      <w:r w:rsidRPr="004B4A78">
        <w:rPr>
          <w:sz w:val="12"/>
        </w:rPr>
        <w:t xml:space="preserve">, </w:t>
      </w:r>
      <w:r w:rsidRPr="004B4A78">
        <w:rPr>
          <w:rStyle w:val="StyleUnderline"/>
          <w:sz w:val="12"/>
        </w:rPr>
        <w:t>a situation that all too often follows explicit re- strictions on such work</w:t>
      </w:r>
      <w:r w:rsidRPr="004B4A78">
        <w:rPr>
          <w:sz w:val="12"/>
        </w:rPr>
        <w:t xml:space="preserve">.8 Yet by contrast, my experience in Canada illuminates growing efforts by settler states and universities to accommodate Indigenous research under governmental logics of inclusion or reconciliation, in a moment Elizabeth Povinelli has diagnosed as “liberal settler multiculturalism.”9 A key site of this effect is ethics review, wherein state law and university employees govern Indigenous research under the aegis of “protection from harm.” Ethical imperatives have informed Indigenous critiques of colonial research, as well as non-Indigenous scholars’ advocacy for ethics review as a counter to scientific violences.10 Yet </w:t>
      </w:r>
      <w:r w:rsidRPr="002C3A45">
        <w:rPr>
          <w:highlight w:val="yellow"/>
          <w:u w:val="single"/>
        </w:rPr>
        <w:t>if Indigenous methodologies are rooted in decolonization, then their “recognition,” which is to say their incorporation within the governance structures of a settler academy, presents a creative adaptation of colonial power that sustains colonial rule</w:t>
      </w:r>
      <w:r w:rsidRPr="004B4A78">
        <w:rPr>
          <w:sz w:val="12"/>
        </w:rPr>
        <w:t xml:space="preserve">. I write this as a member of and applicant to my university’s ethics review boards and as a mentor for Indigenous students who propose research to boards on which I have sat.11 My participation has revealed to me that colonial prin- ciples set the legal standard for determining the nature or evidence of “harm” in research with Indigenous people. </w:t>
      </w:r>
      <w:r w:rsidRPr="00D04587">
        <w:rPr>
          <w:highlight w:val="yellow"/>
          <w:u w:val="single"/>
        </w:rPr>
        <w:t>For instance, if one succeeds in convinc- ing reviewers</w:t>
      </w:r>
      <w:r w:rsidRPr="004B4A78">
        <w:rPr>
          <w:sz w:val="12"/>
        </w:rPr>
        <w:t xml:space="preserve"> (almost always non-Indigenous) </w:t>
      </w:r>
      <w:r w:rsidRPr="00D04587">
        <w:rPr>
          <w:highlight w:val="yellow"/>
          <w:u w:val="single"/>
        </w:rPr>
        <w:t>that one’s work bears an ethical relationship to Indigenous research subjects, the work then must be introduced to subjects under the university’s authority, not that of any Indigenous body.</w:t>
      </w:r>
      <w:r w:rsidRPr="002C3A45">
        <w:rPr>
          <w:u w:val="single"/>
        </w:rPr>
        <w:t xml:space="preserve"> </w:t>
      </w:r>
      <w:r w:rsidRPr="004B4A78">
        <w:rPr>
          <w:sz w:val="12"/>
        </w:rPr>
        <w:t>A semblance that Indigenous people possess this authority appears when applicants are asked if their research requires “Band Council approval.” The framing of the question effectively invites applicants to devise a reason not to seek such approval, given that this would omit an additional stage of review. Yet myriad reasons may lead Indigenous researchers to question band councils as proper evaluators for their work. Hundreds of councils exist in Canada in the wake of two centuries of divide-and-conquer tactics that thieved territories by dividing peoples into “bands” as governmental targets of the Indian Act. Alfred eloquently explains that with Canadian law as its horizon, band council authority often suppresses traditional governance and obstructs its resurgence.12 To establish band councils as Indigenous authority within ethics review thus mediates knowledge about Indigenous people using two apparatuses of liberal settler multiculturalism: “self-governance,” devolved within colonial law; and “protection” as a means of entering the academy and its funder, the state. By contrast, Indigenous methodologies envision the termination of colonial rule, by fomenting the knowledges of sovereign and decolonizing peoples: that is, knowledges that subvert the ontology of a perpetually colonial society toward radical transformations of land, life, and governance. Under these conditions, the pursuit of Indigenous methodologies bears activist implications; and, as a counter to colonial research, it directly affects “the academy.” Yet</w:t>
      </w:r>
      <w:r w:rsidRPr="004B4A78">
        <w:rPr>
          <w:sz w:val="12"/>
          <w:highlight w:val="yellow"/>
        </w:rPr>
        <w:t xml:space="preserve"> </w:t>
      </w:r>
      <w:r w:rsidRPr="00D04587">
        <w:rPr>
          <w:highlight w:val="yellow"/>
          <w:u w:val="single"/>
        </w:rPr>
        <w:t>any sense that the terms activism and academia posit an intelligible distinction implodes once Indigenous methodologies demand, in the first and last instance, decolonization. Reframed in this way, we find that the academy cannot contain the aspirations of Indigenous knowledge pro- duction even while it remains a key site of critical engagement—one where non-Indigenous critics also are held responsible to allied work</w:t>
      </w:r>
      <w:r w:rsidRPr="00D04587">
        <w:rPr>
          <w:u w:val="single"/>
        </w:rPr>
        <w:t>.</w:t>
      </w:r>
      <w:r w:rsidRPr="004B4A78">
        <w:rPr>
          <w:sz w:val="12"/>
        </w:rPr>
        <w:t xml:space="preserve"> Simultaneously, activism no longer presents as an “option,” as it may appear if we limit our- selves to asking whether academia is or should be engaged in activism. Such distinctions dissolve once the question on the table becomes: what did you contribute today to decolonization?</w:t>
      </w:r>
    </w:p>
    <w:p w14:paraId="694BB2A9" w14:textId="77777777" w:rsidR="007030AD" w:rsidRDefault="007030AD" w:rsidP="007030AD">
      <w:pPr>
        <w:pStyle w:val="Heading4"/>
        <w:rPr>
          <w:b w:val="0"/>
        </w:rPr>
      </w:pPr>
      <w:r w:rsidRPr="003434F9">
        <w:t>Settler colonialism is refied as the aff lacks learning about and of the other</w:t>
      </w:r>
    </w:p>
    <w:p w14:paraId="1811E732" w14:textId="77777777" w:rsidR="007030AD" w:rsidRPr="003434F9" w:rsidRDefault="007030AD" w:rsidP="007030AD">
      <w:pPr>
        <w:rPr>
          <w:rFonts w:eastAsiaTheme="majorEastAsia" w:cstheme="majorBidi"/>
          <w:b/>
          <w:iCs/>
          <w:sz w:val="26"/>
        </w:rPr>
      </w:pPr>
      <w:r w:rsidRPr="00AA0188">
        <w:rPr>
          <w:rStyle w:val="Style13ptBold"/>
        </w:rPr>
        <w:t>Regan 10 ,</w:t>
      </w:r>
      <w:r>
        <w:t xml:space="preserve"> Paulette</w:t>
      </w:r>
      <w:r w:rsidRPr="00AA0188">
        <w:t>, The Director of Research for the Truth and Reconciliation Commission of Canada. She holds a PhD from the Indigenous Governance Program at the University of Victoria.</w:t>
      </w:r>
      <w:r>
        <w:t xml:space="preserve"> “Unsettling the Settler Within”, UBC Press, Book, 2010 (HCH)</w:t>
      </w:r>
    </w:p>
    <w:p w14:paraId="01DF2EED" w14:textId="77777777" w:rsidR="007030AD" w:rsidRPr="00707D46" w:rsidRDefault="007030AD" w:rsidP="007030AD">
      <w:pPr>
        <w:rPr>
          <w:sz w:val="16"/>
        </w:rPr>
      </w:pPr>
      <w:r w:rsidRPr="00707D46">
        <w:rPr>
          <w:sz w:val="16"/>
        </w:rPr>
        <w:t xml:space="preserve">More recently, some </w:t>
      </w:r>
      <w:r w:rsidRPr="00B92256">
        <w:rPr>
          <w:highlight w:val="yellow"/>
          <w:u w:val="single"/>
        </w:rPr>
        <w:t>scholars have pointed out that even those research-ers who attempt to know the Other empathically run the risk of simply perpetuating an imperial belief</w:t>
      </w:r>
      <w:r w:rsidRPr="00707D46">
        <w:rPr>
          <w:sz w:val="16"/>
        </w:rPr>
        <w:t xml:space="preserve"> that their status as researchers entitles them to acquire such knowledge. </w:t>
      </w:r>
      <w:r w:rsidRPr="009A142D">
        <w:rPr>
          <w:rStyle w:val="StyleUnderline"/>
          <w:highlight w:val="yellow"/>
        </w:rPr>
        <w:t>A more preferable approach, they say, is one in which non-Indigenous researchers fully embrace the uncomfortable epistemological tension that comes with the realization that they can never fully know the Other; nor should they aspire to do so.</w:t>
      </w:r>
      <w:r w:rsidRPr="00707D46">
        <w:rPr>
          <w:sz w:val="16"/>
        </w:rPr>
        <w:t xml:space="preserve"> From this stance, a more nuanced reworking of non-Indigenous positioning is evident in the literature. For example, </w:t>
      </w:r>
      <w:r w:rsidRPr="00A00B1A">
        <w:rPr>
          <w:rStyle w:val="StyleUnderline"/>
        </w:rPr>
        <w:t xml:space="preserve">Alison Jones (Pakeha) and Kuni Jenkins (Maori) describe their intercultural collaboration as educators "working the Indigene-Colonizer hyphen," in which they "attempt to create a research and writing relationship based on the tension of difference, not on its erasure."17 Wanda D. McCaslin (Metis) and Denise C. Breton (Euro-American) </w:t>
      </w:r>
      <w:r w:rsidRPr="00DC4866">
        <w:rPr>
          <w:rStyle w:val="StyleUnderline"/>
          <w:highlight w:val="yellow"/>
        </w:rPr>
        <w:t>collaborate in ways that acknowledge this tension as they critique restorative justice models that they assert have failed to live up to their decolonizing poten-tial within Indigenous communities and in the field of restorative justice itself</w:t>
      </w:r>
      <w:r w:rsidRPr="00A00B1A">
        <w:rPr>
          <w:rStyle w:val="StyleUnderline"/>
        </w:rPr>
        <w:t>. These shortcomings reveal the need to get to the root of the problem, which is colonialism, and illustrate why "decolonization is critical for both Indigenous and non-Indigenous people."</w:t>
      </w:r>
      <w:r w:rsidRPr="00707D46">
        <w:rPr>
          <w:sz w:val="16"/>
        </w:rPr>
        <w:t xml:space="preserve"> Both Jones and Breton, as non-Native scholars, emphasize the importance of continually interrogating their own colonial position within their work. Jones describes her effort to engage in collaborative dialogue while being ever mindful of the need to examine her own attitudes and actions: "To rethink collaboration be-tween indigene and colonizer is both to desire it and to ask troubling questions about it ... Interrogating the logic of (my own) White/settler enthusiasm for dialogic collaboration, I consider how this desire might be an unwitting imperialist demand — and thereby in danger of strengthening the very impulses it seeks to combat. I do not argue for a rejection of col-laboration. Rather I unpack its difficulties to suggest a less dialogical and more uneasy, unsettled relationship, based on learning (about difference) from the Other, rather than learning about the Other."19 In a similar vein, Breton notes that her very sense of identity is rooted in "all the mental, emotional, and material habits" associated with taken-for-granted white privilege, which support ongoing oppression and are often invisible to her. Thus, "</w:t>
      </w:r>
      <w:r w:rsidRPr="00DC4866">
        <w:rPr>
          <w:rStyle w:val="StyleUnderline"/>
          <w:highlight w:val="yellow"/>
        </w:rPr>
        <w:t>the decolonizing work begins here with nam-ing these dynamics, so that I can engage in the lifelong work of breaking their hold."20 Acknowledging that decolonization threatens their own privileged position, Jones and Breton seek to make visible to themselves and others the ease with which the colonizer unconsciously reasserts herself</w:t>
      </w:r>
      <w:r w:rsidRPr="00CC699D">
        <w:rPr>
          <w:rStyle w:val="StyleUnderline"/>
        </w:rPr>
        <w:t>. Viewed from a colonizer-ally's perspective, the challenge of learning from rather than about the Other, from "an unfamiliar space of not know-ing," seems a particularly appropriate standpoint for a study that focuses on the personal and socio-political unsettling of settlers</w:t>
      </w:r>
      <w:r w:rsidRPr="00707D46">
        <w:rPr>
          <w:sz w:val="16"/>
        </w:rPr>
        <w:t xml:space="preserve">. It is also congru-ent with a broader Indigenous research agenda that supports decoloniza-tion and self-determination in ways that confront the historical and theoretical foundations of Western research paradigms and practices that privilege objectivity and neutrality over subjectivity and engagement. Like Jones and Breton, I aim to interrogate my own positionality as both colonizer-perpetrator and colonizer-ally as I work through the complex-ities of settler participation in truth-telling and reconciliation efforts. Therefore, I make settlers (myself and others) the subject of this study, linking it to my own practice as a former claims resolution manager through critical self-reflective storytelling. </w:t>
      </w:r>
    </w:p>
    <w:p w14:paraId="6A17F1B1" w14:textId="77777777" w:rsidR="007030AD" w:rsidRDefault="007030AD" w:rsidP="007030AD">
      <w:pPr>
        <w:pStyle w:val="Heading4"/>
      </w:pPr>
      <w:r>
        <w:rPr>
          <w:rFonts w:hint="eastAsia"/>
        </w:rPr>
        <w:t>T</w:t>
      </w:r>
      <w:r>
        <w:t xml:space="preserve">here is no feasibility of reconciliation </w:t>
      </w:r>
    </w:p>
    <w:p w14:paraId="33A00AF7" w14:textId="77777777" w:rsidR="007030AD" w:rsidRPr="0028781D" w:rsidRDefault="007030AD" w:rsidP="007030AD">
      <w:r w:rsidRPr="006545E0">
        <w:rPr>
          <w:rStyle w:val="Style13ptBold"/>
        </w:rPr>
        <w:t>Edmonds 16</w:t>
      </w:r>
      <w:r>
        <w:t xml:space="preserve">, Peneolope is an </w:t>
      </w:r>
      <w:r w:rsidRPr="0028781D">
        <w:t>Australian Research Council</w:t>
      </w:r>
      <w:r>
        <w:t xml:space="preserve"> </w:t>
      </w:r>
      <w:r w:rsidRPr="0028781D">
        <w:t>Future Fellow, and Associate Professor, School of Humanities, University of Tasmania. She has a PhD from the Department of History, University of Melbourne.</w:t>
      </w:r>
      <w:r>
        <w:t xml:space="preserve"> </w:t>
      </w:r>
      <w:r w:rsidRPr="0028781D">
        <w:t>Her research and teaching interests include colonial histories, postcolonialism, Indigenous histories, rights and activism, humanitarianism and human rights, Australian and Pacific-region contact and transnational histories, cultural heritage, performance and museums.</w:t>
      </w:r>
      <w:r>
        <w:t xml:space="preserve"> </w:t>
      </w:r>
      <w:r w:rsidRPr="0028781D">
        <w:t>Penny is the co-editor of Australian Historical Studies journal (2015-2018), and a member of the editorial board of Settler Colonial Studies journal.</w:t>
      </w:r>
      <w:r>
        <w:t xml:space="preserve"> </w:t>
      </w:r>
      <w:r w:rsidRPr="0028781D">
        <w:t>She has published in journals including Postcolonial Studies, Commonwealth and Imperial History, Journal of Colonialism and Colonial History, Australian Historical Studies, and Journal of Australian Studies.</w:t>
      </w:r>
      <w:r>
        <w:t xml:space="preserve"> </w:t>
      </w:r>
      <w:hyperlink r:id="rId85" w:history="1">
        <w:r w:rsidRPr="00BE132D">
          <w:rPr>
            <w:rStyle w:val="Hyperlink"/>
          </w:rPr>
          <w:t>file:///Users/hannahchristianson/Downloads/Penelope-Edmonds-auth.-Settler-Colonialism-and-Reconciliation-Frontier-Violence-Affective-Performances-and-Imaginative-Refoundings%20(1).pdf</w:t>
        </w:r>
      </w:hyperlink>
      <w:r>
        <w:t xml:space="preserve"> “Settler Colonialism and (Re)Conciliation” HCH </w:t>
      </w:r>
    </w:p>
    <w:p w14:paraId="1DD17349" w14:textId="77777777" w:rsidR="007030AD" w:rsidRPr="0028781D" w:rsidRDefault="007030AD" w:rsidP="007030AD">
      <w:pPr>
        <w:rPr>
          <w:rStyle w:val="StyleUnderline"/>
        </w:rPr>
      </w:pPr>
      <w:r w:rsidRPr="0028781D">
        <w:rPr>
          <w:rStyle w:val="StyleUnderline"/>
          <w:highlight w:val="yellow"/>
        </w:rPr>
        <w:t>Conciliation</w:t>
      </w:r>
      <w:r w:rsidRPr="006545E0">
        <w:rPr>
          <w:sz w:val="16"/>
        </w:rPr>
        <w:t xml:space="preserve"> may be </w:t>
      </w:r>
      <w:r w:rsidRPr="00A92D77">
        <w:rPr>
          <w:highlight w:val="yellow"/>
          <w:u w:val="single"/>
        </w:rPr>
        <w:t>utopic in its promise of an imagined refounding</w:t>
      </w:r>
      <w:r w:rsidRPr="006545E0">
        <w:rPr>
          <w:sz w:val="16"/>
        </w:rPr>
        <w:t xml:space="preserve">, yet it </w:t>
      </w:r>
      <w:r w:rsidRPr="0028781D">
        <w:rPr>
          <w:rStyle w:val="StyleUnderline"/>
          <w:highlight w:val="yellow"/>
        </w:rPr>
        <w:t>can also be coercive and repressive</w:t>
      </w:r>
      <w:r w:rsidRPr="006545E0">
        <w:rPr>
          <w:sz w:val="16"/>
          <w:highlight w:val="yellow"/>
        </w:rPr>
        <w:t xml:space="preserve">. </w:t>
      </w:r>
      <w:r w:rsidRPr="0028781D">
        <w:rPr>
          <w:rStyle w:val="StyleUnderline"/>
          <w:highlight w:val="yellow"/>
        </w:rPr>
        <w:t>Conciliation in settler socie- ties is historically and perpetually marked by this critical ambivalence</w:t>
      </w:r>
      <w:r w:rsidRPr="006545E0">
        <w:rPr>
          <w:sz w:val="16"/>
          <w:highlight w:val="yellow"/>
        </w:rPr>
        <w:t>.</w:t>
      </w:r>
      <w:r w:rsidRPr="006545E0">
        <w:rPr>
          <w:sz w:val="16"/>
        </w:rPr>
        <w:t xml:space="preserve"> Tasmanian Aboriginal artist and scholar Julie Gough has rejected concili- ation as a unifying, desirable or indeed possible process. ‘We are sick of being “conciliated”’, she argues, and points to Tasmania’s ‘genocidal his- tory, [where] ... Tasmanian Aboriginal people have been subjected to the term “conciliation” for generations, but not its practice’.6 Here, Gough is referring to the </w:t>
      </w:r>
      <w:r w:rsidRPr="003F6C7B">
        <w:rPr>
          <w:rStyle w:val="StyleUnderline"/>
        </w:rPr>
        <w:t>‘Great Conciliation’ of 1832, a moment of settler tri- umph which marked the end of the Black Wars in Van Diemen’s Land (now Tasmania) between settlers and Tasmanian Aboriginal peoples</w:t>
      </w:r>
      <w:r w:rsidRPr="0028781D">
        <w:rPr>
          <w:rStyle w:val="StyleUnderline"/>
          <w:highlight w:val="yellow"/>
        </w:rPr>
        <w:t>.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w:t>
      </w:r>
      <w:r w:rsidRPr="003F6C7B">
        <w:rPr>
          <w:rStyle w:val="StyleUnderline"/>
        </w:rPr>
        <w:t>.</w:t>
      </w:r>
      <w:r w:rsidRPr="006545E0">
        <w:rPr>
          <w:sz w:val="16"/>
        </w:rPr>
        <w:t xml:space="preserve">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peo- ples and attached to trees on the island’s forests, at a time of extreme frontier violence and martial law (Figure 3). They reveal the central con- ceit of the conciliation of Aboriginal peoples in colonial Van Diemen’s Land, one of many nineteenth-century savage wars of peace waged by the British in newly colonized Indigenous lands.</w:t>
      </w:r>
      <w:r w:rsidRPr="0028781D">
        <w:rPr>
          <w:rStyle w:val="StyleUnderline"/>
        </w:rPr>
        <w:t xml:space="preserve">8 </w:t>
      </w:r>
      <w:r w:rsidRPr="0028781D">
        <w:rPr>
          <w:rStyle w:val="StyleUnderline"/>
          <w:highlight w:val="yellow"/>
        </w:rPr>
        <w:t>It is little wonder, then, that when Tasmanian Aboriginal peoples are called upon to engage in reconciliation, the historical and emotional stakes are so high.</w:t>
      </w:r>
      <w:r w:rsidRPr="0028781D">
        <w:rPr>
          <w:rStyle w:val="StyleUnderline"/>
        </w:rPr>
        <w:t xml:space="preserve"> </w:t>
      </w:r>
    </w:p>
    <w:p w14:paraId="07406AED" w14:textId="77777777" w:rsidR="007030AD" w:rsidRDefault="007030AD" w:rsidP="007030AD"/>
    <w:p w14:paraId="4D52AA70" w14:textId="77777777" w:rsidR="007030AD" w:rsidRDefault="007030AD" w:rsidP="007030AD">
      <w:pPr>
        <w:pStyle w:val="Heading4"/>
      </w:pPr>
      <w:r>
        <w:t>Decolonization DA: its not a metaphor and treating it as such reifies settler colonialism</w:t>
      </w:r>
    </w:p>
    <w:p w14:paraId="77616832" w14:textId="77777777" w:rsidR="007030AD" w:rsidRPr="00017A84" w:rsidRDefault="007030AD" w:rsidP="007030AD">
      <w:r w:rsidRPr="00017A84">
        <w:rPr>
          <w:rStyle w:val="Style13ptBold"/>
        </w:rPr>
        <w:t>Tuck &amp; Yang 12</w:t>
      </w:r>
      <w:r>
        <w:rPr>
          <w:rStyle w:val="Style13ptBold"/>
        </w:rPr>
        <w:t>-their author</w:t>
      </w:r>
      <w:r w:rsidRPr="00017A84">
        <w:t xml:space="preserve"> “Decolonization is not a metaphor” Eve Tuck State University of New York at New Paltz K. Wayne Yang University of California, San Diego Decolonization: Indigeneity, Education &amp; Society Vol. 1, No. 1, 2012, pp. 1-40 </w:t>
      </w:r>
      <w:r>
        <w:t xml:space="preserve"> HCH</w:t>
      </w:r>
    </w:p>
    <w:p w14:paraId="6EE73A60" w14:textId="77777777" w:rsidR="007030AD" w:rsidRDefault="007030AD" w:rsidP="007030AD">
      <w:pPr>
        <w:rPr>
          <w:sz w:val="16"/>
        </w:rPr>
      </w:pPr>
      <w:r w:rsidRPr="00017A84">
        <w:rPr>
          <w:sz w:val="16"/>
        </w:rPr>
        <w:t xml:space="preserve">Alongside this work, we have been thinking about what decolonization means, what it wants and requires. </w:t>
      </w:r>
      <w:r w:rsidRPr="00017A84">
        <w:rPr>
          <w:rStyle w:val="StyleUnderline"/>
        </w:rPr>
        <w:t xml:space="preserve">One trend we have noticed, with growing apprehension, is </w:t>
      </w:r>
      <w:r w:rsidRPr="00A92D77">
        <w:rPr>
          <w:rStyle w:val="StyleUnderline"/>
          <w:highlight w:val="yellow"/>
        </w:rPr>
        <w:t>the ease with which the language of decolonization has been superficially adopted into education and other social sciences, supplanting prior ways of talking about social justice, critical methodologies, or approaches which decenter settler perspectives. Decolonization, which we assert is a distinct project from other civil and human rights-based social justice projects, is far too often subsumed into the directives of these projects, with no regard for how decolonization wants something different than those forms of justice</w:t>
      </w:r>
      <w:r w:rsidRPr="00017A84">
        <w:rPr>
          <w:rStyle w:val="StyleUnderline"/>
        </w:rPr>
        <w:t xml:space="preserve">. </w:t>
      </w:r>
      <w:r w:rsidRPr="007951E7">
        <w:rPr>
          <w:rStyle w:val="StyleUnderline"/>
          <w:highlight w:val="yellow"/>
        </w:rPr>
        <w:t>Settler scholars swap out prior civil and human rights based terms, seemingly to signal both an awareness of the significance of Indigenous and decolonizing theorizations of schooling and educational research, and to include Indigenous peoples on the list of considerations - as an additional special (ethnic) group or class</w:t>
      </w:r>
      <w:r w:rsidRPr="00017A84">
        <w:rPr>
          <w:sz w:val="16"/>
        </w:rPr>
        <w:t xml:space="preserve">. At a conference </w:t>
      </w:r>
      <w:r w:rsidRPr="007951E7">
        <w:rPr>
          <w:highlight w:val="yellow"/>
          <w:u w:val="single"/>
        </w:rPr>
        <w:t>on educational research, it is not uncommon to hear speakers refer, almost casually, to the need to “decolonize our schools</w:t>
      </w:r>
      <w:r w:rsidRPr="00017A84">
        <w:rPr>
          <w:sz w:val="16"/>
        </w:rPr>
        <w:t xml:space="preserve">,” or use “decolonizing methods,” or “decolonize student thinking.” </w:t>
      </w:r>
      <w:r w:rsidRPr="007951E7">
        <w:rPr>
          <w:highlight w:val="yellow"/>
          <w:u w:val="single"/>
        </w:rPr>
        <w:t>Yet</w:t>
      </w:r>
      <w:r w:rsidRPr="00017A84">
        <w:rPr>
          <w:sz w:val="16"/>
        </w:rPr>
        <w:t xml:space="preserve">, we have observed </w:t>
      </w:r>
      <w:r w:rsidRPr="007951E7">
        <w:rPr>
          <w:highlight w:val="yellow"/>
          <w:u w:val="single"/>
        </w:rPr>
        <w:t>a startling number of these discussions make no mention of Indigenous peoples, our/their1 struggles for the recognition of our/their sovereignty</w:t>
      </w:r>
      <w:r w:rsidRPr="00017A84">
        <w:rPr>
          <w:sz w:val="16"/>
        </w:rPr>
        <w:t xml:space="preserve">,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017A84">
        <w:rPr>
          <w:rStyle w:val="StyleUnderline"/>
        </w:rPr>
        <w:t>this kind of inclusion is a form of enclosure, dangerous in how it domesticates decolonization. It is also a foreclosure, limiting in how it recapitulates dominant theories of social change</w:t>
      </w:r>
      <w:r w:rsidRPr="00017A84">
        <w:rPr>
          <w:sz w:val="16"/>
        </w:rPr>
        <w:t xml:space="preserve">. On the occasion of the inaugural issue of Decolonization: Indigeneity, Education, &amp; Society, we want to be sure to clarify that decolonization is not a metaphor. </w:t>
      </w:r>
      <w:r w:rsidRPr="008B4F0A">
        <w:rPr>
          <w:rStyle w:val="StyleUnderline"/>
          <w:highlight w:val="yellow"/>
        </w:rPr>
        <w:t>When metaphor invades decolonization, it kills the very possibility of decolonization; it recenters whiteness, it resettles theory, it extends innocence to the settler, it entertains a settler future</w:t>
      </w:r>
      <w:r w:rsidRPr="00017A84">
        <w:rPr>
          <w:rStyle w:val="StyleUnderline"/>
        </w:rPr>
        <w:t>.</w:t>
      </w:r>
      <w:r w:rsidRPr="00017A84">
        <w:rPr>
          <w:sz w:val="16"/>
        </w:rPr>
        <w:t xml:space="preserve"> Decolonize (a verb) and decolonization (a noun) 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 we are not offering it as a metaphor; it is not an approximation of other experiences of oppression. Decolonization is not a swappable term for other things we want to do to improve our societies and schools. Decolonization doesn’t have a synonym.</w:t>
      </w:r>
    </w:p>
    <w:p w14:paraId="37B76A97" w14:textId="77777777" w:rsidR="007030AD" w:rsidRDefault="007030AD" w:rsidP="007030AD"/>
    <w:p w14:paraId="167D6065" w14:textId="77777777" w:rsidR="00772D52" w:rsidRPr="00772D52" w:rsidRDefault="00772D52" w:rsidP="00772D52">
      <w:pPr>
        <w:keepNext/>
        <w:keepLines/>
        <w:pageBreakBefore/>
        <w:spacing w:before="40" w:after="0"/>
        <w:jc w:val="center"/>
        <w:outlineLvl w:val="2"/>
        <w:rPr>
          <w:rFonts w:eastAsia="Times New Roman" w:cs="Times New Roman"/>
          <w:b/>
          <w:sz w:val="32"/>
          <w:szCs w:val="24"/>
          <w:u w:val="single"/>
        </w:rPr>
      </w:pPr>
      <w:r w:rsidRPr="00772D52">
        <w:rPr>
          <w:rFonts w:eastAsia="Times New Roman" w:cs="Times New Roman"/>
          <w:b/>
          <w:sz w:val="32"/>
          <w:szCs w:val="24"/>
          <w:u w:val="single"/>
        </w:rPr>
        <w:t>Speaking for natives bad</w:t>
      </w:r>
    </w:p>
    <w:p w14:paraId="62E7B5CA" w14:textId="77777777" w:rsidR="00772D52" w:rsidRPr="00772D52" w:rsidRDefault="00772D52" w:rsidP="00772D52">
      <w:pPr>
        <w:keepNext/>
        <w:keepLines/>
        <w:spacing w:before="40" w:after="0"/>
        <w:outlineLvl w:val="3"/>
        <w:rPr>
          <w:rFonts w:eastAsia="Times New Roman" w:cs="Times New Roman"/>
          <w:b/>
          <w:iCs/>
          <w:sz w:val="26"/>
        </w:rPr>
      </w:pPr>
      <w:r w:rsidRPr="00772D52">
        <w:rPr>
          <w:rFonts w:eastAsia="Times New Roman" w:cs="Times New Roman"/>
          <w:b/>
          <w:iCs/>
          <w:sz w:val="26"/>
        </w:rPr>
        <w:t xml:space="preserve">Settlers can never have an accurate depiction of native oppression – the reading of the 1ac created an instantly negative discourse where settlers commodify genocide for the ballot – a vote for the aff is an affirmation that natives need settlers to act as their savior and that they cannot speak for themselves </w:t>
      </w:r>
    </w:p>
    <w:p w14:paraId="6E3601F0" w14:textId="77777777" w:rsidR="00772D52" w:rsidRPr="00772D52" w:rsidRDefault="00772D52" w:rsidP="00772D52">
      <w:pPr>
        <w:rPr>
          <w:rFonts w:eastAsia="Calibri"/>
          <w:b/>
          <w:bCs/>
          <w:sz w:val="26"/>
        </w:rPr>
      </w:pPr>
      <w:r w:rsidRPr="00772D52">
        <w:rPr>
          <w:rFonts w:eastAsia="Calibri"/>
          <w:b/>
          <w:bCs/>
          <w:sz w:val="26"/>
        </w:rPr>
        <w:t>Bell 95</w:t>
      </w:r>
    </w:p>
    <w:p w14:paraId="28F5422F" w14:textId="26E4F21F" w:rsidR="00772D52" w:rsidRPr="00772D52" w:rsidRDefault="00772D52" w:rsidP="00772D52">
      <w:pPr>
        <w:rPr>
          <w:rFonts w:eastAsia="Calibri"/>
          <w:u w:val="single"/>
        </w:rPr>
      </w:pPr>
      <w:r w:rsidRPr="00772D52">
        <w:rPr>
          <w:rFonts w:eastAsia="Calibri"/>
          <w:sz w:val="14"/>
        </w:rPr>
        <w:t xml:space="preserve">Linda Bell, 1995, The Problem of Speaking For Others,  published in Cultural Critique (Winter 1991-92), pp. 5-32; revised and reprinted in Who Can Speak? Authority and Critical Identity edited by Judith Roof and Robyn Wiegman, University of Illinois Press, 1996; and in Feminist Nightmares: Women at Odds edited by Susan Weisser and Jennifer Fleischner, (New York: New York University Press, 1994); and also in Racism and Sexism: Differences and Connections eds. David Blumenfeld and Linda Bell, Rowman and Littlefield, 1995.  </w:t>
      </w:r>
      <w:r w:rsidR="005232C5">
        <w:rPr>
          <w:rFonts w:eastAsia="Calibri"/>
          <w:sz w:val="14"/>
        </w:rPr>
        <w:t xml:space="preserve">//Jazmyn </w:t>
      </w:r>
      <w:r w:rsidRPr="00772D52">
        <w:rPr>
          <w:rFonts w:eastAsia="Calibri"/>
          <w:sz w:val="14"/>
        </w:rPr>
        <w:t xml:space="preserve">page 1 to 5 </w:t>
      </w:r>
    </w:p>
    <w:p w14:paraId="08CF5F08" w14:textId="5B871FF5" w:rsidR="00772D52" w:rsidRDefault="00772D52" w:rsidP="00772D52">
      <w:r w:rsidRPr="00772D52">
        <w:rPr>
          <w:rFonts w:eastAsia="Calibri"/>
          <w:u w:val="single"/>
        </w:rPr>
        <w:t>. Anne Cameron, a</w:t>
      </w:r>
      <w:r w:rsidRPr="00772D52">
        <w:rPr>
          <w:rFonts w:eastAsia="Calibri"/>
          <w:sz w:val="14"/>
        </w:rPr>
        <w:t xml:space="preserve"> very gifted </w:t>
      </w:r>
      <w:r w:rsidRPr="00772D52">
        <w:rPr>
          <w:rFonts w:eastAsia="Calibri"/>
          <w:u w:val="single"/>
        </w:rPr>
        <w:t>white Canadian author, writes several first person accounts of the lives of Native Canadian women</w:t>
      </w:r>
      <w:r w:rsidRPr="00772D52">
        <w:rPr>
          <w:rFonts w:eastAsia="Calibri"/>
          <w:sz w:val="14"/>
        </w:rPr>
        <w:t xml:space="preserve">. At the 1988 International Feminist Book Fair in Montreal, </w:t>
      </w:r>
      <w:r w:rsidRPr="00772D52">
        <w:rPr>
          <w:rFonts w:eastAsia="Calibri"/>
          <w:u w:val="single"/>
        </w:rPr>
        <w:t>a group of Native Canadian writers ask Cameron to, in their words, "move over" on the grounds that her writings are disempowering for Native authors</w:t>
      </w:r>
      <w:r w:rsidRPr="00772D52">
        <w:rPr>
          <w:rFonts w:eastAsia="Calibri"/>
          <w:sz w:val="14"/>
        </w:rPr>
        <w:t xml:space="preserve">. She agrees.2 2. After the 1989 elections in Panama are overturned by Manuel Noriega, U.S. President George Bush declares in a public address that Noriega's actions constitute an "outrageous fraud" and that "the voice of the Panamanian people have spoken." "The Panamanian people," he tells us, "want democracy and not tyranny, and want Noriega out." He proceeds to plan the invasion of Panama. 3. At a recent symposium at my university, a prestigious theorist was invited to give a lecture on the political problems of post-modernism. Those of us in the audience, including many white women and people of oppressed nationalities and races, wait in eager anticipation for what he has to contribute to this important discussion. To our disappointment, he introduces his lecture by explaining that he can not cover the assigned topic, because as a white male he does not feel that he can speak for the feminist and post-colonial perspectives which have launched the critical interrogation of postmodernism's politics. He lectures instead on architecture. These examples demonstrate the range of current practices of speaking for others in our society. While the prerogative of speaking for others remains unquestioned in the citadels of The Problem of Speaking For Others http://alcoff.com/content/speaothers.html 2 of 26 1/30/08 11:09 AM colonial administration, among activists and in the academy it elicits a growing unease and, in some communities of discourse, it is being rejected. There is a strong, albeit contested, current within feminism which holds that speaking for others---even for other women---is arrogant, vain, unethical, and politically illegitimate. </w:t>
      </w:r>
      <w:r w:rsidRPr="00772D52">
        <w:rPr>
          <w:rFonts w:eastAsia="Calibri"/>
          <w:b/>
          <w:iCs/>
          <w:u w:val="single"/>
        </w:rPr>
        <w:t xml:space="preserve">Feminist scholarship has a liberatory agenda which almost requires that women scholars speak on behalf of other women, and yet </w:t>
      </w:r>
      <w:r w:rsidRPr="00772D52">
        <w:rPr>
          <w:rFonts w:eastAsia="Calibri"/>
          <w:b/>
          <w:iCs/>
          <w:highlight w:val="green"/>
          <w:u w:val="single"/>
        </w:rPr>
        <w:t>the dangers of speaking across differences of race, culture</w:t>
      </w:r>
      <w:r w:rsidRPr="00772D52">
        <w:rPr>
          <w:rFonts w:eastAsia="Calibri"/>
          <w:b/>
          <w:iCs/>
          <w:u w:val="single"/>
        </w:rPr>
        <w:t xml:space="preserve">, sexuality, </w:t>
      </w:r>
      <w:r w:rsidRPr="00772D52">
        <w:rPr>
          <w:rFonts w:eastAsia="Calibri"/>
          <w:b/>
          <w:iCs/>
          <w:highlight w:val="green"/>
          <w:u w:val="single"/>
        </w:rPr>
        <w:t xml:space="preserve">and power are </w:t>
      </w:r>
      <w:r w:rsidRPr="00772D52">
        <w:rPr>
          <w:rFonts w:eastAsia="Calibri"/>
          <w:b/>
          <w:iCs/>
          <w:u w:val="single"/>
        </w:rPr>
        <w:t xml:space="preserve">becoming increasingly </w:t>
      </w:r>
      <w:r w:rsidRPr="00772D52">
        <w:rPr>
          <w:rFonts w:eastAsia="Calibri"/>
          <w:b/>
          <w:iCs/>
          <w:highlight w:val="green"/>
          <w:u w:val="single"/>
        </w:rPr>
        <w:t xml:space="preserve">clear </w:t>
      </w:r>
      <w:r w:rsidRPr="00772D52">
        <w:rPr>
          <w:rFonts w:eastAsia="Calibri"/>
          <w:b/>
          <w:iCs/>
          <w:u w:val="single"/>
        </w:rPr>
        <w:t>to all.</w:t>
      </w:r>
      <w:r w:rsidRPr="00772D52">
        <w:rPr>
          <w:rFonts w:eastAsia="Calibri"/>
          <w:sz w:val="14"/>
        </w:rPr>
        <w:t xml:space="preserve"> In feminist magazines such as Sojourner, it is common to find articles and letters in which the author states that she can only speak for herself. In her important paper, "Dyke Methods," Joyce Trebilcot offers a philosophical articulation of this view. She renounces for herself the practice of speaking for others within a lesbian feminist communitfsy, arguing that she "will not try to get other wimmin to accept my beliefs in place of their own" on the grounds that to do so would be to practice a kind of discursive coercion and even a violence.3 Feminist discourse is not the only site in which the problem of speaking for others has been acknowledged and addressed. In anthropology there is similar discussion about whether it is possible to speak for others either adequately or justifiably. Trinh T. Minh-ha explains the grounds for skepticism when she says that </w:t>
      </w:r>
      <w:r w:rsidRPr="00772D52">
        <w:rPr>
          <w:rFonts w:eastAsia="Calibri"/>
          <w:u w:val="single"/>
        </w:rPr>
        <w:t>anthropology is "mainly a conversation of `us' with `us' about `them,' of the white man with the white man about the primitive-nature man...in which `them' is silenced. `Them' always stands on the other side of the hill, naked and speechless...`them' is only admitted among `us'</w:t>
      </w:r>
      <w:r w:rsidRPr="00772D52">
        <w:rPr>
          <w:rFonts w:eastAsia="Calibri"/>
          <w:sz w:val="14"/>
        </w:rPr>
        <w:t xml:space="preserve">, the discussing subjects, when accompanied or introduced by an `us'..."4 Given this analysis, even ethnographies written by progressive anthropologists are a priori regressive because of the structural features of anthropological discursive practice. </w:t>
      </w:r>
      <w:r w:rsidRPr="00772D52">
        <w:rPr>
          <w:rFonts w:eastAsia="Calibri"/>
          <w:b/>
          <w:iCs/>
          <w:u w:val="single"/>
        </w:rPr>
        <w:t>The recognition that there is a problem in speaking for others has followed from the widespread acceptance of two claims</w:t>
      </w:r>
      <w:r w:rsidRPr="00772D52">
        <w:rPr>
          <w:rFonts w:eastAsia="Calibri"/>
          <w:sz w:val="14"/>
        </w:rPr>
        <w:t xml:space="preserve">. </w:t>
      </w:r>
      <w:r w:rsidRPr="00772D52">
        <w:rPr>
          <w:rFonts w:eastAsia="Calibri"/>
          <w:b/>
          <w:iCs/>
          <w:u w:val="single"/>
        </w:rPr>
        <w:t xml:space="preserve">First, there has been a growing </w:t>
      </w:r>
      <w:r w:rsidRPr="00772D52">
        <w:rPr>
          <w:rFonts w:eastAsia="Calibri"/>
          <w:b/>
          <w:iCs/>
          <w:highlight w:val="green"/>
          <w:u w:val="single"/>
        </w:rPr>
        <w:t xml:space="preserve">awareness that where one speaks from affects </w:t>
      </w:r>
      <w:r w:rsidRPr="00772D52">
        <w:rPr>
          <w:rFonts w:eastAsia="Calibri"/>
          <w:b/>
          <w:iCs/>
          <w:u w:val="single"/>
        </w:rPr>
        <w:t xml:space="preserve">both </w:t>
      </w:r>
      <w:r w:rsidRPr="00772D52">
        <w:rPr>
          <w:rFonts w:eastAsia="Calibri"/>
          <w:b/>
          <w:iCs/>
          <w:highlight w:val="green"/>
          <w:u w:val="single"/>
        </w:rPr>
        <w:t xml:space="preserve">the meaning </w:t>
      </w:r>
      <w:r w:rsidRPr="00772D52">
        <w:rPr>
          <w:rFonts w:eastAsia="Calibri"/>
          <w:b/>
          <w:iCs/>
          <w:u w:val="single"/>
        </w:rPr>
        <w:t xml:space="preserve">and truth </w:t>
      </w:r>
      <w:r w:rsidRPr="00772D52">
        <w:rPr>
          <w:rFonts w:eastAsia="Calibri"/>
          <w:b/>
          <w:iCs/>
          <w:highlight w:val="green"/>
          <w:u w:val="single"/>
        </w:rPr>
        <w:t xml:space="preserve">of what one says, and </w:t>
      </w:r>
      <w:r w:rsidRPr="00772D52">
        <w:rPr>
          <w:rFonts w:eastAsia="Calibri"/>
          <w:b/>
          <w:iCs/>
          <w:u w:val="single"/>
        </w:rPr>
        <w:t xml:space="preserve">thus </w:t>
      </w:r>
      <w:r w:rsidRPr="00772D52">
        <w:rPr>
          <w:rFonts w:eastAsia="Calibri"/>
          <w:b/>
          <w:iCs/>
          <w:highlight w:val="green"/>
          <w:u w:val="single"/>
        </w:rPr>
        <w:t>that one cannot assume an ability to transcend</w:t>
      </w:r>
      <w:r w:rsidRPr="00772D52">
        <w:rPr>
          <w:rFonts w:eastAsia="Calibri"/>
          <w:b/>
          <w:iCs/>
          <w:u w:val="single"/>
        </w:rPr>
        <w:t xml:space="preserve"> her </w:t>
      </w:r>
      <w:r w:rsidRPr="00772D52">
        <w:rPr>
          <w:rFonts w:eastAsia="Calibri"/>
          <w:b/>
          <w:iCs/>
          <w:highlight w:val="green"/>
          <w:u w:val="single"/>
        </w:rPr>
        <w:t>location</w:t>
      </w:r>
      <w:r w:rsidRPr="00772D52">
        <w:rPr>
          <w:rFonts w:eastAsia="Calibri"/>
          <w:sz w:val="14"/>
        </w:rPr>
        <w:t xml:space="preserve">. </w:t>
      </w:r>
      <w:r w:rsidRPr="00772D52">
        <w:rPr>
          <w:rFonts w:eastAsia="Calibri"/>
          <w:u w:val="single"/>
        </w:rPr>
        <w:t xml:space="preserve">In other words, </w:t>
      </w:r>
      <w:r w:rsidRPr="00772D52">
        <w:rPr>
          <w:rFonts w:eastAsia="Calibri"/>
          <w:highlight w:val="green"/>
          <w:u w:val="single"/>
        </w:rPr>
        <w:t>a speaker's location</w:t>
      </w:r>
      <w:r w:rsidRPr="00772D52">
        <w:rPr>
          <w:rFonts w:eastAsia="Calibri"/>
          <w:u w:val="single"/>
        </w:rPr>
        <w:t xml:space="preserve"> (which I take here to refer to her social location or social identity) </w:t>
      </w:r>
      <w:r w:rsidRPr="00772D52">
        <w:rPr>
          <w:rFonts w:eastAsia="Calibri"/>
          <w:highlight w:val="green"/>
          <w:u w:val="single"/>
        </w:rPr>
        <w:t>has an epistemically significant impact on that speaker's claims</w:t>
      </w:r>
      <w:r w:rsidRPr="00772D52">
        <w:rPr>
          <w:rFonts w:eastAsia="Calibri"/>
          <w:u w:val="single"/>
        </w:rPr>
        <w:t>, and can serve either to authorize or dis-authorize one's</w:t>
      </w:r>
      <w:r w:rsidRPr="00772D52">
        <w:rPr>
          <w:rFonts w:eastAsia="Calibri"/>
          <w:sz w:val="14"/>
        </w:rPr>
        <w:t xml:space="preserve"> The Problem of Speaking For Others http://alcoff.com/content/speaothers.html 3 of 26 1/30/08 11:09 AM </w:t>
      </w:r>
      <w:r w:rsidRPr="00772D52">
        <w:rPr>
          <w:rFonts w:eastAsia="Calibri"/>
          <w:u w:val="single"/>
        </w:rPr>
        <w:t>speech.</w:t>
      </w:r>
      <w:r w:rsidRPr="00772D52">
        <w:rPr>
          <w:rFonts w:eastAsia="Calibri"/>
          <w:sz w:val="14"/>
        </w:rPr>
        <w:t xml:space="preserve"> The creation of Women's Studies and African American Studies departments were founded on this very belief: that </w:t>
      </w:r>
      <w:r w:rsidRPr="00772D52">
        <w:rPr>
          <w:rFonts w:eastAsia="Calibri"/>
          <w:b/>
          <w:iCs/>
          <w:u w:val="single"/>
        </w:rPr>
        <w:t xml:space="preserve">both the study of and the advocacy for the oppressed must come to be done principally by </w:t>
      </w:r>
      <w:r w:rsidRPr="00772D52">
        <w:rPr>
          <w:rFonts w:eastAsia="Calibri"/>
          <w:b/>
          <w:iCs/>
          <w:highlight w:val="green"/>
          <w:u w:val="single"/>
        </w:rPr>
        <w:t>the</w:t>
      </w:r>
      <w:r w:rsidRPr="00772D52">
        <w:rPr>
          <w:rFonts w:eastAsia="Calibri"/>
          <w:b/>
          <w:iCs/>
          <w:u w:val="single"/>
        </w:rPr>
        <w:t xml:space="preserve"> oppressed themselves, and that we must finally acknowledge that systematic divergences in social location between speakers and those spoken for will have a significant effect on the content of what is said. </w:t>
      </w:r>
      <w:r w:rsidRPr="00772D52">
        <w:rPr>
          <w:rFonts w:eastAsia="Calibri"/>
          <w:sz w:val="14"/>
        </w:rPr>
        <w:t xml:space="preserve">The unspoken premise here is simply that a speaker's location is epistemically salient. I shall explore this issue further in the next section. The second claim holds that </w:t>
      </w:r>
      <w:r w:rsidRPr="00772D52">
        <w:rPr>
          <w:rFonts w:eastAsia="Calibri"/>
          <w:b/>
          <w:iCs/>
          <w:u w:val="single"/>
        </w:rPr>
        <w:t xml:space="preserve">not only is </w:t>
      </w:r>
      <w:r w:rsidRPr="00772D52">
        <w:rPr>
          <w:rFonts w:eastAsia="Calibri"/>
          <w:b/>
          <w:iCs/>
          <w:highlight w:val="green"/>
          <w:u w:val="single"/>
        </w:rPr>
        <w:t>location epistemically salient, but certain privileged locations are discursively dangerous</w:t>
      </w:r>
      <w:r w:rsidRPr="00772D52">
        <w:rPr>
          <w:rFonts w:eastAsia="Calibri"/>
          <w:sz w:val="14"/>
        </w:rPr>
        <w:t>.5 In particular</w:t>
      </w:r>
      <w:r w:rsidRPr="00772D52">
        <w:rPr>
          <w:rFonts w:eastAsia="Calibri"/>
          <w:b/>
          <w:iCs/>
          <w:u w:val="single"/>
        </w:rPr>
        <w:t>, the practice of privileged persons speaking for or on behalf of less privileged persons has actually resulted (in many cases) in increasing or reenforcing the oppression of the group spoken for.</w:t>
      </w:r>
      <w:r w:rsidRPr="00772D52">
        <w:rPr>
          <w:rFonts w:eastAsia="Calibri"/>
          <w:sz w:val="14"/>
        </w:rPr>
        <w:t xml:space="preserve"> </w:t>
      </w:r>
      <w:r w:rsidRPr="00772D52">
        <w:rPr>
          <w:rFonts w:eastAsia="Calibri"/>
          <w:u w:val="single"/>
        </w:rPr>
        <w:t>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w:t>
      </w:r>
      <w:r w:rsidRPr="00772D52">
        <w:rPr>
          <w:rFonts w:eastAsia="Calibri"/>
          <w:sz w:val="14"/>
        </w:rPr>
        <w:t xml:space="preserve">. </w:t>
      </w:r>
      <w:r w:rsidRPr="00772D52">
        <w:rPr>
          <w:rFonts w:eastAsia="Calibri"/>
          <w:u w:val="single"/>
        </w:rPr>
        <w:t>Persons from dominant groups who speak for others are often treated as authenticating presences that confer legitimacy and credibility on the demands of subjugated speakers; such speaking for others does nothing to disrupt the discursive hierarchies that operate in public spaces.</w:t>
      </w:r>
      <w:r w:rsidRPr="00772D52">
        <w:rPr>
          <w:rFonts w:eastAsia="Calibri"/>
          <w:sz w:val="14"/>
        </w:rPr>
        <w:t xml:space="preserve"> For this reason, </w:t>
      </w:r>
      <w:r w:rsidRPr="00772D52">
        <w:rPr>
          <w:rFonts w:eastAsia="Calibri"/>
          <w:u w:val="single"/>
        </w:rPr>
        <w:t>the work of privileged authors who speak on behalf of the oppressed is becoming increasingly criticized by members of those oppressed groups themselves</w:t>
      </w:r>
      <w:r w:rsidRPr="00772D52">
        <w:rPr>
          <w:rFonts w:eastAsia="Calibri"/>
          <w:sz w:val="14"/>
        </w:rPr>
        <w:t xml:space="preserve">.6 As social theorists, we are authorized by virtue of our academic positions to develop theories that express and encompass the ideas, needs, and goals of others. However, we must begin to ask ourselves whether this is ever a legitimate authority, and if so, what are the criteria for legitimacy? In particular, is it ever valid to speak for others who are unlike me or who are less privileged than me? We might try to delimit this problem as only arising when a more privileged person speaks for a less privileged one. In this case, we might say that </w:t>
      </w:r>
      <w:r w:rsidRPr="00772D52">
        <w:rPr>
          <w:rFonts w:eastAsia="Calibri"/>
          <w:b/>
          <w:iCs/>
          <w:u w:val="single"/>
        </w:rPr>
        <w:t>I should only speak for groups of which I am a member</w:t>
      </w:r>
      <w:r w:rsidRPr="00772D52">
        <w:rPr>
          <w:rFonts w:eastAsia="Calibri"/>
          <w:sz w:val="14"/>
        </w:rPr>
        <w:t xml:space="preserve">. But this does not tell us how groups themselves should be delimited. For example, can a white woman speak for all women simply by virtue of being a woman? If not, how narrowly should we draw the The Problem of Speaking For Others http://alcoff.com/content/speaothers.html 4 of 26 1/30/08 11:09 AM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 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w:t>
      </w:r>
      <w:r w:rsidRPr="00772D52">
        <w:rPr>
          <w:rFonts w:eastAsia="Calibri"/>
          <w:b/>
          <w:iCs/>
          <w:u w:val="single"/>
        </w:rPr>
        <w:t>If I should not speak for others,</w:t>
      </w:r>
      <w:r w:rsidRPr="00772D52">
        <w:rPr>
          <w:rFonts w:eastAsia="Calibri"/>
          <w:sz w:val="14"/>
        </w:rPr>
        <w:t xml:space="preserve"> should I restrict myself to following their lead uncritically? Is my greatest contribution to move over and get out of the way? And if so, what is </w:t>
      </w:r>
      <w:r w:rsidRPr="00772D52">
        <w:rPr>
          <w:rFonts w:eastAsia="Calibri"/>
          <w:u w:val="single"/>
        </w:rPr>
        <w:t>the best way to do this---to keep silent or to deconstruct my own discourse</w:t>
      </w:r>
      <w:r w:rsidRPr="00772D52">
        <w:rPr>
          <w:rFonts w:eastAsia="Calibri"/>
          <w:sz w:val="14"/>
        </w:rPr>
        <w:t xml:space="preserve">? The answers to these questions will certainly depend on who is asking them. While some of us may want to undermine, for example, the U.S. government's practice of speaking for the "Third world," we may not want to undermine someone such as Rigoberta Menchu's ability to speak for Guatemalan Indians.7 So the question arises about whether all instances of speaking for should be condemned and, if not, how we can justify a position which would repudiate some speakers while accepting others. In order to answer these questions we need to become clearer on the epistemological and metaphysical issues which are involved in the articulation of the problem of speaking for others, issues which most often remain implicit. I will attempt to make these issues clear before turning to discuss some of the possible responses to the problem and advancing a provisional, procedural solution of my own. But first I need to explain further my framing of the problem. The Problem of Speaking For Others http://alcoff.com/content/speaothers.html 5 of 26 1/30/08 11:09 AM In the examples used above, there may appear to be a conflation between the issue of speaking for others and the issue of speaking about others. This conflation was intentional on my part, because it is difficult to distinguish speaking about from speaking for in all cases. There is an ambiguity in the two phrases: when one is speaking for another one may be describing their situation and thus also speaking about them. In fact, it may be impossible to speak for another without simultaneously conferring information about them. Similarly, when one is speaking about another, or simply trying to describe their situation or some aspect of it, one may also be speaking in place of them, i.e. speaking for them. One may be speaking about another as an advocate or a messenger if the person cannot speak for herself. Thus I would maintain that if </w:t>
      </w:r>
      <w:r w:rsidRPr="00772D52">
        <w:rPr>
          <w:rFonts w:eastAsia="Calibri"/>
          <w:b/>
          <w:iCs/>
          <w:u w:val="single"/>
        </w:rPr>
        <w:t>the practice of speaking for others is problematic,</w:t>
      </w:r>
      <w:r w:rsidRPr="00772D52">
        <w:rPr>
          <w:rFonts w:eastAsia="Calibri"/>
          <w:sz w:val="14"/>
        </w:rPr>
        <w:t xml:space="preserve"> so too must be the practice of speaking about others.8 This is partly the case because of what has been called the "crisis of representation." For in both the practice of speaking for as well as the practice of speaking about others, I am engaging in the act of representing the other's needs, goals, situation, and in fact, who they are, based on my own situated interpretation. In post-structuralist terms, I am participating in the construction of their subject-positions rather than simply discovering their true selves. Once we pose it as a problem of representation, we see that, not only are speaking for and speaking about analytically close, so too are the practices of speaking for others and speaking for myself. For, in </w:t>
      </w:r>
      <w:r w:rsidRPr="00772D52">
        <w:rPr>
          <w:rFonts w:eastAsia="Calibri"/>
          <w:u w:val="single"/>
        </w:rPr>
        <w:t>speaking for myself, I am also representing my self in a certain way, as occupying a specific subject-position, having certain characteristics and not others, and so on</w:t>
      </w:r>
      <w:r w:rsidRPr="00772D52">
        <w:rPr>
          <w:rFonts w:eastAsia="Calibri"/>
          <w:sz w:val="14"/>
        </w:rPr>
        <w:t xml:space="preserve">. In speaking for myself, I (momentarily) create my self---just as much as when I speak for others I create them as a public, discursive self, a self which is more unified than any subjective experience can support. And this public self will in most cases have an effect on the self experienced as interiority. The point here is that the problem of representation underlies all cases of speaking for, whether I am speaking for myself or for others. This is not to suggest that all representations are fictions: they have very real material effects, as well as material origins, but they are always mediated in complex ways by discourse, power, and location. However, the problem of speaking for others is more specific than the problem of representation generally, and requires its own The Problem of Speaking For Others http://alcoff.com/content/speaothers.html 6 of 26 1/30/08 11:09 AM particular analysis. </w:t>
      </w:r>
    </w:p>
    <w:p w14:paraId="1280E41F" w14:textId="715C9BBC" w:rsidR="007030AD" w:rsidRDefault="007030AD" w:rsidP="007030AD">
      <w:pPr>
        <w:pStyle w:val="Heading3"/>
      </w:pPr>
      <w:r>
        <w:t>Don’t read set col</w:t>
      </w:r>
    </w:p>
    <w:p w14:paraId="75BC34C0" w14:textId="77777777" w:rsidR="007030AD" w:rsidRDefault="007030AD" w:rsidP="007030AD">
      <w:pPr>
        <w:pStyle w:val="Heading4"/>
      </w:pPr>
      <w:r>
        <w:t>Reading settler colonialism as a strategic argument within debate creates disingenuous engagement and turns all aff offense</w:t>
      </w:r>
    </w:p>
    <w:p w14:paraId="5040B27E" w14:textId="77777777" w:rsidR="007030AD" w:rsidRPr="00800A7C" w:rsidRDefault="007030AD" w:rsidP="007030AD">
      <w:pPr>
        <w:spacing w:after="0" w:line="240" w:lineRule="auto"/>
        <w:rPr>
          <w:rStyle w:val="Style13ptBold"/>
        </w:rPr>
      </w:pPr>
      <w:r>
        <w:rPr>
          <w:rStyle w:val="Style13ptBold"/>
        </w:rPr>
        <w:t xml:space="preserve">Medak- Saltzman 15 </w:t>
      </w:r>
      <w:r w:rsidRPr="00800A7C">
        <w:rPr>
          <w:sz w:val="13"/>
        </w:rPr>
        <w:t>(Danika Medak-Saltzman (Turtle Mountain Chippewa) is thrilled to be joining the Women’s and Gender Studies Department, and her work focuses on Indigenous Feminisms, Native histories, Indigenous thought and theory, transnational Indigeneity, Indigenous futurisms, and visual culture—including film and cultural production. She also examines the transnational movement of American colonial policies–particularly in the case of Japan—which is a subject explored in her forthcoming book, Specters of Colonialism: Native Peoples, Visual Cultures, and Colonial Projects in the U.S. and Japan, with the University of Minnesota Press. Her articles have appeared in American Quarterly and The Journal of Critical Ethnic Studies, and Studies in American Indian Literature. In her scholarship, as in her teaching, Medak-Saltzman seeks to reevaluate representations of Native people to underscore how Native peoples have always worked to negotiate difficult situations and visualize/create/manifest Indigenous futures in spite of persistent colonial actions and narratives that mandate Native disappearance. She is a member and co-founder of the “Just Futures Project,” and alongside Iyko Day and Antonio T. Tiongson, Jr. she is co-editor of the “Critical Race, Indigeneity and Relationality” book series for Temple University Press, Empire’s Haunted Logics Comparative Colonialisms and the Challenges of Incorporating Indigeneity, the Journal of Critical Ethnic Studies. Minneapolis: University of Minnesota Press; 1(2) 2015: 11-32, acp)</w:t>
      </w:r>
    </w:p>
    <w:p w14:paraId="5D0C78A5" w14:textId="77777777" w:rsidR="007030AD" w:rsidRPr="00C14866" w:rsidRDefault="007030AD" w:rsidP="007030AD">
      <w:pPr>
        <w:rPr>
          <w:sz w:val="16"/>
        </w:rPr>
      </w:pPr>
      <w:r w:rsidRPr="00C14866">
        <w:rPr>
          <w:sz w:val="16"/>
        </w:rPr>
        <w:t>In no uncertain terms</w:t>
      </w:r>
      <w:r w:rsidRPr="00BD0D0E">
        <w:rPr>
          <w:rStyle w:val="StyleUnderline"/>
        </w:rPr>
        <w:t>, Indigenous populations remain entrenched in fundamentally different situations than those faced by other racialized groups.</w:t>
      </w:r>
      <w:r w:rsidRPr="00C14866">
        <w:rPr>
          <w:sz w:val="16"/>
        </w:rPr>
        <w:t xml:space="preserve"> Although the truth of it is inconvenient and unpalatable,</w:t>
      </w:r>
      <w:r w:rsidRPr="00BD0D0E">
        <w:rPr>
          <w:rStyle w:val="StyleUnderline"/>
        </w:rPr>
        <w:t xml:space="preserve"> the reality that settler colonialism—</w:t>
      </w:r>
      <w:r w:rsidRPr="00C14866">
        <w:rPr>
          <w:sz w:val="16"/>
        </w:rPr>
        <w:t xml:space="preserve">which Patrick Wolfe tells </w:t>
      </w:r>
      <w:r w:rsidRPr="00BD0D0E">
        <w:rPr>
          <w:rStyle w:val="StyleUnderline"/>
        </w:rPr>
        <w:t>us is a process rather than an event</w:t>
      </w:r>
      <w:r w:rsidRPr="00C14866">
        <w:rPr>
          <w:sz w:val="16"/>
        </w:rPr>
        <w:t>1 —</w:t>
      </w:r>
      <w:r w:rsidRPr="00BD0D0E">
        <w:rPr>
          <w:rStyle w:val="StyleUnderline"/>
        </w:rPr>
        <w:t>is ongoing makes it all the more conspicuous that the function and effects of settler colonialism remain largely unseen by those who benefit from them</w:t>
      </w:r>
      <w:r w:rsidRPr="00C14866">
        <w:rPr>
          <w:sz w:val="16"/>
        </w:rPr>
        <w:t xml:space="preserve">. Yet, as incisive as Jodi A. Byrd’s observation is, </w:t>
      </w:r>
      <w:r w:rsidRPr="00BD0D0E">
        <w:rPr>
          <w:rStyle w:val="StyleUnderline"/>
        </w:rPr>
        <w:t>we must also recognize that the resistance to and failure to see Indigeneity, or the critical contexts central to understanding Indigenous peoples’ historical and contemporary experiences, is decidedly not limited to thinking from “new world geographies” nor to those who insist that our world is a “postcolonial pluralistic multiculture.”</w:t>
      </w:r>
      <w:r w:rsidRPr="00C14866">
        <w:rPr>
          <w:sz w:val="16"/>
        </w:rPr>
        <w:t xml:space="preserve">2 For these reasons, one might expect that the recent and increasingly common invocation of the term Indigeneity in crossdisciplinary and interdisciplinary scholarly production would be a movement immediately welcomed by Indigenous studies scholars. However, inasmuch as such references to “Indigeneity” may be intended to help finally account for and draw attention to the way academics contribute to the pervasive vanishing and diminishment of Native presence, significance, and realities, these mentions remain largely, and troublingly, cursory. </w:t>
      </w:r>
      <w:r w:rsidRPr="00276890">
        <w:rPr>
          <w:rStyle w:val="StyleUnderline"/>
          <w:highlight w:val="green"/>
        </w:rPr>
        <w:t>The invocation of Indigeneity across disciplines</w:t>
      </w:r>
      <w:r w:rsidRPr="00276890">
        <w:rPr>
          <w:rStyle w:val="StyleUnderline"/>
        </w:rPr>
        <w:t xml:space="preserve"> cannot yet be counted on as an indication of an author’s fluency with the legal, epistemological, and political particularities of Native peoples’ experiences with settler colonial realities</w:t>
      </w:r>
      <w:r w:rsidRPr="00C14866">
        <w:rPr>
          <w:sz w:val="16"/>
        </w:rPr>
        <w:t xml:space="preserve">—which one might reasonably otherwise expect from scholarly engagement with intellectual subjects. Instead, </w:t>
      </w:r>
      <w:r w:rsidRPr="00276890">
        <w:rPr>
          <w:rStyle w:val="StyleUnderline"/>
          <w:highlight w:val="green"/>
        </w:rPr>
        <w:t>this trend seems to be the most recent example of a familiar</w:t>
      </w:r>
      <w:r w:rsidRPr="00276890">
        <w:rPr>
          <w:rStyle w:val="StyleUnderline"/>
        </w:rPr>
        <w:t xml:space="preserve">, and superficial, </w:t>
      </w:r>
      <w:r w:rsidRPr="00276890">
        <w:rPr>
          <w:rStyle w:val="StyleUnderline"/>
          <w:highlight w:val="green"/>
        </w:rPr>
        <w:t>pattern of (non)engagement with Native peoples, histories, and Indigenous studies scholarship in settler colonial societies writ large</w:t>
      </w:r>
      <w:r w:rsidRPr="00C14866">
        <w:rPr>
          <w:rStyle w:val="StyleUnderline"/>
          <w:highlight w:val="green"/>
        </w:rPr>
        <w:t>. “Indigeneity” is all too often invoked as a term— rather than a concept—which reduces it to jargon, removes it from its vital context, and embeds it in writing that otherwise betrays a very limited intellectual and scholarly understanding of Native experiences, issues, and histories</w:t>
      </w:r>
      <w:r w:rsidRPr="00C14866">
        <w:rPr>
          <w:sz w:val="16"/>
        </w:rPr>
        <w:t xml:space="preserve">. This is to say (to borrow from Emma Perez’s Decolonial Imaginary3 ) that </w:t>
      </w:r>
      <w:r w:rsidRPr="00276890">
        <w:rPr>
          <w:rStyle w:val="StyleUnderline"/>
          <w:highlight w:val="green"/>
        </w:rPr>
        <w:t>Indigeneity is often invoked in a manner that renders it as merely an “appendage” to the real stories, which is markedly different from engaging it as a subject with its own goals.</w:t>
      </w:r>
      <w:r w:rsidRPr="00C14866">
        <w:rPr>
          <w:sz w:val="16"/>
        </w:rPr>
        <w:t xml:space="preserve"> </w:t>
      </w:r>
      <w:r w:rsidRPr="00276890">
        <w:rPr>
          <w:rStyle w:val="StyleUnderline"/>
        </w:rPr>
        <w:t>One can make arguments about why this has been the case: perceived paucity of sources (with its emphasis on a very specific and elite colonial print archive), lamentations and assumptions that “we will never know” (which justify not looking for what is there), and the difficulty of combatting the already entrenched Indigenous absence in existing scholarship, among other oft-cited reasons. But such excuses normalize how power is exercised in the production of knowledge and how colonial ideologies have become enmeshed in certain (haunted) ways of thinking about the world.</w:t>
      </w:r>
      <w:r w:rsidRPr="00C14866">
        <w:rPr>
          <w:sz w:val="16"/>
        </w:rPr>
        <w:t xml:space="preserve"> This tendency cannot be blamed on the perceived “newness” of such interventions, for the practice and discipline of Indigenous studies has been building globally since the 1960s. To be clear, the argument here is not that everyone can or should become Indigenous studies experts.4 However</w:t>
      </w:r>
      <w:r w:rsidRPr="00C14866">
        <w:rPr>
          <w:rStyle w:val="StyleUnderline"/>
          <w:highlight w:val="green"/>
        </w:rPr>
        <w:t>, we would do well to recognize that when invocations of “Indigeneity” do not anticipate a complicated engagement with Native studies scholarship</w:t>
      </w:r>
      <w:r w:rsidRPr="00C14866">
        <w:rPr>
          <w:sz w:val="16"/>
        </w:rPr>
        <w:t>—</w:t>
      </w:r>
      <w:r w:rsidRPr="00C14866">
        <w:rPr>
          <w:rStyle w:val="StyleUnderline"/>
        </w:rPr>
        <w:t>even though the field represents half a century of scholarly engagement, theoretical interventions, and actual practice of Indigenous studies—</w:t>
      </w:r>
      <w:r w:rsidRPr="00C14866">
        <w:rPr>
          <w:rStyle w:val="StyleUnderline"/>
          <w:highlight w:val="green"/>
        </w:rPr>
        <w:t>it becomes difficult to see such usage as anything more than self-serving</w:t>
      </w:r>
      <w:r w:rsidRPr="00C14866">
        <w:rPr>
          <w:sz w:val="16"/>
          <w:highlight w:val="green"/>
        </w:rPr>
        <w:t xml:space="preserve">. </w:t>
      </w:r>
      <w:r w:rsidRPr="00C14866">
        <w:rPr>
          <w:rStyle w:val="StyleUnderline"/>
          <w:highlight w:val="green"/>
        </w:rPr>
        <w:t>As long as the superficial invocation of “Indigeneity” is intended to showcase that a scholar has kept up with scholarly trends in the field,</w:t>
      </w:r>
      <w:r w:rsidRPr="00C14866">
        <w:rPr>
          <w:rStyle w:val="StyleUnderline"/>
        </w:rPr>
        <w:t xml:space="preserve"> rather than an attempt to critically engage with or further Indigenous studies scholarship in a meaningful way</w:t>
      </w:r>
      <w:r w:rsidRPr="00C14866">
        <w:rPr>
          <w:rStyle w:val="StyleUnderline"/>
          <w:highlight w:val="green"/>
        </w:rPr>
        <w:t>, then this tendency ought to be viewed as</w:t>
      </w:r>
      <w:r w:rsidRPr="00C14866">
        <w:rPr>
          <w:rStyle w:val="StyleUnderline"/>
        </w:rPr>
        <w:t xml:space="preserve"> what it is: a twentyfirst-century intellectual example of </w:t>
      </w:r>
      <w:r w:rsidRPr="00C14866">
        <w:rPr>
          <w:rStyle w:val="StyleUnderline"/>
          <w:highlight w:val="green"/>
        </w:rPr>
        <w:t>the time-honored Western tradition of pilfering</w:t>
      </w:r>
      <w:r w:rsidRPr="00C14866">
        <w:rPr>
          <w:sz w:val="16"/>
        </w:rPr>
        <w:t xml:space="preserve"> (lands, resources, ideas, knowledge, theoretical frames, artistic traditions, etc.) </w:t>
      </w:r>
      <w:r w:rsidRPr="00C14866">
        <w:rPr>
          <w:rStyle w:val="StyleUnderline"/>
          <w:highlight w:val="green"/>
        </w:rPr>
        <w:t>from Native peoples</w:t>
      </w:r>
      <w:r w:rsidRPr="00C14866">
        <w:rPr>
          <w:rStyle w:val="StyleUnderline"/>
        </w:rPr>
        <w:t xml:space="preserve"> for the benefit of the self/nation, with utter disregard to any resulting consequences borne by Indigenous peoples</w:t>
      </w:r>
      <w:r w:rsidRPr="00C14866">
        <w:rPr>
          <w:sz w:val="16"/>
        </w:rPr>
        <w:t xml:space="preserve">. </w:t>
      </w:r>
    </w:p>
    <w:p w14:paraId="427D28DC" w14:textId="77777777" w:rsidR="007030AD" w:rsidRPr="0085114E" w:rsidRDefault="007030AD" w:rsidP="007030AD"/>
    <w:p w14:paraId="56954E5F" w14:textId="77777777" w:rsidR="007030AD" w:rsidRDefault="007030AD" w:rsidP="007030AD">
      <w:pPr>
        <w:pStyle w:val="Heading2"/>
      </w:pPr>
      <w:r>
        <w:t>AFROPESS</w:t>
      </w:r>
    </w:p>
    <w:p w14:paraId="38EC732C" w14:textId="77777777" w:rsidR="007030AD" w:rsidRDefault="007030AD" w:rsidP="007030AD">
      <w:pPr>
        <w:pStyle w:val="Heading3"/>
      </w:pPr>
      <w:r>
        <w:rPr>
          <w:rFonts w:hint="eastAsia"/>
        </w:rPr>
        <w:t>L</w:t>
      </w:r>
      <w:r>
        <w:t>ink</w:t>
      </w:r>
    </w:p>
    <w:p w14:paraId="620B1E99" w14:textId="77777777" w:rsidR="007030AD" w:rsidRDefault="007030AD" w:rsidP="007030AD">
      <w:pPr>
        <w:rPr>
          <w:b/>
        </w:rPr>
      </w:pPr>
      <w:r w:rsidRPr="0085114E">
        <w:rPr>
          <w:b/>
        </w:rPr>
        <w:t>[insert link from other files]</w:t>
      </w:r>
    </w:p>
    <w:p w14:paraId="5FA1B596" w14:textId="77777777" w:rsidR="007030AD" w:rsidRPr="00D709E8" w:rsidRDefault="007030AD" w:rsidP="007030AD">
      <w:pPr>
        <w:pStyle w:val="Heading4"/>
        <w:rPr>
          <w:sz w:val="28"/>
        </w:rPr>
      </w:pPr>
      <w:r w:rsidRPr="00D709E8">
        <w:rPr>
          <w:sz w:val="28"/>
        </w:rPr>
        <w:t xml:space="preserve">Their arguments about bringing some measure of relief or change constitute cruel optimism --- they rely on a trick of time that retreats to “could be” or “maybe later” --- refusing the blackmail of “doing politics” in a rejection of this trickery </w:t>
      </w:r>
    </w:p>
    <w:p w14:paraId="59C02BCF" w14:textId="77777777" w:rsidR="007030AD" w:rsidRPr="00D709E8" w:rsidRDefault="007030AD" w:rsidP="007030AD">
      <w:r w:rsidRPr="00D709E8">
        <w:rPr>
          <w:b/>
        </w:rPr>
        <w:t xml:space="preserve">Warren 15 </w:t>
      </w:r>
      <w:r w:rsidRPr="00D709E8">
        <w:t xml:space="preserve">[Calvin K., Assistant Professor of American Studies at George Washington University, “Black Nihilism and the Politics of Hope,” </w:t>
      </w:r>
      <w:r w:rsidRPr="00D709E8">
        <w:rPr>
          <w:i/>
        </w:rPr>
        <w:t>CR: The New Centennial Review</w:t>
      </w:r>
      <w:r w:rsidRPr="00D709E8">
        <w:t>, Volume 15, Number 1, Spring 2015]</w:t>
      </w:r>
    </w:p>
    <w:p w14:paraId="3C5D88C1" w14:textId="77777777" w:rsidR="007030AD" w:rsidRPr="00D709E8" w:rsidRDefault="007030AD" w:rsidP="007030AD"/>
    <w:p w14:paraId="7701DE40" w14:textId="4840C792" w:rsidR="00437BBD" w:rsidRDefault="007030AD" w:rsidP="00437BBD">
      <w:r w:rsidRPr="00D709E8">
        <w:t xml:space="preserve">The politics of </w:t>
      </w:r>
      <w:r w:rsidRPr="00D709E8">
        <w:rPr>
          <w:rStyle w:val="StyleUnderline"/>
          <w:highlight w:val="yellow"/>
        </w:rPr>
        <w:t>hope</w:t>
      </w:r>
      <w:r w:rsidRPr="00D709E8">
        <w:t xml:space="preserve">, then, </w:t>
      </w:r>
      <w:r w:rsidRPr="00D709E8">
        <w:rPr>
          <w:rStyle w:val="StyleUnderline"/>
          <w:highlight w:val="yellow"/>
        </w:rPr>
        <w:t>constitutes</w:t>
      </w:r>
      <w:r w:rsidRPr="00D709E8">
        <w:t xml:space="preserve"> what Lauren Berlant would call “</w:t>
      </w:r>
      <w:r w:rsidRPr="00D709E8">
        <w:rPr>
          <w:rStyle w:val="StyleUnderline"/>
          <w:highlight w:val="yellow"/>
        </w:rPr>
        <w:t>cruel optimism</w:t>
      </w:r>
      <w:r w:rsidRPr="00D709E8">
        <w:t xml:space="preserve">” for blacks (Berlant 2011). </w:t>
      </w:r>
      <w:r w:rsidRPr="00D709E8">
        <w:rPr>
          <w:highlight w:val="yellow"/>
        </w:rPr>
        <w:t>It</w:t>
      </w:r>
      <w:r w:rsidRPr="00D709E8">
        <w:t xml:space="preserve"> bundles certain </w:t>
      </w:r>
      <w:r w:rsidRPr="00D709E8">
        <w:rPr>
          <w:rStyle w:val="StyleUnderline"/>
          <w:highlight w:val="yellow"/>
        </w:rPr>
        <w:t>promises</w:t>
      </w:r>
      <w:r w:rsidRPr="00D709E8">
        <w:rPr>
          <w:rStyle w:val="StyleUnderline"/>
        </w:rPr>
        <w:t xml:space="preserve"> </w:t>
      </w:r>
      <w:r w:rsidRPr="00D709E8">
        <w:rPr>
          <w:rStyle w:val="StyleUnderline"/>
          <w:highlight w:val="yellow"/>
        </w:rPr>
        <w:t>about redress, equality, freedom, justice, and progress into a political object that always lies beyond reach. The objective of the Political is to keep blacks in</w:t>
      </w:r>
      <w:r w:rsidRPr="00D709E8">
        <w:t xml:space="preserve"> a relation to this political object—in an </w:t>
      </w:r>
      <w:r w:rsidRPr="00D709E8">
        <w:rPr>
          <w:rStyle w:val="StyleUnderline"/>
          <w:highlight w:val="yellow"/>
        </w:rPr>
        <w:t>unending pursuit of it</w:t>
      </w:r>
      <w:r w:rsidRPr="00D709E8">
        <w:rPr>
          <w:rStyle w:val="StyleUnderline"/>
        </w:rPr>
        <w:t xml:space="preserve">. </w:t>
      </w:r>
      <w:r w:rsidRPr="00D709E8">
        <w:rPr>
          <w:rStyle w:val="StyleUnderline"/>
          <w:highlight w:val="yellow"/>
        </w:rPr>
        <w:t>This</w:t>
      </w:r>
      <w:r w:rsidRPr="00D709E8">
        <w:rPr>
          <w:highlight w:val="yellow"/>
        </w:rPr>
        <w:t xml:space="preserve"> </w:t>
      </w:r>
      <w:r w:rsidRPr="00D709E8">
        <w:t xml:space="preserve">pursuit, however, </w:t>
      </w:r>
      <w:r w:rsidRPr="00D709E8">
        <w:rPr>
          <w:rStyle w:val="StyleUnderline"/>
          <w:highlight w:val="yellow"/>
        </w:rPr>
        <w:t>is detrimental because it strengthens the very anti-black system that would pulverize black being</w:t>
      </w:r>
      <w:r w:rsidRPr="00D709E8">
        <w:t xml:space="preserve">. The </w:t>
      </w:r>
      <w:r w:rsidRPr="00D709E8">
        <w:rPr>
          <w:rStyle w:val="StyleUnderline"/>
          <w:highlight w:val="yellow"/>
        </w:rPr>
        <w:t>pursuit of the object</w:t>
      </w:r>
      <w:r w:rsidRPr="00D709E8">
        <w:t xml:space="preserve"> certainly </w:t>
      </w:r>
      <w:r w:rsidRPr="00D709E8">
        <w:rPr>
          <w:rStyle w:val="StyleUnderline"/>
          <w:highlight w:val="yellow"/>
        </w:rPr>
        <w:t>has an “irrational” aspect to it</w:t>
      </w:r>
      <w:r w:rsidRPr="00D709E8">
        <w:t xml:space="preserve">, as Farred details, but it </w:t>
      </w:r>
      <w:r w:rsidRPr="00D709E8">
        <w:rPr>
          <w:rStyle w:val="StyleUnderline"/>
          <w:highlight w:val="yellow"/>
        </w:rPr>
        <w:t>is not mere means without expectation</w:t>
      </w:r>
      <w:r w:rsidRPr="00D709E8">
        <w:t xml:space="preserve">; instead, it is </w:t>
      </w:r>
      <w:r w:rsidRPr="00D709E8">
        <w:rPr>
          <w:rStyle w:val="StyleUnderline"/>
          <w:highlight w:val="yellow"/>
        </w:rPr>
        <w:t>a means that undermines the attainment of the impossible object desired</w:t>
      </w:r>
      <w:r w:rsidRPr="00D709E8">
        <w:t xml:space="preserve">. In other words, the pursuit marks a cruel attachment to the means of subjugation and the continued widening of the gap between historical reality and fantastical ideal. </w:t>
      </w:r>
      <w:r w:rsidRPr="00D709E8">
        <w:rPr>
          <w:rStyle w:val="StyleUnderline"/>
          <w:highlight w:val="yellow"/>
        </w:rPr>
        <w:t>Black nihilism is a “demythifying” practice, in the Nietzschean vein, that uncovers the subjugating strategies of political hope and de-idealizes its fantastical object</w:t>
      </w:r>
      <w:r w:rsidRPr="00D709E8">
        <w:t xml:space="preserve">. Once we denude </w:t>
      </w:r>
      <w:r w:rsidRPr="00D709E8">
        <w:rPr>
          <w:rStyle w:val="StyleUnderline"/>
          <w:highlight w:val="yellow"/>
        </w:rPr>
        <w:t>political hope</w:t>
      </w:r>
      <w:r w:rsidRPr="00D709E8">
        <w:t xml:space="preserve"> of its axiological and ethical veneer, we see that it </w:t>
      </w:r>
      <w:r w:rsidRPr="00D709E8">
        <w:rPr>
          <w:rStyle w:val="StyleUnderline"/>
          <w:highlight w:val="yellow"/>
        </w:rPr>
        <w:t>operates through</w:t>
      </w:r>
      <w:r w:rsidRPr="00D709E8">
        <w:t xml:space="preserve"> certain strategies: 1) </w:t>
      </w:r>
      <w:r w:rsidRPr="00D709E8">
        <w:rPr>
          <w:rStyle w:val="StyleUnderline"/>
          <w:highlight w:val="yellow"/>
        </w:rPr>
        <w:t>positing itself as the only alternative</w:t>
      </w:r>
      <w:r w:rsidRPr="00D709E8">
        <w:t xml:space="preserve"> to the problem of anti-blackness, 2) </w:t>
      </w:r>
      <w:r w:rsidRPr="00D709E8">
        <w:rPr>
          <w:rStyle w:val="StyleUnderline"/>
          <w:highlight w:val="yellow"/>
        </w:rPr>
        <w:t>shielding this alternative from rigorous</w:t>
      </w:r>
      <w:r w:rsidRPr="00D709E8">
        <w:t xml:space="preserve"> historical/philosophical </w:t>
      </w:r>
      <w:r w:rsidRPr="00D709E8">
        <w:rPr>
          <w:rStyle w:val="StyleUnderline"/>
          <w:highlight w:val="yellow"/>
        </w:rPr>
        <w:t>critique by placing it in an unknown future,</w:t>
      </w:r>
      <w:r w:rsidRPr="00D709E8">
        <w:rPr>
          <w:rStyle w:val="StyleUnderline"/>
        </w:rPr>
        <w:t xml:space="preserve"> 3) </w:t>
      </w:r>
      <w:r w:rsidRPr="00D709E8">
        <w:rPr>
          <w:rStyle w:val="StyleUnderline"/>
          <w:highlight w:val="yellow"/>
        </w:rPr>
        <w:t>delimiting the field of action to include only activity</w:t>
      </w:r>
      <w:r w:rsidRPr="00D709E8">
        <w:t xml:space="preserve"> recognized and </w:t>
      </w:r>
      <w:r w:rsidRPr="00D709E8">
        <w:rPr>
          <w:rStyle w:val="StyleUnderline"/>
          <w:highlight w:val="yellow"/>
        </w:rPr>
        <w:t>legitimated by the Political, and</w:t>
      </w:r>
      <w:r w:rsidRPr="00D709E8">
        <w:rPr>
          <w:rStyle w:val="StyleUnderline"/>
        </w:rPr>
        <w:t xml:space="preserve"> 4) </w:t>
      </w:r>
      <w:r w:rsidRPr="00D709E8">
        <w:rPr>
          <w:rStyle w:val="StyleUnderline"/>
          <w:highlight w:val="yellow"/>
        </w:rPr>
        <w:t>demonizing critiques</w:t>
      </w:r>
      <w:r w:rsidRPr="00D709E8">
        <w:t xml:space="preserve"> or different philosophical perspectives. </w:t>
      </w:r>
      <w:r w:rsidRPr="00D709E8">
        <w:rPr>
          <w:rStyle w:val="StyleUnderline"/>
          <w:highlight w:val="yellow"/>
        </w:rPr>
        <w:t>The politics of hope masks a particular cruelty under the auspices of “happiness” and “life.” It terrifies with the dread of “no alternative.” “Life” itself needs the security of the alternative</w:t>
      </w:r>
      <w:r w:rsidRPr="00D709E8">
        <w:t>, and, through this logic, life becomes untenable without it. 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 The terror of the “no alternative”—the ultimate space of decay, suffering, and death—depends on two additional binaries: “problem/solution”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aufheben in its constant attempt to sublate the dirtiness of the “problem” with the pristine being of the solution. No problem is outside the reach of hope’s solution—every problem is connected to the kernel of its own eradication.</w:t>
      </w:r>
      <w:r w:rsidRPr="00D709E8">
        <w:rPr>
          <w:rStyle w:val="StyleUnderline"/>
        </w:rPr>
        <w:t xml:space="preserve"> </w:t>
      </w:r>
      <w:r w:rsidRPr="00D709E8">
        <w:rPr>
          <w:rStyle w:val="StyleUnderline"/>
          <w:highlight w:val="yellow"/>
        </w:rPr>
        <w:t>The politics of hope must actively refuse the possibility that the “solution” is</w:t>
      </w:r>
      <w:r w:rsidRPr="00D709E8">
        <w:rPr>
          <w:highlight w:val="yellow"/>
        </w:rPr>
        <w:t>,</w:t>
      </w:r>
      <w:r w:rsidRPr="00D709E8">
        <w:t xml:space="preserve"> in fact, </w:t>
      </w:r>
      <w:r w:rsidRPr="00D709E8">
        <w:rPr>
          <w:rStyle w:val="StyleUnderline"/>
          <w:highlight w:val="yellow"/>
        </w:rPr>
        <w:t>another problem in disguised form; the idea of a “solution” is nothing more than the repetition and disavowal of the problem itself.</w:t>
      </w:r>
      <w:r w:rsidRPr="00D709E8">
        <w:rPr>
          <w:rStyle w:val="StyleUnderline"/>
        </w:rPr>
        <w:t xml:space="preserve"> </w:t>
      </w:r>
      <w:r w:rsidRPr="00D709E8">
        <w:rPr>
          <w:rStyle w:val="StyleUnderline"/>
          <w:highlight w:val="yellow"/>
        </w:rPr>
        <w:t>The solution relies on what we might call the “trick of time” to fortify itself from the deconstruction of its binary.</w:t>
      </w:r>
      <w:r w:rsidRPr="00D709E8">
        <w:t xml:space="preserve"> Because the temporality of hope is a time “not-yet-realized,” a future tense unmoored from present-tense justifications and pragmatist evidence,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w:t>
      </w:r>
      <w:r w:rsidRPr="00AE1396">
        <w:rPr>
          <w:rStyle w:val="StyleUnderline"/>
          <w:highlight w:val="yellow"/>
        </w:rPr>
        <w:t>can never ascertain the efficacy of the proposed solutions because they escape the temporality of the moment, always retreating to a “not-yet” and “could-be” temporality. This “trick” of time offers a promise of possibility that can only be realized in an indefinite future</w:t>
      </w:r>
      <w:r w:rsidRPr="00D709E8">
        <w:t>, and this promise is a bond of uncertainty that can never be redeemed, only imagined. In this sense, 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 The politics of hope, then, depends on the incessant (re)production and proliferation of problems to justify its existence. Solutions cannot really exist within the politics of hope, just the illusion of a different order in a future tense. The “trick” of time and political solution converge on the site of “action.” In critiquing the politics of hope, one encounters the rejoinder of the dangers of inaction. “</w:t>
      </w:r>
      <w:r w:rsidRPr="00AE1396">
        <w:rPr>
          <w:rStyle w:val="StyleUnderline"/>
          <w:highlight w:val="yellow"/>
        </w:rPr>
        <w:t>But we can’t just do nothing! We have to do something.” The</w:t>
      </w:r>
      <w:r w:rsidRPr="00D709E8">
        <w:t xml:space="preserve"> field of permissible action is delimited and an unrelenting binary </w:t>
      </w:r>
      <w:r w:rsidRPr="00AE1396">
        <w:rPr>
          <w:rStyle w:val="StyleUnderline"/>
          <w:highlight w:val="yellow"/>
        </w:rPr>
        <w:t>between action/inaction silences critical engagement with political hope</w:t>
      </w:r>
      <w:r w:rsidRPr="00AE1396">
        <w:rPr>
          <w:rStyle w:val="StyleUnderline"/>
        </w:rPr>
        <w:t>.</w:t>
      </w:r>
      <w:r w:rsidRPr="00D709E8">
        <w:t xml:space="preserve"> These exclusionary operations rigorously reinforce the binary between action and inaction and discredit certain forms of engagement, critique, and protest. </w:t>
      </w:r>
      <w:r w:rsidRPr="00AE1396">
        <w:rPr>
          <w:rStyle w:val="StyleUnderline"/>
          <w:highlight w:val="yellow"/>
        </w:rPr>
        <w:t>Legitimate action takes place in the political</w:t>
      </w:r>
      <w:r w:rsidRPr="00D709E8">
        <w:t xml:space="preserve">—the political not only claims futurity but also action as its property. </w:t>
      </w:r>
      <w:r w:rsidRPr="00AE1396">
        <w:rPr>
          <w:rStyle w:val="StyleUnderline"/>
          <w:highlight w:val="yellow"/>
        </w:rPr>
        <w:t>To “do something” means that this doing must translate into recognizable political activity;</w:t>
      </w:r>
      <w:r w:rsidRPr="00D709E8">
        <w:t xml:space="preserve"> “something” is a stand-in for the word “politics”—one must “do politics” to address any problem. </w:t>
      </w:r>
      <w:r w:rsidRPr="00AE1396">
        <w:rPr>
          <w:rStyle w:val="StyleUnderline"/>
          <w:highlight w:val="yellow"/>
        </w:rPr>
        <w:t>A refusal to “do politics” is equivalent to “doing nothing</w:t>
      </w:r>
      <w:r w:rsidRPr="00D709E8">
        <w:t xml:space="preserve">”—this nothingness is constructed as the antithesis of life, possibility, time, ethics, and morality (a “zero-state” as Julia Kristeva [1982] might call it). </w:t>
      </w:r>
      <w:r w:rsidRPr="00AE1396">
        <w:rPr>
          <w:rStyle w:val="StyleUnderline"/>
          <w:highlight w:val="yellow"/>
        </w:rPr>
        <w:t>Black nihilism rejects this “trick of time</w:t>
      </w:r>
      <w:r w:rsidRPr="00D709E8">
        <w:t>” and the lure of emancipatory solutions. To refuse to “do politics” and to reject the fantastical object of politics is the only “hope” for blackness in an anti-black world.</w:t>
      </w:r>
    </w:p>
    <w:p w14:paraId="1DB831EA" w14:textId="77777777" w:rsidR="00437BBD" w:rsidRDefault="00437BBD" w:rsidP="00437BBD">
      <w:pPr>
        <w:pStyle w:val="Heading4"/>
      </w:pPr>
      <w:r>
        <w:t>Decolonization can not occure within the acadamy</w:t>
      </w:r>
    </w:p>
    <w:p w14:paraId="3E5FB0CE" w14:textId="77777777" w:rsidR="00437BBD" w:rsidRDefault="00437BBD" w:rsidP="00437BBD">
      <w:r w:rsidRPr="008771FC">
        <w:rPr>
          <w:rStyle w:val="Style13ptBold"/>
        </w:rPr>
        <w:t>Morgensen 12</w:t>
      </w:r>
      <w:r w:rsidRPr="008771FC">
        <w:t xml:space="preserve"> , “Destabilizing the Settler Academy: The Decolonial Effects of Indigenous Methodologies”</w:t>
      </w:r>
      <w:r>
        <w:t xml:space="preserve"> </w:t>
      </w:r>
      <w:r w:rsidRPr="008771FC">
        <w:t>Scott Lauria Morgensen</w:t>
      </w:r>
      <w:r>
        <w:t xml:space="preserve"> (</w:t>
      </w:r>
      <w:r w:rsidRPr="001E1FAC">
        <w:t>assistant professor of gender studies at Queenrsquo;s University in Kingston, Ontario. He is coeditor ofQueer Indigenous Studies: Critical Interventions in Theory, Politics, and Literature.</w:t>
      </w:r>
      <w:r>
        <w:t xml:space="preserve">) </w:t>
      </w:r>
      <w:r w:rsidRPr="008771FC">
        <w:t>American Quarterly, Volume 64, Number 4, December 2012, pp. 805-808 (Article)</w:t>
      </w:r>
      <w:r>
        <w:t xml:space="preserve"> </w:t>
      </w:r>
      <w:r w:rsidRPr="008771FC">
        <w:t>Published by Johns Hopkins University Press</w:t>
      </w:r>
      <w:r>
        <w:t xml:space="preserve"> </w:t>
      </w:r>
      <w:r w:rsidRPr="008771FC">
        <w:t>DOI: https://doi.org/10.1353/aq.2012.0050</w:t>
      </w:r>
      <w:r>
        <w:t xml:space="preserve"> </w:t>
      </w:r>
      <w:r w:rsidRPr="008771FC">
        <w:t>HCH</w:t>
      </w:r>
      <w:r>
        <w:t xml:space="preserve"> </w:t>
      </w:r>
    </w:p>
    <w:p w14:paraId="780E9DA8" w14:textId="77777777" w:rsidR="00437BBD" w:rsidRPr="003434F9" w:rsidRDefault="00437BBD" w:rsidP="00437BBD">
      <w:pPr>
        <w:rPr>
          <w:sz w:val="12"/>
        </w:rPr>
      </w:pPr>
      <w:r w:rsidRPr="00D04587">
        <w:rPr>
          <w:rStyle w:val="StyleUnderline"/>
          <w:highlight w:val="yellow"/>
        </w:rPr>
        <w:t>Indigenous methodologies</w:t>
      </w:r>
      <w:r w:rsidRPr="004B4A78">
        <w:rPr>
          <w:sz w:val="12"/>
        </w:rPr>
        <w:t xml:space="preserve"> thus </w:t>
      </w:r>
      <w:r w:rsidRPr="00D04587">
        <w:rPr>
          <w:rStyle w:val="StyleUnderline"/>
          <w:highlight w:val="yellow"/>
        </w:rPr>
        <w:t>demand the interrogation of colonial academic procedures</w:t>
      </w:r>
      <w:r w:rsidRPr="004B4A78">
        <w:rPr>
          <w:sz w:val="12"/>
          <w:highlight w:val="yellow"/>
        </w:rPr>
        <w:t xml:space="preserve">. </w:t>
      </w:r>
      <w:r w:rsidRPr="00D04587">
        <w:rPr>
          <w:rStyle w:val="StyleUnderline"/>
          <w:highlight w:val="yellow"/>
        </w:rPr>
        <w:t xml:space="preserve">Many critiques </w:t>
      </w:r>
      <w:r w:rsidRPr="004B4A78">
        <w:rPr>
          <w:rStyle w:val="StyleUnderline"/>
          <w:sz w:val="12"/>
        </w:rPr>
        <w:t xml:space="preserve">exist </w:t>
      </w:r>
      <w:r w:rsidRPr="00D04587">
        <w:rPr>
          <w:rStyle w:val="StyleUnderline"/>
          <w:highlight w:val="yellow"/>
        </w:rPr>
        <w:t xml:space="preserve">of the </w:t>
      </w:r>
      <w:r w:rsidRPr="004B4A78">
        <w:rPr>
          <w:rStyle w:val="StyleUnderline"/>
          <w:sz w:val="12"/>
        </w:rPr>
        <w:t>incapacity of universities to support Indigenous research</w:t>
      </w:r>
      <w:r w:rsidRPr="004B4A78">
        <w:rPr>
          <w:sz w:val="12"/>
        </w:rPr>
        <w:t xml:space="preserve">, </w:t>
      </w:r>
      <w:r w:rsidRPr="004B4A78">
        <w:rPr>
          <w:rStyle w:val="StyleUnderline"/>
          <w:sz w:val="12"/>
        </w:rPr>
        <w:t>a situation that all too often follows explicit re- strictions on such work</w:t>
      </w:r>
      <w:r w:rsidRPr="004B4A78">
        <w:rPr>
          <w:sz w:val="12"/>
        </w:rPr>
        <w:t xml:space="preserve">.8 Yet by contrast, my experience in Canada illuminates growing efforts by settler states and universities to accommodate Indigenous research under governmental logics of inclusion or reconciliation, in a moment Elizabeth Povinelli has diagnosed as “liberal settler multiculturalism.”9 A key site of this effect is ethics review, wherein state law and university employees govern Indigenous research under the aegis of “protection from harm.” Ethical imperatives have informed Indigenous critiques of colonial research, as well as non-Indigenous scholars’ advocacy for ethics review as a counter to scientific violences.10 Yet </w:t>
      </w:r>
      <w:r w:rsidRPr="002C3A45">
        <w:rPr>
          <w:highlight w:val="yellow"/>
          <w:u w:val="single"/>
        </w:rPr>
        <w:t>if Indigenous methodologies are rooted in decolonization, then their “recognition,” which is to say their incorporation within the governance structures of a settler academy, presents a creative adaptation of colonial power that sustains colonial rule</w:t>
      </w:r>
      <w:r w:rsidRPr="004B4A78">
        <w:rPr>
          <w:sz w:val="12"/>
        </w:rPr>
        <w:t xml:space="preserve">. I write this as a member of and applicant to my university’s ethics review boards and as a mentor for Indigenous students who propose research to boards on which I have sat.11 My participation has revealed to me that colonial prin- ciples set the legal standard for determining the nature or evidence of “harm” in research with Indigenous people. </w:t>
      </w:r>
      <w:r w:rsidRPr="00D04587">
        <w:rPr>
          <w:highlight w:val="yellow"/>
          <w:u w:val="single"/>
        </w:rPr>
        <w:t>For instance, if one succeeds in convinc- ing reviewers</w:t>
      </w:r>
      <w:r w:rsidRPr="004B4A78">
        <w:rPr>
          <w:sz w:val="12"/>
        </w:rPr>
        <w:t xml:space="preserve"> (almost always non-Indigenous) </w:t>
      </w:r>
      <w:r w:rsidRPr="00D04587">
        <w:rPr>
          <w:highlight w:val="yellow"/>
          <w:u w:val="single"/>
        </w:rPr>
        <w:t>that one’s work bears an ethical relationship to Indigenous research subjects, the work then must be introduced to subjects under the university’s authority, not that of any Indigenous body.</w:t>
      </w:r>
      <w:r w:rsidRPr="002C3A45">
        <w:rPr>
          <w:u w:val="single"/>
        </w:rPr>
        <w:t xml:space="preserve"> </w:t>
      </w:r>
      <w:r w:rsidRPr="004B4A78">
        <w:rPr>
          <w:sz w:val="12"/>
        </w:rPr>
        <w:t>A semblance that Indigenous people possess this authority appears when applicants are asked if their research requires “Band Council approval.” The framing of the question effectively invites applicants to devise a reason not to seek such approval, given that this would omit an additional stage of review. Yet myriad reasons may lead Indigenous researchers to question band councils as proper evaluators for their work. Hundreds of councils exist in Canada in the wake of two centuries of divide-and-conquer tactics that thieved territories by dividing peoples into “bands” as governmental targets of the Indian Act. Alfred eloquently explains that with Canadian law as its horizon, band council authority often suppresses traditional governance and obstructs its resurgence.12 To establish band councils as Indigenous authority within ethics review thus mediates knowledge about Indigenous people using two apparatuses of liberal settler multiculturalism: “self-governance,” devolved within colonial law; and “protection” as a means of entering the academy and its funder, the state. By contrast, Indigenous methodologies envision the termination of colonial rule, by fomenting the knowledges of sovereign and decolonizing peoples: that is, knowledges that subvert the ontology of a perpetually colonial society toward radical transformations of land, life, and governance. Under these conditions, the pursuit of Indigenous methodologies bears activist implications; and, as a counter to colonial research, it directly affects “the academy.” Yet</w:t>
      </w:r>
      <w:r w:rsidRPr="004B4A78">
        <w:rPr>
          <w:sz w:val="12"/>
          <w:highlight w:val="yellow"/>
        </w:rPr>
        <w:t xml:space="preserve"> </w:t>
      </w:r>
      <w:r w:rsidRPr="00D04587">
        <w:rPr>
          <w:highlight w:val="yellow"/>
          <w:u w:val="single"/>
        </w:rPr>
        <w:t>any sense that the terms activism and academia posit an intelligible distinction implodes once Indigenous methodologies demand, in the first and last instance, decolonization. Reframed in this way, we find that the academy cannot contain the aspirations of Indigenous knowledge pro- duction even while it remains a key site of critical engagement—one where non-Indigenous critics also are held responsible to allied work</w:t>
      </w:r>
      <w:r w:rsidRPr="00D04587">
        <w:rPr>
          <w:u w:val="single"/>
        </w:rPr>
        <w:t>.</w:t>
      </w:r>
      <w:r w:rsidRPr="004B4A78">
        <w:rPr>
          <w:sz w:val="12"/>
        </w:rPr>
        <w:t xml:space="preserve"> Simultaneously, activism no longer presents as an “option,” as it may appear if we limit our- selves to asking whether academia is or should be engaged in activism. Such distinctions dissolve once the question on the table becomes: what did you contribute today to decolonization?</w:t>
      </w:r>
    </w:p>
    <w:p w14:paraId="63C33987" w14:textId="77777777" w:rsidR="00437BBD" w:rsidRDefault="00437BBD" w:rsidP="00437BBD">
      <w:pPr>
        <w:pStyle w:val="Heading4"/>
        <w:rPr>
          <w:b w:val="0"/>
        </w:rPr>
      </w:pPr>
      <w:r w:rsidRPr="003434F9">
        <w:t>Settler colonialism is refied as the aff lacks learning about and of the other</w:t>
      </w:r>
    </w:p>
    <w:p w14:paraId="5382E7DA" w14:textId="77777777" w:rsidR="00437BBD" w:rsidRPr="003434F9" w:rsidRDefault="00437BBD" w:rsidP="00437BBD">
      <w:pPr>
        <w:rPr>
          <w:rFonts w:eastAsiaTheme="majorEastAsia" w:cstheme="majorBidi"/>
          <w:b/>
          <w:iCs/>
          <w:sz w:val="26"/>
        </w:rPr>
      </w:pPr>
      <w:r w:rsidRPr="00AA0188">
        <w:rPr>
          <w:rStyle w:val="Style13ptBold"/>
        </w:rPr>
        <w:t>Regan 10 ,</w:t>
      </w:r>
      <w:r>
        <w:t xml:space="preserve"> Paulette</w:t>
      </w:r>
      <w:r w:rsidRPr="00AA0188">
        <w:t>, The Director of Research for the Truth and Reconciliation Commission of Canada. She holds a PhD from the Indigenous Governance Program at the University of Victoria.</w:t>
      </w:r>
      <w:r>
        <w:t xml:space="preserve"> “Unsettling the Settler Within”, UBC Press, Book, 2010 (HCH)</w:t>
      </w:r>
    </w:p>
    <w:p w14:paraId="6005810B" w14:textId="77777777" w:rsidR="00437BBD" w:rsidRPr="00707D46" w:rsidRDefault="00437BBD" w:rsidP="00437BBD">
      <w:pPr>
        <w:rPr>
          <w:sz w:val="16"/>
        </w:rPr>
      </w:pPr>
      <w:r w:rsidRPr="00707D46">
        <w:rPr>
          <w:sz w:val="16"/>
        </w:rPr>
        <w:t xml:space="preserve">More recently, some </w:t>
      </w:r>
      <w:r w:rsidRPr="00B92256">
        <w:rPr>
          <w:highlight w:val="yellow"/>
          <w:u w:val="single"/>
        </w:rPr>
        <w:t>scholars have pointed out that even those research-ers who attempt to know the Other empathically run the risk of simply perpetuating an imperial belief</w:t>
      </w:r>
      <w:r w:rsidRPr="00707D46">
        <w:rPr>
          <w:sz w:val="16"/>
        </w:rPr>
        <w:t xml:space="preserve"> that their status as researchers entitles them to acquire such knowledge. </w:t>
      </w:r>
      <w:r w:rsidRPr="009A142D">
        <w:rPr>
          <w:rStyle w:val="StyleUnderline"/>
          <w:highlight w:val="yellow"/>
        </w:rPr>
        <w:t>A more preferable approach, they say, is one in which non-Indigenous researchers fully embrace the uncomfortable epistemological tension that comes with the realization that they can never fully know the Other; nor should they aspire to do so.</w:t>
      </w:r>
      <w:r w:rsidRPr="00707D46">
        <w:rPr>
          <w:sz w:val="16"/>
        </w:rPr>
        <w:t xml:space="preserve"> From this stance, a more nuanced reworking of non-Indigenous positioning is evident in the literature. For example, </w:t>
      </w:r>
      <w:r w:rsidRPr="00A00B1A">
        <w:rPr>
          <w:rStyle w:val="StyleUnderline"/>
        </w:rPr>
        <w:t xml:space="preserve">Alison Jones (Pakeha) and Kuni Jenkins (Maori) describe their intercultural collaboration as educators "working the Indigene-Colonizer hyphen," in which they "attempt to create a research and writing relationship based on the tension of difference, not on its erasure."17 Wanda D. McCaslin (Metis) and Denise C. Breton (Euro-American) </w:t>
      </w:r>
      <w:r w:rsidRPr="00DC4866">
        <w:rPr>
          <w:rStyle w:val="StyleUnderline"/>
          <w:highlight w:val="yellow"/>
        </w:rPr>
        <w:t>collaborate in ways that acknowledge this tension as they critique restorative justice models that they assert have failed to live up to their decolonizing poten-tial within Indigenous communities and in the field of restorative justice itself</w:t>
      </w:r>
      <w:r w:rsidRPr="00A00B1A">
        <w:rPr>
          <w:rStyle w:val="StyleUnderline"/>
        </w:rPr>
        <w:t>. These shortcomings reveal the need to get to the root of the problem, which is colonialism, and illustrate why "decolonization is critical for both Indigenous and non-Indigenous people."</w:t>
      </w:r>
      <w:r w:rsidRPr="00707D46">
        <w:rPr>
          <w:sz w:val="16"/>
        </w:rPr>
        <w:t xml:space="preserve"> Both Jones and Breton, as non-Native scholars, emphasize the importance of continually interrogating their own colonial position within their work. Jones describes her effort to engage in collaborative dialogue while being ever mindful of the need to examine her own attitudes and actions: "To rethink collaboration be-tween indigene and colonizer is both to desire it and to ask troubling questions about it ... Interrogating the logic of (my own) White/settler enthusiasm for dialogic collaboration, I consider how this desire might be an unwitting imperialist demand — and thereby in danger of strengthening the very impulses it seeks to combat. I do not argue for a rejection of col-laboration. Rather I unpack its difficulties to suggest a less dialogical and more uneasy, unsettled relationship, based on learning (about difference) from the Other, rather than learning about the Other."19 In a similar vein, Breton notes that her very sense of identity is rooted in "all the mental, emotional, and material habits" associated with taken-for-granted white privilege, which support ongoing oppression and are often invisible to her. Thus, "</w:t>
      </w:r>
      <w:r w:rsidRPr="00DC4866">
        <w:rPr>
          <w:rStyle w:val="StyleUnderline"/>
          <w:highlight w:val="yellow"/>
        </w:rPr>
        <w:t>the decolonizing work begins here with nam-ing these dynamics, so that I can engage in the lifelong work of breaking their hold."20 Acknowledging that decolonization threatens their own privileged position, Jones and Breton seek to make visible to themselves and others the ease with which the colonizer unconsciously reasserts herself</w:t>
      </w:r>
      <w:r w:rsidRPr="00CC699D">
        <w:rPr>
          <w:rStyle w:val="StyleUnderline"/>
        </w:rPr>
        <w:t>. Viewed from a colonizer-ally's perspective, the challenge of learning from rather than about the Other, from "an unfamiliar space of not know-ing," seems a particularly appropriate standpoint for a study that focuses on the personal and socio-political unsettling of settlers</w:t>
      </w:r>
      <w:r w:rsidRPr="00707D46">
        <w:rPr>
          <w:sz w:val="16"/>
        </w:rPr>
        <w:t xml:space="preserve">. It is also congru-ent with a broader Indigenous research agenda that supports decoloniza-tion and self-determination in ways that confront the historical and theoretical foundations of Western research paradigms and practices that privilege objectivity and neutrality over subjectivity and engagement. Like Jones and Breton, I aim to interrogate my own positionality as both colonizer-perpetrator and colonizer-ally as I work through the complex-ities of settler participation in truth-telling and reconciliation efforts. Therefore, I make settlers (myself and others) the subject of this study, linking it to my own practice as a former claims resolution manager through critical self-reflective storytelling. </w:t>
      </w:r>
    </w:p>
    <w:p w14:paraId="4E345D95" w14:textId="77777777" w:rsidR="00437BBD" w:rsidRDefault="00437BBD" w:rsidP="00437BBD">
      <w:pPr>
        <w:pStyle w:val="Heading4"/>
      </w:pPr>
      <w:r>
        <w:t xml:space="preserve">is no feasibility of reconciliation </w:t>
      </w:r>
    </w:p>
    <w:p w14:paraId="49F70E1F" w14:textId="77777777" w:rsidR="00437BBD" w:rsidRPr="0028781D" w:rsidRDefault="00437BBD" w:rsidP="00437BBD">
      <w:r w:rsidRPr="006545E0">
        <w:rPr>
          <w:rStyle w:val="Style13ptBold"/>
        </w:rPr>
        <w:t>Edmonds 16</w:t>
      </w:r>
      <w:r>
        <w:t xml:space="preserve">, Peneolope is an </w:t>
      </w:r>
      <w:r w:rsidRPr="0028781D">
        <w:t>Australian Research Council</w:t>
      </w:r>
      <w:r>
        <w:t xml:space="preserve"> </w:t>
      </w:r>
      <w:r w:rsidRPr="0028781D">
        <w:t>Future Fellow, and Associate Professor, School of Humanities, University of Tasmania. She has a PhD from the Department of History, University of Melbourne.</w:t>
      </w:r>
      <w:r>
        <w:t xml:space="preserve"> </w:t>
      </w:r>
      <w:r w:rsidRPr="0028781D">
        <w:t>Her research and teaching interests include colonial histories, postcolonialism, Indigenous histories, rights and activism, humanitarianism and human rights, Australian and Pacific-region contact and transnational histories, cultural heritage, performance and museums.</w:t>
      </w:r>
      <w:r>
        <w:t xml:space="preserve"> </w:t>
      </w:r>
      <w:r w:rsidRPr="0028781D">
        <w:t>Penny is the co-editor of Australian Historical Studies journal (2015-2018), and a member of the editorial board of Settler Colonial Studies journal.</w:t>
      </w:r>
      <w:r>
        <w:t xml:space="preserve"> </w:t>
      </w:r>
      <w:r w:rsidRPr="0028781D">
        <w:t>She has published in journals including Postcolonial Studies, Commonwealth and Imperial History, Journal of Colonialism and Colonial History, Australian Historical Studies, and Journal of Australian Studies.</w:t>
      </w:r>
      <w:r>
        <w:t xml:space="preserve"> </w:t>
      </w:r>
      <w:hyperlink r:id="rId86" w:history="1">
        <w:r w:rsidRPr="00BE132D">
          <w:rPr>
            <w:rStyle w:val="Hyperlink"/>
          </w:rPr>
          <w:t>file:///Users/hannahchristianson/Downloads/Penelope-Edmonds-auth.-Settler-Colonialism-and-Reconciliation-Frontier-Violence-Affective-Performances-and-Imaginative-Refoundings%20(1).pdf</w:t>
        </w:r>
      </w:hyperlink>
      <w:r>
        <w:t xml:space="preserve"> “Settler Colonialism and (Re)Conciliation” HCH </w:t>
      </w:r>
    </w:p>
    <w:p w14:paraId="25E591CE" w14:textId="77777777" w:rsidR="00437BBD" w:rsidRPr="0028781D" w:rsidRDefault="00437BBD" w:rsidP="00437BBD">
      <w:pPr>
        <w:rPr>
          <w:rStyle w:val="StyleUnderline"/>
        </w:rPr>
      </w:pPr>
      <w:r w:rsidRPr="0028781D">
        <w:rPr>
          <w:rStyle w:val="StyleUnderline"/>
          <w:highlight w:val="yellow"/>
        </w:rPr>
        <w:t>Conciliation</w:t>
      </w:r>
      <w:r w:rsidRPr="006545E0">
        <w:rPr>
          <w:sz w:val="16"/>
        </w:rPr>
        <w:t xml:space="preserve"> may be </w:t>
      </w:r>
      <w:r w:rsidRPr="00A92D77">
        <w:rPr>
          <w:highlight w:val="yellow"/>
          <w:u w:val="single"/>
        </w:rPr>
        <w:t>utopic in its promise of an imagined refounding</w:t>
      </w:r>
      <w:r w:rsidRPr="006545E0">
        <w:rPr>
          <w:sz w:val="16"/>
        </w:rPr>
        <w:t xml:space="preserve">, yet it </w:t>
      </w:r>
      <w:r w:rsidRPr="0028781D">
        <w:rPr>
          <w:rStyle w:val="StyleUnderline"/>
          <w:highlight w:val="yellow"/>
        </w:rPr>
        <w:t>can also be coercive and repressive</w:t>
      </w:r>
      <w:r w:rsidRPr="006545E0">
        <w:rPr>
          <w:sz w:val="16"/>
          <w:highlight w:val="yellow"/>
        </w:rPr>
        <w:t xml:space="preserve">. </w:t>
      </w:r>
      <w:r w:rsidRPr="0028781D">
        <w:rPr>
          <w:rStyle w:val="StyleUnderline"/>
          <w:highlight w:val="yellow"/>
        </w:rPr>
        <w:t>Conciliation in settler socie- ties is historically and perpetually marked by this critical ambivalence</w:t>
      </w:r>
      <w:r w:rsidRPr="006545E0">
        <w:rPr>
          <w:sz w:val="16"/>
          <w:highlight w:val="yellow"/>
        </w:rPr>
        <w:t>.</w:t>
      </w:r>
      <w:r w:rsidRPr="006545E0">
        <w:rPr>
          <w:sz w:val="16"/>
        </w:rPr>
        <w:t xml:space="preserve"> Tasmanian Aboriginal artist and scholar Julie Gough has rejected concili- ation as a unifying, desirable or indeed possible process. ‘We are sick of being “conciliated”’, she argues, and points to Tasmania’s ‘genocidal his- tory, [where] ... Tasmanian Aboriginal people have been subjected to the term “conciliation” for generations, but not its practice’.6 Here, Gough is referring to the </w:t>
      </w:r>
      <w:r w:rsidRPr="003F6C7B">
        <w:rPr>
          <w:rStyle w:val="StyleUnderline"/>
        </w:rPr>
        <w:t>‘Great Conciliation’ of 1832, a moment of settler tri- umph which marked the end of the Black Wars in Van Diemen’s Land (now Tasmania) between settlers and Tasmanian Aboriginal peoples</w:t>
      </w:r>
      <w:r w:rsidRPr="0028781D">
        <w:rPr>
          <w:rStyle w:val="StyleUnderline"/>
          <w:highlight w:val="yellow"/>
        </w:rPr>
        <w:t>.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w:t>
      </w:r>
      <w:r w:rsidRPr="003F6C7B">
        <w:rPr>
          <w:rStyle w:val="StyleUnderline"/>
        </w:rPr>
        <w:t>.</w:t>
      </w:r>
      <w:r w:rsidRPr="006545E0">
        <w:rPr>
          <w:sz w:val="16"/>
        </w:rPr>
        <w:t xml:space="preserve">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peo- ples and attached to trees on the island’s forests, at a time of extreme frontier violence and martial law (Figure 3). They reveal the central con- ceit of the conciliation of Aboriginal peoples in colonial Van Diemen’s Land, one of many nineteenth-century savage wars of peace waged by the British in newly colonized Indigenous lands.</w:t>
      </w:r>
      <w:r w:rsidRPr="0028781D">
        <w:rPr>
          <w:rStyle w:val="StyleUnderline"/>
        </w:rPr>
        <w:t xml:space="preserve">8 </w:t>
      </w:r>
      <w:r w:rsidRPr="0028781D">
        <w:rPr>
          <w:rStyle w:val="StyleUnderline"/>
          <w:highlight w:val="yellow"/>
        </w:rPr>
        <w:t>It is little wonder, then, that when Tasmanian Aboriginal peoples are called upon to engage in reconciliation, the historical and emotional stakes are so high.</w:t>
      </w:r>
      <w:r w:rsidRPr="0028781D">
        <w:rPr>
          <w:rStyle w:val="StyleUnderline"/>
        </w:rPr>
        <w:t xml:space="preserve"> </w:t>
      </w:r>
    </w:p>
    <w:p w14:paraId="73175DCE" w14:textId="77777777" w:rsidR="00437BBD" w:rsidRDefault="00437BBD" w:rsidP="00437BBD"/>
    <w:p w14:paraId="62769D19" w14:textId="77777777" w:rsidR="00437BBD" w:rsidRDefault="00437BBD" w:rsidP="00437BBD">
      <w:pPr>
        <w:pStyle w:val="Heading4"/>
      </w:pPr>
      <w:r>
        <w:t>Decolonization DA: its not a metaphor and treating it as such reifies settler colonialism</w:t>
      </w:r>
    </w:p>
    <w:p w14:paraId="7B75AC42" w14:textId="77777777" w:rsidR="00437BBD" w:rsidRPr="00017A84" w:rsidRDefault="00437BBD" w:rsidP="00437BBD">
      <w:r w:rsidRPr="00017A84">
        <w:rPr>
          <w:rStyle w:val="Style13ptBold"/>
        </w:rPr>
        <w:t>Tuck &amp; Yang 12</w:t>
      </w:r>
      <w:r>
        <w:rPr>
          <w:rStyle w:val="Style13ptBold"/>
        </w:rPr>
        <w:t>-their author</w:t>
      </w:r>
      <w:r w:rsidRPr="00017A84">
        <w:t xml:space="preserve"> “Decolonization is not a metaphor” Eve Tuck State University of New York at New Paltz K. Wayne Yang University of California, San Diego Decolonization: Indigeneity, Education &amp; Society Vol. 1, No. 1, 2012, pp. 1-40 </w:t>
      </w:r>
      <w:r>
        <w:t xml:space="preserve"> HCH</w:t>
      </w:r>
    </w:p>
    <w:p w14:paraId="08816A21" w14:textId="7BFD8769" w:rsidR="00437BBD" w:rsidRPr="00437BBD" w:rsidRDefault="00437BBD" w:rsidP="007030AD">
      <w:pPr>
        <w:rPr>
          <w:sz w:val="16"/>
        </w:rPr>
      </w:pPr>
      <w:r w:rsidRPr="00017A84">
        <w:rPr>
          <w:sz w:val="16"/>
        </w:rPr>
        <w:t xml:space="preserve">Alongside this work, we have been thinking about what decolonization means, what it wants and requires. </w:t>
      </w:r>
      <w:r w:rsidRPr="00017A84">
        <w:rPr>
          <w:rStyle w:val="StyleUnderline"/>
        </w:rPr>
        <w:t xml:space="preserve">One trend we have noticed, with growing apprehension, is </w:t>
      </w:r>
      <w:r w:rsidRPr="00A92D77">
        <w:rPr>
          <w:rStyle w:val="StyleUnderline"/>
          <w:highlight w:val="yellow"/>
        </w:rPr>
        <w:t>the ease with which the language of decolonization has been superficially adopted into education and other social sciences, supplanting prior ways of talking about social justice, critical methodologies, or approaches which decenter settler perspectives. Decolonization, which we assert is a distinct project from other civil and human rights-based social justice projects, is far too often subsumed into the directives of these projects, with no regard for how decolonization wants something different than those forms of justice</w:t>
      </w:r>
      <w:r w:rsidRPr="00017A84">
        <w:rPr>
          <w:rStyle w:val="StyleUnderline"/>
        </w:rPr>
        <w:t xml:space="preserve">. </w:t>
      </w:r>
      <w:r w:rsidRPr="007951E7">
        <w:rPr>
          <w:rStyle w:val="StyleUnderline"/>
          <w:highlight w:val="yellow"/>
        </w:rPr>
        <w:t>Settler scholars swap out prior civil and human rights based terms, seemingly to signal both an awareness of the significance of Indigenous and decolonizing theorizations of schooling and educational research, and to include Indigenous peoples on the list of considerations - as an additional special (ethnic) group or class</w:t>
      </w:r>
      <w:r w:rsidRPr="00017A84">
        <w:rPr>
          <w:sz w:val="16"/>
        </w:rPr>
        <w:t xml:space="preserve">. At a conference </w:t>
      </w:r>
      <w:r w:rsidRPr="007951E7">
        <w:rPr>
          <w:highlight w:val="yellow"/>
          <w:u w:val="single"/>
        </w:rPr>
        <w:t>on educational research, it is not uncommon to hear speakers refer, almost casually, to the need to “decolonize our schools</w:t>
      </w:r>
      <w:r w:rsidRPr="00017A84">
        <w:rPr>
          <w:sz w:val="16"/>
        </w:rPr>
        <w:t xml:space="preserve">,” or use “decolonizing methods,” or “decolonize student thinking.” </w:t>
      </w:r>
      <w:r w:rsidRPr="007951E7">
        <w:rPr>
          <w:highlight w:val="yellow"/>
          <w:u w:val="single"/>
        </w:rPr>
        <w:t>Yet</w:t>
      </w:r>
      <w:r w:rsidRPr="00017A84">
        <w:rPr>
          <w:sz w:val="16"/>
        </w:rPr>
        <w:t xml:space="preserve">, we have observed </w:t>
      </w:r>
      <w:r w:rsidRPr="007951E7">
        <w:rPr>
          <w:highlight w:val="yellow"/>
          <w:u w:val="single"/>
        </w:rPr>
        <w:t>a startling number of these discussions make no mention of Indigenous peoples, our/their1 struggles for the recognition of our/their sovereignty</w:t>
      </w:r>
      <w:r w:rsidRPr="00017A84">
        <w:rPr>
          <w:sz w:val="16"/>
        </w:rPr>
        <w:t xml:space="preserve">,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017A84">
        <w:rPr>
          <w:rStyle w:val="StyleUnderline"/>
        </w:rPr>
        <w:t>this kind of inclusion is a form of enclosure, dangerous in how it domesticates decolonization. It is also a foreclosure, limiting in how it recapitulates dominant theories of social change</w:t>
      </w:r>
      <w:r w:rsidRPr="00017A84">
        <w:rPr>
          <w:sz w:val="16"/>
        </w:rPr>
        <w:t xml:space="preserve">. On the occasion of the inaugural issue of Decolonization: Indigeneity, Education, &amp; Society, we want to be sure to clarify that decolonization is not a metaphor. </w:t>
      </w:r>
      <w:r w:rsidRPr="008B4F0A">
        <w:rPr>
          <w:rStyle w:val="StyleUnderline"/>
          <w:highlight w:val="yellow"/>
        </w:rPr>
        <w:t>When metaphor invades decolonization, it kills the very possibility of decolonization; it recenters whiteness, it resettles theory, it extends innocence to the settler, it entertains a settler future</w:t>
      </w:r>
      <w:r w:rsidRPr="00017A84">
        <w:rPr>
          <w:rStyle w:val="StyleUnderline"/>
        </w:rPr>
        <w:t>.</w:t>
      </w:r>
      <w:r w:rsidRPr="00017A84">
        <w:rPr>
          <w:sz w:val="16"/>
        </w:rPr>
        <w:t xml:space="preserve"> Decolonize (a verb) and decolonization (a noun) 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 we are not offering it as a metaphor; it is not an approximation of other experiences of oppression. Decolonization is not a swappable term for other things we want to do to improve our societies and schools. Decolonization doesn’t have a synonym.</w:t>
      </w:r>
    </w:p>
    <w:p w14:paraId="16150B18" w14:textId="77777777" w:rsidR="007030AD" w:rsidRDefault="007030AD" w:rsidP="007030AD">
      <w:pPr>
        <w:pStyle w:val="Heading2"/>
      </w:pPr>
      <w:r>
        <w:t>CAP</w:t>
      </w:r>
    </w:p>
    <w:p w14:paraId="40574ECB" w14:textId="77777777" w:rsidR="007030AD" w:rsidRDefault="007030AD" w:rsidP="007030AD">
      <w:pPr>
        <w:pStyle w:val="Heading3"/>
      </w:pPr>
      <w:r>
        <w:t>Link</w:t>
      </w:r>
    </w:p>
    <w:p w14:paraId="707688A0" w14:textId="77777777" w:rsidR="007030AD" w:rsidRPr="00BA07C0" w:rsidRDefault="007030AD" w:rsidP="007030AD">
      <w:pPr>
        <w:rPr>
          <w:b/>
        </w:rPr>
      </w:pPr>
      <w:r w:rsidRPr="0085114E">
        <w:rPr>
          <w:b/>
        </w:rPr>
        <w:t>[insert link from other files]</w:t>
      </w:r>
    </w:p>
    <w:p w14:paraId="0E645BE3" w14:textId="77777777" w:rsidR="007030AD" w:rsidRPr="00BE397A" w:rsidRDefault="007030AD" w:rsidP="007030AD">
      <w:pPr>
        <w:pStyle w:val="Heading4"/>
      </w:pPr>
      <w:r>
        <w:t>Cap</w:t>
      </w:r>
      <w:r w:rsidRPr="00EF3686">
        <w:t xml:space="preserve"> Link</w:t>
      </w:r>
      <w:r>
        <w:t>—w</w:t>
      </w:r>
      <w:r w:rsidRPr="00BE397A">
        <w:t>hen we view other ethnic groups struggle for resources through a lens of settler colonialism we can ignore indigenous rights to territory</w:t>
      </w:r>
      <w:r>
        <w:t xml:space="preserve"> as a </w:t>
      </w:r>
      <w:r w:rsidRPr="00EF3686">
        <w:t>class struggle</w:t>
      </w:r>
      <w:r w:rsidRPr="00BE397A">
        <w:t>. For example in Hawaii the only way to resolve the ethnic tensions is to analyze the situation that weighs tourism and land development against Native’s sovereignty</w:t>
      </w:r>
      <w:r>
        <w:t xml:space="preserve"> through a class analysis which comparatively solves for violence better</w:t>
      </w:r>
      <w:r w:rsidRPr="00BE397A">
        <w:t xml:space="preserve">. </w:t>
      </w:r>
    </w:p>
    <w:p w14:paraId="3B25CD63" w14:textId="77777777" w:rsidR="007030AD" w:rsidRPr="00BE397A" w:rsidRDefault="007030AD" w:rsidP="007030AD">
      <w:pPr>
        <w:rPr>
          <w:rFonts w:eastAsia="Times New Roman"/>
          <w:color w:val="333333"/>
          <w:szCs w:val="16"/>
          <w:shd w:val="clear" w:color="auto" w:fill="FFFFFF"/>
        </w:rPr>
      </w:pPr>
      <w:r w:rsidRPr="00EF3686">
        <w:rPr>
          <w:rFonts w:eastAsia="Times New Roman"/>
          <w:szCs w:val="16"/>
        </w:rPr>
        <w:t>Monisha</w:t>
      </w:r>
      <w:r w:rsidRPr="00BE397A">
        <w:rPr>
          <w:rFonts w:eastAsia="Times New Roman"/>
        </w:rPr>
        <w:t xml:space="preserve"> </w:t>
      </w:r>
      <w:r w:rsidRPr="00BE397A">
        <w:rPr>
          <w:rStyle w:val="Style13ptBold"/>
        </w:rPr>
        <w:t>Das Gupta</w:t>
      </w:r>
      <w:r w:rsidRPr="00BE397A">
        <w:rPr>
          <w:rFonts w:eastAsia="Times New Roman"/>
        </w:rPr>
        <w:t>,</w:t>
      </w:r>
      <w:r w:rsidRPr="00BE397A">
        <w:rPr>
          <w:rFonts w:eastAsia="Times New Roman"/>
          <w:color w:val="00000A"/>
          <w:shd w:val="clear" w:color="auto" w:fill="FFFFFF"/>
        </w:rPr>
        <w:t xml:space="preserve"> </w:t>
      </w:r>
      <w:r w:rsidRPr="00BE397A">
        <w:rPr>
          <w:rFonts w:eastAsia="Times New Roman"/>
          <w:color w:val="00000A"/>
          <w:szCs w:val="16"/>
          <w:shd w:val="clear" w:color="auto" w:fill="FFFFFF"/>
        </w:rPr>
        <w:t>Professor Department of Ethnic Studies and Department of Women's Studies </w:t>
      </w:r>
      <w:r w:rsidRPr="00BE397A">
        <w:rPr>
          <w:rStyle w:val="Style13ptBold"/>
        </w:rPr>
        <w:t>and</w:t>
      </w:r>
      <w:r w:rsidRPr="00BE397A">
        <w:rPr>
          <w:rFonts w:eastAsia="Times New Roman"/>
          <w:szCs w:val="16"/>
        </w:rPr>
        <w:t xml:space="preserve"> Sue P</w:t>
      </w:r>
      <w:r w:rsidRPr="00BE397A">
        <w:rPr>
          <w:rFonts w:eastAsia="Times New Roman"/>
        </w:rPr>
        <w:t xml:space="preserve">. </w:t>
      </w:r>
      <w:r w:rsidRPr="00BE397A">
        <w:rPr>
          <w:rStyle w:val="Style13ptBold"/>
        </w:rPr>
        <w:t>Haglund</w:t>
      </w:r>
      <w:r w:rsidRPr="00BE397A">
        <w:rPr>
          <w:rFonts w:eastAsia="Times New Roman"/>
          <w:szCs w:val="16"/>
        </w:rPr>
        <w:t xml:space="preserve">, </w:t>
      </w:r>
      <w:r w:rsidRPr="00BE397A">
        <w:rPr>
          <w:rFonts w:eastAsia="Times New Roman"/>
          <w:color w:val="333333"/>
          <w:szCs w:val="16"/>
          <w:shd w:val="clear" w:color="auto" w:fill="FFFFFF"/>
        </w:rPr>
        <w:t>Dule Indian and a native of Panama and doctorate from the Department of Political Science at the University of Hawaiʻi at Mānoa, 20</w:t>
      </w:r>
      <w:r w:rsidRPr="00BE397A">
        <w:rPr>
          <w:rStyle w:val="Style13ptBold"/>
        </w:rPr>
        <w:t>15</w:t>
      </w:r>
      <w:r w:rsidRPr="00BE397A">
        <w:rPr>
          <w:rFonts w:eastAsia="Times New Roman"/>
          <w:color w:val="333333"/>
          <w:szCs w:val="16"/>
          <w:shd w:val="clear" w:color="auto" w:fill="FFFFFF"/>
        </w:rPr>
        <w:t xml:space="preserve">, “Mexican migration to Hawaii and US Settler Colonialism,” p.456-466, </w:t>
      </w:r>
      <w:hyperlink r:id="rId87" w:history="1">
        <w:r w:rsidRPr="00BE397A">
          <w:rPr>
            <w:rStyle w:val="Hyperlink"/>
            <w:rFonts w:eastAsia="Times New Roman"/>
            <w:szCs w:val="16"/>
            <w:shd w:val="clear" w:color="auto" w:fill="FFFFFF"/>
          </w:rPr>
          <w:t>https://www.researchgate.net/publication/286381066_Mexican_migration_to_Hawai'i_and_US_settler_colonialism</w:t>
        </w:r>
      </w:hyperlink>
    </w:p>
    <w:p w14:paraId="58D43FB1" w14:textId="1604726F" w:rsidR="007030AD" w:rsidRPr="00A70DF5" w:rsidRDefault="007030AD" w:rsidP="007030AD">
      <w:r w:rsidRPr="00BE397A">
        <w:t xml:space="preserve">The differences between </w:t>
      </w:r>
      <w:r w:rsidRPr="005D71C6">
        <w:rPr>
          <w:highlight w:val="cyan"/>
          <w:u w:val="single"/>
        </w:rPr>
        <w:t>Native Hawaiians and non-indigenous people are not adequately captured in the class-based analysis that explodes the myth of local identity. Writing against the hegemony of local identity and its ethos of unity and congeniality</w:t>
      </w:r>
      <w:r w:rsidRPr="00BE397A">
        <w:t xml:space="preserve">, Okamura (1998, 269) notes that underneath that façade lies conflicts among ethnic groups as a result of “the increasing lack of socioeconomic opportunities in Hawai‘i, which has created harsh competition for jobs, housing, education, and other benefits and privileges.” While this analysis foregrounds class inequality that causes ethnic groups in low-waged occupations to fight for resources, it privileges economic conflicts and also suggests a commonality in terms of class oppression. </w:t>
      </w:r>
      <w:r w:rsidRPr="001D5D06">
        <w:rPr>
          <w:rStyle w:val="Emphasis"/>
          <w:highlight w:val="cyan"/>
        </w:rPr>
        <w:t>Settler colonialism</w:t>
      </w:r>
      <w:r w:rsidRPr="00BE397A">
        <w:t xml:space="preserve"> as an analytical lens </w:t>
      </w:r>
      <w:r w:rsidRPr="001D5D06">
        <w:rPr>
          <w:rStyle w:val="Emphasis"/>
          <w:highlight w:val="cyan"/>
        </w:rPr>
        <w:t>allows us to see how working-class ethnic groups can struggle to access resources</w:t>
      </w:r>
      <w:r w:rsidRPr="001D5D06">
        <w:rPr>
          <w:highlight w:val="cyan"/>
        </w:rPr>
        <w:t xml:space="preserve"> –</w:t>
      </w:r>
      <w:r w:rsidRPr="00BE397A">
        <w:t xml:space="preserve"> such as jobs created by public projects – </w:t>
      </w:r>
      <w:r w:rsidRPr="001D5D06">
        <w:rPr>
          <w:rStyle w:val="Emphasis"/>
          <w:highlight w:val="cyan"/>
        </w:rPr>
        <w:t>without having to consider indigenous rights</w:t>
      </w:r>
      <w:r w:rsidRPr="00BE397A">
        <w:t xml:space="preserve"> over the land being developed. </w:t>
      </w:r>
      <w:r w:rsidRPr="001D5D06">
        <w:rPr>
          <w:rStyle w:val="Emphasis"/>
          <w:highlight w:val="cyan"/>
        </w:rPr>
        <w:t>These rights cannot</w:t>
      </w:r>
      <w:r w:rsidRPr="00BE397A">
        <w:t xml:space="preserve"> necessarily </w:t>
      </w:r>
      <w:r w:rsidRPr="001D5D06">
        <w:rPr>
          <w:rStyle w:val="Emphasis"/>
          <w:highlight w:val="cyan"/>
        </w:rPr>
        <w:t>be addressed by building inter-ethnic class solidarity</w:t>
      </w:r>
      <w:r w:rsidRPr="00BE397A">
        <w:t xml:space="preserve">. While </w:t>
      </w:r>
      <w:r w:rsidRPr="001D5D06">
        <w:rPr>
          <w:rStyle w:val="Emphasis"/>
          <w:highlight w:val="cyan"/>
        </w:rPr>
        <w:t xml:space="preserve">a </w:t>
      </w:r>
      <w:r w:rsidRPr="001D5D06">
        <w:rPr>
          <w:rStyle w:val="Emphasis"/>
          <w:sz w:val="28"/>
          <w:highlight w:val="cyan"/>
        </w:rPr>
        <w:t xml:space="preserve">class analysis </w:t>
      </w:r>
      <w:r w:rsidRPr="001D5D06">
        <w:rPr>
          <w:rStyle w:val="Emphasis"/>
          <w:highlight w:val="cyan"/>
        </w:rPr>
        <w:t>allows us to see how</w:t>
      </w:r>
      <w:r w:rsidRPr="00BE397A">
        <w:t xml:space="preserve"> tourism narrows down employment opportunities and creates competition over scarce resources, when we intersect it with the critiques of settler colonialism, we can start to examine how </w:t>
      </w:r>
      <w:r w:rsidRPr="001D5D06">
        <w:rPr>
          <w:rStyle w:val="Emphasis"/>
          <w:highlight w:val="cyan"/>
        </w:rPr>
        <w:t>tourism and land development through construction</w:t>
      </w:r>
      <w:r w:rsidRPr="00BE397A">
        <w:t xml:space="preserve">, touted by politicians and unions alike as job creating sectors, </w:t>
      </w:r>
      <w:r w:rsidRPr="001D5D06">
        <w:rPr>
          <w:rStyle w:val="Emphasis"/>
          <w:highlight w:val="cyan"/>
        </w:rPr>
        <w:t>have created disproportionate rates of Native Hawaiian houselessness</w:t>
      </w:r>
      <w:r w:rsidRPr="00BE397A">
        <w:t xml:space="preserve"> through overdevelopment and gentrification, desecrated Native Hawaiian sacred spaces and burial grounds, commodified Native Hawaiian culture for tourists, and degraded the environment (see Osorio, 2010, 16, for the role of unions in protecting tourism).</w:t>
      </w:r>
    </w:p>
    <w:p w14:paraId="2A045924" w14:textId="77777777" w:rsidR="003F5F97" w:rsidRPr="00A70BF4" w:rsidRDefault="003F5F97" w:rsidP="003F5F97">
      <w:pPr>
        <w:pStyle w:val="Heading1"/>
      </w:pPr>
      <w:r>
        <w:t>HEG DA</w:t>
      </w:r>
    </w:p>
    <w:p w14:paraId="03DC9366" w14:textId="77777777" w:rsidR="003F5F97" w:rsidRDefault="003F5F97" w:rsidP="003F5F97">
      <w:pPr>
        <w:pStyle w:val="Heading2"/>
      </w:pPr>
      <w:r>
        <w:t>LINK</w:t>
      </w:r>
    </w:p>
    <w:p w14:paraId="400F50F3" w14:textId="77777777" w:rsidR="003F5F97" w:rsidRDefault="003F5F97" w:rsidP="003F5F97">
      <w:pPr>
        <w:pStyle w:val="Heading3"/>
      </w:pPr>
      <w:r>
        <w:t>(IF THEY DEFEND a REDUCTION OF ARMS)</w:t>
      </w:r>
    </w:p>
    <w:p w14:paraId="26A14A27" w14:textId="77777777" w:rsidR="003F5F97" w:rsidRDefault="003F5F97" w:rsidP="003F5F97">
      <w:pPr>
        <w:pStyle w:val="Heading4"/>
      </w:pPr>
      <w:r>
        <w:t>The distribution of arms is key to US Hegemony, but the aff disrupts that allowing China and Russia to fill-in</w:t>
      </w:r>
    </w:p>
    <w:p w14:paraId="14A685C6" w14:textId="77777777" w:rsidR="003F5F97" w:rsidRPr="00BB16F2" w:rsidRDefault="003F5F97" w:rsidP="003F5F97">
      <w:pPr>
        <w:rPr>
          <w:rStyle w:val="Style13ptBold"/>
        </w:rPr>
      </w:pPr>
      <w:r w:rsidRPr="00BB16F2">
        <w:rPr>
          <w:rStyle w:val="Style13ptBold"/>
        </w:rPr>
        <w:t>CAVERLEY 07</w:t>
      </w:r>
    </w:p>
    <w:p w14:paraId="5366BAF8" w14:textId="77777777" w:rsidR="003F5F97" w:rsidRDefault="003F5F97" w:rsidP="003F5F97">
      <w:pPr>
        <w:spacing w:after="0" w:line="240" w:lineRule="auto"/>
      </w:pPr>
      <w:r w:rsidRPr="008C1B40">
        <w:t xml:space="preserve">(Jonathon D Caverley, Associate Professor of Strategy in the Strategic &amp; Operational Research Department of the Naval War College’s Center for Naval Warfare Studies, December 2007, </w:t>
      </w:r>
      <w:r w:rsidRPr="008C1B40">
        <w:rPr>
          <w:rFonts w:hint="eastAsia"/>
        </w:rPr>
        <w:t>“</w:t>
      </w:r>
      <w:r w:rsidRPr="008C1B40">
        <w:rPr>
          <w:rFonts w:hint="eastAsia"/>
        </w:rPr>
        <w:t>United States Hegemony</w:t>
      </w:r>
      <w:r w:rsidRPr="008C1B40">
        <w:t xml:space="preserve"> </w:t>
      </w:r>
      <w:r w:rsidRPr="008C1B40">
        <w:rPr>
          <w:rFonts w:hint="eastAsia"/>
        </w:rPr>
        <w:t>and the New Economics of Defense</w:t>
      </w:r>
      <w:r w:rsidRPr="008C1B40">
        <w:rPr>
          <w:rFonts w:hint="eastAsia"/>
        </w:rPr>
        <w:t>”</w:t>
      </w:r>
      <w:r w:rsidRPr="008C1B40">
        <w:t>,</w:t>
      </w:r>
      <w:r w:rsidRPr="008C1B40">
        <w:rPr>
          <w:rFonts w:eastAsia="Times New Roman"/>
        </w:rPr>
        <w:t xml:space="preserve"> </w:t>
      </w:r>
      <w:hyperlink r:id="rId88" w:history="1">
        <w:r>
          <w:rPr>
            <w:rStyle w:val="Hyperlink"/>
            <w:rFonts w:eastAsia="Times New Roman"/>
          </w:rPr>
          <w:t>https://www.jonathancaverley.com/uploads/2/9/7/2/29726853/caverleyhegemony.pdf</w:t>
        </w:r>
      </w:hyperlink>
      <w:r>
        <w:t>,</w:t>
      </w:r>
      <w:r w:rsidRPr="008C1B40">
        <w:t xml:space="preserve"> DMW) </w:t>
      </w:r>
    </w:p>
    <w:p w14:paraId="271FA538" w14:textId="77777777" w:rsidR="003F5F97" w:rsidRPr="00BB16F2" w:rsidRDefault="003F5F97" w:rsidP="003F5F97">
      <w:pPr>
        <w:rPr>
          <w:rStyle w:val="StyleUnderline"/>
        </w:rPr>
      </w:pPr>
      <w:r w:rsidRPr="00BB16F2">
        <w:rPr>
          <w:sz w:val="16"/>
        </w:rPr>
        <w:t xml:space="preserve">The </w:t>
      </w:r>
      <w:r w:rsidRPr="008C1B40">
        <w:rPr>
          <w:rStyle w:val="StyleUnderline"/>
        </w:rPr>
        <w:t>United States foregoes a portion of the economic and tech- nological gains in order to enjoy security rents</w:t>
      </w:r>
      <w:r w:rsidRPr="00BB16F2">
        <w:rPr>
          <w:sz w:val="16"/>
        </w:rPr>
        <w:t>. Brooks</w:t>
      </w:r>
      <w:r w:rsidRPr="00BB16F2">
        <w:rPr>
          <w:rFonts w:hint="eastAsia"/>
          <w:sz w:val="16"/>
        </w:rPr>
        <w:t>’</w:t>
      </w:r>
      <w:r w:rsidRPr="00BB16F2">
        <w:rPr>
          <w:sz w:val="16"/>
        </w:rPr>
        <w:t>s central prediction</w:t>
      </w:r>
      <w:r w:rsidRPr="00BB16F2">
        <w:rPr>
          <w:rFonts w:hint="cs"/>
          <w:sz w:val="16"/>
        </w:rPr>
        <w:t>—</w:t>
      </w:r>
      <w:r w:rsidRPr="00BB16F2">
        <w:rPr>
          <w:sz w:val="16"/>
        </w:rPr>
        <w:t xml:space="preserve"> the increased likelihood of great power peace</w:t>
      </w:r>
      <w:r w:rsidRPr="00BB16F2">
        <w:rPr>
          <w:rFonts w:hint="cs"/>
          <w:sz w:val="16"/>
        </w:rPr>
        <w:t>—</w:t>
      </w:r>
      <w:r w:rsidRPr="00BB16F2">
        <w:rPr>
          <w:sz w:val="16"/>
        </w:rPr>
        <w:t xml:space="preserve">still holds but through a different mechanism. </w:t>
      </w:r>
      <w:r w:rsidRPr="008C1B40">
        <w:rPr>
          <w:rStyle w:val="StyleUnderline"/>
        </w:rPr>
        <w:t>In great power politic</w:t>
      </w:r>
      <w:r w:rsidRPr="008C1B40">
        <w:rPr>
          <w:rStyle w:val="StyleUnderline"/>
          <w:rFonts w:hint="eastAsia"/>
        </w:rPr>
        <w:t>s, growing dependency on the United States as both supplier and consumer raises the expected costs of second-tier balancing and makes the rise of a peer competitor increasingly remote.54 This influence also allows the United States to manage conflict among smaller powers, and</w:t>
      </w:r>
      <w:r w:rsidRPr="00BB16F2">
        <w:rPr>
          <w:rFonts w:hint="eastAsia"/>
          <w:sz w:val="16"/>
        </w:rPr>
        <w:t xml:space="preserve"> thus my illiberal approach ironically makes more optimistic predictions than Brooks on the prospects for peace among less- developed states.55 My theory enjoys the additional benefit of being easier to test since it </w:t>
      </w:r>
      <w:r w:rsidRPr="008C1B40">
        <w:rPr>
          <w:rStyle w:val="StyleUnderline"/>
          <w:rFonts w:hint="eastAsia"/>
        </w:rPr>
        <w:t>predicts increased American use of weapons supplies as a for- eign policy tool</w:t>
      </w:r>
      <w:r w:rsidRPr="00BB16F2">
        <w:rPr>
          <w:rFonts w:hint="eastAsia"/>
          <w:sz w:val="16"/>
        </w:rPr>
        <w:t xml:space="preserve"> (and few cases of other states doing the same to the United States) </w:t>
      </w:r>
      <w:r w:rsidRPr="008C1B40">
        <w:rPr>
          <w:rStyle w:val="StyleUnderline"/>
          <w:rFonts w:hint="eastAsia"/>
        </w:rPr>
        <w:t>and a decline in small-state conflict as U.S. market dominance grows.</w:t>
      </w:r>
      <w:r>
        <w:rPr>
          <w:rStyle w:val="StyleUnderline"/>
        </w:rPr>
        <w:t xml:space="preserve"> </w:t>
      </w:r>
      <w:r w:rsidRPr="00BB16F2">
        <w:rPr>
          <w:rFonts w:hint="eastAsia"/>
          <w:sz w:val="16"/>
        </w:rPr>
        <w:t xml:space="preserve">Brooks argues that even </w:t>
      </w:r>
      <w:r w:rsidRPr="008C1B40">
        <w:rPr>
          <w:rStyle w:val="StyleUnderline"/>
          <w:rFonts w:hint="eastAsia"/>
        </w:rPr>
        <w:t>the system</w:t>
      </w:r>
      <w:r w:rsidRPr="008C1B40">
        <w:rPr>
          <w:rStyle w:val="StyleUnderline"/>
          <w:rFonts w:hint="eastAsia"/>
        </w:rPr>
        <w:t>’</w:t>
      </w:r>
      <w:r w:rsidRPr="008C1B40">
        <w:rPr>
          <w:rStyle w:val="StyleUnderline"/>
          <w:rFonts w:hint="eastAsia"/>
        </w:rPr>
        <w:t>s most powerful state must now rely on international sources for weapons components; a concerted effort at hegemonic conquest will be met by near-universal denial of supply by other states</w:t>
      </w:r>
      <w:r w:rsidRPr="00BB16F2">
        <w:rPr>
          <w:rFonts w:hint="eastAsia"/>
          <w:sz w:val="16"/>
        </w:rPr>
        <w:t xml:space="preserve">. However, attention to asymmetric interdependence suggests a more appropriate question: who is militarily worse off if defense production ties between the United States and rest of the world are severed? </w:t>
      </w:r>
      <w:r w:rsidRPr="008C1B40">
        <w:rPr>
          <w:rStyle w:val="StyleUnderline"/>
          <w:rFonts w:hint="eastAsia"/>
        </w:rPr>
        <w:t>The United States possesses the world</w:t>
      </w:r>
      <w:r w:rsidRPr="008C1B40">
        <w:rPr>
          <w:rStyle w:val="StyleUnderline"/>
          <w:rFonts w:hint="eastAsia"/>
        </w:rPr>
        <w:t>’</w:t>
      </w:r>
      <w:r w:rsidRPr="008C1B40">
        <w:rPr>
          <w:rStyle w:val="StyleUnderline"/>
          <w:rFonts w:hint="eastAsia"/>
        </w:rPr>
        <w:t>s most powerful standing military, spends almost as much on defense as every other state combined,</w:t>
      </w:r>
      <w:r w:rsidRPr="00BB16F2">
        <w:rPr>
          <w:rFonts w:hint="eastAsia"/>
          <w:sz w:val="16"/>
        </w:rPr>
        <w:t xml:space="preserve"> </w:t>
      </w:r>
      <w:r w:rsidRPr="008C1B40">
        <w:rPr>
          <w:rStyle w:val="StyleUnderline"/>
          <w:rFonts w:hint="eastAsia"/>
        </w:rPr>
        <w:t>and enjoys a massive defense trade surplus</w:t>
      </w:r>
      <w:r w:rsidRPr="00BB16F2">
        <w:rPr>
          <w:rFonts w:hint="eastAsia"/>
          <w:sz w:val="16"/>
        </w:rPr>
        <w:t xml:space="preserve">. Conceivably, </w:t>
      </w:r>
      <w:r w:rsidRPr="008C1B40">
        <w:rPr>
          <w:rStyle w:val="StyleUnderline"/>
          <w:rFonts w:hint="eastAsia"/>
        </w:rPr>
        <w:t>the rest of the world</w:t>
      </w:r>
      <w:r w:rsidRPr="008C1B40">
        <w:rPr>
          <w:rStyle w:val="StyleUnderline"/>
          <w:rFonts w:hint="eastAsia"/>
        </w:rPr>
        <w:t>’</w:t>
      </w:r>
      <w:r w:rsidRPr="008C1B40">
        <w:rPr>
          <w:rStyle w:val="StyleUnderline"/>
          <w:rFonts w:hint="eastAsia"/>
        </w:rPr>
        <w:t>s ability to produce modern weapons and to fight extended wars would be hurt more.</w:t>
      </w:r>
      <w:r>
        <w:rPr>
          <w:rStyle w:val="StyleUnderline"/>
        </w:rPr>
        <w:t xml:space="preserve"> </w:t>
      </w:r>
      <w:r w:rsidRPr="00BB16F2">
        <w:rPr>
          <w:rFonts w:hint="eastAsia"/>
          <w:sz w:val="16"/>
        </w:rPr>
        <w:t>My theory of technology promotion as a hegemonic management tool predicts a two-tiered system keeping allies dependent and excluding po- tential adversaries.56 Brooks demonstrates this to be the case in the Cold War.57 Little reason exists for the United States to eschew this strategy with</w:t>
      </w:r>
      <w:r w:rsidRPr="00BB16F2">
        <w:rPr>
          <w:sz w:val="16"/>
        </w:rPr>
        <w:t xml:space="preserve"> </w:t>
      </w:r>
      <w:r w:rsidRPr="00BB16F2">
        <w:rPr>
          <w:rFonts w:hint="eastAsia"/>
          <w:sz w:val="16"/>
        </w:rPr>
        <w:t xml:space="preserve">53 </w:t>
      </w:r>
      <w:r w:rsidRPr="00BB16F2">
        <w:rPr>
          <w:rFonts w:hint="eastAsia"/>
          <w:sz w:val="16"/>
        </w:rPr>
        <w:t>“</w:t>
      </w:r>
      <w:r w:rsidRPr="00BB16F2">
        <w:rPr>
          <w:rFonts w:hint="eastAsia"/>
          <w:sz w:val="16"/>
        </w:rPr>
        <w:t>The New Protectionism: Escalating Rhetoric Worries U.S., European Leaders,</w:t>
      </w:r>
      <w:r w:rsidRPr="00BB16F2">
        <w:rPr>
          <w:rFonts w:hint="eastAsia"/>
          <w:sz w:val="16"/>
        </w:rPr>
        <w:t>”</w:t>
      </w:r>
      <w:r w:rsidRPr="00BB16F2">
        <w:rPr>
          <w:rFonts w:hint="eastAsia"/>
          <w:sz w:val="16"/>
        </w:rPr>
        <w:t xml:space="preserve"> Defense News, 14 June 2004.</w:t>
      </w:r>
      <w:r w:rsidRPr="00BB16F2">
        <w:rPr>
          <w:sz w:val="16"/>
        </w:rPr>
        <w:t xml:space="preserve"> </w:t>
      </w:r>
      <w:r w:rsidRPr="00BB16F2">
        <w:rPr>
          <w:rFonts w:hint="eastAsia"/>
          <w:sz w:val="16"/>
        </w:rPr>
        <w:t xml:space="preserve">54 On the prohibitive costs of balancing in unipolarity, see William C. Wohlforth, </w:t>
      </w:r>
      <w:r w:rsidRPr="00BB16F2">
        <w:rPr>
          <w:rFonts w:hint="eastAsia"/>
          <w:sz w:val="16"/>
        </w:rPr>
        <w:t>“</w:t>
      </w:r>
      <w:r w:rsidRPr="00BB16F2">
        <w:rPr>
          <w:rFonts w:hint="eastAsia"/>
          <w:sz w:val="16"/>
        </w:rPr>
        <w:t>The Stability of a Unipolar World,</w:t>
      </w:r>
      <w:r w:rsidRPr="00BB16F2">
        <w:rPr>
          <w:rFonts w:hint="eastAsia"/>
          <w:sz w:val="16"/>
        </w:rPr>
        <w:t>”</w:t>
      </w:r>
      <w:r w:rsidRPr="00BB16F2">
        <w:rPr>
          <w:rFonts w:hint="eastAsia"/>
          <w:sz w:val="16"/>
        </w:rPr>
        <w:t xml:space="preserve"> International Security 24, no. 1 (1999): 28-37.</w:t>
      </w:r>
      <w:r w:rsidRPr="00BB16F2">
        <w:rPr>
          <w:sz w:val="16"/>
        </w:rPr>
        <w:t xml:space="preserve"> </w:t>
      </w:r>
      <w:r w:rsidRPr="00BB16F2">
        <w:rPr>
          <w:rFonts w:hint="eastAsia"/>
          <w:sz w:val="16"/>
        </w:rPr>
        <w:t>55 Brooks, Producing Security, 220-34.</w:t>
      </w:r>
      <w:r w:rsidRPr="00BB16F2">
        <w:rPr>
          <w:sz w:val="16"/>
        </w:rPr>
        <w:t xml:space="preserve"> </w:t>
      </w:r>
      <w:r w:rsidRPr="00BB16F2">
        <w:rPr>
          <w:rFonts w:hint="eastAsia"/>
          <w:sz w:val="16"/>
        </w:rPr>
        <w:t xml:space="preserve">56 Gowa, Allies, Adversaries, and International Trade. For a somewhat different discussion of al- liances, trade, and economies of scale, see Joanne S. Gowa and Edward D. Mansfield, </w:t>
      </w:r>
      <w:r w:rsidRPr="00BB16F2">
        <w:rPr>
          <w:rFonts w:hint="eastAsia"/>
          <w:sz w:val="16"/>
        </w:rPr>
        <w:t>“</w:t>
      </w:r>
      <w:r w:rsidRPr="00BB16F2">
        <w:rPr>
          <w:rFonts w:hint="eastAsia"/>
          <w:sz w:val="16"/>
        </w:rPr>
        <w:t>Alliances, Imperfect Markets, and Major-Power Trade,</w:t>
      </w:r>
      <w:r w:rsidRPr="00BB16F2">
        <w:rPr>
          <w:rFonts w:hint="eastAsia"/>
          <w:sz w:val="16"/>
        </w:rPr>
        <w:t>”</w:t>
      </w:r>
      <w:r w:rsidRPr="00BB16F2">
        <w:rPr>
          <w:rFonts w:hint="eastAsia"/>
          <w:sz w:val="16"/>
        </w:rPr>
        <w:t xml:space="preserve"> International Organization 58, no. 4 (2004).</w:t>
      </w:r>
      <w:r w:rsidRPr="00BB16F2">
        <w:rPr>
          <w:sz w:val="16"/>
        </w:rPr>
        <w:t xml:space="preserve"> </w:t>
      </w:r>
      <w:r w:rsidRPr="00BB16F2">
        <w:rPr>
          <w:rFonts w:hint="eastAsia"/>
          <w:sz w:val="16"/>
        </w:rPr>
        <w:t>57 Brooks, Producing Security, 125.</w:t>
      </w:r>
      <w:r w:rsidRPr="00BB16F2">
        <w:rPr>
          <w:sz w:val="16"/>
        </w:rPr>
        <w:t xml:space="preserve"> </w:t>
      </w:r>
      <w:r w:rsidRPr="00BB16F2">
        <w:rPr>
          <w:rFonts w:hint="eastAsia"/>
          <w:sz w:val="16"/>
        </w:rPr>
        <w:t>Downloaded By: [University of Chicago] At: 20:58 26 February 2008</w:t>
      </w:r>
      <w:r w:rsidRPr="00BB16F2">
        <w:rPr>
          <w:sz w:val="16"/>
        </w:rPr>
        <w:t xml:space="preserve"> </w:t>
      </w:r>
      <w:r w:rsidRPr="00BB16F2">
        <w:rPr>
          <w:rFonts w:hint="eastAsia"/>
          <w:sz w:val="16"/>
        </w:rPr>
        <w:t>612 J. D. Caverley</w:t>
      </w:r>
      <w:r w:rsidRPr="00BB16F2">
        <w:rPr>
          <w:sz w:val="16"/>
        </w:rPr>
        <w:t xml:space="preserve"> </w:t>
      </w:r>
      <w:r w:rsidRPr="00BB16F2">
        <w:rPr>
          <w:rFonts w:hint="eastAsia"/>
          <w:sz w:val="16"/>
        </w:rPr>
        <w:t>the Soviet Union</w:t>
      </w:r>
      <w:r w:rsidRPr="00BB16F2">
        <w:rPr>
          <w:rFonts w:hint="eastAsia"/>
          <w:sz w:val="16"/>
        </w:rPr>
        <w:t>’</w:t>
      </w:r>
      <w:r w:rsidRPr="00BB16F2">
        <w:rPr>
          <w:rFonts w:hint="eastAsia"/>
          <w:sz w:val="16"/>
        </w:rPr>
        <w:t>s demise. Not surprisingly, the United States leverages its market power to contain the military power of China, its most likely peer competitor, and Russia, which supplies 95 percent of China</w:t>
      </w:r>
      <w:r w:rsidRPr="00BB16F2">
        <w:rPr>
          <w:rFonts w:hint="eastAsia"/>
          <w:sz w:val="16"/>
        </w:rPr>
        <w:t>’</w:t>
      </w:r>
      <w:r w:rsidRPr="00BB16F2">
        <w:rPr>
          <w:rFonts w:hint="eastAsia"/>
          <w:sz w:val="16"/>
        </w:rPr>
        <w:t>s considerable weapons imports.58</w:t>
      </w:r>
      <w:r w:rsidRPr="00BB16F2">
        <w:rPr>
          <w:sz w:val="16"/>
        </w:rPr>
        <w:t xml:space="preserve"> </w:t>
      </w:r>
      <w:r w:rsidRPr="00BB16F2">
        <w:rPr>
          <w:rStyle w:val="StyleUnderline"/>
          <w:rFonts w:hint="eastAsia"/>
        </w:rPr>
        <w:t>This arrangement is not a given; other manufacturing sectors take ad- vantage of low-cost Chinese production and its massive market. Russia still possesses expertise in such vital areas as diesel submarines, fighter planes, and surface-to-air missiles that the United States could import.</w:t>
      </w:r>
      <w:r w:rsidRPr="00BB16F2">
        <w:rPr>
          <w:rFonts w:hint="eastAsia"/>
          <w:sz w:val="16"/>
        </w:rPr>
        <w:t xml:space="preserve"> Yet not only does the United States deny Russia and China access to its defense trade, it leverages its market power to force others to do the same. EU states recently came close to dismantling the arms embargo hindering access to China</w:t>
      </w:r>
      <w:r w:rsidRPr="00BB16F2">
        <w:rPr>
          <w:rFonts w:hint="eastAsia"/>
          <w:sz w:val="16"/>
        </w:rPr>
        <w:t>’</w:t>
      </w:r>
      <w:r w:rsidRPr="00BB16F2">
        <w:rPr>
          <w:rFonts w:hint="eastAsia"/>
          <w:sz w:val="16"/>
        </w:rPr>
        <w:t>s $15 billion defense modernization effort only to reverse their stance after U.S. protests (backed by congressional threats of trade barriers to European weapons components).59 In response to Israel</w:t>
      </w:r>
      <w:r w:rsidRPr="00BB16F2">
        <w:rPr>
          <w:rFonts w:hint="eastAsia"/>
          <w:sz w:val="16"/>
        </w:rPr>
        <w:t>’</w:t>
      </w:r>
      <w:r w:rsidRPr="00BB16F2">
        <w:rPr>
          <w:rFonts w:hint="eastAsia"/>
          <w:sz w:val="16"/>
        </w:rPr>
        <w:t>s proposed sale of unmanned aerial vehicle parts to China, the United States suspended access to the JSF program, forcing Israel to cancel the transaction with Beijing.60</w:t>
      </w:r>
      <w:r w:rsidRPr="00BB16F2">
        <w:rPr>
          <w:sz w:val="16"/>
        </w:rPr>
        <w:t xml:space="preserve"> </w:t>
      </w:r>
      <w:r w:rsidRPr="00BB16F2">
        <w:rPr>
          <w:rFonts w:hint="eastAsia"/>
          <w:sz w:val="16"/>
        </w:rPr>
        <w:t xml:space="preserve">Besides dampening hegemonic rivalry, </w:t>
      </w:r>
      <w:r w:rsidRPr="00BB16F2">
        <w:rPr>
          <w:rStyle w:val="StyleUnderline"/>
          <w:rFonts w:hint="eastAsia"/>
        </w:rPr>
        <w:t>global dependency on American weapons also furthers U.S. interests vis-a`-vis smaller states</w:t>
      </w:r>
      <w:r w:rsidRPr="00BB16F2">
        <w:rPr>
          <w:rFonts w:hint="eastAsia"/>
          <w:sz w:val="16"/>
        </w:rPr>
        <w:t>, as demonstrated by the recent release of F-16s to Pakistan in exchange for cooperation on ter- rorism. Brooks also makes this argument.61 Contrary to Brooks, however, this asymmetry reduces the likelihood of conflict among smaller states. Higher weapons prices due to American cartelization will reduce the severity of arms races.62 Alternatively, the hegemon can employ more active measures.63</w:t>
      </w:r>
      <w:r w:rsidRPr="00BB16F2">
        <w:rPr>
          <w:sz w:val="16"/>
        </w:rPr>
        <w:t xml:space="preserve"> </w:t>
      </w:r>
      <w:r w:rsidRPr="00BB16F2">
        <w:rPr>
          <w:rStyle w:val="StyleUnderline"/>
          <w:rFonts w:hint="eastAsia"/>
        </w:rPr>
        <w:t>As the world</w:t>
      </w:r>
      <w:r w:rsidRPr="00BB16F2">
        <w:rPr>
          <w:rStyle w:val="StyleUnderline"/>
          <w:rFonts w:hint="eastAsia"/>
        </w:rPr>
        <w:t>’</w:t>
      </w:r>
      <w:r w:rsidRPr="00BB16F2">
        <w:rPr>
          <w:rStyle w:val="StyleUnderline"/>
          <w:rFonts w:hint="eastAsia"/>
        </w:rPr>
        <w:t>s principal source of high-end weapons, the United States can calibrate military balances between India and Pakistan, Israel and the Arab States, and elsewhere.</w:t>
      </w:r>
      <w:r w:rsidRPr="00BB16F2">
        <w:rPr>
          <w:rFonts w:hint="eastAsia"/>
          <w:sz w:val="16"/>
        </w:rPr>
        <w:t xml:space="preserve"> My theory predicts a state will feel tremendous pressure to join the American network if its rival is a participant. Despite the severe damage to its Tejas fighter program caused by American sanctions, India is considering U.S.-made planes to replace the delayed indigenous plane in the wake of Pakistan</w:t>
      </w:r>
      <w:r w:rsidRPr="00BB16F2">
        <w:rPr>
          <w:rFonts w:hint="eastAsia"/>
          <w:sz w:val="16"/>
        </w:rPr>
        <w:t>’</w:t>
      </w:r>
      <w:r w:rsidRPr="00BB16F2">
        <w:rPr>
          <w:rFonts w:hint="eastAsia"/>
          <w:sz w:val="16"/>
        </w:rPr>
        <w:t xml:space="preserve">s own F-16 acquisition.64 This appears to create a perverse incentive for the United States to encourage spiraling arms races, but consider the alternative. Given the small production runs of jointly pro- duced projects such as Eurofighter (consortium members will purchase at most 620 planes compared to the U.S. order of 2,443 JSFs), </w:t>
      </w:r>
      <w:r w:rsidRPr="00BB16F2">
        <w:rPr>
          <w:rStyle w:val="StyleUnderline"/>
          <w:rFonts w:hint="eastAsia"/>
        </w:rPr>
        <w:t>every additional order dramatically lowers per unit costs, resulting in a strong motivation to</w:t>
      </w:r>
      <w:r>
        <w:rPr>
          <w:rStyle w:val="StyleUnderline"/>
        </w:rPr>
        <w:t xml:space="preserve"> </w:t>
      </w:r>
      <w:r w:rsidRPr="00BB16F2">
        <w:rPr>
          <w:rFonts w:hint="eastAsia"/>
          <w:sz w:val="16"/>
        </w:rPr>
        <w:t>58 John J. Mearsheimer, The Tragedy of Great Power Politics (New York: Norton, 2001), 396-400.</w:t>
      </w:r>
      <w:r w:rsidRPr="00BB16F2">
        <w:rPr>
          <w:sz w:val="16"/>
        </w:rPr>
        <w:t xml:space="preserve"> </w:t>
      </w:r>
      <w:r w:rsidRPr="00BB16F2">
        <w:rPr>
          <w:rFonts w:hint="eastAsia"/>
          <w:sz w:val="16"/>
        </w:rPr>
        <w:t>59 It must be acknowledged that aggressive Chinese statements regarding Taiwan during the Euro- pean embargo debate probably played a role as well.</w:t>
      </w:r>
      <w:r w:rsidRPr="00BB16F2">
        <w:rPr>
          <w:sz w:val="16"/>
        </w:rPr>
        <w:t xml:space="preserve"> </w:t>
      </w:r>
      <w:r w:rsidRPr="00BB16F2">
        <w:rPr>
          <w:rFonts w:hint="eastAsia"/>
          <w:sz w:val="16"/>
        </w:rPr>
        <w:t xml:space="preserve">60 Miles A. Pomper, </w:t>
      </w:r>
      <w:r w:rsidRPr="00BB16F2">
        <w:rPr>
          <w:rFonts w:hint="eastAsia"/>
          <w:sz w:val="16"/>
        </w:rPr>
        <w:t>“</w:t>
      </w:r>
      <w:r w:rsidRPr="00BB16F2">
        <w:rPr>
          <w:rFonts w:hint="eastAsia"/>
          <w:sz w:val="16"/>
        </w:rPr>
        <w:t>U.S., Israel Reach China Arms Deal,</w:t>
      </w:r>
      <w:r w:rsidRPr="00BB16F2">
        <w:rPr>
          <w:rFonts w:hint="eastAsia"/>
          <w:sz w:val="16"/>
        </w:rPr>
        <w:t>”</w:t>
      </w:r>
      <w:r w:rsidRPr="00BB16F2">
        <w:rPr>
          <w:rFonts w:hint="eastAsia"/>
          <w:sz w:val="16"/>
        </w:rPr>
        <w:t xml:space="preserve"> Arms Control Today 35, no. 7 (2005).</w:t>
      </w:r>
      <w:r w:rsidRPr="00BB16F2">
        <w:rPr>
          <w:sz w:val="16"/>
        </w:rPr>
        <w:t xml:space="preserve"> </w:t>
      </w:r>
      <w:r w:rsidRPr="00BB16F2">
        <w:rPr>
          <w:rFonts w:hint="eastAsia"/>
          <w:sz w:val="16"/>
        </w:rPr>
        <w:t>61 Brooks, Producing Security, 237.</w:t>
      </w:r>
      <w:r w:rsidRPr="00BB16F2">
        <w:rPr>
          <w:sz w:val="16"/>
        </w:rPr>
        <w:t xml:space="preserve"> </w:t>
      </w:r>
      <w:r w:rsidRPr="00BB16F2">
        <w:rPr>
          <w:rFonts w:hint="eastAsia"/>
          <w:sz w:val="16"/>
        </w:rPr>
        <w:t xml:space="preserve">62 Paul Levine and Ron Smith, </w:t>
      </w:r>
      <w:r w:rsidRPr="00BB16F2">
        <w:rPr>
          <w:rFonts w:hint="eastAsia"/>
          <w:sz w:val="16"/>
        </w:rPr>
        <w:t>“</w:t>
      </w:r>
      <w:r w:rsidRPr="00BB16F2">
        <w:rPr>
          <w:rFonts w:hint="eastAsia"/>
          <w:sz w:val="16"/>
        </w:rPr>
        <w:t>The Arms Trade Game: From Laissez-Faire to a Common Defence</w:t>
      </w:r>
      <w:r w:rsidRPr="00BB16F2">
        <w:rPr>
          <w:sz w:val="16"/>
        </w:rPr>
        <w:t xml:space="preserve"> </w:t>
      </w:r>
      <w:r w:rsidRPr="00BB16F2">
        <w:rPr>
          <w:rFonts w:hint="eastAsia"/>
          <w:sz w:val="16"/>
        </w:rPr>
        <w:t>Policy,</w:t>
      </w:r>
      <w:r w:rsidRPr="00BB16F2">
        <w:rPr>
          <w:rFonts w:hint="eastAsia"/>
          <w:sz w:val="16"/>
        </w:rPr>
        <w:t>”</w:t>
      </w:r>
      <w:r w:rsidRPr="00BB16F2">
        <w:rPr>
          <w:rFonts w:hint="eastAsia"/>
          <w:sz w:val="16"/>
        </w:rPr>
        <w:t xml:space="preserve"> Oxford Economic Papers-New Series 52, no. 2 (2000).</w:t>
      </w:r>
      <w:r w:rsidRPr="00BB16F2">
        <w:rPr>
          <w:sz w:val="16"/>
        </w:rPr>
        <w:t xml:space="preserve"> </w:t>
      </w:r>
      <w:r w:rsidRPr="00BB16F2">
        <w:rPr>
          <w:rFonts w:hint="eastAsia"/>
          <w:sz w:val="16"/>
        </w:rPr>
        <w:t xml:space="preserve">63 Ethan B. Kapstein, </w:t>
      </w:r>
      <w:r w:rsidRPr="00BB16F2">
        <w:rPr>
          <w:rFonts w:hint="eastAsia"/>
          <w:sz w:val="16"/>
        </w:rPr>
        <w:t>“</w:t>
      </w:r>
      <w:r w:rsidRPr="00BB16F2">
        <w:rPr>
          <w:rFonts w:hint="eastAsia"/>
          <w:sz w:val="16"/>
        </w:rPr>
        <w:t>America</w:t>
      </w:r>
      <w:r w:rsidRPr="00BB16F2">
        <w:rPr>
          <w:rFonts w:hint="eastAsia"/>
          <w:sz w:val="16"/>
        </w:rPr>
        <w:t>’</w:t>
      </w:r>
      <w:r w:rsidRPr="00BB16F2">
        <w:rPr>
          <w:rFonts w:hint="eastAsia"/>
          <w:sz w:val="16"/>
        </w:rPr>
        <w:t>s Arms-Trade Monopoly,</w:t>
      </w:r>
      <w:r w:rsidRPr="00BB16F2">
        <w:rPr>
          <w:rFonts w:hint="eastAsia"/>
          <w:sz w:val="16"/>
        </w:rPr>
        <w:t>”</w:t>
      </w:r>
      <w:r w:rsidRPr="00BB16F2">
        <w:rPr>
          <w:rFonts w:hint="eastAsia"/>
          <w:sz w:val="16"/>
        </w:rPr>
        <w:t xml:space="preserve"> Foreign Affairs 73, no. 3 (1994). 64 R. Prasannan, </w:t>
      </w:r>
      <w:r w:rsidRPr="00BB16F2">
        <w:rPr>
          <w:rFonts w:hint="eastAsia"/>
          <w:sz w:val="16"/>
        </w:rPr>
        <w:t>“</w:t>
      </w:r>
      <w:r w:rsidRPr="00BB16F2">
        <w:rPr>
          <w:rFonts w:hint="eastAsia"/>
          <w:sz w:val="16"/>
        </w:rPr>
        <w:t>Who Wants F-16?</w:t>
      </w:r>
      <w:r w:rsidRPr="00BB16F2">
        <w:rPr>
          <w:rFonts w:hint="eastAsia"/>
          <w:sz w:val="16"/>
        </w:rPr>
        <w:t>”</w:t>
      </w:r>
      <w:r w:rsidRPr="00BB16F2">
        <w:rPr>
          <w:rFonts w:hint="eastAsia"/>
          <w:sz w:val="16"/>
        </w:rPr>
        <w:t xml:space="preserve"> The Week, 25 April 2005.</w:t>
      </w:r>
      <w:r w:rsidRPr="00BB16F2">
        <w:rPr>
          <w:sz w:val="16"/>
        </w:rPr>
        <w:t xml:space="preserve"> </w:t>
      </w:r>
      <w:r w:rsidRPr="00BB16F2">
        <w:rPr>
          <w:rFonts w:hint="eastAsia"/>
          <w:sz w:val="16"/>
        </w:rPr>
        <w:t>Downloaded By: [University of Chicago] At: 20:58 26 February 2008</w:t>
      </w:r>
      <w:r w:rsidRPr="00BB16F2">
        <w:rPr>
          <w:sz w:val="16"/>
        </w:rPr>
        <w:t xml:space="preserve"> </w:t>
      </w:r>
      <w:r w:rsidRPr="00BB16F2">
        <w:rPr>
          <w:rFonts w:hint="eastAsia"/>
          <w:sz w:val="16"/>
        </w:rPr>
        <w:t>United States Hegemony and the New Economics of Defense 613</w:t>
      </w:r>
      <w:r w:rsidRPr="00BB16F2">
        <w:rPr>
          <w:sz w:val="16"/>
        </w:rPr>
        <w:t xml:space="preserve"> </w:t>
      </w:r>
      <w:r w:rsidRPr="00BB16F2">
        <w:rPr>
          <w:rStyle w:val="StyleUnderline"/>
          <w:rFonts w:hint="eastAsia"/>
        </w:rPr>
        <w:t>export, particularly to countries where U.S. weapons do not compete.65 For a European state the security loss from proliferation may be smaller than gains resulting from a better value weapon. Counterproliferation may be a benefit that only U.S. market dominance can realistically provide.</w:t>
      </w:r>
    </w:p>
    <w:p w14:paraId="0412291E" w14:textId="77777777" w:rsidR="003F5F97" w:rsidRDefault="003F5F97" w:rsidP="003F5F97">
      <w:pPr>
        <w:pStyle w:val="Heading3"/>
      </w:pPr>
      <w:r>
        <w:t>(IF THEY DON</w:t>
      </w:r>
      <w:r>
        <w:rPr>
          <w:rFonts w:hint="eastAsia"/>
        </w:rPr>
        <w:t>’</w:t>
      </w:r>
      <w:r>
        <w:t xml:space="preserve">T DEFEND A REDUCTION OF ARMS) </w:t>
      </w:r>
    </w:p>
    <w:p w14:paraId="47C01A39" w14:textId="77777777" w:rsidR="003F5F97" w:rsidRDefault="003F5F97" w:rsidP="003F5F97">
      <w:pPr>
        <w:pStyle w:val="Heading4"/>
      </w:pPr>
      <w:r>
        <w:t>Reverse engineering threatens US monopoly on Military Tech</w:t>
      </w:r>
    </w:p>
    <w:p w14:paraId="2FBACAA2" w14:textId="77777777" w:rsidR="003F5F97" w:rsidRPr="00C76161" w:rsidRDefault="003F5F97" w:rsidP="003F5F97">
      <w:pPr>
        <w:rPr>
          <w:rStyle w:val="Style13ptBold"/>
        </w:rPr>
      </w:pPr>
      <w:r w:rsidRPr="00C76161">
        <w:rPr>
          <w:rStyle w:val="Style13ptBold"/>
        </w:rPr>
        <w:t>Bandow 19</w:t>
      </w:r>
    </w:p>
    <w:p w14:paraId="2BFC7F18" w14:textId="77777777" w:rsidR="003F5F97" w:rsidRPr="00315052" w:rsidRDefault="003F5F97" w:rsidP="003F5F97">
      <w:pPr>
        <w:spacing w:after="0" w:line="240" w:lineRule="auto"/>
        <w:rPr>
          <w:lang w:eastAsia="zh-CN"/>
        </w:rPr>
      </w:pPr>
      <w:r>
        <w:t>(</w:t>
      </w:r>
      <w:r w:rsidRPr="00315052">
        <w:rPr>
          <w:rFonts w:hint="eastAsia"/>
        </w:rPr>
        <w:t xml:space="preserve">Doug Bandow, </w:t>
      </w:r>
      <w:r w:rsidRPr="00315052">
        <w:rPr>
          <w:lang w:eastAsia="zh-CN"/>
        </w:rPr>
        <w:t>a senior fellow at the Cato Inst</w:t>
      </w:r>
      <w:r w:rsidRPr="00315052">
        <w:t>itute and</w:t>
      </w:r>
      <w:r w:rsidRPr="00315052">
        <w:rPr>
          <w:lang w:eastAsia="zh-CN"/>
        </w:rPr>
        <w:t xml:space="preserve"> former special assistant to President Ronald Reagan</w:t>
      </w:r>
      <w:r w:rsidRPr="00315052">
        <w:t>,</w:t>
      </w:r>
      <w:r w:rsidRPr="00315052">
        <w:rPr>
          <w:rFonts w:hint="eastAsia"/>
        </w:rPr>
        <w:t xml:space="preserve">3-18-2019, "Arms Sales to U.S. Allies in Yemen Are Endangering American Lives," Cato Institute, </w:t>
      </w:r>
      <w:hyperlink r:id="rId89" w:history="1">
        <w:r w:rsidRPr="00315052">
          <w:rPr>
            <w:rFonts w:hint="eastAsia"/>
          </w:rPr>
          <w:t>https://www.cato.org/publications/commentary/arms-sales-us-allies-yemen-are-endangering-american-lives</w:t>
        </w:r>
      </w:hyperlink>
      <w:r w:rsidRPr="00315052">
        <w:t>, DMW)</w:t>
      </w:r>
    </w:p>
    <w:p w14:paraId="10A4982F" w14:textId="77777777" w:rsidR="003F5F97" w:rsidRPr="007A2DDC" w:rsidRDefault="003F5F97" w:rsidP="003F5F97">
      <w:pPr>
        <w:rPr>
          <w:rStyle w:val="StyleUnderline"/>
        </w:rPr>
      </w:pPr>
      <w:r w:rsidRPr="007A2DDC">
        <w:rPr>
          <w:sz w:val="16"/>
        </w:rPr>
        <w:t xml:space="preserve"> </w:t>
      </w:r>
      <w:r w:rsidRPr="007A2DDC">
        <w:rPr>
          <w:rStyle w:val="StyleUnderline"/>
          <w:rFonts w:hint="eastAsia"/>
        </w:rPr>
        <w:t>Amnesty International (AI) recently reported that Washington</w:t>
      </w:r>
      <w:r w:rsidRPr="007A2DDC">
        <w:rPr>
          <w:rStyle w:val="StyleUnderline"/>
          <w:rFonts w:hint="eastAsia"/>
        </w:rPr>
        <w:t>’</w:t>
      </w:r>
      <w:r w:rsidRPr="007A2DDC">
        <w:rPr>
          <w:rStyle w:val="StyleUnderline"/>
          <w:rFonts w:hint="eastAsia"/>
        </w:rPr>
        <w:t xml:space="preserve">s nominal allies have been </w:t>
      </w:r>
      <w:r w:rsidRPr="007A2DDC">
        <w:rPr>
          <w:rStyle w:val="StyleUnderline"/>
          <w:rFonts w:hint="eastAsia"/>
        </w:rPr>
        <w:t>“</w:t>
      </w:r>
      <w:r w:rsidRPr="007A2DDC">
        <w:rPr>
          <w:rStyle w:val="StyleUnderline"/>
          <w:rFonts w:hint="eastAsia"/>
        </w:rPr>
        <w:t>recklessly</w:t>
      </w:r>
      <w:r w:rsidRPr="007A2DDC">
        <w:rPr>
          <w:rStyle w:val="StyleUnderline"/>
          <w:rFonts w:hint="eastAsia"/>
        </w:rPr>
        <w:t>”</w:t>
      </w:r>
      <w:r w:rsidRPr="007A2DDC">
        <w:rPr>
          <w:rStyle w:val="StyleUnderline"/>
          <w:rFonts w:hint="eastAsia"/>
        </w:rPr>
        <w:t xml:space="preserve"> supplying radical groups in Yemen. Explained AI: </w:t>
      </w:r>
      <w:r w:rsidRPr="007A2DDC">
        <w:rPr>
          <w:rStyle w:val="StyleUnderline"/>
          <w:rFonts w:hint="eastAsia"/>
        </w:rPr>
        <w:t>“</w:t>
      </w:r>
      <w:r w:rsidRPr="007A2DDC">
        <w:rPr>
          <w:rStyle w:val="StyleUnderline"/>
          <w:rFonts w:hint="eastAsia"/>
        </w:rPr>
        <w:t>the UAE has become a major conduit for armored vehicles, mortar systems, rifles, pistols, and machine gun</w:t>
      </w:r>
      <w:r w:rsidRPr="007A2DDC">
        <w:rPr>
          <w:rStyle w:val="StyleUnderline"/>
        </w:rPr>
        <w:t>s</w:t>
      </w:r>
      <w:r w:rsidRPr="007A2DDC">
        <w:rPr>
          <w:rStyle w:val="StyleUnderline"/>
          <w:rFonts w:hint="cs"/>
        </w:rPr>
        <w:t>—</w:t>
      </w:r>
      <w:r w:rsidRPr="007A2DDC">
        <w:rPr>
          <w:rStyle w:val="StyleUnderline"/>
        </w:rPr>
        <w:t>which are being illicitly diverted to unaccountable militias accused of war crimes and other serious violations.</w:t>
      </w:r>
      <w:r w:rsidRPr="007A2DDC">
        <w:rPr>
          <w:rStyle w:val="StyleUnderline"/>
          <w:rFonts w:hint="eastAsia"/>
        </w:rPr>
        <w:t>”</w:t>
      </w:r>
      <w:r>
        <w:rPr>
          <w:rStyle w:val="StyleUnderline"/>
        </w:rPr>
        <w:t xml:space="preserve"> </w:t>
      </w:r>
      <w:r w:rsidRPr="007A2DDC">
        <w:rPr>
          <w:rFonts w:hint="eastAsia"/>
          <w:sz w:val="16"/>
        </w:rPr>
        <w:t xml:space="preserve">The issue is not just common firearms. </w:t>
      </w:r>
      <w:r w:rsidRPr="007A2DDC">
        <w:rPr>
          <w:rStyle w:val="StyleUnderline"/>
          <w:rFonts w:hint="eastAsia"/>
        </w:rPr>
        <w:t>AI discovered the same models of U.S. and European tanks and other armored vehicles being used by UAE-backed militias. These transfers violated U.S. and European law.</w:t>
      </w:r>
      <w:r w:rsidRPr="007A2DDC">
        <w:rPr>
          <w:rFonts w:hint="eastAsia"/>
          <w:sz w:val="16"/>
        </w:rPr>
        <w:t xml:space="preserve"> Observed AI</w:t>
      </w:r>
      <w:r w:rsidRPr="007A2DDC">
        <w:rPr>
          <w:rFonts w:hint="eastAsia"/>
          <w:sz w:val="16"/>
        </w:rPr>
        <w:t>’</w:t>
      </w:r>
      <w:r w:rsidRPr="007A2DDC">
        <w:rPr>
          <w:rFonts w:hint="eastAsia"/>
          <w:sz w:val="16"/>
        </w:rPr>
        <w:t xml:space="preserve">s Patrick Wilcken: </w:t>
      </w:r>
      <w:r w:rsidRPr="007A2DDC">
        <w:rPr>
          <w:rFonts w:hint="eastAsia"/>
          <w:sz w:val="16"/>
        </w:rPr>
        <w:t>“</w:t>
      </w:r>
      <w:r w:rsidRPr="007A2DDC">
        <w:rPr>
          <w:rFonts w:hint="eastAsia"/>
          <w:sz w:val="16"/>
        </w:rPr>
        <w:t>Emirati forces receive billions of dollars</w:t>
      </w:r>
      <w:r w:rsidRPr="007A2DDC">
        <w:rPr>
          <w:rFonts w:hint="eastAsia"/>
          <w:sz w:val="16"/>
        </w:rPr>
        <w:t>’</w:t>
      </w:r>
      <w:r w:rsidRPr="007A2DDC">
        <w:rPr>
          <w:rFonts w:hint="eastAsia"/>
          <w:sz w:val="16"/>
        </w:rPr>
        <w:t xml:space="preserve"> worth of arms from Western states and others, only to siphon them off to militias in Yemen that answer to no one and are known to be committing war crimes.</w:t>
      </w:r>
      <w:r w:rsidRPr="007A2DDC">
        <w:rPr>
          <w:rFonts w:hint="eastAsia"/>
          <w:sz w:val="16"/>
        </w:rPr>
        <w:t>”</w:t>
      </w:r>
      <w:r w:rsidRPr="007A2DDC">
        <w:rPr>
          <w:sz w:val="16"/>
        </w:rPr>
        <w:t xml:space="preserve"> </w:t>
      </w:r>
      <w:r w:rsidRPr="007A2DDC">
        <w:rPr>
          <w:rFonts w:hint="eastAsia"/>
          <w:sz w:val="16"/>
        </w:rPr>
        <w:t xml:space="preserve">CNN conducted its own investigation and expanded the allegations to transfers by Saudi Arabia, to AQAP-linked fighters, and of such weapons as TOW antitank missiles and mine-resistant ambush protected (MRAP) vehicles. Reported the news service : </w:t>
      </w:r>
      <w:r w:rsidRPr="007A2DDC">
        <w:rPr>
          <w:rFonts w:hint="eastAsia"/>
          <w:sz w:val="16"/>
        </w:rPr>
        <w:t>“</w:t>
      </w:r>
      <w:r w:rsidRPr="007A2DDC">
        <w:rPr>
          <w:rFonts w:hint="eastAsia"/>
          <w:sz w:val="16"/>
        </w:rPr>
        <w:t>Saudi Arabia and its coalition partners have transferred American-made weapons to al-Qaeda-linked figures, hardline Salafi militias, and other factions waging war in Yemen, in violation of their agreements with the United States.</w:t>
      </w:r>
      <w:r w:rsidRPr="007A2DDC">
        <w:rPr>
          <w:rFonts w:hint="eastAsia"/>
          <w:sz w:val="16"/>
        </w:rPr>
        <w:t>”</w:t>
      </w:r>
      <w:r w:rsidRPr="007A2DDC">
        <w:rPr>
          <w:rFonts w:hint="eastAsia"/>
          <w:sz w:val="16"/>
        </w:rPr>
        <w:t xml:space="preserve"> CNN reported that the Abu Abbas brigade possessed U.S.-manufactured Oshkosh armored vehicles. Overall, the Saudis and Emiratis </w:t>
      </w:r>
      <w:r w:rsidRPr="007A2DDC">
        <w:rPr>
          <w:rFonts w:hint="eastAsia"/>
          <w:sz w:val="16"/>
        </w:rPr>
        <w:t>“</w:t>
      </w:r>
      <w:r w:rsidRPr="007A2DDC">
        <w:rPr>
          <w:rFonts w:hint="eastAsia"/>
          <w:sz w:val="16"/>
        </w:rPr>
        <w:t>have used the U.S.-manufactured weapons as a form of currency to buy the loyalties of militias or tribes, bolster chosen armed actors, and influence the complex political landscape.</w:t>
      </w:r>
      <w:r w:rsidRPr="007A2DDC">
        <w:rPr>
          <w:rFonts w:hint="eastAsia"/>
          <w:sz w:val="16"/>
        </w:rPr>
        <w:t>”</w:t>
      </w:r>
      <w:r w:rsidRPr="007A2DDC">
        <w:rPr>
          <w:sz w:val="16"/>
        </w:rPr>
        <w:t xml:space="preserve"> </w:t>
      </w:r>
      <w:r w:rsidRPr="007A2DDC">
        <w:rPr>
          <w:rFonts w:hint="eastAsia"/>
          <w:sz w:val="16"/>
        </w:rPr>
        <w:t xml:space="preserve">This practice is bad for Yemenis, particularly civilians who are being killed. Argued Wilcken: </w:t>
      </w:r>
      <w:r w:rsidRPr="007A2DDC">
        <w:rPr>
          <w:rFonts w:hint="eastAsia"/>
          <w:sz w:val="16"/>
        </w:rPr>
        <w:t>“</w:t>
      </w:r>
      <w:r w:rsidRPr="007A2DDC">
        <w:rPr>
          <w:rFonts w:hint="eastAsia"/>
          <w:sz w:val="16"/>
        </w:rPr>
        <w:t>arms-supplying states need to reflect hard on how their arms transfers are continuing to directly and indirectly fuel war crimes and other serious violations. The proliferation of unaccountable, UAE-backed militias is worsening the humanitarian crisis and posing a growing threat to the civilian population.</w:t>
      </w:r>
      <w:r w:rsidRPr="007A2DDC">
        <w:rPr>
          <w:rFonts w:hint="eastAsia"/>
          <w:sz w:val="16"/>
        </w:rPr>
        <w:t>”</w:t>
      </w:r>
      <w:r w:rsidRPr="007A2DDC">
        <w:rPr>
          <w:sz w:val="16"/>
        </w:rPr>
        <w:t xml:space="preserve"> Illicit weapons transfer also are bad for America. Noted AP: </w:t>
      </w:r>
      <w:r w:rsidRPr="007A2DDC">
        <w:rPr>
          <w:rFonts w:hint="eastAsia"/>
          <w:sz w:val="16"/>
        </w:rPr>
        <w:t>“</w:t>
      </w:r>
      <w:r w:rsidRPr="007A2DDC">
        <w:rPr>
          <w:sz w:val="16"/>
        </w:rPr>
        <w:t>compromises and alliances have allowed al-Qaeda militants to survive to fight another day</w:t>
      </w:r>
      <w:r w:rsidRPr="007A2DDC">
        <w:rPr>
          <w:rFonts w:hint="cs"/>
          <w:sz w:val="16"/>
        </w:rPr>
        <w:t>—</w:t>
      </w:r>
      <w:r w:rsidRPr="007A2DDC">
        <w:rPr>
          <w:sz w:val="16"/>
        </w:rPr>
        <w:t>and risk strengthening the most dangerous branch of the terror network that carried out the 9/11 attacks</w:t>
      </w:r>
      <w:r w:rsidRPr="007A2DDC">
        <w:rPr>
          <w:rFonts w:hint="eastAsia"/>
          <w:sz w:val="16"/>
        </w:rPr>
        <w:t>. Key participants in the pacts said the U.S. was aware of the arrangements.</w:t>
      </w:r>
      <w:r w:rsidRPr="007A2DDC">
        <w:rPr>
          <w:rFonts w:hint="eastAsia"/>
          <w:sz w:val="16"/>
        </w:rPr>
        <w:t>”</w:t>
      </w:r>
      <w:r w:rsidRPr="007A2DDC">
        <w:rPr>
          <w:rFonts w:hint="eastAsia"/>
          <w:sz w:val="16"/>
        </w:rPr>
        <w:t xml:space="preserve"> However, the Trump administration believes that aiding the monarchies against Iran is more important than combatting AQAP. Observed Michael Horton of the Jamestown Foundation: </w:t>
      </w:r>
      <w:r w:rsidRPr="007A2DDC">
        <w:rPr>
          <w:rFonts w:hint="eastAsia"/>
          <w:sz w:val="16"/>
        </w:rPr>
        <w:t>“</w:t>
      </w:r>
      <w:r w:rsidRPr="007A2DDC">
        <w:rPr>
          <w:rFonts w:hint="eastAsia"/>
          <w:sz w:val="16"/>
        </w:rPr>
        <w:t>It is now almost impossible to untangle who is AQAP and who is not.</w:t>
      </w:r>
      <w:r w:rsidRPr="007A2DDC">
        <w:rPr>
          <w:rFonts w:hint="eastAsia"/>
          <w:sz w:val="16"/>
        </w:rPr>
        <w:t>”</w:t>
      </w:r>
      <w:r w:rsidRPr="007A2DDC">
        <w:rPr>
          <w:rFonts w:hint="eastAsia"/>
          <w:sz w:val="16"/>
        </w:rPr>
        <w:t xml:space="preserve"> He said </w:t>
      </w:r>
      <w:r w:rsidRPr="007A2DDC">
        <w:rPr>
          <w:rFonts w:hint="eastAsia"/>
          <w:sz w:val="16"/>
        </w:rPr>
        <w:t>“</w:t>
      </w:r>
      <w:r w:rsidRPr="007A2DDC">
        <w:rPr>
          <w:rFonts w:hint="eastAsia"/>
          <w:sz w:val="16"/>
        </w:rPr>
        <w:t xml:space="preserve">much of the war on al-Qaeda by the UAE and its allied militias is a </w:t>
      </w:r>
      <w:r w:rsidRPr="007A2DDC">
        <w:rPr>
          <w:rFonts w:hint="eastAsia"/>
          <w:sz w:val="16"/>
        </w:rPr>
        <w:t>‘</w:t>
      </w:r>
      <w:r w:rsidRPr="007A2DDC">
        <w:rPr>
          <w:rFonts w:hint="eastAsia"/>
          <w:sz w:val="16"/>
        </w:rPr>
        <w:t>farce.</w:t>
      </w:r>
      <w:r w:rsidRPr="007A2DDC">
        <w:rPr>
          <w:rFonts w:hint="eastAsia"/>
          <w:sz w:val="16"/>
        </w:rPr>
        <w:t>’”</w:t>
      </w:r>
      <w:r w:rsidRPr="007A2DDC">
        <w:rPr>
          <w:sz w:val="16"/>
        </w:rPr>
        <w:t xml:space="preserve"> </w:t>
      </w:r>
      <w:r w:rsidRPr="007A2DDC">
        <w:rPr>
          <w:rFonts w:hint="eastAsia"/>
          <w:sz w:val="16"/>
        </w:rPr>
        <w:t xml:space="preserve">Moreover, reported CNN, some weapons ended up in Houthi hands: </w:t>
      </w:r>
      <w:r w:rsidRPr="007A2DDC">
        <w:rPr>
          <w:rFonts w:hint="eastAsia"/>
          <w:sz w:val="16"/>
        </w:rPr>
        <w:t>“</w:t>
      </w:r>
      <w:r w:rsidRPr="007A2DDC">
        <w:rPr>
          <w:rFonts w:hint="eastAsia"/>
          <w:sz w:val="16"/>
        </w:rPr>
        <w:t xml:space="preserve">in September 2017, a Houthi-run television channel broadcast images of Mohammed Ali al-Houthi, the de facto rebel leader, proudly sitting behind the wheel of a U.S.-made MRAP in the capital of Sanaa, as a crowd chanted </w:t>
      </w:r>
      <w:r w:rsidRPr="007A2DDC">
        <w:rPr>
          <w:rFonts w:hint="eastAsia"/>
          <w:sz w:val="16"/>
        </w:rPr>
        <w:t>‘</w:t>
      </w:r>
      <w:r w:rsidRPr="007A2DDC">
        <w:rPr>
          <w:rFonts w:hint="eastAsia"/>
          <w:sz w:val="16"/>
        </w:rPr>
        <w:t>death to America</w:t>
      </w:r>
      <w:r w:rsidRPr="007A2DDC">
        <w:rPr>
          <w:rFonts w:hint="eastAsia"/>
          <w:sz w:val="16"/>
        </w:rPr>
        <w:t>’</w:t>
      </w:r>
      <w:r w:rsidRPr="007A2DDC">
        <w:rPr>
          <w:rFonts w:hint="eastAsia"/>
          <w:sz w:val="16"/>
        </w:rPr>
        <w:t xml:space="preserve"> in the background.</w:t>
      </w:r>
      <w:r w:rsidRPr="007A2DDC">
        <w:rPr>
          <w:rFonts w:hint="eastAsia"/>
          <w:sz w:val="16"/>
        </w:rPr>
        <w:t>”</w:t>
      </w:r>
      <w:r w:rsidRPr="007A2DDC">
        <w:rPr>
          <w:sz w:val="16"/>
        </w:rPr>
        <w:t xml:space="preserve"> </w:t>
      </w:r>
      <w:r w:rsidRPr="007A2DDC">
        <w:rPr>
          <w:rFonts w:hint="eastAsia"/>
          <w:sz w:val="16"/>
        </w:rPr>
        <w:t>Arms even flowed to Tehran, where U.S. weapons were studied and copied by Iranian intelligence and perhaps used by the Islamic Revolutionary Guards. The Houthis confirmed that Tehran already possessed MRAPs, which were developed in part to defeat IEDs, improvised explosive devices. One official told CNN</w:t>
      </w:r>
      <w:r w:rsidRPr="007A2DDC">
        <w:rPr>
          <w:rStyle w:val="StyleUnderline"/>
          <w:rFonts w:hint="eastAsia"/>
        </w:rPr>
        <w:t xml:space="preserve">: </w:t>
      </w:r>
      <w:r w:rsidRPr="007A2DDC">
        <w:rPr>
          <w:rStyle w:val="StyleUnderline"/>
          <w:rFonts w:hint="eastAsia"/>
        </w:rPr>
        <w:t>“</w:t>
      </w:r>
      <w:r w:rsidRPr="007A2DDC">
        <w:rPr>
          <w:rStyle w:val="StyleUnderline"/>
          <w:rFonts w:hint="eastAsia"/>
        </w:rPr>
        <w:t>Iranian intelligence are assessing U.S. military technology very closely</w:t>
      </w:r>
      <w:r w:rsidRPr="007A2DDC">
        <w:rPr>
          <w:rStyle w:val="StyleUnderline"/>
          <w:rFonts w:hint="eastAsia"/>
        </w:rPr>
        <w:t>”</w:t>
      </w:r>
      <w:r w:rsidRPr="007A2DDC">
        <w:rPr>
          <w:rStyle w:val="StyleUnderline"/>
          <w:rFonts w:hint="eastAsia"/>
        </w:rPr>
        <w:t xml:space="preserve"> and </w:t>
      </w:r>
      <w:r w:rsidRPr="007A2DDC">
        <w:rPr>
          <w:rStyle w:val="StyleUnderline"/>
          <w:rFonts w:hint="eastAsia"/>
        </w:rPr>
        <w:t>“</w:t>
      </w:r>
      <w:r w:rsidRPr="007A2DDC">
        <w:rPr>
          <w:rStyle w:val="StyleUnderline"/>
          <w:rFonts w:hint="eastAsia"/>
        </w:rPr>
        <w:t>there isn</w:t>
      </w:r>
      <w:r w:rsidRPr="007A2DDC">
        <w:rPr>
          <w:rStyle w:val="StyleUnderline"/>
          <w:rFonts w:hint="eastAsia"/>
        </w:rPr>
        <w:t>’</w:t>
      </w:r>
      <w:r w:rsidRPr="007A2DDC">
        <w:rPr>
          <w:rStyle w:val="StyleUnderline"/>
          <w:rFonts w:hint="eastAsia"/>
        </w:rPr>
        <w:t>t a single American weapon that they don</w:t>
      </w:r>
      <w:r w:rsidRPr="007A2DDC">
        <w:rPr>
          <w:rStyle w:val="StyleUnderline"/>
          <w:rFonts w:hint="eastAsia"/>
        </w:rPr>
        <w:t>’</w:t>
      </w:r>
      <w:r w:rsidRPr="007A2DDC">
        <w:rPr>
          <w:rStyle w:val="StyleUnderline"/>
          <w:rFonts w:hint="eastAsia"/>
        </w:rPr>
        <w:t>t try to find out its details.</w:t>
      </w:r>
      <w:r w:rsidRPr="007A2DDC">
        <w:rPr>
          <w:rStyle w:val="StyleUnderline"/>
          <w:rFonts w:hint="eastAsia"/>
        </w:rPr>
        <w:t>”</w:t>
      </w:r>
      <w:r w:rsidRPr="007A2DDC">
        <w:rPr>
          <w:rStyle w:val="StyleUnderline"/>
          <w:rFonts w:hint="eastAsia"/>
        </w:rPr>
        <w:t xml:space="preserve"> This may be the most ironic outcome of a Western policy justified as helping to contain Iran.</w:t>
      </w:r>
      <w:r>
        <w:rPr>
          <w:rStyle w:val="StyleUnderline"/>
        </w:rPr>
        <w:t xml:space="preserve"> </w:t>
      </w:r>
      <w:r w:rsidRPr="007A2DDC">
        <w:rPr>
          <w:rFonts w:hint="eastAsia"/>
          <w:sz w:val="16"/>
        </w:rPr>
        <w:t xml:space="preserve">These were not easy stories to develop. The Associated Press noted that </w:t>
      </w:r>
      <w:r w:rsidRPr="007A2DDC">
        <w:rPr>
          <w:rFonts w:hint="eastAsia"/>
          <w:sz w:val="16"/>
        </w:rPr>
        <w:t>“</w:t>
      </w:r>
      <w:r w:rsidRPr="007A2DDC">
        <w:rPr>
          <w:rFonts w:hint="eastAsia"/>
          <w:sz w:val="16"/>
        </w:rPr>
        <w:t xml:space="preserve">All but a few </w:t>
      </w:r>
      <w:r w:rsidRPr="007A2DDC">
        <w:rPr>
          <w:rFonts w:hint="eastAsia"/>
          <w:sz w:val="16"/>
        </w:rPr>
        <w:t>…</w:t>
      </w:r>
      <w:r w:rsidRPr="007A2DDC">
        <w:rPr>
          <w:rFonts w:hint="eastAsia"/>
          <w:sz w:val="16"/>
        </w:rPr>
        <w:t xml:space="preserve"> sources spoke on condition of anonymity, fearing reprisals. Emirati-backed factions, like most armed groups in Yemen, have been accused of abducting or killing their critics.</w:t>
      </w:r>
      <w:r w:rsidRPr="007A2DDC">
        <w:rPr>
          <w:rFonts w:hint="eastAsia"/>
          <w:sz w:val="16"/>
        </w:rPr>
        <w:t>”</w:t>
      </w:r>
      <w:r w:rsidRPr="007A2DDC">
        <w:rPr>
          <w:rFonts w:hint="eastAsia"/>
          <w:sz w:val="16"/>
        </w:rPr>
        <w:t xml:space="preserve"> And we know the Saudis dismember theirs.</w:t>
      </w:r>
      <w:r w:rsidRPr="007A2DDC">
        <w:rPr>
          <w:sz w:val="16"/>
        </w:rPr>
        <w:t xml:space="preserve"> </w:t>
      </w:r>
      <w:r w:rsidRPr="007A2DDC">
        <w:rPr>
          <w:rFonts w:hint="eastAsia"/>
          <w:sz w:val="16"/>
        </w:rPr>
        <w:t xml:space="preserve">These allegations are shocking but continue to be largely ignored by the administration. Gen. Joseph Votel, head of Central Command, told a Senate hearing that </w:t>
      </w:r>
      <w:r w:rsidRPr="007A2DDC">
        <w:rPr>
          <w:rFonts w:hint="eastAsia"/>
          <w:sz w:val="16"/>
        </w:rPr>
        <w:t>“</w:t>
      </w:r>
      <w:r w:rsidRPr="007A2DDC">
        <w:rPr>
          <w:rFonts w:hint="eastAsia"/>
          <w:sz w:val="16"/>
        </w:rPr>
        <w:t>We have not authorized Saudi Arabia or the Emirates to retransfer any of this equipment to other parties on the ground in Yemen.</w:t>
      </w:r>
      <w:r w:rsidRPr="007A2DDC">
        <w:rPr>
          <w:rFonts w:hint="eastAsia"/>
          <w:sz w:val="16"/>
        </w:rPr>
        <w:t>”</w:t>
      </w:r>
      <w:r w:rsidRPr="007A2DDC">
        <w:rPr>
          <w:rFonts w:hint="eastAsia"/>
          <w:sz w:val="16"/>
        </w:rPr>
        <w:t xml:space="preserve"> The Pentagon was </w:t>
      </w:r>
      <w:r w:rsidRPr="007A2DDC">
        <w:rPr>
          <w:rFonts w:hint="eastAsia"/>
          <w:sz w:val="16"/>
        </w:rPr>
        <w:t>“</w:t>
      </w:r>
      <w:r w:rsidRPr="007A2DDC">
        <w:rPr>
          <w:rFonts w:hint="eastAsia"/>
          <w:sz w:val="16"/>
        </w:rPr>
        <w:t>looking more closely at the allegations,</w:t>
      </w:r>
      <w:r w:rsidRPr="007A2DDC">
        <w:rPr>
          <w:rFonts w:hint="eastAsia"/>
          <w:sz w:val="16"/>
        </w:rPr>
        <w:t>”</w:t>
      </w:r>
      <w:r w:rsidRPr="007A2DDC">
        <w:rPr>
          <w:rFonts w:hint="eastAsia"/>
          <w:sz w:val="16"/>
        </w:rPr>
        <w:t xml:space="preserve"> he added, but to halt U.S. support for the coalition would eliminate the </w:t>
      </w:r>
      <w:r w:rsidRPr="007A2DDC">
        <w:rPr>
          <w:rFonts w:hint="eastAsia"/>
          <w:sz w:val="16"/>
        </w:rPr>
        <w:t>“</w:t>
      </w:r>
      <w:r w:rsidRPr="007A2DDC">
        <w:rPr>
          <w:rFonts w:hint="eastAsia"/>
          <w:sz w:val="16"/>
        </w:rPr>
        <w:t>leverage we have to continue to influence them.</w:t>
      </w:r>
      <w:r w:rsidRPr="007A2DDC">
        <w:rPr>
          <w:rFonts w:hint="eastAsia"/>
          <w:sz w:val="16"/>
        </w:rPr>
        <w:t>”</w:t>
      </w:r>
      <w:r w:rsidRPr="007A2DDC">
        <w:rPr>
          <w:rFonts w:hint="eastAsia"/>
          <w:sz w:val="16"/>
        </w:rPr>
        <w:t xml:space="preserve"> Influence? America</w:t>
      </w:r>
      <w:r w:rsidRPr="007A2DDC">
        <w:rPr>
          <w:rFonts w:hint="eastAsia"/>
          <w:sz w:val="16"/>
        </w:rPr>
        <w:t>’</w:t>
      </w:r>
      <w:r w:rsidRPr="007A2DDC">
        <w:rPr>
          <w:rFonts w:hint="eastAsia"/>
          <w:sz w:val="16"/>
        </w:rPr>
        <w:t xml:space="preserve">s </w:t>
      </w:r>
      <w:r w:rsidRPr="007A2DDC">
        <w:rPr>
          <w:rFonts w:hint="eastAsia"/>
          <w:sz w:val="16"/>
        </w:rPr>
        <w:t>“</w:t>
      </w:r>
      <w:r w:rsidRPr="007A2DDC">
        <w:rPr>
          <w:rFonts w:hint="eastAsia"/>
          <w:sz w:val="16"/>
        </w:rPr>
        <w:t>allies</w:t>
      </w:r>
      <w:r w:rsidRPr="007A2DDC">
        <w:rPr>
          <w:rFonts w:hint="eastAsia"/>
          <w:sz w:val="16"/>
        </w:rPr>
        <w:t>”</w:t>
      </w:r>
      <w:r w:rsidRPr="007A2DDC">
        <w:rPr>
          <w:rFonts w:hint="eastAsia"/>
          <w:sz w:val="16"/>
        </w:rPr>
        <w:t xml:space="preserve"> continue to slaughter civilians, employ torture, aid al-Qaeda and other radical groups, and transfer American weapons to America</w:t>
      </w:r>
      <w:r w:rsidRPr="007A2DDC">
        <w:rPr>
          <w:rFonts w:hint="eastAsia"/>
          <w:sz w:val="16"/>
        </w:rPr>
        <w:t>’</w:t>
      </w:r>
      <w:r w:rsidRPr="007A2DDC">
        <w:rPr>
          <w:rFonts w:hint="eastAsia"/>
          <w:sz w:val="16"/>
        </w:rPr>
        <w:t>s enemies.</w:t>
      </w:r>
      <w:r w:rsidRPr="007A2DDC">
        <w:rPr>
          <w:sz w:val="16"/>
        </w:rPr>
        <w:t xml:space="preserve"> </w:t>
      </w:r>
      <w:r w:rsidRPr="007A2DDC">
        <w:rPr>
          <w:rFonts w:hint="eastAsia"/>
          <w:sz w:val="16"/>
        </w:rPr>
        <w:t xml:space="preserve">President Donald Trump took a special interest in </w:t>
      </w:r>
      <w:r w:rsidRPr="007A2DDC">
        <w:rPr>
          <w:rStyle w:val="Emphasis"/>
          <w:rFonts w:hint="eastAsia"/>
        </w:rPr>
        <w:t>America</w:t>
      </w:r>
      <w:r w:rsidRPr="007A2DDC">
        <w:rPr>
          <w:rStyle w:val="Emphasis"/>
          <w:rFonts w:hint="eastAsia"/>
        </w:rPr>
        <w:t>’</w:t>
      </w:r>
      <w:r w:rsidRPr="007A2DDC">
        <w:rPr>
          <w:rStyle w:val="Emphasis"/>
          <w:rFonts w:hint="eastAsia"/>
        </w:rPr>
        <w:t xml:space="preserve">s </w:t>
      </w:r>
      <w:r w:rsidRPr="007A2DDC">
        <w:rPr>
          <w:rStyle w:val="Emphasis"/>
          <w:rFonts w:hint="eastAsia"/>
        </w:rPr>
        <w:t>“</w:t>
      </w:r>
      <w:r w:rsidRPr="007A2DDC">
        <w:rPr>
          <w:rStyle w:val="Emphasis"/>
          <w:rFonts w:hint="eastAsia"/>
        </w:rPr>
        <w:t>beautiful military equipment,</w:t>
      </w:r>
      <w:r w:rsidRPr="007A2DDC">
        <w:rPr>
          <w:rFonts w:hint="eastAsia"/>
          <w:sz w:val="16"/>
        </w:rPr>
        <w:t>”</w:t>
      </w:r>
      <w:r w:rsidRPr="007A2DDC">
        <w:rPr>
          <w:rFonts w:hint="eastAsia"/>
          <w:sz w:val="16"/>
        </w:rPr>
        <w:t xml:space="preserve"> the sale of which he considers to be a great accomplishment. Surely he </w:t>
      </w:r>
      <w:r w:rsidRPr="007A2DDC">
        <w:rPr>
          <w:rStyle w:val="StyleUnderline"/>
          <w:rFonts w:hint="eastAsia"/>
        </w:rPr>
        <w:t>should be concerned about the transfer of those arms to those ready to kill Americans</w:t>
      </w:r>
      <w:r w:rsidRPr="007A2DDC">
        <w:rPr>
          <w:rFonts w:hint="eastAsia"/>
          <w:sz w:val="16"/>
        </w:rPr>
        <w:t xml:space="preserve">. Reported CNN: </w:t>
      </w:r>
      <w:r w:rsidRPr="007A2DDC">
        <w:rPr>
          <w:rFonts w:hint="eastAsia"/>
          <w:sz w:val="16"/>
        </w:rPr>
        <w:t>“</w:t>
      </w:r>
      <w:r w:rsidRPr="007A2DDC">
        <w:rPr>
          <w:rFonts w:hint="eastAsia"/>
          <w:sz w:val="16"/>
        </w:rPr>
        <w:t>Some terror groups have gained from the influx of U.S. arms, with the barrier of entry to advanced weaponry now lowered by the laws of supply and demand. Militia leaders have had ample opportunity to obtain military hardware in exchange for the manpower to fight the Houthi militias. Arms dealers have flourished, with traders offering to buy or sell anything, from a U.S.-manufactured rifle to a tank, to the highest bidder. And Iran</w:t>
      </w:r>
      <w:r w:rsidRPr="007A2DDC">
        <w:rPr>
          <w:rFonts w:hint="eastAsia"/>
          <w:sz w:val="16"/>
        </w:rPr>
        <w:t>’</w:t>
      </w:r>
      <w:r w:rsidRPr="007A2DDC">
        <w:rPr>
          <w:rFonts w:hint="eastAsia"/>
          <w:sz w:val="16"/>
        </w:rPr>
        <w:t xml:space="preserve">s </w:t>
      </w:r>
      <w:r w:rsidRPr="007A2DDC">
        <w:rPr>
          <w:rStyle w:val="StyleUnderline"/>
          <w:rFonts w:hint="eastAsia"/>
        </w:rPr>
        <w:t>proxies have captured American weapons they can exploit for vulnerabilities or reverse-engineer for native production</w:t>
      </w:r>
      <w:r w:rsidRPr="007A2DDC">
        <w:rPr>
          <w:rFonts w:hint="eastAsia"/>
          <w:sz w:val="16"/>
        </w:rPr>
        <w:t>.</w:t>
      </w:r>
      <w:r w:rsidRPr="007A2DDC">
        <w:rPr>
          <w:rFonts w:hint="eastAsia"/>
          <w:sz w:val="16"/>
        </w:rPr>
        <w:t>”</w:t>
      </w:r>
      <w:r w:rsidRPr="007A2DDC">
        <w:rPr>
          <w:rFonts w:hint="eastAsia"/>
          <w:sz w:val="16"/>
        </w:rPr>
        <w:t xml:space="preserve"> </w:t>
      </w:r>
      <w:r w:rsidRPr="007A2DDC">
        <w:rPr>
          <w:rStyle w:val="StyleUnderline"/>
          <w:rFonts w:hint="eastAsia"/>
        </w:rPr>
        <w:t>As such knowledge is disseminated, American forces will be at greater risk around the world.</w:t>
      </w:r>
    </w:p>
    <w:p w14:paraId="156EFC19" w14:textId="77777777" w:rsidR="003F5F97" w:rsidRDefault="003F5F97" w:rsidP="003F5F97">
      <w:pPr>
        <w:pStyle w:val="Heading4"/>
      </w:pPr>
      <w:r>
        <w:t>US monopoly of Military Technology is Key to US HEGEMONY but Arm Sales threaten that</w:t>
      </w:r>
    </w:p>
    <w:p w14:paraId="5DCA0753" w14:textId="77777777" w:rsidR="003F5F97" w:rsidRPr="00A03336" w:rsidRDefault="003F5F97" w:rsidP="003F5F97">
      <w:pPr>
        <w:spacing w:after="0" w:line="240" w:lineRule="auto"/>
        <w:rPr>
          <w:rStyle w:val="Style13ptBold"/>
          <w:lang w:eastAsia="zh-CN"/>
        </w:rPr>
      </w:pPr>
      <w:r w:rsidRPr="00A03336">
        <w:rPr>
          <w:rStyle w:val="Style13ptBold"/>
          <w:lang w:eastAsia="zh-CN"/>
        </w:rPr>
        <w:t>Paarlberg</w:t>
      </w:r>
      <w:r w:rsidRPr="00A03336">
        <w:rPr>
          <w:rStyle w:val="Style13ptBold"/>
        </w:rPr>
        <w:t xml:space="preserve"> 04</w:t>
      </w:r>
    </w:p>
    <w:p w14:paraId="2A87D67E" w14:textId="77777777" w:rsidR="003F5F97" w:rsidRPr="00A03336" w:rsidRDefault="003F5F97" w:rsidP="003F5F97">
      <w:r w:rsidRPr="00A03336">
        <w:t xml:space="preserve"> (Robert L. Paarlberg, a professor at Wellesley College and Associate at the Weatherhead Center for International Affairs at Harvard University, 2004, “Knowledge as Power: Science, Military Dominance, and U.S. Security”, </w:t>
      </w:r>
      <w:hyperlink r:id="rId90" w:history="1">
        <w:r w:rsidRPr="00A03336">
          <w:t>https://www.jstor.org/stable/pdf/4137549.pdf?refreqid=excelsior%3Ade5e7933f2778a117d412ab3df4c8448</w:t>
        </w:r>
      </w:hyperlink>
      <w:r w:rsidRPr="00A03336">
        <w:t>, DMW)</w:t>
      </w:r>
    </w:p>
    <w:p w14:paraId="383C635C" w14:textId="77777777" w:rsidR="003F5F97" w:rsidRPr="00A03336" w:rsidRDefault="003F5F97" w:rsidP="003F5F97">
      <w:pPr>
        <w:spacing w:after="0" w:line="240" w:lineRule="auto"/>
        <w:rPr>
          <w:rFonts w:ascii="Times New Roman" w:eastAsia="Times New Roman" w:hAnsi="Times New Roman" w:cs="Times New Roman"/>
          <w:sz w:val="16"/>
          <w:lang w:eastAsia="zh-CN"/>
        </w:rPr>
      </w:pPr>
      <w:r w:rsidRPr="00BB16F2">
        <w:rPr>
          <w:rFonts w:ascii="Times New Roman" w:eastAsia="Times New Roman" w:hAnsi="Times New Roman" w:cs="Times New Roman"/>
          <w:sz w:val="16"/>
          <w:lang w:eastAsia="zh-CN"/>
        </w:rPr>
        <w:t>Can the United States maintain its global lead in science, the new key to its recently unparalleled mil- itary dominance</w:t>
      </w:r>
      <w:r w:rsidRPr="00BB16F2">
        <w:rPr>
          <w:rStyle w:val="StyleUnderline"/>
          <w:lang w:eastAsia="zh-CN"/>
        </w:rPr>
        <w:t>? U.S. scientific prowess has become the deep foundation of U.S. military hegemony. U.S. weapons systems currently dominate the conven- tional battlefield because they incorporate powerful technologies available only from scientifically dominant U.S. weapons laboratories</w:t>
      </w:r>
      <w:r w:rsidRPr="00BB16F2">
        <w:rPr>
          <w:rFonts w:ascii="Times New Roman" w:eastAsia="Times New Roman" w:hAnsi="Times New Roman" w:cs="Times New Roman"/>
          <w:sz w:val="16"/>
          <w:lang w:eastAsia="zh-CN"/>
        </w:rPr>
        <w:t xml:space="preserve">. Yet </w:t>
      </w:r>
      <w:r w:rsidRPr="00BB16F2">
        <w:rPr>
          <w:rStyle w:val="StyleUnderline"/>
          <w:lang w:eastAsia="zh-CN"/>
        </w:rPr>
        <w:t>under condi- tions of globalization, scientific and technical</w:t>
      </w:r>
      <w:r w:rsidRPr="00BB16F2">
        <w:rPr>
          <w:rFonts w:ascii="Times New Roman" w:eastAsia="Times New Roman" w:hAnsi="Times New Roman" w:cs="Times New Roman"/>
          <w:sz w:val="16"/>
          <w:lang w:eastAsia="zh-CN"/>
        </w:rPr>
        <w:t xml:space="preserve"> (S&amp;T) </w:t>
      </w:r>
      <w:r w:rsidRPr="00BB16F2">
        <w:rPr>
          <w:rStyle w:val="StyleUnderline"/>
          <w:lang w:eastAsia="zh-CN"/>
        </w:rPr>
        <w:t>knowledge is now spread- ing more quickly and more widely, suggesting that hegemony in this area might be difficult for any one country to maintain</w:t>
      </w:r>
      <w:r w:rsidRPr="00BB16F2">
        <w:rPr>
          <w:rFonts w:ascii="Times New Roman" w:eastAsia="Times New Roman" w:hAnsi="Times New Roman" w:cs="Times New Roman"/>
          <w:sz w:val="16"/>
          <w:lang w:eastAsia="zh-CN"/>
        </w:rPr>
        <w:t xml:space="preserve">. Is the scientific hegemony that lies beneath U.S. weapons dominance strong and durable, or only weak and temporary? </w:t>
      </w:r>
      <w:r w:rsidRPr="00BB16F2">
        <w:rPr>
          <w:rStyle w:val="StyleUnderline"/>
          <w:lang w:eastAsia="zh-CN"/>
        </w:rPr>
        <w:t>Military primacy today comes from weapons quality, not quantity.</w:t>
      </w:r>
      <w:r w:rsidRPr="00BB16F2">
        <w:rPr>
          <w:rFonts w:ascii="Times New Roman" w:eastAsia="Times New Roman" w:hAnsi="Times New Roman" w:cs="Times New Roman"/>
          <w:sz w:val="16"/>
          <w:lang w:eastAsia="zh-CN"/>
        </w:rPr>
        <w:t xml:space="preserve"> </w:t>
      </w:r>
      <w:r w:rsidRPr="00BB16F2">
        <w:rPr>
          <w:rStyle w:val="StyleUnderline"/>
          <w:lang w:eastAsia="zh-CN"/>
        </w:rPr>
        <w:t>Each U.S. military service has dominating weapons not found in the arsenals of other states. The U.S. Air Force will soon have five different kinds of stealth aircraft in its arsenal, while no other state has even one</w:t>
      </w:r>
      <w:r w:rsidRPr="00BB16F2">
        <w:rPr>
          <w:rFonts w:ascii="Times New Roman" w:eastAsia="Times New Roman" w:hAnsi="Times New Roman" w:cs="Times New Roman"/>
          <w:sz w:val="16"/>
          <w:lang w:eastAsia="zh-CN"/>
        </w:rPr>
        <w:t>. U</w:t>
      </w:r>
      <w:r w:rsidRPr="00BB16F2">
        <w:rPr>
          <w:rStyle w:val="StyleUnderline"/>
          <w:lang w:eastAsia="zh-CN"/>
        </w:rPr>
        <w:t>.S. airborne targeting capa- bilities, built around global positioning system (GPS) satellites, joint surveil- lance and target radars, and unmanned aerial vehicles are dominating and unique</w:t>
      </w:r>
      <w:r w:rsidRPr="00BB16F2">
        <w:rPr>
          <w:rFonts w:ascii="Times New Roman" w:eastAsia="Times New Roman" w:hAnsi="Times New Roman" w:cs="Times New Roman"/>
          <w:sz w:val="16"/>
          <w:lang w:eastAsia="zh-CN"/>
        </w:rPr>
        <w:t xml:space="preserve">.1 On land, the </w:t>
      </w:r>
      <w:r w:rsidRPr="00A03336">
        <w:rPr>
          <w:rStyle w:val="StyleUnderline"/>
          <w:lang w:eastAsia="zh-CN"/>
        </w:rPr>
        <w:t>U.S. Army has 9,000 M1 Abrams tanks, each with a fire-control system so accurate it can find and destroy a distant enemy tank usually with a single shot</w:t>
      </w:r>
      <w:r w:rsidRPr="00BB16F2">
        <w:rPr>
          <w:rFonts w:ascii="Times New Roman" w:eastAsia="Times New Roman" w:hAnsi="Times New Roman" w:cs="Times New Roman"/>
          <w:sz w:val="16"/>
          <w:lang w:eastAsia="zh-CN"/>
        </w:rPr>
        <w:t xml:space="preserve">. At sea, </w:t>
      </w:r>
      <w:r w:rsidRPr="00A03336">
        <w:rPr>
          <w:rStyle w:val="StyleUnderline"/>
          <w:lang w:eastAsia="zh-CN"/>
        </w:rPr>
        <w:t>the U.S. Navy now deploys Seawolf nuclear submarines</w:t>
      </w:r>
      <w:r w:rsidRPr="00BB16F2">
        <w:rPr>
          <w:rFonts w:ascii="Times New Roman" w:eastAsia="Times New Roman" w:hAnsi="Times New Roman" w:cs="Times New Roman"/>
          <w:sz w:val="16"/>
          <w:lang w:eastAsia="zh-CN"/>
        </w:rPr>
        <w:t>, the fastest, quietest, and most heavily armed undersea vessels ever built, plus nine supercarrier battle groups, each carrying scores of aircraft capable of delivering repeated precision strikes hundreds of miles inland. No other navy has even one supercarrier grou</w:t>
      </w:r>
      <w:r w:rsidRPr="00A03336">
        <w:rPr>
          <w:rFonts w:ascii="Times New Roman" w:eastAsia="Times New Roman" w:hAnsi="Times New Roman" w:cs="Times New Roman"/>
          <w:sz w:val="16"/>
          <w:lang w:eastAsia="zh-CN"/>
        </w:rPr>
        <w:t>p.</w:t>
      </w:r>
      <w:r w:rsidRPr="00A03336">
        <w:rPr>
          <w:rFonts w:eastAsia="Times New Roman"/>
          <w:sz w:val="16"/>
        </w:rPr>
        <w:t xml:space="preserve"> </w:t>
      </w:r>
      <w:r w:rsidRPr="00A03336">
        <w:rPr>
          <w:rFonts w:ascii="Times New Roman" w:eastAsia="Times New Roman" w:hAnsi="Times New Roman" w:cs="Times New Roman"/>
          <w:sz w:val="16"/>
          <w:lang w:eastAsia="zh-CN"/>
        </w:rPr>
        <w:t>Robert L. Paarlberg is Professor of Political Science at Wellesley College, and Associate at the Weatherhead Center for International Affairs at Harvard University. Much of his research concentrates on international agricultural policy. The author wishes to thank Richard Cooper, Daniel Johnson, Devesh Kapur, Henry Nau, Don Paarlberg Jr., Robert Ross, Michael Teitelbaum, and two perceptive reviewers for helpful advice during his preparation of this article. 1. The United States controls 90 percent of all the world's military satellites. Eight days before Op- eration Iraqi Freedom in 2003, Maj. Gen. Franklin J. Blaisdell, U.S. Air Force director of space oper- ations and integration, stated, "We are so dominant in space that I pity a country that would come up against us." Quoted in Andy Oppenheimer, "Arms Race in Space," Foreign Policy, No. 138 (Sep- tember/October 2003), pp. 81-82, at p. 81. 2. For a comprehensive examination of U.S. weapons dominance, particularly in the air, in space.</w:t>
      </w:r>
      <w:r w:rsidRPr="00A03336">
        <w:rPr>
          <w:rFonts w:eastAsia="Times New Roman"/>
          <w:sz w:val="16"/>
        </w:rPr>
        <w:t xml:space="preserve"> </w:t>
      </w:r>
      <w:r w:rsidRPr="00A03336">
        <w:rPr>
          <w:rStyle w:val="StyleUnderline"/>
          <w:lang w:eastAsia="zh-CN"/>
        </w:rPr>
        <w:t>Such weapons are costly to build, and the large relative size of the U.S. econ- omy</w:t>
      </w:r>
      <w:r w:rsidRPr="00A03336">
        <w:rPr>
          <w:rFonts w:ascii="Times New Roman" w:eastAsia="Times New Roman" w:hAnsi="Times New Roman" w:cs="Times New Roman"/>
          <w:sz w:val="16"/>
          <w:lang w:eastAsia="zh-CN"/>
        </w:rPr>
        <w:t xml:space="preserve"> (22 percent of world gross domestic product [GDP]) plus </w:t>
      </w:r>
      <w:r w:rsidRPr="00A03336">
        <w:rPr>
          <w:rStyle w:val="StyleUnderline"/>
          <w:lang w:eastAsia="zh-CN"/>
        </w:rPr>
        <w:t>the even larger U.S. share of global military spending</w:t>
      </w:r>
      <w:r w:rsidRPr="00A03336">
        <w:rPr>
          <w:rFonts w:ascii="Times New Roman" w:eastAsia="Times New Roman" w:hAnsi="Times New Roman" w:cs="Times New Roman"/>
          <w:sz w:val="16"/>
          <w:lang w:eastAsia="zh-CN"/>
        </w:rPr>
        <w:t xml:space="preserve"> (43 percent of the world total in 2002, at market exchange rates) have been key to the development and deployment of these forces. Yet economic dominance and spending dominance would not suffice without knowledge dominance. It is a strong and rapidly growing S&amp;T capacity that has allowed the United States to move far ahead of would-be competitors by deploying new weapons systems with unmatched science- intensive capabilities. </w:t>
      </w:r>
    </w:p>
    <w:p w14:paraId="7FBC941D" w14:textId="77777777" w:rsidR="003F5F97" w:rsidRPr="00A03336" w:rsidRDefault="003F5F97" w:rsidP="003F5F97">
      <w:pPr>
        <w:spacing w:after="0" w:line="240" w:lineRule="auto"/>
        <w:rPr>
          <w:rFonts w:ascii="Times New Roman" w:eastAsia="Times New Roman" w:hAnsi="Times New Roman" w:cs="Times New Roman"/>
          <w:sz w:val="24"/>
          <w:lang w:eastAsia="zh-CN"/>
        </w:rPr>
      </w:pPr>
    </w:p>
    <w:p w14:paraId="008B189F" w14:textId="77777777" w:rsidR="003F5F97" w:rsidRPr="00BB16F2" w:rsidRDefault="003F5F97" w:rsidP="003F5F97">
      <w:pPr>
        <w:spacing w:after="0" w:line="240" w:lineRule="auto"/>
        <w:rPr>
          <w:rFonts w:ascii="Times New Roman" w:eastAsia="Times New Roman" w:hAnsi="Times New Roman" w:cs="Times New Roman"/>
          <w:sz w:val="24"/>
          <w:lang w:eastAsia="zh-CN"/>
        </w:rPr>
      </w:pPr>
    </w:p>
    <w:p w14:paraId="733C3771" w14:textId="77777777" w:rsidR="003F5F97" w:rsidRDefault="003F5F97" w:rsidP="003F5F97">
      <w:pPr>
        <w:pStyle w:val="Heading2"/>
      </w:pPr>
      <w:r>
        <w:t>HEG GOOD</w:t>
      </w:r>
    </w:p>
    <w:p w14:paraId="6827E648" w14:textId="77777777" w:rsidR="003F5F97" w:rsidRPr="00050056" w:rsidRDefault="003F5F97" w:rsidP="003F5F97">
      <w:pPr>
        <w:pStyle w:val="Heading3"/>
      </w:pPr>
      <w:r>
        <w:t>WAR</w:t>
      </w:r>
    </w:p>
    <w:p w14:paraId="5DBA43AD" w14:textId="77777777" w:rsidR="003F5F97" w:rsidRDefault="003F5F97" w:rsidP="003F5F97">
      <w:pPr>
        <w:pStyle w:val="Heading4"/>
      </w:pPr>
      <w:r>
        <w:t xml:space="preserve">US Hegemony is key to stop World War III </w:t>
      </w:r>
    </w:p>
    <w:p w14:paraId="4DC336CA" w14:textId="77777777" w:rsidR="003F5F97" w:rsidRDefault="003F5F97" w:rsidP="003F5F97">
      <w:r w:rsidRPr="006C680B">
        <w:rPr>
          <w:rStyle w:val="Style13ptBold"/>
        </w:rPr>
        <w:t>Kagan 2017</w:t>
      </w:r>
      <w:r>
        <w:t xml:space="preserve"> – </w:t>
      </w:r>
    </w:p>
    <w:p w14:paraId="5519AF49" w14:textId="77777777" w:rsidR="003F5F97" w:rsidRPr="002B2D22" w:rsidRDefault="003F5F97" w:rsidP="003F5F97">
      <w:r>
        <w:t>(</w:t>
      </w:r>
      <w:r w:rsidRPr="003E0503">
        <w:t>Robert</w:t>
      </w:r>
      <w:r>
        <w:t xml:space="preserve"> Kagan</w:t>
      </w:r>
      <w:r w:rsidRPr="003E0503">
        <w:t>,</w:t>
      </w:r>
      <w:r w:rsidRPr="002B2D22">
        <w:t xml:space="preserve"> </w:t>
      </w:r>
      <w:r>
        <w:t>Senior Fellow @ Brookings,</w:t>
      </w:r>
      <w:r w:rsidRPr="003E0503">
        <w:t xml:space="preserve"> "Backing Into World War III," Feb 6, http://foreignpolicy.com/2017/02/06/backing-into-world-war-iii-russia-china-trump-obama/</w:t>
      </w:r>
      <w:r>
        <w:t>,DMW)</w:t>
      </w:r>
    </w:p>
    <w:p w14:paraId="55665D6F" w14:textId="77777777" w:rsidR="003F5F97" w:rsidRDefault="003F5F97" w:rsidP="003F5F97">
      <w:r w:rsidRPr="00EE12E8">
        <w:rPr>
          <w:rStyle w:val="StyleUnderline"/>
          <w:lang w:eastAsia="zh-CN"/>
        </w:rPr>
        <w:t>Think of two significant trend lines in the world today. One is the increasing ambition and activism of the two great revisionist powers, Russia and China</w:t>
      </w:r>
      <w:r w:rsidRPr="00EE12E8">
        <w:rPr>
          <w:rFonts w:ascii="Georgia" w:eastAsia="Times New Roman" w:hAnsi="Georgia" w:cs="Times New Roman"/>
          <w:color w:val="000000"/>
          <w:spacing w:val="1"/>
          <w:sz w:val="16"/>
          <w:szCs w:val="27"/>
          <w:lang w:eastAsia="zh-CN"/>
        </w:rPr>
        <w:t xml:space="preserve">. </w:t>
      </w:r>
      <w:r w:rsidRPr="00EE12E8">
        <w:rPr>
          <w:rStyle w:val="StyleUnderline"/>
          <w:lang w:eastAsia="zh-CN"/>
        </w:rPr>
        <w:t>The other is the declining confidence, capacity, and will of the democratic world</w:t>
      </w:r>
      <w:r w:rsidRPr="00EE12E8">
        <w:rPr>
          <w:rFonts w:ascii="Georgia" w:eastAsia="Times New Roman" w:hAnsi="Georgia" w:cs="Times New Roman"/>
          <w:color w:val="000000"/>
          <w:spacing w:val="1"/>
          <w:sz w:val="16"/>
          <w:szCs w:val="27"/>
          <w:lang w:eastAsia="zh-CN"/>
        </w:rPr>
        <w:t xml:space="preserve">, and </w:t>
      </w:r>
      <w:r w:rsidRPr="00EE12E8">
        <w:rPr>
          <w:rStyle w:val="StyleUnderline"/>
          <w:lang w:eastAsia="zh-CN"/>
        </w:rPr>
        <w:t>especially of the United States, to maintain the dominant position</w:t>
      </w:r>
      <w:r w:rsidRPr="00EE12E8">
        <w:rPr>
          <w:rFonts w:ascii="Georgia" w:eastAsia="Times New Roman" w:hAnsi="Georgia" w:cs="Times New Roman"/>
          <w:color w:val="000000"/>
          <w:spacing w:val="1"/>
          <w:sz w:val="16"/>
          <w:szCs w:val="27"/>
          <w:lang w:eastAsia="zh-CN"/>
        </w:rPr>
        <w:t xml:space="preserve"> it has held in the international system since 1945. As those two lines move closer, as the declining will and capacity of the United States and its allies to maintain the present world order meet the increasing desire and capacity of the revisionist powers to change it, </w:t>
      </w:r>
      <w:r w:rsidRPr="00EE12E8">
        <w:rPr>
          <w:rStyle w:val="StyleUnderline"/>
          <w:lang w:eastAsia="zh-CN"/>
        </w:rPr>
        <w:t>we will reach the moment at which the existing order collapses and the world descends into a phase of brutal anarchy, as it has three times in the past two centuries</w:t>
      </w:r>
      <w:r w:rsidRPr="00EE12E8">
        <w:rPr>
          <w:rFonts w:ascii="Georgia" w:eastAsia="Times New Roman" w:hAnsi="Georgia" w:cs="Times New Roman"/>
          <w:color w:val="000000"/>
          <w:spacing w:val="1"/>
          <w:sz w:val="16"/>
          <w:szCs w:val="27"/>
          <w:lang w:eastAsia="zh-CN"/>
        </w:rPr>
        <w:t>. The cost of that descent, in lives and treasure, in lost freedoms and lost hope, will be staggering.</w:t>
      </w:r>
      <w:r w:rsidRPr="002B2D22">
        <w:rPr>
          <w:rFonts w:ascii="Times New Roman" w:eastAsia="Times New Roman" w:hAnsi="Times New Roman" w:cs="Times New Roman"/>
          <w:sz w:val="16"/>
          <w:lang w:eastAsia="zh-CN"/>
        </w:rPr>
        <w:t xml:space="preserve"> </w:t>
      </w:r>
      <w:r w:rsidRPr="00EE12E8">
        <w:rPr>
          <w:rStyle w:val="StyleUnderline"/>
          <w:rFonts w:hint="eastAsia"/>
        </w:rPr>
        <w:t>Americans tend to take the fundamental stability of the international order for granted, even while complaining about the burden the United States carries in preserving that stability.</w:t>
      </w:r>
      <w:r w:rsidRPr="002B2D22">
        <w:rPr>
          <w:rFonts w:hint="eastAsia"/>
          <w:sz w:val="16"/>
        </w:rPr>
        <w:t xml:space="preserve"> History shows that world orders do collapse, however, and when they do it is often unexpected, rapid, and violent. The late 18th century was the high point of the Enlightenment in Europe, before the continent fell suddenly into the abyss of the Napoleonic Wars. In the first decade of the 20th century, the world</w:t>
      </w:r>
      <w:r w:rsidRPr="002B2D22">
        <w:rPr>
          <w:rFonts w:hint="eastAsia"/>
          <w:sz w:val="16"/>
        </w:rPr>
        <w:t>’</w:t>
      </w:r>
      <w:r w:rsidRPr="002B2D22">
        <w:rPr>
          <w:rFonts w:hint="eastAsia"/>
          <w:sz w:val="16"/>
        </w:rPr>
        <w:t>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w:t>
      </w:r>
      <w:r w:rsidRPr="002B2D22">
        <w:rPr>
          <w:sz w:val="16"/>
        </w:rPr>
        <w:t xml:space="preserve"> </w:t>
      </w:r>
      <w:r w:rsidRPr="002B2D22">
        <w:rPr>
          <w:rFonts w:hint="eastAsia"/>
          <w:sz w:val="16"/>
        </w:rPr>
        <w:t>And while it is too soon to know w</w:t>
      </w:r>
      <w:r w:rsidRPr="00EE12E8">
        <w:rPr>
          <w:rStyle w:val="StyleUnderline"/>
          <w:rFonts w:hint="eastAsia"/>
        </w:rPr>
        <w:t>hat effect Donald Trump</w:t>
      </w:r>
      <w:r w:rsidRPr="00EE12E8">
        <w:rPr>
          <w:rStyle w:val="StyleUnderline"/>
          <w:rFonts w:hint="eastAsia"/>
        </w:rPr>
        <w:t>’</w:t>
      </w:r>
      <w:r w:rsidRPr="00EE12E8">
        <w:rPr>
          <w:rStyle w:val="StyleUnderline"/>
          <w:rFonts w:hint="eastAsia"/>
        </w:rPr>
        <w:t>s presidency will have on these trends, early signs suggest that the new administration is more likely to hasten us toward crisis than slow or reverse these trends.</w:t>
      </w:r>
      <w:r w:rsidRPr="002B2D22">
        <w:rPr>
          <w:rFonts w:hint="eastAsia"/>
          <w:sz w:val="16"/>
        </w:rPr>
        <w:t xml:space="preserve"> </w:t>
      </w:r>
      <w:r w:rsidRPr="00EE12E8">
        <w:rPr>
          <w:rStyle w:val="StyleUnderline"/>
          <w:rFonts w:hint="eastAsia"/>
        </w:rPr>
        <w:t>The</w:t>
      </w:r>
      <w:r w:rsidRPr="002B2D22">
        <w:rPr>
          <w:rFonts w:hint="eastAsia"/>
          <w:sz w:val="16"/>
        </w:rPr>
        <w:t xml:space="preserve"> further </w:t>
      </w:r>
      <w:r w:rsidRPr="00EE12E8">
        <w:rPr>
          <w:rStyle w:val="StyleUnderline"/>
          <w:rFonts w:hint="eastAsia"/>
        </w:rPr>
        <w:t>accommodation of Russia can only embolden Vladimir Putin, and the tough talk with China will likely lead Beijing to test the new administration</w:t>
      </w:r>
      <w:r w:rsidRPr="00EE12E8">
        <w:rPr>
          <w:rStyle w:val="StyleUnderline"/>
          <w:rFonts w:hint="eastAsia"/>
        </w:rPr>
        <w:t>’</w:t>
      </w:r>
      <w:r w:rsidRPr="00EE12E8">
        <w:rPr>
          <w:rStyle w:val="StyleUnderline"/>
          <w:rFonts w:hint="eastAsia"/>
        </w:rPr>
        <w:t>s resolve militarily</w:t>
      </w:r>
      <w:r w:rsidRPr="002B2D22">
        <w:rPr>
          <w:rFonts w:hint="eastAsia"/>
          <w:sz w:val="16"/>
        </w:rPr>
        <w:t>. Whether the president is ready for such a confrontation is entirely unclear. For the moment, he seems not to have thought much about the future ramifications of his rhetoric and his actions.</w:t>
      </w:r>
      <w:r w:rsidRPr="002B2D22">
        <w:rPr>
          <w:sz w:val="16"/>
        </w:rPr>
        <w:t xml:space="preserve"> China and Russia are classic revisionist powers. Although both have never enjoyed greater security from foreign powers than they do today </w:t>
      </w:r>
      <w:r w:rsidRPr="002B2D22">
        <w:rPr>
          <w:rFonts w:hint="cs"/>
          <w:sz w:val="16"/>
        </w:rPr>
        <w:t>—</w:t>
      </w:r>
      <w:r w:rsidRPr="002B2D22">
        <w:rPr>
          <w:sz w:val="16"/>
        </w:rPr>
        <w:t xml:space="preserve"> </w:t>
      </w:r>
      <w:r w:rsidRPr="00EE12E8">
        <w:rPr>
          <w:rStyle w:val="StyleUnderline"/>
        </w:rPr>
        <w:t xml:space="preserve">Russia from its traditional enemies to the west, China from its traditional enemy in the east </w:t>
      </w:r>
      <w:r w:rsidRPr="00EE12E8">
        <w:rPr>
          <w:rStyle w:val="StyleUnderline"/>
          <w:rFonts w:hint="cs"/>
        </w:rPr>
        <w:t>—</w:t>
      </w:r>
      <w:r w:rsidRPr="00EE12E8">
        <w:rPr>
          <w:rStyle w:val="StyleUnderline"/>
        </w:rPr>
        <w:t xml:space="preserve"> they are dissatisfie</w:t>
      </w:r>
      <w:r w:rsidRPr="00EE12E8">
        <w:rPr>
          <w:rStyle w:val="StyleUnderline"/>
          <w:rFonts w:hint="eastAsia"/>
        </w:rPr>
        <w:t>d with the current global configuration of power</w:t>
      </w:r>
      <w:r w:rsidRPr="002B2D22">
        <w:rPr>
          <w:rFonts w:hint="eastAsia"/>
          <w:sz w:val="16"/>
        </w:rPr>
        <w:t>. Both seek to restore the hegemonic dominance they once enjoyed in their respective regions. For China, that means dominance of East Asia, with countries like Japan, South Korea, and the nations of Southeast Asia both acquiescing to Beijing</w:t>
      </w:r>
      <w:r w:rsidRPr="002B2D22">
        <w:rPr>
          <w:rFonts w:hint="eastAsia"/>
          <w:sz w:val="16"/>
        </w:rPr>
        <w:t>’</w:t>
      </w:r>
      <w:r w:rsidRPr="002B2D22">
        <w:rPr>
          <w:rFonts w:hint="eastAsia"/>
          <w:sz w:val="16"/>
        </w:rPr>
        <w:t>s will and acting in conformity with China</w:t>
      </w:r>
      <w:r w:rsidRPr="002B2D22">
        <w:rPr>
          <w:rFonts w:hint="eastAsia"/>
          <w:sz w:val="16"/>
        </w:rPr>
        <w:t>’</w:t>
      </w:r>
      <w:r w:rsidRPr="002B2D22">
        <w:rPr>
          <w:rFonts w:hint="eastAsia"/>
          <w:sz w:val="16"/>
        </w:rPr>
        <w:t>s strategic, economic, and political preferences. 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w:t>
      </w:r>
      <w:r w:rsidRPr="002B2D22">
        <w:rPr>
          <w:sz w:val="16"/>
        </w:rPr>
        <w:t xml:space="preserve"> </w:t>
      </w:r>
      <w:r w:rsidRPr="002B2D22">
        <w:rPr>
          <w:rFonts w:hint="eastAsia"/>
          <w:sz w:val="16"/>
        </w:rPr>
        <w:t>President Xi Jinping makes a speech during the opening ceremony of the G20 Leaders Summit as President Barack Obama, left, and President Vladimir Putin, right, listen on Sept. 4, 2016 in Hangzhou, China. (Photo credit: NICOLAS ASFOURI - Pool/Getty Images)</w:t>
      </w:r>
      <w:r w:rsidRPr="002B2D22">
        <w:rPr>
          <w:sz w:val="16"/>
        </w:rPr>
        <w:t xml:space="preserve"> </w:t>
      </w:r>
      <w:r w:rsidRPr="002B2D22">
        <w:rPr>
          <w:rFonts w:hint="eastAsia"/>
          <w:sz w:val="16"/>
        </w:rPr>
        <w:t>It was good while it lasted</w:t>
      </w:r>
      <w:r w:rsidRPr="002B2D22">
        <w:rPr>
          <w:sz w:val="16"/>
        </w:rPr>
        <w:t xml:space="preserve"> </w:t>
      </w:r>
      <w:r w:rsidRPr="002B2D22">
        <w:rPr>
          <w:rFonts w:hint="eastAsia"/>
          <w:sz w:val="16"/>
        </w:rPr>
        <w:t xml:space="preserve">Until fairly recently, </w:t>
      </w:r>
      <w:r w:rsidRPr="00EE12E8">
        <w:rPr>
          <w:rStyle w:val="StyleUnderline"/>
          <w:rFonts w:hint="eastAsia"/>
        </w:rPr>
        <w:t>Russia and China have faced considerable, almost insuperable, obstacles in achieving their objectives</w:t>
      </w:r>
      <w:r w:rsidRPr="002B2D22">
        <w:rPr>
          <w:rFonts w:hint="eastAsia"/>
          <w:sz w:val="16"/>
        </w:rPr>
        <w:t xml:space="preserve">. </w:t>
      </w:r>
      <w:r w:rsidRPr="00EE12E8">
        <w:rPr>
          <w:rStyle w:val="StyleUnderline"/>
          <w:rFonts w:hint="eastAsia"/>
        </w:rPr>
        <w:t>The chief obstacle has been the power and coherence of the international order itself and its principal promoter and defender</w:t>
      </w:r>
      <w:r w:rsidRPr="002B2D22">
        <w:rPr>
          <w:rFonts w:hint="eastAsia"/>
          <w:sz w:val="16"/>
        </w:rPr>
        <w:t xml:space="preserve">. The American-led system of political and military alliances, especially in the two critical regions of Europe and East Asia, has presented China and Russia with what Dean Acheson once referred to as </w:t>
      </w:r>
      <w:r w:rsidRPr="002B2D22">
        <w:rPr>
          <w:rFonts w:hint="eastAsia"/>
          <w:sz w:val="16"/>
        </w:rPr>
        <w:t>“</w:t>
      </w:r>
      <w:r w:rsidRPr="002B2D22">
        <w:rPr>
          <w:rFonts w:hint="eastAsia"/>
          <w:sz w:val="16"/>
        </w:rPr>
        <w:t>situations of strength</w:t>
      </w:r>
      <w:r w:rsidRPr="002B2D22">
        <w:rPr>
          <w:rFonts w:hint="eastAsia"/>
          <w:sz w:val="16"/>
        </w:rPr>
        <w:t>”</w:t>
      </w:r>
      <w:r w:rsidRPr="002B2D22">
        <w:rPr>
          <w:rFonts w:hint="eastAsia"/>
          <w:sz w:val="16"/>
        </w:rPr>
        <w:t xml:space="preserve"> that have required them to pursue their ambitions cautiously and, since the end of the Cold War, to defer serious efforts to disrupt the international system.</w:t>
      </w:r>
      <w:r w:rsidRPr="002B2D22">
        <w:rPr>
          <w:sz w:val="16"/>
        </w:rPr>
        <w:t xml:space="preserve"> </w:t>
      </w:r>
      <w:r w:rsidRPr="002B2D22">
        <w:rPr>
          <w:rFonts w:hint="eastAsia"/>
          <w:sz w:val="16"/>
        </w:rPr>
        <w:t xml:space="preserve">During the era of American primacy, </w:t>
      </w:r>
      <w:r w:rsidRPr="00EE12E8">
        <w:rPr>
          <w:rStyle w:val="StyleUnderline"/>
          <w:rFonts w:hint="eastAsia"/>
        </w:rPr>
        <w:t>China and Russia have participated in and for the most part been beneficiaries of the open international economic system the United States created and helps sustain;</w:t>
      </w:r>
      <w:r w:rsidRPr="002B2D22">
        <w:rPr>
          <w:rFonts w:hint="eastAsia"/>
          <w:sz w:val="16"/>
        </w:rPr>
        <w:t xml:space="preserve"> so long as that system functions, they have had more to gain by playing in it than by challenging and overturning it.</w:t>
      </w:r>
      <w:r w:rsidRPr="002B2D22">
        <w:rPr>
          <w:sz w:val="16"/>
        </w:rPr>
        <w:t xml:space="preserve"> </w:t>
      </w:r>
      <w:r w:rsidRPr="002B2D22">
        <w:rPr>
          <w:rFonts w:hint="eastAsia"/>
          <w:sz w:val="16"/>
        </w:rPr>
        <w:t xml:space="preserve">The system has checked their ambitions in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w:t>
      </w:r>
      <w:r w:rsidRPr="00EE12E8">
        <w:rPr>
          <w:rStyle w:val="StyleUnderline"/>
          <w:rFonts w:hint="eastAsia"/>
        </w:rPr>
        <w:t>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w:t>
      </w:r>
      <w:r w:rsidRPr="00EE12E8">
        <w:rPr>
          <w:rStyle w:val="StyleUnderline"/>
        </w:rPr>
        <w:t>ic institutions</w:t>
      </w:r>
      <w:r w:rsidRPr="002B2D22">
        <w:rPr>
          <w:sz w:val="16"/>
        </w:rPr>
        <w:t xml:space="preserve"> </w:t>
      </w:r>
      <w:r w:rsidRPr="002B2D22">
        <w:rPr>
          <w:rFonts w:hint="cs"/>
          <w:sz w:val="16"/>
        </w:rPr>
        <w:t>—</w:t>
      </w:r>
      <w:r w:rsidRPr="002B2D22">
        <w:rPr>
          <w:sz w:val="16"/>
        </w:rPr>
        <w:t xml:space="preserve"> especially the geographical advance of liberal democracies close to their borders </w:t>
      </w:r>
      <w:r w:rsidRPr="002B2D22">
        <w:rPr>
          <w:rFonts w:hint="cs"/>
          <w:sz w:val="16"/>
        </w:rPr>
        <w:t>—</w:t>
      </w:r>
      <w:r w:rsidRPr="002B2D22">
        <w:rPr>
          <w:sz w:val="16"/>
        </w:rPr>
        <w:t xml:space="preserve"> as an existential threat. That</w:t>
      </w:r>
      <w:r w:rsidRPr="002B2D22">
        <w:rPr>
          <w:rFonts w:hint="eastAsia"/>
          <w:sz w:val="16"/>
        </w:rPr>
        <w:t>’</w:t>
      </w:r>
      <w:r w:rsidRPr="002B2D22">
        <w:rPr>
          <w:sz w:val="16"/>
        </w:rPr>
        <w:t xml:space="preserve">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w:t>
      </w:r>
      <w:r w:rsidRPr="002B2D22">
        <w:rPr>
          <w:rFonts w:hint="cs"/>
          <w:sz w:val="16"/>
        </w:rPr>
        <w:t>—</w:t>
      </w:r>
      <w:r w:rsidRPr="002B2D22">
        <w:rPr>
          <w:sz w:val="16"/>
        </w:rPr>
        <w:t xml:space="preserve"> all pose a threat to rulers who depend on keeping restive forces</w:t>
      </w:r>
      <w:r w:rsidRPr="002B2D22">
        <w:rPr>
          <w:rFonts w:hint="eastAsia"/>
          <w:sz w:val="16"/>
        </w:rPr>
        <w:t xml:space="preserve">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w:t>
      </w:r>
      <w:r w:rsidRPr="002B2D22">
        <w:rPr>
          <w:sz w:val="16"/>
        </w:rPr>
        <w:t xml:space="preserve"> </w:t>
      </w:r>
      <w:r w:rsidRPr="002B2D22">
        <w:rPr>
          <w:rStyle w:val="StyleUnderline"/>
          <w:rFonts w:hint="eastAsia"/>
        </w:rPr>
        <w:t>The greatest check on Chinese and Russian ambitions has been the military</w:t>
      </w:r>
      <w:r w:rsidRPr="002B2D22">
        <w:rPr>
          <w:rFonts w:hint="eastAsia"/>
          <w:sz w:val="16"/>
        </w:rPr>
        <w:t xml:space="preserve"> and economic </w:t>
      </w:r>
      <w:r w:rsidRPr="002B2D22">
        <w:rPr>
          <w:rStyle w:val="StyleUnderline"/>
          <w:rFonts w:hint="eastAsia"/>
        </w:rPr>
        <w:t>power of the United States and its allies in Europe and Asia.</w:t>
      </w:r>
      <w:r w:rsidRPr="002B2D22">
        <w:rPr>
          <w:rFonts w:hint="eastAsia"/>
          <w:sz w:val="16"/>
        </w:rPr>
        <w:t xml:space="preserve"> </w:t>
      </w:r>
      <w:r w:rsidRPr="002B2D22">
        <w:rPr>
          <w:rStyle w:val="StyleUnderline"/>
          <w:rFonts w:hint="eastAsia"/>
        </w:rPr>
        <w:t>China</w:t>
      </w:r>
      <w:r w:rsidRPr="002B2D22">
        <w:rPr>
          <w:rFonts w:hint="eastAsia"/>
          <w:sz w:val="16"/>
        </w:rPr>
        <w:t xml:space="preserve">, although increasingly powerful, </w:t>
      </w:r>
      <w:r w:rsidRPr="002B2D22">
        <w:rPr>
          <w:rStyle w:val="StyleUnderline"/>
          <w:rFonts w:hint="eastAsia"/>
        </w:rPr>
        <w:t>has had to contemplate facing the combined military and economic str</w:t>
      </w:r>
      <w:r w:rsidRPr="002B2D22">
        <w:rPr>
          <w:rStyle w:val="StyleUnderline"/>
        </w:rPr>
        <w:t>ength of the world</w:t>
      </w:r>
      <w:r w:rsidRPr="002B2D22">
        <w:rPr>
          <w:rStyle w:val="StyleUnderline"/>
          <w:rFonts w:hint="eastAsia"/>
        </w:rPr>
        <w:t>’</w:t>
      </w:r>
      <w:r w:rsidRPr="002B2D22">
        <w:rPr>
          <w:rStyle w:val="StyleUnderline"/>
        </w:rPr>
        <w:t>s superpower</w:t>
      </w:r>
      <w:r w:rsidRPr="002B2D22">
        <w:rPr>
          <w:sz w:val="16"/>
        </w:rPr>
        <w:t xml:space="preserve"> and some very formidable regional powers linked by alliance or common strategic interest </w:t>
      </w:r>
      <w:r w:rsidRPr="002B2D22">
        <w:rPr>
          <w:rFonts w:hint="cs"/>
          <w:sz w:val="16"/>
        </w:rPr>
        <w:t>—</w:t>
      </w:r>
      <w:r w:rsidRPr="002B2D22">
        <w:rPr>
          <w:sz w:val="16"/>
        </w:rPr>
        <w:t xml:space="preserve"> including Japan, India, and South Korea, as well as smaller but still potent nations like Vietnam and Australia. </w:t>
      </w:r>
      <w:r w:rsidRPr="002B2D22">
        <w:rPr>
          <w:rStyle w:val="StyleUnderline"/>
        </w:rPr>
        <w:t>Russia has had to fa</w:t>
      </w:r>
      <w:r w:rsidRPr="002B2D22">
        <w:rPr>
          <w:rStyle w:val="StyleUnderline"/>
          <w:rFonts w:hint="eastAsia"/>
        </w:rPr>
        <w:t>ce the United States and its NATO allies</w:t>
      </w:r>
      <w:r w:rsidRPr="002B2D22">
        <w:rPr>
          <w:rFonts w:hint="eastAsia"/>
          <w:sz w:val="16"/>
        </w:rPr>
        <w:t>. When united, these U.S.-led alliances present a daunting challenge to a revisionist power that can call on few allies of its own for assistance. Even were the Chinese to score an early victory in a conflict, such as the military subjection of Taiwan or a naval battle in the South or East China Sea, they would have to contend over time with the combined industrial productive capacities of some of the world</w:t>
      </w:r>
      <w:r w:rsidRPr="002B2D22">
        <w:rPr>
          <w:rFonts w:hint="eastAsia"/>
          <w:sz w:val="16"/>
        </w:rPr>
        <w:t>’</w:t>
      </w:r>
      <w:r w:rsidRPr="002B2D22">
        <w:rPr>
          <w:rFonts w:hint="eastAsia"/>
          <w:sz w:val="16"/>
        </w:rPr>
        <w:t>s richest and most technologically advanced nations and the likely cutoff of access to foreign markets on which their own economy depends. A weaker Russia, with its depleted population and oil- and gas-dependent economy, would face an even greater challenge.</w:t>
      </w:r>
      <w:r w:rsidRPr="002B2D22">
        <w:rPr>
          <w:sz w:val="16"/>
        </w:rPr>
        <w:t xml:space="preserve"> </w:t>
      </w:r>
      <w:r w:rsidRPr="002B2D22">
        <w:rPr>
          <w:rFonts w:hint="eastAsia"/>
          <w:sz w:val="16"/>
        </w:rPr>
        <w:t xml:space="preserve">For decades, the strong global position enjoyed by the United States and its allies has discouraged any serious challenge. So long </w:t>
      </w:r>
      <w:r w:rsidRPr="002B2D22">
        <w:rPr>
          <w:rStyle w:val="StyleUnderline"/>
          <w:rFonts w:hint="eastAsia"/>
        </w:rPr>
        <w:t>as the United States was perceived as a dependable ally, Chinese and Russian leaders feared that aggressive moves would backfire and possibly bring their regimes down.</w:t>
      </w:r>
      <w:r w:rsidRPr="002B2D22">
        <w:rPr>
          <w:rFonts w:hint="eastAsia"/>
          <w:sz w:val="16"/>
        </w:rPr>
        <w:t xml:space="preserve"> This is what the political scientist William Wohlforth once described as the inherent stability of the unipolar order: As dissatisfied regional powers sought to challenge the status quo, their alarmed neighbors tu</w:t>
      </w:r>
      <w:r w:rsidRPr="002B2D22">
        <w:rPr>
          <w:sz w:val="16"/>
        </w:rPr>
        <w:t xml:space="preserve">rned to the distant American superpower to contain their ambitions. And it worked. </w:t>
      </w:r>
      <w:r w:rsidRPr="002B2D22">
        <w:rPr>
          <w:rStyle w:val="StyleUnderline"/>
        </w:rPr>
        <w:t xml:space="preserve">The United States stepped up, and Russia and China largely backed down </w:t>
      </w:r>
      <w:r w:rsidRPr="002B2D22">
        <w:rPr>
          <w:rStyle w:val="StyleUnderline"/>
          <w:rFonts w:hint="cs"/>
        </w:rPr>
        <w:t>—</w:t>
      </w:r>
      <w:r w:rsidRPr="002B2D22">
        <w:rPr>
          <w:rStyle w:val="StyleUnderline"/>
        </w:rPr>
        <w:t xml:space="preserve"> or were preempted before acting at all.</w:t>
      </w:r>
      <w:r w:rsidRPr="002B2D22">
        <w:rPr>
          <w:sz w:val="16"/>
        </w:rPr>
        <w:t xml:space="preserve"> </w:t>
      </w:r>
      <w:r w:rsidRPr="002B2D22">
        <w:rPr>
          <w:rFonts w:hint="eastAsia"/>
          <w:sz w:val="16"/>
        </w:rPr>
        <w:t>Faced with these obstacles, the best option for the two revisionist great powers has always been to hope for or, if possible, engineer a weakening of the U.S.-supported world order from within, either by separating the United States from its allies or by raising doubts about the U.S. commitment and thereby encouraging would-be allies and partners to forgo the strategic protection of the liberal world order and seek accommodation with its challengers.</w:t>
      </w:r>
      <w:r w:rsidRPr="002B2D22">
        <w:rPr>
          <w:sz w:val="16"/>
        </w:rPr>
        <w:t xml:space="preserve"> </w:t>
      </w:r>
      <w:r w:rsidRPr="002B2D22">
        <w:rPr>
          <w:rStyle w:val="StyleUnderline"/>
          <w:rFonts w:hint="eastAsia"/>
        </w:rPr>
        <w:t>The present system has therefore depended not only on American power but on coherence and unity at the heart of the democratic world. The United States has had to play its part as the principal guarantor of the order, especially in the military and strateg</w:t>
      </w:r>
      <w:r w:rsidRPr="002B2D22">
        <w:rPr>
          <w:rStyle w:val="StyleUnderline"/>
        </w:rPr>
        <w:t>ic realm</w:t>
      </w:r>
      <w:r w:rsidRPr="002B2D22">
        <w:rPr>
          <w:sz w:val="16"/>
        </w:rPr>
        <w:t>, but the order</w:t>
      </w:r>
      <w:r w:rsidRPr="002B2D22">
        <w:rPr>
          <w:rFonts w:hint="eastAsia"/>
          <w:sz w:val="16"/>
        </w:rPr>
        <w:t>’</w:t>
      </w:r>
      <w:r w:rsidRPr="002B2D22">
        <w:rPr>
          <w:sz w:val="16"/>
        </w:rPr>
        <w:t xml:space="preserve">s ideological and economic core </w:t>
      </w:r>
      <w:r w:rsidRPr="002B2D22">
        <w:rPr>
          <w:rFonts w:hint="cs"/>
          <w:sz w:val="16"/>
        </w:rPr>
        <w:t>—</w:t>
      </w:r>
      <w:r w:rsidRPr="002B2D22">
        <w:rPr>
          <w:sz w:val="16"/>
        </w:rPr>
        <w:t xml:space="preserve"> the democracies of Europe and East Asia and the Pacific </w:t>
      </w:r>
      <w:r w:rsidRPr="002B2D22">
        <w:rPr>
          <w:rFonts w:hint="cs"/>
          <w:sz w:val="16"/>
        </w:rPr>
        <w:t>—</w:t>
      </w:r>
      <w:r w:rsidRPr="002B2D22">
        <w:rPr>
          <w:sz w:val="16"/>
        </w:rPr>
        <w:t xml:space="preserve"> has also had to remain relatively healthy and confident. </w:t>
      </w:r>
      <w:r w:rsidRPr="002B2D22">
        <w:rPr>
          <w:rFonts w:hint="eastAsia"/>
          <w:sz w:val="16"/>
        </w:rPr>
        <w:t>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w:t>
      </w:r>
      <w:r w:rsidRPr="002B2D22">
        <w:rPr>
          <w:rFonts w:hint="eastAsia"/>
          <w:sz w:val="16"/>
        </w:rPr>
        <w:t>’</w:t>
      </w:r>
      <w:r w:rsidRPr="002B2D22">
        <w:rPr>
          <w:rFonts w:hint="eastAsia"/>
          <w:sz w:val="16"/>
        </w:rPr>
        <w:t xml:space="preserve">s </w:t>
      </w:r>
      <w:r w:rsidRPr="002B2D22">
        <w:rPr>
          <w:rFonts w:hint="eastAsia"/>
          <w:sz w:val="16"/>
        </w:rPr>
        <w:t>“</w:t>
      </w:r>
      <w:r w:rsidRPr="002B2D22">
        <w:rPr>
          <w:rFonts w:hint="eastAsia"/>
          <w:sz w:val="16"/>
        </w:rPr>
        <w:t>end of history.</w:t>
      </w:r>
      <w:r w:rsidRPr="002B2D22">
        <w:rPr>
          <w:rFonts w:hint="eastAsia"/>
          <w:sz w:val="16"/>
        </w:rPr>
        <w:t>”</w:t>
      </w:r>
      <w:r w:rsidRPr="002B2D22">
        <w:rPr>
          <w:rFonts w:hint="eastAsia"/>
          <w:sz w:val="16"/>
        </w:rPr>
        <w:t xml:space="preserve"> History is returning with a vengeance and with it all the darker aspects of the human soul, including, for many, the perennial human yearning for a strong leader to provide firm guidance in a time of confusion and incoherence.</w:t>
      </w:r>
      <w:r w:rsidRPr="002B2D22">
        <w:rPr>
          <w:sz w:val="16"/>
        </w:rPr>
        <w:t xml:space="preserve"> </w:t>
      </w:r>
      <w:r w:rsidRPr="002B2D22">
        <w:rPr>
          <w:rFonts w:hint="eastAsia"/>
          <w:sz w:val="16"/>
        </w:rPr>
        <w:t>Left: Adolf Hitler and his staff salute teams during the opening ceremonies of the XI Olympic Games on Aug. 1, 1936 in Berlin. (Photo credit: Getty Images) Right: Former British Prime minister Winston Churchill, President Franklin Roosevelt and USSR Secretary General of the Soviet Communist Party Joseph Stalin pose at the Conference of the Allied powers in Yalta, Crimea, on Feb. 4, 1945. (Photo credit: AFP/Getty Images)</w:t>
      </w:r>
      <w:r w:rsidRPr="002B2D22">
        <w:rPr>
          <w:sz w:val="16"/>
        </w:rPr>
        <w:t xml:space="preserve"> </w:t>
      </w:r>
      <w:r w:rsidRPr="002B2D22">
        <w:rPr>
          <w:rFonts w:hint="eastAsia"/>
          <w:sz w:val="16"/>
        </w:rPr>
        <w:t>The Dark Ages 2.0</w:t>
      </w:r>
      <w:r w:rsidRPr="002B2D22">
        <w:rPr>
          <w:sz w:val="16"/>
        </w:rPr>
        <w:t xml:space="preserve"> </w:t>
      </w:r>
      <w:r w:rsidRPr="002B2D22">
        <w:rPr>
          <w:rFonts w:hint="eastAsia"/>
          <w:sz w:val="16"/>
        </w:rPr>
        <w:t xml:space="preserve">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created and which depends entirely on </w:t>
      </w:r>
      <w:r w:rsidRPr="002B2D22">
        <w:rPr>
          <w:sz w:val="16"/>
        </w:rPr>
        <w:t xml:space="preserve">American power or whether Americans are prepared to take the risk </w:t>
      </w:r>
      <w:r w:rsidRPr="002B2D22">
        <w:rPr>
          <w:rFonts w:hint="cs"/>
          <w:sz w:val="16"/>
        </w:rPr>
        <w:t>—</w:t>
      </w:r>
      <w:r w:rsidRPr="002B2D22">
        <w:rPr>
          <w:sz w:val="16"/>
        </w:rPr>
        <w:t xml:space="preserve"> if they even understand the risk </w:t>
      </w:r>
      <w:r w:rsidRPr="002B2D22">
        <w:rPr>
          <w:rFonts w:hint="cs"/>
          <w:sz w:val="16"/>
        </w:rPr>
        <w:t>—</w:t>
      </w:r>
      <w:r w:rsidRPr="002B2D22">
        <w:rPr>
          <w:sz w:val="16"/>
        </w:rPr>
        <w:t xml:space="preserve"> of letting the order collapse into chaos and conflict. </w:t>
      </w:r>
      <w:r w:rsidRPr="002B2D22">
        <w:rPr>
          <w:rFonts w:hint="eastAsia"/>
          <w:sz w:val="16"/>
        </w:rPr>
        <w:t>That willingness has been in doubt for some time, well before the election of Trump and even before the election of Barack Obama. Increasingly in the quarter century after the end of the Cold War, Americans have been wondering why they bear such an unusual</w:t>
      </w:r>
      <w:r w:rsidRPr="002B2D22">
        <w:rPr>
          <w:sz w:val="16"/>
        </w:rPr>
        <w:t xml:space="preserve"> and outsized responsibility for preserving global order when their own interests are not always clearly served </w:t>
      </w:r>
      <w:r w:rsidRPr="002B2D22">
        <w:rPr>
          <w:rFonts w:hint="cs"/>
          <w:sz w:val="16"/>
        </w:rPr>
        <w:t>—</w:t>
      </w:r>
      <w:r w:rsidRPr="002B2D22">
        <w:rPr>
          <w:sz w:val="16"/>
        </w:rPr>
        <w:t xml:space="preserve"> and </w:t>
      </w:r>
      <w:r w:rsidRPr="002B2D22">
        <w:rPr>
          <w:rStyle w:val="StyleUnderline"/>
        </w:rPr>
        <w:t xml:space="preserve">when the United States seems to be making all the sacrifices while others benefit. Few remember the reasons why the United States took on </w:t>
      </w:r>
      <w:r w:rsidRPr="002B2D22">
        <w:rPr>
          <w:rStyle w:val="StyleUnderline"/>
          <w:rFonts w:hint="eastAsia"/>
        </w:rPr>
        <w:t xml:space="preserve">this abnormal role after the calamitous two world wars of the 20th century. The millennial generation born after the end of the Cold War can hardly be expected to understand the lasting significance of the political, economic, and security structures established after World War II. </w:t>
      </w:r>
      <w:r w:rsidRPr="002B2D22">
        <w:rPr>
          <w:rFonts w:hint="eastAsia"/>
          <w:sz w:val="16"/>
        </w:rPr>
        <w:t xml:space="preserve">Nor are they likely to learn much about it in high school and college textbooks obsessed with noting </w:t>
      </w:r>
      <w:r w:rsidRPr="002B2D22">
        <w:rPr>
          <w:rStyle w:val="StyleUnderline"/>
          <w:rFonts w:hint="eastAsia"/>
        </w:rPr>
        <w:t xml:space="preserve">the evils and follies of American </w:t>
      </w:r>
      <w:r w:rsidRPr="002B2D22">
        <w:rPr>
          <w:rStyle w:val="StyleUnderline"/>
          <w:rFonts w:hint="eastAsia"/>
        </w:rPr>
        <w:t>“</w:t>
      </w:r>
      <w:r w:rsidRPr="002B2D22">
        <w:rPr>
          <w:rStyle w:val="StyleUnderline"/>
          <w:rFonts w:hint="eastAsia"/>
        </w:rPr>
        <w:t>imperialism</w:t>
      </w:r>
      <w:r w:rsidRPr="002B2D22">
        <w:rPr>
          <w:rFonts w:hint="eastAsia"/>
          <w:sz w:val="16"/>
        </w:rPr>
        <w:t>.</w:t>
      </w:r>
      <w:r w:rsidRPr="002B2D22">
        <w:rPr>
          <w:rFonts w:hint="eastAsia"/>
          <w:sz w:val="16"/>
        </w:rPr>
        <w:t>”</w:t>
      </w:r>
      <w:r w:rsidRPr="002B2D22">
        <w:rPr>
          <w:rFonts w:hint="eastAsia"/>
          <w:sz w:val="16"/>
        </w:rPr>
        <w:t xml:space="preserve"> </w:t>
      </w:r>
    </w:p>
    <w:p w14:paraId="531B43F7" w14:textId="77777777" w:rsidR="003F5F97" w:rsidRDefault="003F5F97" w:rsidP="003F5F97">
      <w:pPr>
        <w:pStyle w:val="Heading3"/>
      </w:pPr>
      <w:r>
        <w:t>Invasion of Taiwan</w:t>
      </w:r>
    </w:p>
    <w:p w14:paraId="580B2FFF" w14:textId="77777777" w:rsidR="003F5F97" w:rsidRDefault="003F5F97" w:rsidP="003F5F97">
      <w:pPr>
        <w:pStyle w:val="Heading4"/>
      </w:pPr>
      <w:r>
        <w:t>The only thing preventing China</w:t>
      </w:r>
      <w:r>
        <w:rPr>
          <w:rFonts w:hint="eastAsia"/>
        </w:rPr>
        <w:t>’</w:t>
      </w:r>
      <w:r>
        <w:t>s invasion of Taiwan is US military Hegemony, China</w:t>
      </w:r>
      <w:r>
        <w:rPr>
          <w:rFonts w:hint="eastAsia"/>
        </w:rPr>
        <w:t>’</w:t>
      </w:r>
      <w:r>
        <w:t>s global supremacy only ensures a massacre of Taiwan</w:t>
      </w:r>
    </w:p>
    <w:p w14:paraId="403D3E9A" w14:textId="77777777" w:rsidR="003F5F97" w:rsidRPr="00610D93" w:rsidRDefault="003F5F97" w:rsidP="003F5F97">
      <w:r>
        <w:t>(</w:t>
      </w:r>
      <w:r w:rsidRPr="00610D93">
        <w:rPr>
          <w:rFonts w:hint="eastAsia"/>
        </w:rPr>
        <w:t xml:space="preserve">Ben Westcott, </w:t>
      </w:r>
      <w:r>
        <w:rPr>
          <w:rFonts w:hint="eastAsia"/>
        </w:rPr>
        <w:t>a Digital News Producer</w:t>
      </w:r>
      <w:r w:rsidRPr="00610D93">
        <w:rPr>
          <w:rFonts w:hint="eastAsia"/>
        </w:rPr>
        <w:t xml:space="preserve">, 6-24-2019, "A Chinese invasion of Taiwan would be a bloody, logistical nightmare," CNN, </w:t>
      </w:r>
      <w:hyperlink r:id="rId91" w:history="1">
        <w:r w:rsidRPr="00B9515C">
          <w:rPr>
            <w:rStyle w:val="Hyperlink"/>
            <w:rFonts w:hint="eastAsia"/>
          </w:rPr>
          <w:t>https://www.cnn.com/2019/06/23/asia/taiwan-china-invasion-intl-hnk/index.html</w:t>
        </w:r>
      </w:hyperlink>
      <w:r>
        <w:t>, DMW)</w:t>
      </w:r>
    </w:p>
    <w:p w14:paraId="0897622E" w14:textId="77777777" w:rsidR="003F5F97" w:rsidRDefault="003F5F97" w:rsidP="003F5F97">
      <w:pPr>
        <w:rPr>
          <w:sz w:val="16"/>
        </w:rPr>
      </w:pPr>
      <w:r w:rsidRPr="00610D93">
        <w:rPr>
          <w:rFonts w:hint="eastAsia"/>
          <w:sz w:val="16"/>
        </w:rPr>
        <w:t>Taiwan (CNN)Roaring out of the sky, an F-16V fighter jet lands smoothly to rearm and refuel on an unremarkable freeway in rural Taiwan, surrounded by rice paddies.</w:t>
      </w:r>
      <w:r w:rsidRPr="00610D93">
        <w:rPr>
          <w:sz w:val="16"/>
        </w:rPr>
        <w:t xml:space="preserve"> </w:t>
      </w:r>
      <w:r w:rsidRPr="00610D93">
        <w:rPr>
          <w:rFonts w:hint="eastAsia"/>
          <w:sz w:val="16"/>
        </w:rPr>
        <w:t>In different circumstances, this could be alarming sight. Taiwan's fighter pilots are trained to land on freeways between sorties in case all of the island's airports have been occupied or destroyed by an invasion.</w:t>
      </w:r>
      <w:r w:rsidRPr="00610D93">
        <w:rPr>
          <w:sz w:val="16"/>
        </w:rPr>
        <w:t xml:space="preserve"> </w:t>
      </w:r>
      <w:r w:rsidRPr="00610D93">
        <w:rPr>
          <w:rFonts w:hint="eastAsia"/>
          <w:sz w:val="16"/>
        </w:rPr>
        <w:t>Luckily, this was a training exercise.</w:t>
      </w:r>
      <w:r w:rsidRPr="00610D93">
        <w:rPr>
          <w:sz w:val="16"/>
        </w:rPr>
        <w:t xml:space="preserve"> </w:t>
      </w:r>
      <w:r w:rsidRPr="00610D93">
        <w:rPr>
          <w:rFonts w:hint="eastAsia"/>
          <w:sz w:val="16"/>
        </w:rPr>
        <w:t xml:space="preserve">There's only really one enemy that Taiwan's armed forces are preparing to resist -- China's People's Liberation Army (PLA). And as </w:t>
      </w:r>
      <w:r w:rsidRPr="00610D93">
        <w:rPr>
          <w:rStyle w:val="StyleUnderline"/>
          <w:rFonts w:hint="eastAsia"/>
        </w:rPr>
        <w:t>China's reputation as an economic and military superpower has grown in recent years, so too has that threat of invasion, according to security experts.</w:t>
      </w:r>
      <w:r>
        <w:rPr>
          <w:rStyle w:val="StyleUnderline"/>
        </w:rPr>
        <w:t xml:space="preserve"> </w:t>
      </w:r>
      <w:r w:rsidRPr="00610D93">
        <w:rPr>
          <w:rStyle w:val="StyleUnderline"/>
          <w:rFonts w:hint="eastAsia"/>
        </w:rPr>
        <w:t>Taiwan has been self-governed since separating from China at the end of a brutal civil war in 1949, but Beijing has never given up hope of reuniting with what it considers a renegade province.</w:t>
      </w:r>
      <w:r>
        <w:rPr>
          <w:rStyle w:val="StyleUnderline"/>
        </w:rPr>
        <w:t xml:space="preserve"> </w:t>
      </w:r>
      <w:r w:rsidRPr="00610D93">
        <w:rPr>
          <w:rFonts w:hint="eastAsia"/>
          <w:sz w:val="16"/>
        </w:rPr>
        <w:t>At a regional security conference in June, Chinese Defense Minister Wei Fenghe said: "If anyone dares to split Taiwan from China, the Chinese military has no choice but to fight at all costs for national unity." In some shops in mainland China, you can buy postcards and T-shirts emblazoned with patriotic emblems promoting the retaking of Taiwan.</w:t>
      </w:r>
      <w:r w:rsidRPr="00610D93">
        <w:rPr>
          <w:sz w:val="16"/>
        </w:rPr>
        <w:t xml:space="preserve"> </w:t>
      </w:r>
      <w:r w:rsidRPr="00610D93">
        <w:rPr>
          <w:rFonts w:hint="eastAsia"/>
          <w:sz w:val="16"/>
        </w:rPr>
        <w:t xml:space="preserve">But for seven decades, </w:t>
      </w:r>
      <w:r w:rsidRPr="00610D93">
        <w:rPr>
          <w:rStyle w:val="StyleUnderline"/>
          <w:rFonts w:hint="eastAsia"/>
        </w:rPr>
        <w:t>China has resisted attacking Taiwan partly for political reasons, including the prospect of a US intervention</w:t>
      </w:r>
      <w:r w:rsidRPr="00610D93">
        <w:rPr>
          <w:rFonts w:hint="eastAsia"/>
          <w:sz w:val="16"/>
        </w:rPr>
        <w:t xml:space="preserve"> and the potential heavy human toll. But the practical realities of a full-blown invasion are also daunting for the PLA, according to experts.</w:t>
      </w:r>
      <w:r w:rsidRPr="00610D93">
        <w:rPr>
          <w:sz w:val="16"/>
        </w:rPr>
        <w:t xml:space="preserve"> </w:t>
      </w:r>
      <w:r w:rsidRPr="00610D93">
        <w:rPr>
          <w:rFonts w:hint="eastAsia"/>
          <w:sz w:val="16"/>
        </w:rPr>
        <w:t>Ferrying hundreds of thousands of troops across the narrow Taiwan Strait to a handful of reliable landing beaches, in the face of fierce resistance, is a harrowing prospect. Troops would then have a long slog over Taiwan's western mudflats and mountains to reach the capital, Taipei.</w:t>
      </w:r>
      <w:r w:rsidRPr="00610D93">
        <w:rPr>
          <w:sz w:val="16"/>
        </w:rPr>
        <w:t xml:space="preserve"> </w:t>
      </w:r>
      <w:r w:rsidRPr="00610D93">
        <w:rPr>
          <w:rFonts w:hint="eastAsia"/>
          <w:sz w:val="16"/>
        </w:rPr>
        <w:t>Not only that, but China would face an opponent who has been preparing for war for almost 70 years.</w:t>
      </w:r>
      <w:r w:rsidRPr="00610D93">
        <w:rPr>
          <w:sz w:val="16"/>
        </w:rPr>
        <w:t xml:space="preserve"> </w:t>
      </w:r>
      <w:r w:rsidRPr="00610D93">
        <w:rPr>
          <w:rFonts w:hint="eastAsia"/>
          <w:sz w:val="16"/>
        </w:rPr>
        <w:t>At mass anti-invasion drills in May, Taiwan military spokesman Maj. Gen. Chen Chung-Chi said the island knew it had to always be "combat-ready."</w:t>
      </w:r>
      <w:r w:rsidRPr="00610D93">
        <w:rPr>
          <w:sz w:val="16"/>
        </w:rPr>
        <w:t xml:space="preserve"> </w:t>
      </w:r>
      <w:r w:rsidRPr="00610D93">
        <w:rPr>
          <w:rFonts w:hint="eastAsia"/>
          <w:sz w:val="16"/>
        </w:rPr>
        <w:t>"Of course, we don't want war, but only by gaining our own strength can we defend ourselves," he said. "If China wants to take any action against us, it has to consider paying a painful price."</w:t>
      </w:r>
      <w:r w:rsidRPr="00610D93">
        <w:rPr>
          <w:sz w:val="16"/>
        </w:rPr>
        <w:t xml:space="preserve"> </w:t>
      </w:r>
      <w:r w:rsidRPr="00610D93">
        <w:rPr>
          <w:rFonts w:hint="eastAsia"/>
          <w:sz w:val="16"/>
        </w:rPr>
        <w:t>Difficult and bloody</w:t>
      </w:r>
      <w:r w:rsidRPr="00610D93">
        <w:rPr>
          <w:sz w:val="16"/>
        </w:rPr>
        <w:t xml:space="preserve"> </w:t>
      </w:r>
      <w:r w:rsidRPr="00610D93">
        <w:rPr>
          <w:rStyle w:val="StyleUnderline"/>
          <w:rFonts w:hint="eastAsia"/>
        </w:rPr>
        <w:t>It could be easy to assume that any invasion of Taiwan by Beijing would be brief and devastating for Taipei</w:t>
      </w:r>
      <w:r w:rsidRPr="00610D93">
        <w:rPr>
          <w:rFonts w:hint="eastAsia"/>
          <w:sz w:val="16"/>
        </w:rPr>
        <w:t>: a David and Goliath fight between a tiny island and the mainland's military might, population and wealth.</w:t>
      </w:r>
      <w:r w:rsidRPr="00610D93">
        <w:rPr>
          <w:sz w:val="16"/>
        </w:rPr>
        <w:t xml:space="preserve"> </w:t>
      </w:r>
      <w:r w:rsidRPr="00610D93">
        <w:rPr>
          <w:rStyle w:val="StyleUnderline"/>
          <w:rFonts w:hint="eastAsia"/>
        </w:rPr>
        <w:t>With nearly 1.4 billion people, the People's Republic of China has the largest population in the world. Taiwan has fewer than 24 million people</w:t>
      </w:r>
      <w:r w:rsidRPr="00610D93">
        <w:rPr>
          <w:rFonts w:hint="eastAsia"/>
          <w:sz w:val="16"/>
        </w:rPr>
        <w:t xml:space="preserve"> -- a similar number to Australia. </w:t>
      </w:r>
      <w:r w:rsidRPr="00610D93">
        <w:rPr>
          <w:rStyle w:val="StyleUnderline"/>
          <w:rFonts w:hint="eastAsia"/>
        </w:rPr>
        <w:t>China has the fifth largest territory in the world, while Taiwan is the size of</w:t>
      </w:r>
      <w:r w:rsidRPr="00610D93">
        <w:rPr>
          <w:rFonts w:hint="eastAsia"/>
          <w:sz w:val="16"/>
        </w:rPr>
        <w:t xml:space="preserve"> Denmark or the US state of </w:t>
      </w:r>
      <w:r w:rsidRPr="00610D93">
        <w:rPr>
          <w:rStyle w:val="StyleUnderline"/>
          <w:rFonts w:hint="eastAsia"/>
        </w:rPr>
        <w:t>Maryland.</w:t>
      </w:r>
      <w:r w:rsidRPr="00610D93">
        <w:rPr>
          <w:rFonts w:hint="eastAsia"/>
          <w:sz w:val="16"/>
        </w:rPr>
        <w:t xml:space="preserve"> And </w:t>
      </w:r>
      <w:r w:rsidRPr="00610D93">
        <w:rPr>
          <w:rStyle w:val="StyleUnderline"/>
          <w:rFonts w:hint="eastAsia"/>
        </w:rPr>
        <w:t>Beijing runs an economy that is second only to the United States, while Taiwan's doesn't rank in the world's top 20</w:t>
      </w:r>
      <w:r w:rsidRPr="00610D93">
        <w:rPr>
          <w:rFonts w:hint="eastAsia"/>
          <w:sz w:val="16"/>
        </w:rPr>
        <w:t>.</w:t>
      </w:r>
      <w:r w:rsidRPr="00610D93">
        <w:rPr>
          <w:sz w:val="16"/>
        </w:rPr>
        <w:t xml:space="preserve"> </w:t>
      </w:r>
      <w:r w:rsidRPr="00610D93">
        <w:rPr>
          <w:rFonts w:hint="eastAsia"/>
          <w:sz w:val="16"/>
        </w:rPr>
        <w:t>But perhaps most pertinently, China has been building and modernizing its military at an unprecedented rate, while Taiwan relies on moderate US arms sales.</w:t>
      </w:r>
      <w:r w:rsidRPr="00610D93">
        <w:rPr>
          <w:sz w:val="16"/>
        </w:rPr>
        <w:t xml:space="preserve"> </w:t>
      </w:r>
      <w:r w:rsidRPr="00610D93">
        <w:rPr>
          <w:rFonts w:hint="eastAsia"/>
          <w:sz w:val="16"/>
        </w:rPr>
        <w:t>In sheer size, the PLA simply dwarfs Taiwan's military.</w:t>
      </w:r>
      <w:r w:rsidRPr="00610D93">
        <w:rPr>
          <w:sz w:val="16"/>
        </w:rPr>
        <w:t xml:space="preserve"> </w:t>
      </w:r>
      <w:r w:rsidRPr="00610D93">
        <w:rPr>
          <w:rStyle w:val="StyleUnderline"/>
          <w:rFonts w:hint="eastAsia"/>
        </w:rPr>
        <w:t xml:space="preserve">China has an estimated 1 million troops, almost 6,000 tanks, 1,500 fighter jets and 33 navy destroyers, </w:t>
      </w:r>
      <w:r w:rsidRPr="00610D93">
        <w:rPr>
          <w:rFonts w:hint="eastAsia"/>
          <w:sz w:val="16"/>
        </w:rPr>
        <w:t xml:space="preserve">according to the latest US Defense Department report. </w:t>
      </w:r>
      <w:r w:rsidRPr="00610D93">
        <w:rPr>
          <w:rStyle w:val="StyleUnderline"/>
          <w:rFonts w:hint="eastAsia"/>
        </w:rPr>
        <w:t xml:space="preserve">Taiwan's ground force troops barely number 150,000 and are backed by 800 tanks and about 350 fighter aircraft, </w:t>
      </w:r>
      <w:r w:rsidRPr="00610D93">
        <w:rPr>
          <w:rFonts w:hint="eastAsia"/>
          <w:sz w:val="16"/>
        </w:rPr>
        <w:t>the report found, while its navy fields only four destroyer-class ships.</w:t>
      </w:r>
      <w:r w:rsidRPr="00610D93">
        <w:rPr>
          <w:sz w:val="16"/>
        </w:rPr>
        <w:t xml:space="preserve"> </w:t>
      </w:r>
      <w:r w:rsidRPr="00610D93">
        <w:rPr>
          <w:rFonts w:hint="eastAsia"/>
          <w:sz w:val="16"/>
        </w:rPr>
        <w:t>Under Chinese President Xi Jinping, the PLA has rapidly modernized, buoyed by rises in military spending and crackdowns on corruption in the army's leadership.</w:t>
      </w:r>
      <w:r w:rsidRPr="00610D93">
        <w:rPr>
          <w:sz w:val="16"/>
        </w:rPr>
        <w:t xml:space="preserve"> </w:t>
      </w:r>
      <w:r w:rsidRPr="00610D93">
        <w:rPr>
          <w:rFonts w:hint="eastAsia"/>
          <w:sz w:val="16"/>
        </w:rPr>
        <w:t>"China's leaders hope that possessing these military capabilities will deter pro-independence moves by Taiwan or, should deterrence fail, will permit a range of tailored military options against Taiwan and potential third-party military intervention," according to a 2019 US Defense Intelligence Agency report on China's military.</w:t>
      </w:r>
      <w:r w:rsidRPr="00610D93">
        <w:rPr>
          <w:sz w:val="16"/>
        </w:rPr>
        <w:t xml:space="preserve"> </w:t>
      </w:r>
      <w:r w:rsidRPr="00610D93">
        <w:rPr>
          <w:rFonts w:hint="eastAsia"/>
          <w:sz w:val="16"/>
        </w:rPr>
        <w:t>Yet while China hawks in the media might beat the drum of invasion, an internal China military study, seen by CNN, revealed that the PLA considers an invasion of Taiwan to be extremely difficult.</w:t>
      </w:r>
      <w:r w:rsidRPr="00610D93">
        <w:rPr>
          <w:sz w:val="16"/>
        </w:rPr>
        <w:t xml:space="preserve"> </w:t>
      </w:r>
      <w:r w:rsidRPr="00610D93">
        <w:rPr>
          <w:rFonts w:hint="eastAsia"/>
          <w:sz w:val="16"/>
        </w:rPr>
        <w:t>"Taiwan has a professional military, with a strong core of American-trained experts," said Ian Easton, author of "The Chinese Invasion Threat" and research fellow at the Project 2049 Institute, as well as "highly defensible" terrain.</w:t>
      </w:r>
      <w:r w:rsidRPr="00610D93">
        <w:rPr>
          <w:sz w:val="16"/>
        </w:rPr>
        <w:t xml:space="preserve"> </w:t>
      </w:r>
      <w:r w:rsidRPr="00610D93">
        <w:rPr>
          <w:rFonts w:hint="eastAsia"/>
          <w:sz w:val="16"/>
        </w:rPr>
        <w:t>In his book he described an invasion by China as "the most difficult and bloody mission facing the Chinese military."</w:t>
      </w:r>
      <w:r w:rsidRPr="00610D93">
        <w:rPr>
          <w:sz w:val="16"/>
        </w:rPr>
        <w:t xml:space="preserve"> </w:t>
      </w:r>
      <w:r w:rsidRPr="00610D93">
        <w:rPr>
          <w:rFonts w:hint="eastAsia"/>
          <w:sz w:val="16"/>
        </w:rPr>
        <w:t>The plan to take Taiwan</w:t>
      </w:r>
      <w:r w:rsidRPr="00610D93">
        <w:rPr>
          <w:sz w:val="16"/>
        </w:rPr>
        <w:t xml:space="preserve"> </w:t>
      </w:r>
      <w:r w:rsidRPr="00610D93">
        <w:rPr>
          <w:rStyle w:val="StyleUnderline"/>
          <w:rFonts w:hint="eastAsia"/>
        </w:rPr>
        <w:t>China's Taiwan invasion plan, known internally as the "Joint Island Attack Campaign," would begin with a mass,</w:t>
      </w:r>
      <w:r w:rsidRPr="00610D93">
        <w:rPr>
          <w:rFonts w:hint="eastAsia"/>
          <w:sz w:val="16"/>
        </w:rPr>
        <w:t xml:space="preserve"> coordinated </w:t>
      </w:r>
      <w:r w:rsidRPr="00610D93">
        <w:rPr>
          <w:rStyle w:val="StyleUnderline"/>
          <w:rFonts w:hint="eastAsia"/>
        </w:rPr>
        <w:t xml:space="preserve">bombing of Taiwan's vital infrastructure -- ports and airfields -- to cripple the island's military </w:t>
      </w:r>
      <w:r w:rsidRPr="00610D93">
        <w:rPr>
          <w:rFonts w:hint="eastAsia"/>
          <w:sz w:val="16"/>
        </w:rPr>
        <w:t>ahead of an amphibious invasion, according to both Easton and Sidharth Kaushal, a research fellow at the Royal United Services Institute for Defense and Security Studies.</w:t>
      </w:r>
      <w:r w:rsidRPr="00610D93">
        <w:rPr>
          <w:sz w:val="16"/>
        </w:rPr>
        <w:t xml:space="preserve"> </w:t>
      </w:r>
      <w:r w:rsidRPr="00610D93">
        <w:rPr>
          <w:rFonts w:hint="eastAsia"/>
          <w:sz w:val="16"/>
        </w:rPr>
        <w:t>At the same time, t</w:t>
      </w:r>
      <w:r w:rsidRPr="00610D93">
        <w:rPr>
          <w:rStyle w:val="StyleUnderline"/>
          <w:rFonts w:hint="eastAsia"/>
        </w:rPr>
        <w:t>he Chinese air force would fly over the Taiwan Strait and try to dominate the island's air space.</w:t>
      </w:r>
      <w:r w:rsidRPr="00610D93">
        <w:rPr>
          <w:rFonts w:hint="eastAsia"/>
          <w:sz w:val="16"/>
        </w:rPr>
        <w:t xml:space="preserve"> Once the PLA was satisfied it had suitably disabled Taiwan's air and naval forces, Kaushal said soldiers would begin to invade on the west coast of the island.</w:t>
      </w:r>
      <w:r w:rsidRPr="00610D93">
        <w:rPr>
          <w:sz w:val="16"/>
        </w:rPr>
        <w:t xml:space="preserve"> </w:t>
      </w:r>
      <w:r w:rsidRPr="00610D93">
        <w:rPr>
          <w:rFonts w:hint="eastAsia"/>
          <w:sz w:val="16"/>
        </w:rPr>
        <w:t>The island's rocky, mountainous east coast is considered too inhospitable and far from mainland China.</w:t>
      </w:r>
      <w:r w:rsidRPr="00610D93">
        <w:rPr>
          <w:sz w:val="16"/>
        </w:rPr>
        <w:t xml:space="preserve"> </w:t>
      </w:r>
      <w:r w:rsidRPr="00610D93">
        <w:rPr>
          <w:rFonts w:hint="eastAsia"/>
          <w:sz w:val="16"/>
        </w:rPr>
        <w:t>The amphibious invasion needed to put troops on Taiwan, however, could be the biggest hurdle facing the PLA.</w:t>
      </w:r>
      <w:r w:rsidRPr="00610D93">
        <w:rPr>
          <w:sz w:val="16"/>
        </w:rPr>
        <w:t xml:space="preserve"> </w:t>
      </w:r>
      <w:r w:rsidRPr="00610D93">
        <w:rPr>
          <w:rFonts w:hint="eastAsia"/>
          <w:sz w:val="16"/>
        </w:rPr>
        <w:t>In its 2019 report to Congress, the US Department of Defense said China -- which has one of the largest navies in Asia -- had at its command 37 amphibious transport docks and 22 smaller landing ships, as well as any civilian vessels Beijing could enlist.</w:t>
      </w:r>
      <w:r w:rsidRPr="00610D93">
        <w:rPr>
          <w:sz w:val="16"/>
        </w:rPr>
        <w:t xml:space="preserve"> </w:t>
      </w:r>
      <w:r w:rsidRPr="00610D93">
        <w:rPr>
          <w:rFonts w:hint="eastAsia"/>
          <w:sz w:val="16"/>
        </w:rPr>
        <w:t>That might be enough to occupy smaller islands, such as those in the South China Sea, but an amphibious assault on Taiwan would likely require a bigger arsenal -- and there is "no indication China is significantly expanding its landing ship force," the report said.</w:t>
      </w:r>
      <w:r w:rsidRPr="00610D93">
        <w:rPr>
          <w:sz w:val="16"/>
        </w:rPr>
        <w:t xml:space="preserve"> </w:t>
      </w:r>
      <w:r w:rsidRPr="00610D93">
        <w:rPr>
          <w:rFonts w:hint="eastAsia"/>
          <w:sz w:val="16"/>
        </w:rPr>
        <w:t>That makes it vital for Beijing to neutralize Taiwan's navy and air force in the early stages of an attack, Kaushal said.</w:t>
      </w:r>
      <w:r w:rsidRPr="00610D93">
        <w:rPr>
          <w:sz w:val="16"/>
        </w:rPr>
        <w:t xml:space="preserve"> </w:t>
      </w:r>
      <w:r w:rsidRPr="00610D93">
        <w:rPr>
          <w:rFonts w:hint="eastAsia"/>
          <w:sz w:val="16"/>
        </w:rPr>
        <w:t>"</w:t>
      </w:r>
      <w:r w:rsidRPr="00610D93">
        <w:rPr>
          <w:rStyle w:val="StyleUnderline"/>
          <w:rFonts w:hint="eastAsia"/>
        </w:rPr>
        <w:t>The Taiwanese air force would have to sink around 40% of the amphibious landing forces of the PLA in order to render this sort of mission infeasible,"</w:t>
      </w:r>
      <w:r w:rsidRPr="00610D93">
        <w:rPr>
          <w:rFonts w:hint="eastAsia"/>
          <w:sz w:val="16"/>
        </w:rPr>
        <w:t xml:space="preserve"> he said.</w:t>
      </w:r>
      <w:r w:rsidRPr="00610D93">
        <w:rPr>
          <w:sz w:val="16"/>
        </w:rPr>
        <w:t xml:space="preserve"> </w:t>
      </w:r>
      <w:r w:rsidRPr="00610D93">
        <w:rPr>
          <w:rFonts w:hint="eastAsia"/>
          <w:sz w:val="16"/>
        </w:rPr>
        <w:t>Essentially, that's only about 10 to 15 ships, he added.</w:t>
      </w:r>
      <w:r w:rsidRPr="00610D93">
        <w:rPr>
          <w:sz w:val="16"/>
        </w:rPr>
        <w:t xml:space="preserve"> </w:t>
      </w:r>
      <w:r w:rsidRPr="00610D93">
        <w:rPr>
          <w:rFonts w:hint="eastAsia"/>
          <w:sz w:val="16"/>
        </w:rPr>
        <w:t>If they did make it across the strait, the PLA would still need to find a decent landing spot for its ships.</w:t>
      </w:r>
      <w:r w:rsidRPr="00610D93">
        <w:rPr>
          <w:sz w:val="16"/>
        </w:rPr>
        <w:t xml:space="preserve"> </w:t>
      </w:r>
      <w:r w:rsidRPr="00610D93">
        <w:rPr>
          <w:rFonts w:hint="eastAsia"/>
          <w:sz w:val="16"/>
        </w:rPr>
        <w:t>China's military would be looking for a landing site both close to the mainland, and a strategic city, such as Taipei, with nearby port and airport facilities.</w:t>
      </w:r>
      <w:r w:rsidRPr="00610D93">
        <w:rPr>
          <w:sz w:val="16"/>
        </w:rPr>
        <w:t xml:space="preserve"> </w:t>
      </w:r>
      <w:r w:rsidRPr="00610D93">
        <w:rPr>
          <w:rFonts w:hint="eastAsia"/>
          <w:sz w:val="16"/>
        </w:rPr>
        <w:t>That leaves just 14 potential beaches, Easton said -- and it's not only the PLA that knows it. Taiwanese engineers have spent decades digging tunnels and bunkers in potential landing zones along the coast.</w:t>
      </w:r>
      <w:r w:rsidRPr="00610D93">
        <w:rPr>
          <w:sz w:val="16"/>
        </w:rPr>
        <w:t xml:space="preserve"> </w:t>
      </w:r>
      <w:r w:rsidRPr="00610D93">
        <w:rPr>
          <w:rFonts w:hint="eastAsia"/>
          <w:sz w:val="16"/>
        </w:rPr>
        <w:t>Furthermore, the backbone of Taiwan's defense is a fleet of vessels capable of launching anti-ship cruise missiles, on top of an array of ground-based missiles, and substantial mines and artillery on the coastline.</w:t>
      </w:r>
      <w:r w:rsidRPr="00610D93">
        <w:rPr>
          <w:sz w:val="16"/>
        </w:rPr>
        <w:t xml:space="preserve"> </w:t>
      </w:r>
      <w:r w:rsidRPr="00610D93">
        <w:rPr>
          <w:rFonts w:hint="eastAsia"/>
          <w:sz w:val="16"/>
        </w:rPr>
        <w:t>"Taiwan's entire national defense strategy, including its war plans, are specifically targeted at defeating a PLA invasion," Easton said.</w:t>
      </w:r>
      <w:r w:rsidRPr="00610D93">
        <w:rPr>
          <w:sz w:val="16"/>
        </w:rPr>
        <w:t xml:space="preserve"> </w:t>
      </w:r>
      <w:r w:rsidRPr="00610D93">
        <w:rPr>
          <w:rFonts w:hint="eastAsia"/>
          <w:sz w:val="16"/>
        </w:rPr>
        <w:t>Chinese troops could be dropped in from the air, but a lack of paratroopers in the PLA makes it unlikely.</w:t>
      </w:r>
      <w:r w:rsidRPr="00610D93">
        <w:rPr>
          <w:sz w:val="16"/>
        </w:rPr>
        <w:t xml:space="preserve"> </w:t>
      </w:r>
      <w:r w:rsidRPr="00610D93">
        <w:rPr>
          <w:rFonts w:hint="eastAsia"/>
          <w:sz w:val="16"/>
        </w:rPr>
        <w:t>If the PLA held a position on Taiwan, and could reinforce with troops from the mainland to face off about 150,000 Taiwan troops, as well as more than 2.5 million reservists, it would have to push through the island's western mud flats and mountains, with only narrow roads to assist them, towards Taipei.</w:t>
      </w:r>
      <w:r w:rsidRPr="00610D93">
        <w:rPr>
          <w:sz w:val="16"/>
        </w:rPr>
        <w:t xml:space="preserve"> </w:t>
      </w:r>
      <w:r w:rsidRPr="00610D93">
        <w:rPr>
          <w:rStyle w:val="StyleUnderline"/>
          <w:rFonts w:hint="eastAsia"/>
        </w:rPr>
        <w:t>Finally, the mobilization of amphibious landing vessels, ballistic missile launchers, fighters and bombers, as well as hundreds of thousands of troops, would give Taiwan plenty of advance warning of any attack, Kaushal said.</w:t>
      </w:r>
      <w:r>
        <w:rPr>
          <w:rStyle w:val="StyleUnderline"/>
        </w:rPr>
        <w:t xml:space="preserve"> </w:t>
      </w:r>
      <w:r w:rsidRPr="00610D93">
        <w:rPr>
          <w:rFonts w:hint="eastAsia"/>
          <w:sz w:val="16"/>
        </w:rPr>
        <w:t>"It's extremely unlikely that the invasion could come as a bolt from the blue," Kaushal added.</w:t>
      </w:r>
      <w:r w:rsidRPr="00610D93">
        <w:rPr>
          <w:sz w:val="16"/>
        </w:rPr>
        <w:t xml:space="preserve"> </w:t>
      </w:r>
    </w:p>
    <w:p w14:paraId="329E3616" w14:textId="77777777" w:rsidR="003F5F97" w:rsidRDefault="003F5F97" w:rsidP="003F5F97">
      <w:pPr>
        <w:pStyle w:val="Heading3"/>
      </w:pPr>
      <w:r>
        <w:t>Global Decline+deterrence</w:t>
      </w:r>
    </w:p>
    <w:p w14:paraId="7A8DA662" w14:textId="77777777" w:rsidR="003F5F97" w:rsidRDefault="003F5F97" w:rsidP="003F5F97">
      <w:pPr>
        <w:pStyle w:val="Heading4"/>
      </w:pPr>
      <w:r>
        <w:t>Heg is key to prevent global decline and deter conflict</w:t>
      </w:r>
    </w:p>
    <w:p w14:paraId="2734E6E1" w14:textId="77777777" w:rsidR="003F5F97" w:rsidRPr="00A3008B" w:rsidRDefault="003F5F97" w:rsidP="003F5F97">
      <w:pPr>
        <w:rPr>
          <w:rStyle w:val="Style13ptBold"/>
        </w:rPr>
      </w:pPr>
      <w:r w:rsidRPr="00A3008B">
        <w:rPr>
          <w:rStyle w:val="Style13ptBold"/>
        </w:rPr>
        <w:t>Kagan 12</w:t>
      </w:r>
    </w:p>
    <w:p w14:paraId="338A0128" w14:textId="77777777" w:rsidR="003F5F97" w:rsidRPr="00A3008B" w:rsidRDefault="003F5F97" w:rsidP="003F5F97">
      <w:r>
        <w:t>(</w:t>
      </w:r>
      <w:r w:rsidRPr="00A3008B">
        <w:rPr>
          <w:rFonts w:hint="eastAsia"/>
        </w:rPr>
        <w:t>Robert Kagan,</w:t>
      </w:r>
      <w:r w:rsidRPr="00A3008B">
        <w:t xml:space="preserve"> </w:t>
      </w:r>
      <w:r>
        <w:t>Senior Fellow @ Brookings,</w:t>
      </w:r>
      <w:r w:rsidRPr="00A3008B">
        <w:rPr>
          <w:rFonts w:hint="eastAsia"/>
        </w:rPr>
        <w:t xml:space="preserve"> 1-17-2012, "Not Fade Away: Against the Myth of American Decline," Brookings, https://www.brookings.edu/opinions/not-fade-away-against-the-myth-of-american-decline/</w:t>
      </w:r>
      <w:r>
        <w:t>,DMW)</w:t>
      </w:r>
    </w:p>
    <w:p w14:paraId="505B36F1" w14:textId="77777777" w:rsidR="003F5F97" w:rsidRDefault="003F5F97" w:rsidP="003F5F97">
      <w:pPr>
        <w:rPr>
          <w:sz w:val="16"/>
        </w:rPr>
      </w:pPr>
      <w:r w:rsidRPr="00A3008B">
        <w:rPr>
          <w:rFonts w:hint="eastAsia"/>
          <w:sz w:val="16"/>
        </w:rPr>
        <w:t xml:space="preserve">If we are serious about this exercise in accounting, moreover, </w:t>
      </w:r>
      <w:r w:rsidRPr="00A3008B">
        <w:rPr>
          <w:rStyle w:val="StyleUnderline"/>
          <w:rFonts w:hint="eastAsia"/>
        </w:rPr>
        <w:t>the costs of maintaining this position cannot be measured without considering the costs of losing it. Some of the costs of reducing the American role in the world are,</w:t>
      </w:r>
      <w:r w:rsidRPr="00A3008B">
        <w:rPr>
          <w:rFonts w:hint="eastAsia"/>
          <w:sz w:val="16"/>
        </w:rPr>
        <w:t xml:space="preserve"> of course, unquantifiable. What is it worth to Americans to live in a world dominated by democracies rather than by autocracies? But some of the potential costs could be measured, if anyone cared to try. </w:t>
      </w:r>
      <w:r w:rsidRPr="00A3008B">
        <w:rPr>
          <w:rStyle w:val="StyleUnderline"/>
          <w:rFonts w:hint="eastAsia"/>
        </w:rPr>
        <w:t>If the decline of American military power produced an unraveling of the international economic order that American power has helped sustain; if trade routes and waterways ceased to be as secure, because the U.S. Navy was no longer able to defend them; if regional wars broke out among great powers because they were no longer constra</w:t>
      </w:r>
      <w:r w:rsidRPr="00A3008B">
        <w:rPr>
          <w:rStyle w:val="StyleUnderline"/>
        </w:rPr>
        <w:t>ined by the American superpower; if American allies were attacked because the United States appeared unable to come to their defense; if the generally free and open nature of the international system became less so</w:t>
      </w:r>
      <w:r w:rsidRPr="00A3008B">
        <w:rPr>
          <w:rFonts w:hint="cs"/>
          <w:sz w:val="16"/>
        </w:rPr>
        <w:t>—</w:t>
      </w:r>
      <w:r w:rsidRPr="00A3008B">
        <w:rPr>
          <w:sz w:val="16"/>
        </w:rPr>
        <w:t xml:space="preserve">if all this came to pass, there would be </w:t>
      </w:r>
      <w:r w:rsidRPr="00A3008B">
        <w:rPr>
          <w:rFonts w:hint="eastAsia"/>
          <w:sz w:val="16"/>
        </w:rPr>
        <w:t xml:space="preserve">measurable costs. And it is not too far-fetched to imagine that these costs would be far greater than the savings gained by cutting the defense and foreign aid budgets by $100 billion a year. You can save money by buying a used car without a warranty and without certain safety features, but what happens when you get into an accident? </w:t>
      </w:r>
      <w:r w:rsidRPr="00A3008B">
        <w:rPr>
          <w:rStyle w:val="StyleUnderline"/>
          <w:rFonts w:hint="eastAsia"/>
        </w:rPr>
        <w:t xml:space="preserve">American military strength reduces the risk of accidents by deterring conflict, and lowers the price of the accidents that occur by reducing the chance of losing. </w:t>
      </w:r>
      <w:r w:rsidRPr="00A3008B">
        <w:rPr>
          <w:rFonts w:hint="eastAsia"/>
          <w:sz w:val="16"/>
        </w:rPr>
        <w:t>These savings need to be part of the calculation, too. As a simple matter of dollars and cents, it may be a lot cheaper to preserve the current level of American involvement in the world than to reduce it.</w:t>
      </w:r>
      <w:r w:rsidRPr="00A3008B">
        <w:rPr>
          <w:sz w:val="16"/>
        </w:rPr>
        <w:t xml:space="preserve"> </w:t>
      </w:r>
      <w:r w:rsidRPr="00A3008B">
        <w:rPr>
          <w:rFonts w:hint="eastAsia"/>
          <w:sz w:val="16"/>
        </w:rPr>
        <w:t>Perhaps the greatest concern underlying the declinist mood at large in the country today is not really whether the United States can afford to continue playing its role in the world. It is whether the Americans are capable of solving any of their most pressing economic and social problems. As many statesmen and commentators have asked, can Americans do what needs to be done to compete effectively in the twenty-first-century world?</w:t>
      </w:r>
      <w:r w:rsidRPr="00A3008B">
        <w:rPr>
          <w:sz w:val="16"/>
        </w:rPr>
        <w:t xml:space="preserve"> </w:t>
      </w:r>
      <w:r w:rsidRPr="00A3008B">
        <w:rPr>
          <w:rFonts w:hint="eastAsia"/>
          <w:sz w:val="16"/>
        </w:rPr>
        <w:t>The only honest answer is, who knows? If American history is any guide, however, there is at least some reason to be hopeful. Americans have experienced this unease before, and many previous generations have also felt this sense of lost vigor and lost virtue: as long ago as 1788, Patrick Henry lamented the nation</w:t>
      </w:r>
      <w:r w:rsidRPr="00A3008B">
        <w:rPr>
          <w:rFonts w:hint="eastAsia"/>
          <w:sz w:val="16"/>
        </w:rPr>
        <w:t>’</w:t>
      </w:r>
      <w:r w:rsidRPr="00A3008B">
        <w:rPr>
          <w:rFonts w:hint="eastAsia"/>
          <w:sz w:val="16"/>
        </w:rPr>
        <w:t xml:space="preserve">s fall from past glory, </w:t>
      </w:r>
      <w:r w:rsidRPr="00A3008B">
        <w:rPr>
          <w:rFonts w:hint="eastAsia"/>
          <w:sz w:val="16"/>
        </w:rPr>
        <w:t>“</w:t>
      </w:r>
      <w:r w:rsidRPr="00A3008B">
        <w:rPr>
          <w:rFonts w:hint="eastAsia"/>
          <w:sz w:val="16"/>
        </w:rPr>
        <w:t>when the American spirit was in its youth.</w:t>
      </w:r>
      <w:r w:rsidRPr="00A3008B">
        <w:rPr>
          <w:rFonts w:hint="eastAsia"/>
          <w:sz w:val="16"/>
        </w:rPr>
        <w:t>”</w:t>
      </w:r>
      <w:r w:rsidRPr="00A3008B">
        <w:rPr>
          <w:rFonts w:hint="eastAsia"/>
          <w:sz w:val="16"/>
        </w:rPr>
        <w:t xml:space="preserve"> There have been many times over the past two centuries when the political system was dysfunctional, hopelessly gridlocked, and s</w:t>
      </w:r>
      <w:r w:rsidRPr="00A3008B">
        <w:rPr>
          <w:sz w:val="16"/>
        </w:rPr>
        <w:t>eemingly unable to find solutions to crushing national problems</w:t>
      </w:r>
      <w:r w:rsidRPr="00A3008B">
        <w:rPr>
          <w:rFonts w:hint="cs"/>
          <w:sz w:val="16"/>
        </w:rPr>
        <w:t>—</w:t>
      </w:r>
      <w:r w:rsidRPr="00A3008B">
        <w:rPr>
          <w:sz w:val="16"/>
        </w:rPr>
        <w:t>from slavery and then Reconstruction, to the dislocations of industrialization at the end of the nineteenth century and the crisis of social welfare during the Great Depression, to the confusi</w:t>
      </w:r>
      <w:r w:rsidRPr="00A3008B">
        <w:rPr>
          <w:rFonts w:hint="eastAsia"/>
          <w:sz w:val="16"/>
        </w:rPr>
        <w:t>ons and paranoia of the early Cold War years. Anyone who honestly recalls the 1970s, with Watergate, Vietnam, stagflation, and the energy crisis, cannot really believe that our present difficulties are unrivaled.</w:t>
      </w:r>
      <w:r w:rsidRPr="00A3008B">
        <w:rPr>
          <w:sz w:val="16"/>
        </w:rPr>
        <w:t xml:space="preserve"> </w:t>
      </w:r>
      <w:r w:rsidRPr="00A3008B">
        <w:rPr>
          <w:rFonts w:hint="eastAsia"/>
          <w:sz w:val="16"/>
        </w:rPr>
        <w:t xml:space="preserve">Success in the past does not guarantee success in the future. But one thing does seem clear from the historical evidence: </w:t>
      </w:r>
      <w:r w:rsidRPr="00A3008B">
        <w:rPr>
          <w:rStyle w:val="StyleUnderline"/>
          <w:rFonts w:hint="eastAsia"/>
        </w:rPr>
        <w:t>the American system, for all its often stultifying qualities, has also shown a greater capacity to adapt and recover from difficulties than many other nations, including its geopolitical competitors. This undoubtedly has something to do with the relative freedom of American society, which rewards innovators, often outside the existing power structure</w:t>
      </w:r>
      <w:r w:rsidRPr="00A3008B">
        <w:rPr>
          <w:rFonts w:hint="eastAsia"/>
          <w:sz w:val="16"/>
        </w:rPr>
        <w:t xml:space="preserve">, for producing new ways of doing things; and with the relatively open political system of America, which allows movements to gain steam and to influence the behavior of the political establishment. The American system is slow and clunky in part because the Founders designed it that way, with </w:t>
      </w:r>
      <w:r w:rsidRPr="00A3008B">
        <w:rPr>
          <w:sz w:val="16"/>
        </w:rPr>
        <w:t>a federal structure, checks and balances, and a written Constitution and Bill of Rights</w:t>
      </w:r>
      <w:r w:rsidRPr="00A3008B">
        <w:rPr>
          <w:rFonts w:hint="cs"/>
          <w:sz w:val="16"/>
        </w:rPr>
        <w:t>—</w:t>
      </w:r>
      <w:r w:rsidRPr="00A3008B">
        <w:rPr>
          <w:sz w:val="16"/>
        </w:rPr>
        <w:t xml:space="preserve">but the system also possesses a remarkable ability to undertake changes just when the steam kettle looks about to blow its lid. There are occasional </w:t>
      </w:r>
      <w:r w:rsidRPr="00A3008B">
        <w:rPr>
          <w:rFonts w:hint="eastAsia"/>
          <w:sz w:val="16"/>
        </w:rPr>
        <w:t>“</w:t>
      </w:r>
      <w:r w:rsidRPr="00A3008B">
        <w:rPr>
          <w:sz w:val="16"/>
        </w:rPr>
        <w:t>critical elections</w:t>
      </w:r>
      <w:r w:rsidRPr="00A3008B">
        <w:rPr>
          <w:rFonts w:hint="eastAsia"/>
          <w:sz w:val="16"/>
        </w:rPr>
        <w:t>”</w:t>
      </w:r>
      <w:r w:rsidRPr="00A3008B">
        <w:rPr>
          <w:rFonts w:hint="eastAsia"/>
          <w:sz w:val="16"/>
        </w:rPr>
        <w:t xml:space="preserve"> that allow transformations to occur, providing new political solutions to old and apparently insoluble problems. Of course, there are no guarantees: the political system could not resolve the problem of slavery without war. But on many big issues throughout their history, Americans have found a way of achieving and implementing a national consensus.</w:t>
      </w:r>
      <w:r w:rsidRPr="00A3008B">
        <w:rPr>
          <w:sz w:val="16"/>
        </w:rPr>
        <w:t xml:space="preserve"> </w:t>
      </w:r>
      <w:r w:rsidRPr="00A3008B">
        <w:rPr>
          <w:rFonts w:hint="eastAsia"/>
          <w:sz w:val="16"/>
        </w:rPr>
        <w:t xml:space="preserve">When Paul Kennedy was marveling at the continuing success of the American superpower back in 2002, he noted that one of the main reasons had been the ability of Americans to overcome what had appeared to him in 1987 as an insoluble long-term economic crisis. American businessmen and politicians </w:t>
      </w:r>
      <w:r w:rsidRPr="00A3008B">
        <w:rPr>
          <w:rFonts w:hint="eastAsia"/>
          <w:sz w:val="16"/>
        </w:rPr>
        <w:t>“</w:t>
      </w:r>
      <w:r w:rsidRPr="00A3008B">
        <w:rPr>
          <w:rFonts w:hint="eastAsia"/>
          <w:sz w:val="16"/>
        </w:rPr>
        <w:t xml:space="preserve">reacted strongly to the debate about </w:t>
      </w:r>
      <w:r w:rsidRPr="00A3008B">
        <w:rPr>
          <w:rFonts w:hint="eastAsia"/>
          <w:sz w:val="16"/>
        </w:rPr>
        <w:t>‘</w:t>
      </w:r>
      <w:r w:rsidRPr="00A3008B">
        <w:rPr>
          <w:rFonts w:hint="eastAsia"/>
          <w:sz w:val="16"/>
        </w:rPr>
        <w:t>decline</w:t>
      </w:r>
      <w:r w:rsidRPr="00A3008B">
        <w:rPr>
          <w:rFonts w:hint="eastAsia"/>
          <w:sz w:val="16"/>
        </w:rPr>
        <w:t>’</w:t>
      </w:r>
      <w:r w:rsidRPr="00A3008B">
        <w:rPr>
          <w:rFonts w:hint="eastAsia"/>
          <w:sz w:val="16"/>
        </w:rPr>
        <w:t xml:space="preserve"> by taking action: cutting costs, making companies leaner and meaner, investing in newer technologies, promoting a communications revolution, trimming government deficits, all of which helped to produce significant year-on-year advances in productivity.</w:t>
      </w:r>
      <w:r w:rsidRPr="00A3008B">
        <w:rPr>
          <w:rFonts w:hint="eastAsia"/>
          <w:sz w:val="16"/>
        </w:rPr>
        <w:t>”</w:t>
      </w:r>
      <w:r w:rsidRPr="00A3008B">
        <w:rPr>
          <w:rFonts w:hint="eastAsia"/>
          <w:sz w:val="16"/>
        </w:rPr>
        <w:t xml:space="preserve"> It is possible to imagine that Americans may rise to this latest economic challenge as well.</w:t>
      </w:r>
      <w:r w:rsidRPr="00A3008B">
        <w:rPr>
          <w:sz w:val="16"/>
        </w:rPr>
        <w:t xml:space="preserve"> </w:t>
      </w:r>
      <w:r w:rsidRPr="00A3008B">
        <w:rPr>
          <w:rFonts w:hint="eastAsia"/>
          <w:sz w:val="16"/>
        </w:rPr>
        <w:t>It is also reasonable to expect that other nations will, as in the past, run into difficulties of their own. None of the nations currently enjoying economic miracles is without problems. Brazil, India, Turkey, and Russia all have bumpy histories that suggest the route ahead will not be one of simple and smooth ascent. There is a real question whether the autocratic model of China, which can be so effective in making some strategic decisions about the economy in the short term, can over the long run be flexible enough to permit adaptation to a changing international economic, political, and strategic environment.</w:t>
      </w:r>
      <w:r w:rsidRPr="00A3008B">
        <w:rPr>
          <w:sz w:val="16"/>
        </w:rPr>
        <w:t xml:space="preserve"> </w:t>
      </w:r>
      <w:r w:rsidRPr="00A3008B">
        <w:rPr>
          <w:rFonts w:hint="eastAsia"/>
          <w:sz w:val="16"/>
        </w:rPr>
        <w:t>In sum: it may be more than good fortune that has allowed the United States in the past to come through crises and emerge stronger and healthier than other nations while its various competitors have faltered. And it may be more than just wishful thinking to believe that it may do so again.</w:t>
      </w:r>
      <w:r w:rsidRPr="00A3008B">
        <w:rPr>
          <w:sz w:val="16"/>
        </w:rPr>
        <w:t xml:space="preserve"> </w:t>
      </w:r>
      <w:r w:rsidRPr="00A3008B">
        <w:rPr>
          <w:rStyle w:val="StyleUnderline"/>
          <w:rFonts w:hint="eastAsia"/>
        </w:rPr>
        <w:t xml:space="preserve">But there is a danger. It is that in the meantime, while the nation continues to struggle, Americans may convince themselves that decline is indeed inevitable, or that the United States can take a time-out from its global responsibilities while it gets its own house in order. </w:t>
      </w:r>
      <w:r w:rsidRPr="00A3008B">
        <w:rPr>
          <w:rFonts w:hint="eastAsia"/>
          <w:sz w:val="16"/>
        </w:rPr>
        <w:t xml:space="preserve">To many Americans, </w:t>
      </w:r>
      <w:r w:rsidRPr="00A3008B">
        <w:rPr>
          <w:rStyle w:val="StyleUnderline"/>
          <w:rFonts w:hint="eastAsia"/>
        </w:rPr>
        <w:t>accepting decline may provide a welcome escape from the moral and material burdens that have weighed on them since World War II</w:t>
      </w:r>
      <w:r w:rsidRPr="00A3008B">
        <w:rPr>
          <w:rFonts w:hint="eastAsia"/>
          <w:sz w:val="16"/>
        </w:rPr>
        <w:t>. Many may unconsciously yearn to return to the way things were in 1900, when the United States was rich, powerful, and not responsible for world order.</w:t>
      </w:r>
      <w:r w:rsidRPr="00A3008B">
        <w:rPr>
          <w:sz w:val="16"/>
        </w:rPr>
        <w:t xml:space="preserve"> </w:t>
      </w:r>
      <w:r w:rsidRPr="00A3008B">
        <w:rPr>
          <w:rFonts w:hint="eastAsia"/>
          <w:sz w:val="16"/>
        </w:rPr>
        <w:t>The underlying assumption of such a course is that the present world order will more or less persist without American power, or at least with much less of it; or that others can pick up the slack; or simply that the benefits of the world order are permanen</w:t>
      </w:r>
      <w:r w:rsidRPr="00A3008B">
        <w:rPr>
          <w:sz w:val="16"/>
        </w:rPr>
        <w:t xml:space="preserve">t and require no special exertion by anyone. </w:t>
      </w:r>
      <w:r w:rsidRPr="00A3008B">
        <w:rPr>
          <w:rStyle w:val="StyleUnderline"/>
        </w:rPr>
        <w:t>Unfortunately, the present world order</w:t>
      </w:r>
      <w:r w:rsidRPr="00A3008B">
        <w:rPr>
          <w:rStyle w:val="StyleUnderline"/>
          <w:rFonts w:hint="cs"/>
        </w:rPr>
        <w:t>—</w:t>
      </w:r>
      <w:r w:rsidRPr="00A3008B">
        <w:rPr>
          <w:rStyle w:val="StyleUnderline"/>
        </w:rPr>
        <w:t>with its widespread freedoms, its general prosperity, and its absence of great power conflict</w:t>
      </w:r>
      <w:r w:rsidRPr="00A3008B">
        <w:rPr>
          <w:rStyle w:val="StyleUnderline"/>
          <w:rFonts w:hint="cs"/>
        </w:rPr>
        <w:t>—</w:t>
      </w:r>
      <w:r w:rsidRPr="00A3008B">
        <w:rPr>
          <w:rStyle w:val="StyleUnderline"/>
        </w:rPr>
        <w:t>is as fragile as it is unique.</w:t>
      </w:r>
      <w:r w:rsidRPr="00A3008B">
        <w:rPr>
          <w:sz w:val="16"/>
        </w:rPr>
        <w:t xml:space="preserve"> Preserving it has been a struggle in every deca</w:t>
      </w:r>
      <w:r w:rsidRPr="00A3008B">
        <w:rPr>
          <w:rFonts w:hint="eastAsia"/>
          <w:sz w:val="16"/>
        </w:rPr>
        <w:t xml:space="preserve">de, and will remain a struggle in the decades to come. </w:t>
      </w:r>
      <w:r w:rsidRPr="00A3008B">
        <w:rPr>
          <w:rStyle w:val="StyleUnderline"/>
          <w:rFonts w:hint="eastAsia"/>
        </w:rPr>
        <w:t>Preserving the present world order requires constant American leadership and constant American commitment.</w:t>
      </w:r>
      <w:r w:rsidRPr="00A3008B">
        <w:rPr>
          <w:sz w:val="16"/>
        </w:rPr>
        <w:t xml:space="preserve"> In the end, the decision is in the hands of Americans. Decline, as Charles Krauthammer has observed, is a choice. It is not an inevitable fate</w:t>
      </w:r>
      <w:r w:rsidRPr="00A3008B">
        <w:rPr>
          <w:rFonts w:hint="cs"/>
          <w:sz w:val="16"/>
        </w:rPr>
        <w:t>—</w:t>
      </w:r>
      <w:r w:rsidRPr="00A3008B">
        <w:rPr>
          <w:sz w:val="16"/>
        </w:rPr>
        <w:t>at least not yet. Empires and great powers rise and fall, and the only question is when. But the when does matter</w:t>
      </w:r>
      <w:r w:rsidRPr="00A3008B">
        <w:rPr>
          <w:rFonts w:hint="eastAsia"/>
          <w:sz w:val="16"/>
        </w:rPr>
        <w:t>. Whether the United States begins to decline over the next two decades or not for another two centuries will matter a great deal, both to Americans and to the nature of the world they live in.</w:t>
      </w:r>
    </w:p>
    <w:p w14:paraId="5657AC77" w14:textId="77777777" w:rsidR="003F5F97" w:rsidRDefault="003F5F97" w:rsidP="003F5F97">
      <w:pPr>
        <w:pStyle w:val="Heading4"/>
        <w:shd w:val="clear" w:color="auto" w:fill="FFFFFF"/>
        <w:spacing w:line="278" w:lineRule="atLeast"/>
        <w:rPr>
          <w:rFonts w:eastAsia="Times New Roman"/>
          <w:color w:val="222222"/>
          <w:szCs w:val="26"/>
          <w:lang w:eastAsia="zh-CN"/>
        </w:rPr>
      </w:pPr>
      <w:r>
        <w:rPr>
          <w:rFonts w:eastAsia="Times New Roman"/>
          <w:color w:val="222222"/>
          <w:szCs w:val="26"/>
        </w:rPr>
        <w:t>US Hegemony is vital to resolving global disputes that could spark escalation and threaten global stability—even if that world isn’t unipolar</w:t>
      </w:r>
    </w:p>
    <w:p w14:paraId="7C80472A" w14:textId="77777777" w:rsidR="003F5F97" w:rsidRDefault="003F5F97" w:rsidP="003F5F97">
      <w:pPr>
        <w:shd w:val="clear" w:color="auto" w:fill="FFFFFF"/>
        <w:rPr>
          <w:rFonts w:eastAsiaTheme="minorEastAsia"/>
          <w:color w:val="222222"/>
        </w:rPr>
      </w:pPr>
      <w:r>
        <w:rPr>
          <w:rStyle w:val="m1769548115775021515gmail-style13ptbold"/>
          <w:b/>
          <w:bCs/>
          <w:color w:val="222222"/>
          <w:sz w:val="26"/>
        </w:rPr>
        <w:t>Mazarr 17— </w:t>
      </w:r>
      <w:r>
        <w:rPr>
          <w:color w:val="222222"/>
          <w:sz w:val="16"/>
          <w:szCs w:val="16"/>
        </w:rPr>
        <w:t>Michael J. Mazarr,</w:t>
      </w:r>
      <w:r>
        <w:rPr>
          <w:rStyle w:val="m1769548115775021515gmail-style13ptbold"/>
          <w:b/>
          <w:bCs/>
          <w:color w:val="222222"/>
          <w:sz w:val="16"/>
          <w:szCs w:val="16"/>
        </w:rPr>
        <w:t> </w:t>
      </w:r>
      <w:r>
        <w:rPr>
          <w:color w:val="222222"/>
          <w:sz w:val="16"/>
          <w:szCs w:val="16"/>
        </w:rPr>
        <w:t>a Senior Political Scientist at the RAND Corporation and Associate Director of the Strategy, Doctrine, and Resources Program at the RAND Corporation's Arroyo Center. "The once and future order: what comes after hegemony?" Foreign Affairs, Jan.-Feb. 2017</w:t>
      </w:r>
    </w:p>
    <w:p w14:paraId="603712B6" w14:textId="77777777" w:rsidR="003F5F97" w:rsidRPr="00D05FFB" w:rsidRDefault="003F5F97" w:rsidP="003F5F97">
      <w:pPr>
        <w:shd w:val="clear" w:color="auto" w:fill="FFFFFF"/>
        <w:rPr>
          <w:color w:val="222222"/>
        </w:rPr>
      </w:pPr>
      <w:r>
        <w:rPr>
          <w:color w:val="222222"/>
          <w:sz w:val="16"/>
          <w:szCs w:val="16"/>
        </w:rPr>
        <w:t>Reaffirming the economic institutions of the order will be complicated by increasing disagreement over how to achieve economic growth. A number of countries are offering forms of state capitalism as alternatives to the free-market consensus of the postwar order--most notably China, whose government has adopted loose environmental and labor standards and directly supported several industries to give them an advantage over their international competitors. Even within the West, policymakers are divided over the causes of the current economic stagnation. The risk is that if no one can agree on the nature of the problem, nothing will get done. The global economic institutions will have to find ways for the world to nevertheless take joint action, as they did despite similar disagreement when they helped limit the damage of the 2008 financial crisis. A third part of a mixed order would involve the United States continuing to work with its allies and partners to sustain regional stability and deter aggression. </w:t>
      </w:r>
      <w:r>
        <w:rPr>
          <w:rStyle w:val="m1769548115775021515gmail-styleunderline"/>
          <w:color w:val="222222"/>
          <w:shd w:val="clear" w:color="auto" w:fill="00FF00"/>
        </w:rPr>
        <w:t>The United States'</w:t>
      </w:r>
      <w:r>
        <w:rPr>
          <w:rStyle w:val="m1769548115775021515gmail-styleunderline"/>
          <w:color w:val="222222"/>
        </w:rPr>
        <w:t> role may be less predominant than in the past, but the country </w:t>
      </w:r>
      <w:r>
        <w:rPr>
          <w:rStyle w:val="m1769548115775021515gmail-styleunderline"/>
          <w:color w:val="222222"/>
          <w:shd w:val="clear" w:color="auto" w:fill="00FF00"/>
        </w:rPr>
        <w:t>is likely to remain an essential spur for joint efforts and a backstop for regional balances of power</w:t>
      </w:r>
      <w:r>
        <w:rPr>
          <w:rStyle w:val="m1769548115775021515gmail-styleunderline"/>
          <w:color w:val="222222"/>
        </w:rPr>
        <w:t>.</w:t>
      </w:r>
      <w:r>
        <w:rPr>
          <w:color w:val="222222"/>
          <w:sz w:val="16"/>
          <w:szCs w:val="16"/>
        </w:rPr>
        <w:t> </w:t>
      </w:r>
      <w:r>
        <w:rPr>
          <w:rStyle w:val="m1769548115775021515gmail-styleunderline"/>
          <w:color w:val="222222"/>
        </w:rPr>
        <w:t>Washington will have to calibrate its military posture to defend the order's rules without wrecking relations with other great powers. </w:t>
      </w:r>
      <w:r>
        <w:rPr>
          <w:rStyle w:val="m1769548115775021515gmail-styleunderline"/>
          <w:color w:val="222222"/>
          <w:shd w:val="clear" w:color="auto" w:fill="00FF00"/>
        </w:rPr>
        <w:t>Assuming</w:t>
      </w:r>
      <w:r>
        <w:rPr>
          <w:rStyle w:val="m1769548115775021515gmail-styleunderline"/>
          <w:color w:val="222222"/>
        </w:rPr>
        <w:t> that </w:t>
      </w:r>
      <w:r>
        <w:rPr>
          <w:rStyle w:val="m1769548115775021515gmail-styleunderline"/>
          <w:color w:val="222222"/>
          <w:shd w:val="clear" w:color="auto" w:fill="00FF00"/>
        </w:rPr>
        <w:t>China will continue toramp up</w:t>
      </w:r>
      <w:r>
        <w:rPr>
          <w:rStyle w:val="m1769548115775021515gmail-styleunderline"/>
          <w:color w:val="222222"/>
        </w:rPr>
        <w:t> the </w:t>
      </w:r>
      <w:r>
        <w:rPr>
          <w:rStyle w:val="m1769548115775021515gmail-styleunderline"/>
          <w:color w:val="222222"/>
          <w:shd w:val="clear" w:color="auto" w:fill="00FF00"/>
        </w:rPr>
        <w:t>pressure on the U</w:t>
      </w:r>
      <w:r>
        <w:rPr>
          <w:rStyle w:val="m1769548115775021515gmail-styleunderline"/>
          <w:color w:val="222222"/>
        </w:rPr>
        <w:t>nited </w:t>
      </w:r>
      <w:r>
        <w:rPr>
          <w:rStyle w:val="m1769548115775021515gmail-styleunderline"/>
          <w:color w:val="222222"/>
          <w:shd w:val="clear" w:color="auto" w:fill="00FF00"/>
        </w:rPr>
        <w:t>S</w:t>
      </w:r>
      <w:r>
        <w:rPr>
          <w:rStyle w:val="m1769548115775021515gmail-styleunderline"/>
          <w:color w:val="222222"/>
        </w:rPr>
        <w:t>tates </w:t>
      </w:r>
      <w:r>
        <w:rPr>
          <w:rStyle w:val="m1769548115775021515gmail-styleunderline"/>
          <w:color w:val="222222"/>
          <w:shd w:val="clear" w:color="auto" w:fill="00FF00"/>
        </w:rPr>
        <w:t>and</w:t>
      </w:r>
      <w:r>
        <w:rPr>
          <w:rStyle w:val="m1769548115775021515gmail-styleunderline"/>
          <w:color w:val="222222"/>
        </w:rPr>
        <w:t> its </w:t>
      </w:r>
      <w:r>
        <w:rPr>
          <w:rStyle w:val="m1769548115775021515gmail-styleunderline"/>
          <w:color w:val="222222"/>
          <w:shd w:val="clear" w:color="auto" w:fill="00FF00"/>
        </w:rPr>
        <w:t>allies</w:t>
      </w:r>
      <w:r>
        <w:rPr>
          <w:rStyle w:val="m1769548115775021515gmail-styleunderline"/>
          <w:color w:val="222222"/>
        </w:rPr>
        <w:t>, that </w:t>
      </w:r>
      <w:r>
        <w:rPr>
          <w:rStyle w:val="m1769548115775021515gmail-styleunderline"/>
          <w:color w:val="222222"/>
          <w:shd w:val="clear" w:color="auto" w:fill="00FF00"/>
        </w:rPr>
        <w:t>Russia will keep pressing</w:t>
      </w:r>
      <w:r>
        <w:rPr>
          <w:rStyle w:val="m1769548115775021515gmail-styleunderline"/>
          <w:color w:val="222222"/>
        </w:rPr>
        <w:t> its advantages </w:t>
      </w:r>
      <w:r>
        <w:rPr>
          <w:rStyle w:val="m1769548115775021515gmail-styleunderline"/>
          <w:color w:val="222222"/>
          <w:shd w:val="clear" w:color="auto" w:fill="00FF00"/>
        </w:rPr>
        <w:t>in eastern Europe</w:t>
      </w:r>
      <w:r>
        <w:rPr>
          <w:rStyle w:val="m1769548115775021515gmail-styleunderline"/>
          <w:color w:val="222222"/>
        </w:rPr>
        <w:t>, </w:t>
      </w:r>
      <w:r>
        <w:rPr>
          <w:rStyle w:val="m1769548115775021515gmail-styleunderline"/>
          <w:color w:val="222222"/>
          <w:shd w:val="clear" w:color="auto" w:fill="00FF00"/>
        </w:rPr>
        <w:t>and</w:t>
      </w:r>
      <w:r>
        <w:rPr>
          <w:rStyle w:val="m1769548115775021515gmail-styleunderline"/>
          <w:color w:val="222222"/>
        </w:rPr>
        <w:t> that </w:t>
      </w:r>
      <w:r>
        <w:rPr>
          <w:rStyle w:val="m1769548115775021515gmail-styleunderline"/>
          <w:color w:val="222222"/>
          <w:shd w:val="clear" w:color="auto" w:fill="00FF00"/>
        </w:rPr>
        <w:t>No</w:t>
      </w:r>
      <w:r>
        <w:rPr>
          <w:rStyle w:val="m1769548115775021515gmail-styleunderline"/>
          <w:color w:val="222222"/>
        </w:rPr>
        <w:t>rth </w:t>
      </w:r>
      <w:r>
        <w:rPr>
          <w:rStyle w:val="m1769548115775021515gmail-styleunderline"/>
          <w:color w:val="222222"/>
          <w:shd w:val="clear" w:color="auto" w:fill="00FF00"/>
        </w:rPr>
        <w:t>Ko</w:t>
      </w:r>
      <w:r>
        <w:rPr>
          <w:rStyle w:val="m1769548115775021515gmail-styleunderline"/>
          <w:color w:val="222222"/>
        </w:rPr>
        <w:t>rea </w:t>
      </w:r>
      <w:r>
        <w:rPr>
          <w:rStyle w:val="m1769548115775021515gmail-styleunderline"/>
          <w:color w:val="222222"/>
          <w:shd w:val="clear" w:color="auto" w:fill="00FF00"/>
        </w:rPr>
        <w:t>will</w:t>
      </w:r>
      <w:r>
        <w:rPr>
          <w:rStyle w:val="m1769548115775021515gmail-styleunderline"/>
          <w:color w:val="222222"/>
        </w:rPr>
        <w:t> regularly </w:t>
      </w:r>
      <w:r>
        <w:rPr>
          <w:rStyle w:val="m1769548115775021515gmail-styleunderline"/>
          <w:color w:val="222222"/>
          <w:shd w:val="clear" w:color="auto" w:fill="00FF00"/>
        </w:rPr>
        <w:t>provoke</w:t>
      </w:r>
      <w:r>
        <w:rPr>
          <w:rStyle w:val="m1769548115775021515gmail-styleunderline"/>
          <w:color w:val="222222"/>
        </w:rPr>
        <w:t> the world </w:t>
      </w:r>
      <w:r>
        <w:rPr>
          <w:rStyle w:val="m1769548115775021515gmail-styleunderline"/>
          <w:color w:val="222222"/>
          <w:shd w:val="clear" w:color="auto" w:fill="00FF00"/>
        </w:rPr>
        <w:t>with tests of missiles and nuclear weapons,</w:t>
      </w:r>
      <w:r>
        <w:rPr>
          <w:rStyle w:val="m1769548115775021515gmail-styleunderline"/>
          <w:color w:val="222222"/>
        </w:rPr>
        <w:t> </w:t>
      </w:r>
      <w:r>
        <w:rPr>
          <w:rStyle w:val="m1769548115775021515gmail-styleunderline"/>
          <w:color w:val="222222"/>
          <w:shd w:val="clear" w:color="auto" w:fill="00FF00"/>
        </w:rPr>
        <w:t>the U</w:t>
      </w:r>
      <w:r>
        <w:rPr>
          <w:rStyle w:val="m1769548115775021515gmail-styleunderline"/>
          <w:color w:val="222222"/>
        </w:rPr>
        <w:t>nited </w:t>
      </w:r>
      <w:r>
        <w:rPr>
          <w:rStyle w:val="m1769548115775021515gmail-styleunderline"/>
          <w:color w:val="222222"/>
          <w:shd w:val="clear" w:color="auto" w:fill="00FF00"/>
        </w:rPr>
        <w:t>S</w:t>
      </w:r>
      <w:r>
        <w:rPr>
          <w:rStyle w:val="m1769548115775021515gmail-styleunderline"/>
          <w:color w:val="222222"/>
        </w:rPr>
        <w:t>tates </w:t>
      </w:r>
      <w:r>
        <w:rPr>
          <w:rStyle w:val="m1769548115775021515gmail-styleunderline"/>
          <w:color w:val="222222"/>
          <w:shd w:val="clear" w:color="auto" w:fill="00FF00"/>
        </w:rPr>
        <w:t>will</w:t>
      </w:r>
      <w:r>
        <w:rPr>
          <w:rStyle w:val="m1769548115775021515gmail-styleunderline"/>
          <w:color w:val="222222"/>
        </w:rPr>
        <w:t> probably </w:t>
      </w:r>
      <w:r>
        <w:rPr>
          <w:rStyle w:val="m1769548115775021515gmail-styleunderline"/>
          <w:color w:val="222222"/>
          <w:shd w:val="clear" w:color="auto" w:fill="00FF00"/>
        </w:rPr>
        <w:t>have to expand</w:t>
      </w:r>
      <w:r>
        <w:rPr>
          <w:rStyle w:val="m1769548115775021515gmail-styleunderline"/>
          <w:color w:val="222222"/>
        </w:rPr>
        <w:t>, rather than shrink, </w:t>
      </w:r>
      <w:r>
        <w:rPr>
          <w:rStyle w:val="m1769548115775021515gmail-styleunderline"/>
          <w:color w:val="222222"/>
          <w:shd w:val="clear" w:color="auto" w:fill="00FF00"/>
        </w:rPr>
        <w:t>its global military footprint</w:t>
      </w:r>
      <w:r>
        <w:rPr>
          <w:rStyle w:val="m1769548115775021515gmail-styleunderline"/>
          <w:color w:val="222222"/>
        </w:rPr>
        <w:t> in the coming years.</w:t>
      </w:r>
      <w:r>
        <w:rPr>
          <w:color w:val="222222"/>
          <w:sz w:val="16"/>
          <w:szCs w:val="16"/>
        </w:rPr>
        <w:t> Yet </w:t>
      </w:r>
      <w:r>
        <w:rPr>
          <w:rStyle w:val="m1769548115775021515gmail-styleunderline"/>
          <w:color w:val="222222"/>
        </w:rPr>
        <w:t>Beijing and Moscow see additional U.S. military deployments in their neighborhoods as threats, so </w:t>
      </w:r>
      <w:r>
        <w:rPr>
          <w:rStyle w:val="m1769548115775021515gmail-styleunderline"/>
          <w:color w:val="222222"/>
          <w:shd w:val="clear" w:color="auto" w:fill="00FF00"/>
        </w:rPr>
        <w:t>the fundamental challenge for U.S.</w:t>
      </w:r>
      <w:r>
        <w:rPr>
          <w:rStyle w:val="m1769548115775021515gmail-styleunderline"/>
          <w:color w:val="222222"/>
        </w:rPr>
        <w:t>defense </w:t>
      </w:r>
      <w:r>
        <w:rPr>
          <w:rStyle w:val="m1769548115775021515gmail-styleunderline"/>
          <w:color w:val="222222"/>
          <w:shd w:val="clear" w:color="auto" w:fill="00FF00"/>
        </w:rPr>
        <w:t>policy</w:t>
      </w:r>
      <w:r>
        <w:rPr>
          <w:rStyle w:val="m1769548115775021515gmail-styleunderline"/>
          <w:color w:val="222222"/>
        </w:rPr>
        <w:t> in a mixed order </w:t>
      </w:r>
      <w:r>
        <w:rPr>
          <w:rStyle w:val="m1769548115775021515gmail-styleunderline"/>
          <w:color w:val="222222"/>
          <w:shd w:val="clear" w:color="auto" w:fill="00FF00"/>
        </w:rPr>
        <w:t>will be to bolster deterrence without exacerbating</w:t>
      </w:r>
      <w:r>
        <w:rPr>
          <w:rStyle w:val="m1769548115775021515gmail-styleunderline"/>
          <w:color w:val="222222"/>
        </w:rPr>
        <w:t> such </w:t>
      </w:r>
      <w:r>
        <w:rPr>
          <w:rStyle w:val="m1769548115775021515gmail-styleunderline"/>
          <w:color w:val="222222"/>
          <w:shd w:val="clear" w:color="auto" w:fill="00FF00"/>
        </w:rPr>
        <w:t>fears and sparking escalation</w:t>
      </w:r>
      <w:r>
        <w:rPr>
          <w:rStyle w:val="m1769548115775021515gmail-styleunderline"/>
          <w:color w:val="222222"/>
        </w:rPr>
        <w:t>. </w:t>
      </w:r>
      <w:r>
        <w:rPr>
          <w:color w:val="222222"/>
          <w:sz w:val="16"/>
          <w:szCs w:val="16"/>
        </w:rPr>
        <w:t>Promising ways to do so include establishing advisory programs to increase the military power of regional allies without massive U.S. troop deployments; relying on inherently defensive ways of thinking about operations rather than aggressive, escalatory ones; compromising on provocative deployments, such as missile defenses in eastern Europe; and creating new ways to manage crises when they do occur. Fourth, the United States would continue to work--sometimes alone, but often with allies--to promote liberal values and systems around the world, but do so in ways that manage, rather than exacerbate, the tensions of a mixed order. This will mean scaling back the more blunt and intrusive methods, such as intervening militarily in defense of human rights or backing opposition democratic movements in countries important to other great powers. But </w:t>
      </w:r>
      <w:r>
        <w:rPr>
          <w:rStyle w:val="m1769548115775021515gmail-styleunderline"/>
          <w:color w:val="222222"/>
          <w:shd w:val="clear" w:color="auto" w:fill="00FF00"/>
        </w:rPr>
        <w:t>there are plenty of ways to underwrite liberal values without generating blow-back.</w:t>
      </w:r>
      <w:r>
        <w:rPr>
          <w:rStyle w:val="m1769548115775021515gmail-styleunderline"/>
          <w:color w:val="222222"/>
        </w:rPr>
        <w:t> </w:t>
      </w:r>
      <w:r>
        <w:rPr>
          <w:rStyle w:val="m1769548115775021515gmail-styleunderline"/>
          <w:color w:val="222222"/>
          <w:shd w:val="clear" w:color="auto" w:fill="00FF00"/>
        </w:rPr>
        <w:t>The U</w:t>
      </w:r>
      <w:r>
        <w:rPr>
          <w:rStyle w:val="m1769548115775021515gmail-styleunderline"/>
          <w:color w:val="222222"/>
        </w:rPr>
        <w:t>nited </w:t>
      </w:r>
      <w:r>
        <w:rPr>
          <w:rStyle w:val="m1769548115775021515gmail-styleunderline"/>
          <w:color w:val="222222"/>
          <w:shd w:val="clear" w:color="auto" w:fill="00FF00"/>
        </w:rPr>
        <w:t>S</w:t>
      </w:r>
      <w:r>
        <w:rPr>
          <w:rStyle w:val="m1769548115775021515gmail-styleunderline"/>
          <w:color w:val="222222"/>
        </w:rPr>
        <w:t>tates </w:t>
      </w:r>
      <w:r>
        <w:rPr>
          <w:rStyle w:val="m1769548115775021515gmail-styleunderline"/>
          <w:color w:val="222222"/>
          <w:shd w:val="clear" w:color="auto" w:fill="00FF00"/>
        </w:rPr>
        <w:t>could support</w:t>
      </w:r>
      <w:r>
        <w:rPr>
          <w:rStyle w:val="m1769548115775021515gmail-styleunderline"/>
          <w:color w:val="222222"/>
        </w:rPr>
        <w:t> ongoing </w:t>
      </w:r>
      <w:r>
        <w:rPr>
          <w:rStyle w:val="m1769548115775021515gmail-styleunderline"/>
          <w:color w:val="222222"/>
          <w:shd w:val="clear" w:color="auto" w:fill="00FF00"/>
        </w:rPr>
        <w:t>democratic transitions</w:t>
      </w:r>
      <w:r>
        <w:rPr>
          <w:rStyle w:val="m1769548115775021515gmail-styleunderline"/>
          <w:color w:val="222222"/>
        </w:rPr>
        <w:t> in nations such as Tunisia, for example, or </w:t>
      </w:r>
      <w:r>
        <w:rPr>
          <w:rStyle w:val="m1769548115775021515gmail-styleunderline"/>
          <w:color w:val="222222"/>
          <w:shd w:val="clear" w:color="auto" w:fill="00FF00"/>
        </w:rPr>
        <w:t>assist established but vulnerable democracies</w:t>
      </w:r>
      <w:r>
        <w:rPr>
          <w:rStyle w:val="m1769548115775021515gmail-styleunderline"/>
          <w:color w:val="222222"/>
        </w:rPr>
        <w:t> n</w:t>
      </w:r>
      <w:r>
        <w:rPr>
          <w:rStyle w:val="m1769548115775021515gmail-styleunderline"/>
          <w:color w:val="222222"/>
          <w:shd w:val="clear" w:color="auto" w:fill="00FF00"/>
        </w:rPr>
        <w:t>ot adjacent to other great powers,</w:t>
      </w:r>
      <w:r>
        <w:rPr>
          <w:rStyle w:val="m1769548115775021515gmail-styleunderline"/>
          <w:color w:val="222222"/>
        </w:rPr>
        <w:t> such as Colombia or Morocco.</w:t>
      </w:r>
      <w:r>
        <w:rPr>
          <w:color w:val="222222"/>
          <w:sz w:val="16"/>
          <w:szCs w:val="16"/>
        </w:rPr>
        <w:t> More fundamentally, </w:t>
      </w:r>
      <w:r>
        <w:rPr>
          <w:rStyle w:val="m1769548115775021515gmail-styleunderline"/>
          <w:color w:val="222222"/>
          <w:shd w:val="clear" w:color="auto" w:fill="00FF00"/>
        </w:rPr>
        <w:t>the U</w:t>
      </w:r>
      <w:r>
        <w:rPr>
          <w:rStyle w:val="m1769548115775021515gmail-styleunderline"/>
          <w:color w:val="222222"/>
        </w:rPr>
        <w:t>nited </w:t>
      </w:r>
      <w:r>
        <w:rPr>
          <w:rStyle w:val="m1769548115775021515gmail-styleunderline"/>
          <w:color w:val="222222"/>
          <w:shd w:val="clear" w:color="auto" w:fill="00FF00"/>
        </w:rPr>
        <w:t>S</w:t>
      </w:r>
      <w:r>
        <w:rPr>
          <w:rStyle w:val="m1769548115775021515gmail-styleunderline"/>
          <w:color w:val="222222"/>
        </w:rPr>
        <w:t>tates </w:t>
      </w:r>
      <w:r>
        <w:rPr>
          <w:rStyle w:val="m1769548115775021515gmail-styleunderline"/>
          <w:color w:val="222222"/>
          <w:shd w:val="clear" w:color="auto" w:fill="00FF00"/>
        </w:rPr>
        <w:t>should</w:t>
      </w:r>
      <w:r>
        <w:rPr>
          <w:rStyle w:val="m1769548115775021515gmail-styleunderline"/>
          <w:color w:val="222222"/>
        </w:rPr>
        <w:t> increasingly </w:t>
      </w:r>
      <w:r>
        <w:rPr>
          <w:rStyle w:val="m1769548115775021515gmail-styleunderline"/>
          <w:color w:val="222222"/>
          <w:shd w:val="clear" w:color="auto" w:fill="00FF00"/>
        </w:rPr>
        <w:t>place more indirect and long-term approaches</w:t>
      </w:r>
      <w:r>
        <w:rPr>
          <w:rStyle w:val="m1769548115775021515gmail-styleunderline"/>
          <w:color w:val="222222"/>
        </w:rPr>
        <w:t>, such as encouraging human development</w:t>
      </w:r>
      <w:r>
        <w:rPr>
          <w:rStyle w:val="m1769548115775021515gmail-styleunderline"/>
          <w:color w:val="222222"/>
          <w:shd w:val="clear" w:color="auto" w:fill="00FF00"/>
        </w:rPr>
        <w:t>, at the heart of its</w:t>
      </w:r>
      <w:r>
        <w:rPr>
          <w:rStyle w:val="m1769548115775021515gmail-styleunderline"/>
          <w:color w:val="222222"/>
        </w:rPr>
        <w:t> liberal </w:t>
      </w:r>
      <w:r>
        <w:rPr>
          <w:rStyle w:val="m1769548115775021515gmail-styleunderline"/>
          <w:color w:val="222222"/>
          <w:shd w:val="clear" w:color="auto" w:fill="00FF00"/>
        </w:rPr>
        <w:t>agenda.</w:t>
      </w:r>
      <w:r>
        <w:rPr>
          <w:color w:val="222222"/>
          <w:sz w:val="16"/>
          <w:szCs w:val="16"/>
        </w:rPr>
        <w:t> </w:t>
      </w:r>
      <w:r>
        <w:rPr>
          <w:rStyle w:val="m1769548115775021515gmail-styleunderline"/>
          <w:color w:val="222222"/>
          <w:shd w:val="clear" w:color="auto" w:fill="00FF00"/>
        </w:rPr>
        <w:t>This can be done under</w:t>
      </w:r>
      <w:r>
        <w:rPr>
          <w:rStyle w:val="m1769548115775021515gmail-styleunderline"/>
          <w:color w:val="222222"/>
        </w:rPr>
        <w:t> the auspices of </w:t>
      </w:r>
      <w:r>
        <w:rPr>
          <w:rStyle w:val="m1769548115775021515gmail-styleunderline"/>
          <w:color w:val="222222"/>
          <w:shd w:val="clear" w:color="auto" w:fill="00FF00"/>
        </w:rPr>
        <w:t>the un</w:t>
      </w:r>
      <w:r>
        <w:rPr>
          <w:rStyle w:val="m1769548115775021515gmail-styleunderline"/>
          <w:color w:val="222222"/>
        </w:rPr>
        <w:t> Development Program, which espouses key liberal norms, such as human rights and gender equality, but enjoys broad legitimacy thanks to its UN affiliation and its emphasis on long-term investment over short-term democratic activism</w:t>
      </w:r>
      <w:r>
        <w:rPr>
          <w:color w:val="222222"/>
          <w:sz w:val="16"/>
          <w:szCs w:val="16"/>
        </w:rPr>
        <w:t>. </w:t>
      </w:r>
      <w:r>
        <w:rPr>
          <w:rStyle w:val="m1769548115775021515gmail-styleunderline"/>
          <w:color w:val="222222"/>
          <w:shd w:val="clear" w:color="auto" w:fill="00FF00"/>
        </w:rPr>
        <w:t>Working through such a structure</w:t>
      </w:r>
      <w:r>
        <w:rPr>
          <w:rStyle w:val="m1769548115775021515gmail-styleunderline"/>
          <w:color w:val="222222"/>
        </w:rPr>
        <w:t>to create fellowships for young leaders in developing countries and transitioning democracies, training officials in key aspects of good governance, and supporting public health initiatives </w:t>
      </w:r>
      <w:r>
        <w:rPr>
          <w:rStyle w:val="m1769548115775021515gmail-styleunderline"/>
          <w:color w:val="222222"/>
          <w:shd w:val="clear" w:color="auto" w:fill="00FF00"/>
        </w:rPr>
        <w:t>would be a tremendous investment in the liberal values at the center of U.S.</w:t>
      </w:r>
      <w:r>
        <w:rPr>
          <w:rStyle w:val="m1769548115775021515gmail-styleunderline"/>
          <w:color w:val="222222"/>
        </w:rPr>
        <w:t> grand </w:t>
      </w:r>
      <w:r>
        <w:rPr>
          <w:rStyle w:val="m1769548115775021515gmail-styleunderline"/>
          <w:color w:val="222222"/>
          <w:shd w:val="clear" w:color="auto" w:fill="00FF00"/>
        </w:rPr>
        <w:t>strategy without creating the peRCEPtion that the U</w:t>
      </w:r>
      <w:r>
        <w:rPr>
          <w:rStyle w:val="m1769548115775021515gmail-styleunderline"/>
          <w:color w:val="222222"/>
        </w:rPr>
        <w:t>nited </w:t>
      </w:r>
      <w:r>
        <w:rPr>
          <w:rStyle w:val="m1769548115775021515gmail-styleunderline"/>
          <w:color w:val="222222"/>
          <w:shd w:val="clear" w:color="auto" w:fill="00FF00"/>
        </w:rPr>
        <w:t>S</w:t>
      </w:r>
      <w:r>
        <w:rPr>
          <w:rStyle w:val="m1769548115775021515gmail-styleunderline"/>
          <w:color w:val="222222"/>
        </w:rPr>
        <w:t>tates </w:t>
      </w:r>
      <w:r>
        <w:rPr>
          <w:rStyle w:val="m1769548115775021515gmail-styleunderline"/>
          <w:color w:val="222222"/>
          <w:shd w:val="clear" w:color="auto" w:fill="00FF00"/>
        </w:rPr>
        <w:t>was overreaching</w:t>
      </w:r>
      <w:r>
        <w:rPr>
          <w:color w:val="222222"/>
          <w:sz w:val="16"/>
          <w:szCs w:val="16"/>
        </w:rPr>
        <w:t>. GIVE-AND-</w:t>
      </w:r>
      <w:r>
        <w:rPr>
          <w:rStyle w:val="m1769548115775021515gmail-styleunderline"/>
          <w:color w:val="222222"/>
        </w:rPr>
        <w:t>TAKE In order to manage the contradictions among the various parts of a new mixed order, the United States will have to accept some uncomfortable compromises. There will be constant tension between great-power ties and the promotion of liberal values and between regional and global economic and political rules. </w:t>
      </w:r>
      <w:r>
        <w:rPr>
          <w:color w:val="222222"/>
          <w:sz w:val="16"/>
          <w:szCs w:val="16"/>
        </w:rPr>
        <w:t>Managing these tensions will be the toughest task for U.S. national security strategy over the next decade. </w:t>
      </w:r>
      <w:r>
        <w:rPr>
          <w:rStyle w:val="m1769548115775021515gmail-styleunderline"/>
          <w:color w:val="222222"/>
          <w:shd w:val="clear" w:color="auto" w:fill="00FF00"/>
        </w:rPr>
        <w:t>The U</w:t>
      </w:r>
      <w:r>
        <w:rPr>
          <w:rStyle w:val="m1769548115775021515gmail-styleunderline"/>
          <w:color w:val="222222"/>
        </w:rPr>
        <w:t>nited </w:t>
      </w:r>
      <w:r>
        <w:rPr>
          <w:rStyle w:val="m1769548115775021515gmail-styleunderline"/>
          <w:color w:val="222222"/>
          <w:shd w:val="clear" w:color="auto" w:fill="00FF00"/>
        </w:rPr>
        <w:t>S</w:t>
      </w:r>
      <w:r>
        <w:rPr>
          <w:rStyle w:val="m1769548115775021515gmail-styleunderline"/>
          <w:color w:val="222222"/>
        </w:rPr>
        <w:t>tates </w:t>
      </w:r>
      <w:r>
        <w:rPr>
          <w:color w:val="222222"/>
          <w:sz w:val="16"/>
          <w:szCs w:val="16"/>
        </w:rPr>
        <w:t>has two ways to approach the problem. One </w:t>
      </w:r>
      <w:r>
        <w:rPr>
          <w:rStyle w:val="m1769548115775021515gmail-styleunderline"/>
          <w:color w:val="222222"/>
          <w:shd w:val="clear" w:color="auto" w:fill="00FF00"/>
        </w:rPr>
        <w:t>is to identify win-win ideas</w:t>
      </w:r>
      <w:r>
        <w:rPr>
          <w:rStyle w:val="m1769548115775021515gmail-styleunderline"/>
          <w:color w:val="222222"/>
        </w:rPr>
        <w:t>--areas of cooperation that needn't involve conflicts of values or priorities. There are many issues on which Washington could find such common ground: by working to stabilize financial markets or combat terrorism and infectious diseases, for example. </w:t>
      </w:r>
      <w:r>
        <w:rPr>
          <w:rStyle w:val="m1769548115775021515gmail-styleunderline"/>
          <w:color w:val="222222"/>
          <w:shd w:val="clear" w:color="auto" w:fill="00FF00"/>
        </w:rPr>
        <w:t>A second strategy</w:t>
      </w:r>
      <w:r>
        <w:rPr>
          <w:rStyle w:val="m1769548115775021515gmail-styleunderline"/>
          <w:color w:val="222222"/>
        </w:rPr>
        <w:t> for maintaining balance in a mixed order </w:t>
      </w:r>
      <w:r>
        <w:rPr>
          <w:rStyle w:val="m1769548115775021515gmail-styleunderline"/>
          <w:color w:val="222222"/>
          <w:shd w:val="clear" w:color="auto" w:fill="00FF00"/>
        </w:rPr>
        <w:t>is to resolve</w:t>
      </w:r>
      <w:r>
        <w:rPr>
          <w:rStyle w:val="m1769548115775021515gmail-styleunderline"/>
          <w:color w:val="222222"/>
        </w:rPr>
        <w:t>, or at least defer, </w:t>
      </w:r>
      <w:r>
        <w:rPr>
          <w:rStyle w:val="m1769548115775021515gmail-styleunderline"/>
          <w:color w:val="222222"/>
          <w:shd w:val="clear" w:color="auto" w:fill="00FF00"/>
        </w:rPr>
        <w:t>conflicts that arise out of major powers' claims to spheres of influence</w:t>
      </w:r>
      <w:r>
        <w:rPr>
          <w:rStyle w:val="m1769548115775021515gmail-styleunderline"/>
          <w:color w:val="222222"/>
        </w:rPr>
        <w:t>. Because of the vital interests involved and the risk of escalation, these pose the greatest threat to global stability. </w:t>
      </w:r>
      <w:r>
        <w:rPr>
          <w:rStyle w:val="m1769548115775021515gmail-styleunderline"/>
          <w:color w:val="222222"/>
          <w:shd w:val="clear" w:color="auto" w:fill="00FF00"/>
        </w:rPr>
        <w:t>The United States cannot</w:t>
      </w:r>
      <w:r>
        <w:rPr>
          <w:rStyle w:val="m1769548115775021515gmail-styleunderline"/>
          <w:color w:val="222222"/>
        </w:rPr>
        <w:t>impose its will to resolve these disputes, but if it </w:t>
      </w:r>
      <w:r>
        <w:rPr>
          <w:rStyle w:val="m1769548115775021515gmail-styleunderline"/>
          <w:color w:val="222222"/>
          <w:shd w:val="clear" w:color="auto" w:fill="00FF00"/>
        </w:rPr>
        <w:t>allows other states to get away with aggression or human rights violations</w:t>
      </w:r>
      <w:r>
        <w:rPr>
          <w:rStyle w:val="m1769548115775021515gmail-styleunderline"/>
          <w:color w:val="222222"/>
        </w:rPr>
        <w:t>, </w:t>
      </w:r>
      <w:r>
        <w:rPr>
          <w:rStyle w:val="m1769548115775021515gmail-styleunderline"/>
          <w:color w:val="222222"/>
          <w:shd w:val="clear" w:color="auto" w:fill="00FF00"/>
        </w:rPr>
        <w:t>the whole system could unravel</w:t>
      </w:r>
      <w:r>
        <w:rPr>
          <w:rStyle w:val="m1769548115775021515gmail-styleunderline"/>
          <w:color w:val="222222"/>
        </w:rPr>
        <w:t>. </w:t>
      </w:r>
      <w:r>
        <w:rPr>
          <w:rStyle w:val="m1769548115775021515gmail-styleunderline"/>
          <w:color w:val="222222"/>
          <w:shd w:val="clear" w:color="auto" w:fill="00FF00"/>
        </w:rPr>
        <w:t>The biggest mistake of the 1930s</w:t>
      </w:r>
      <w:r>
        <w:rPr>
          <w:rStyle w:val="m1769548115775021515gmail-styleunderline"/>
          <w:color w:val="222222"/>
        </w:rPr>
        <w:t>, after all, </w:t>
      </w:r>
      <w:r>
        <w:rPr>
          <w:rStyle w:val="m1769548115775021515gmail-styleunderline"/>
          <w:color w:val="222222"/>
          <w:shd w:val="clear" w:color="auto" w:fill="00FF00"/>
        </w:rPr>
        <w:t>was</w:t>
      </w:r>
      <w:r>
        <w:rPr>
          <w:rStyle w:val="m1769548115775021515gmail-styleunderline"/>
          <w:color w:val="222222"/>
        </w:rPr>
        <w:t> not liberal overreach but </w:t>
      </w:r>
      <w:r>
        <w:rPr>
          <w:rStyle w:val="m1769548115775021515gmail-styleunderline"/>
          <w:color w:val="222222"/>
          <w:shd w:val="clear" w:color="auto" w:fill="00FF00"/>
        </w:rPr>
        <w:t>insufficient deterrence of the League of Nation's challengers</w:t>
      </w:r>
      <w:r>
        <w:rPr>
          <w:rStyle w:val="m1769548115775021515gmail-styleunderline"/>
          <w:color w:val="222222"/>
        </w:rPr>
        <w:t>, Germany and Japan. </w:t>
      </w:r>
      <w:r>
        <w:rPr>
          <w:rStyle w:val="m1769548115775021515gmail-styleunderline"/>
          <w:color w:val="222222"/>
          <w:shd w:val="clear" w:color="auto" w:fill="00FF00"/>
        </w:rPr>
        <w:t>This strategy could be employed</w:t>
      </w:r>
      <w:r>
        <w:rPr>
          <w:rStyle w:val="m1769548115775021515gmail-styleunderline"/>
          <w:color w:val="222222"/>
        </w:rPr>
        <w:t> in the current sovereignty disputes </w:t>
      </w:r>
      <w:r>
        <w:rPr>
          <w:rStyle w:val="m1769548115775021515gmail-styleunderline"/>
          <w:color w:val="222222"/>
          <w:shd w:val="clear" w:color="auto" w:fill="00FF00"/>
        </w:rPr>
        <w:t>in the S</w:t>
      </w:r>
      <w:r>
        <w:rPr>
          <w:rStyle w:val="m1769548115775021515gmail-styleunderline"/>
          <w:color w:val="222222"/>
        </w:rPr>
        <w:t>outh </w:t>
      </w:r>
      <w:r>
        <w:rPr>
          <w:rStyle w:val="m1769548115775021515gmail-styleunderline"/>
          <w:color w:val="222222"/>
          <w:shd w:val="clear" w:color="auto" w:fill="00FF00"/>
        </w:rPr>
        <w:t>C</w:t>
      </w:r>
      <w:r>
        <w:rPr>
          <w:rStyle w:val="m1769548115775021515gmail-styleunderline"/>
          <w:color w:val="222222"/>
        </w:rPr>
        <w:t>hina </w:t>
      </w:r>
      <w:r>
        <w:rPr>
          <w:rStyle w:val="m1769548115775021515gmail-styleunderline"/>
          <w:color w:val="222222"/>
          <w:shd w:val="clear" w:color="auto" w:fill="00FF00"/>
        </w:rPr>
        <w:t>S</w:t>
      </w:r>
      <w:r>
        <w:rPr>
          <w:rStyle w:val="m1769548115775021515gmail-styleunderline"/>
          <w:color w:val="222222"/>
        </w:rPr>
        <w:t>ea, for example. </w:t>
      </w:r>
      <w:r>
        <w:rPr>
          <w:rStyle w:val="m1769548115775021515gmail-styleunderline"/>
          <w:color w:val="222222"/>
          <w:shd w:val="clear" w:color="auto" w:fill="00FF00"/>
        </w:rPr>
        <w:t>The U</w:t>
      </w:r>
      <w:r>
        <w:rPr>
          <w:rStyle w:val="m1769548115775021515gmail-styleunderline"/>
          <w:color w:val="222222"/>
        </w:rPr>
        <w:t>nited </w:t>
      </w:r>
      <w:r>
        <w:rPr>
          <w:rStyle w:val="m1769548115775021515gmail-styleunderline"/>
          <w:color w:val="222222"/>
          <w:shd w:val="clear" w:color="auto" w:fill="00FF00"/>
        </w:rPr>
        <w:t>S</w:t>
      </w:r>
      <w:r>
        <w:rPr>
          <w:rStyle w:val="m1769548115775021515gmail-styleunderline"/>
          <w:color w:val="222222"/>
        </w:rPr>
        <w:t>tates </w:t>
      </w:r>
      <w:r>
        <w:rPr>
          <w:rStyle w:val="m1769548115775021515gmail-styleunderline"/>
          <w:color w:val="222222"/>
          <w:shd w:val="clear" w:color="auto" w:fill="00FF00"/>
        </w:rPr>
        <w:t>could lead a renewed diplomatic effort to defer the issue without jeopardizing any</w:t>
      </w:r>
      <w:r>
        <w:rPr>
          <w:rStyle w:val="m1769548115775021515gmail-styleunderline"/>
          <w:color w:val="222222"/>
        </w:rPr>
        <w:t> country's </w:t>
      </w:r>
      <w:r>
        <w:rPr>
          <w:rStyle w:val="m1769548115775021515gmail-styleunderline"/>
          <w:color w:val="222222"/>
          <w:shd w:val="clear" w:color="auto" w:fill="00FF00"/>
        </w:rPr>
        <w:t>claim</w:t>
      </w:r>
      <w:r>
        <w:rPr>
          <w:rStyle w:val="m1769548115775021515gmail-styleunderline"/>
          <w:color w:val="222222"/>
        </w:rPr>
        <w:t>s </w:t>
      </w:r>
      <w:r>
        <w:rPr>
          <w:rStyle w:val="m1769548115775021515gmail-styleunderline"/>
          <w:color w:val="222222"/>
          <w:shd w:val="clear" w:color="auto" w:fill="00FF00"/>
        </w:rPr>
        <w:t>by getting all</w:t>
      </w:r>
      <w:r>
        <w:rPr>
          <w:rStyle w:val="m1769548115775021515gmail-styleunderline"/>
          <w:color w:val="222222"/>
        </w:rPr>
        <w:t> the </w:t>
      </w:r>
      <w:r>
        <w:rPr>
          <w:rStyle w:val="m1769548115775021515gmail-styleunderline"/>
          <w:color w:val="222222"/>
          <w:shd w:val="clear" w:color="auto" w:fill="00FF00"/>
        </w:rPr>
        <w:t>parties to agree to principles over access to resources and maritime movement</w:t>
      </w:r>
      <w:r>
        <w:rPr>
          <w:rStyle w:val="m1769548115775021515gmail-styleunderline"/>
          <w:color w:val="222222"/>
        </w:rPr>
        <w:t> for a limited time frame </w:t>
      </w:r>
      <w:r>
        <w:rPr>
          <w:rStyle w:val="m1769548115775021515gmail-styleunderline"/>
          <w:color w:val="222222"/>
          <w:shd w:val="clear" w:color="auto" w:fill="00FF00"/>
        </w:rPr>
        <w:t>and,</w:t>
      </w:r>
      <w:r>
        <w:rPr>
          <w:rStyle w:val="m1769548115775021515gmail-styleunderline"/>
          <w:color w:val="222222"/>
        </w:rPr>
        <w:t> at the same time, </w:t>
      </w:r>
      <w:r>
        <w:rPr>
          <w:rStyle w:val="m1769548115775021515gmail-styleunderline"/>
          <w:color w:val="222222"/>
          <w:shd w:val="clear" w:color="auto" w:fill="00FF00"/>
        </w:rPr>
        <w:t>reaffirming</w:t>
      </w:r>
      <w:r>
        <w:rPr>
          <w:rStyle w:val="m1769548115775021515gmail-styleunderline"/>
          <w:color w:val="222222"/>
        </w:rPr>
        <w:t> shared </w:t>
      </w:r>
      <w:r>
        <w:rPr>
          <w:rStyle w:val="m1769548115775021515gmail-styleunderline"/>
          <w:color w:val="222222"/>
          <w:shd w:val="clear" w:color="auto" w:fill="00FF00"/>
        </w:rPr>
        <w:t>norms such as nonaggression and</w:t>
      </w:r>
      <w:r>
        <w:rPr>
          <w:rStyle w:val="m1769548115775021515gmail-styleunderline"/>
          <w:color w:val="222222"/>
        </w:rPr>
        <w:t> the basic principles of </w:t>
      </w:r>
      <w:r>
        <w:rPr>
          <w:rStyle w:val="m1769548115775021515gmail-styleunderline"/>
          <w:color w:val="222222"/>
          <w:shd w:val="clear" w:color="auto" w:fill="00FF00"/>
        </w:rPr>
        <w:t>maritime law</w:t>
      </w:r>
      <w:r>
        <w:rPr>
          <w:rStyle w:val="m1769548115775021515gmail-styleunderline"/>
          <w:color w:val="222222"/>
        </w:rPr>
        <w:t>. Getting</w:t>
      </w:r>
      <w:r>
        <w:rPr>
          <w:color w:val="222222"/>
          <w:sz w:val="16"/>
          <w:szCs w:val="16"/>
        </w:rPr>
        <w:t> all sides to agree to this kind of temporary fix would be extremely difficult, but it would still be easier than reaching a final resolution and might ease tensions for a decade or more, thus keeping major-power rivalries from sabotaging the rest of the order. On these and other issues, </w:t>
      </w:r>
      <w:r>
        <w:rPr>
          <w:rStyle w:val="m1769548115775021515gmail-styleunderline"/>
          <w:color w:val="222222"/>
          <w:shd w:val="clear" w:color="auto" w:fill="00FF00"/>
        </w:rPr>
        <w:t>the U</w:t>
      </w:r>
      <w:r>
        <w:rPr>
          <w:rStyle w:val="m1769548115775021515gmail-styleunderline"/>
          <w:color w:val="222222"/>
        </w:rPr>
        <w:t>nited </w:t>
      </w:r>
      <w:r>
        <w:rPr>
          <w:rStyle w:val="m1769548115775021515gmail-styleunderline"/>
          <w:color w:val="222222"/>
          <w:shd w:val="clear" w:color="auto" w:fill="00FF00"/>
        </w:rPr>
        <w:t>States cannot abandon its role as the international order's chief sponsor</w:t>
      </w:r>
      <w:r>
        <w:rPr>
          <w:rStyle w:val="m1769548115775021515gmail-styleunderline"/>
          <w:color w:val="222222"/>
        </w:rPr>
        <w:t>. Although </w:t>
      </w:r>
      <w:r>
        <w:rPr>
          <w:rStyle w:val="m1769548115775021515gmail-styleunderline"/>
          <w:color w:val="222222"/>
          <w:shd w:val="clear" w:color="auto" w:fill="00FF00"/>
        </w:rPr>
        <w:t>it will no longer be a hegemon </w:t>
      </w:r>
      <w:r>
        <w:rPr>
          <w:rStyle w:val="m1769548115775021515gmail-styleunderline"/>
          <w:color w:val="222222"/>
        </w:rPr>
        <w:t>presiding over a unified system, </w:t>
      </w:r>
      <w:r>
        <w:rPr>
          <w:rStyle w:val="m1769548115775021515gmail-styleunderline"/>
          <w:color w:val="222222"/>
          <w:shd w:val="clear" w:color="auto" w:fill="00FF00"/>
        </w:rPr>
        <w:t>it will still be a crucial actor--</w:t>
      </w:r>
      <w:r>
        <w:rPr>
          <w:rStyle w:val="m1769548115775021515gmail-styleunderline"/>
          <w:color w:val="222222"/>
        </w:rPr>
        <w:t>a catalyst for solutions and a managing partner of a mixed order, each of whose members sees itself as the equal of the others</w:t>
      </w:r>
      <w:r>
        <w:rPr>
          <w:color w:val="222222"/>
          <w:sz w:val="16"/>
          <w:szCs w:val="16"/>
        </w:rPr>
        <w:t>. </w:t>
      </w:r>
      <w:r>
        <w:rPr>
          <w:rStyle w:val="m1769548115775021515gmail-styleunderline"/>
          <w:color w:val="222222"/>
        </w:rPr>
        <w:t>As influential as rising powers may be, none is prepared to provide decisive direction on any issue. </w:t>
      </w:r>
      <w:r>
        <w:rPr>
          <w:rStyle w:val="m1769548115775021515gmail-styleunderline"/>
          <w:color w:val="222222"/>
          <w:shd w:val="clear" w:color="auto" w:fill="00FF00"/>
        </w:rPr>
        <w:t>U.S. leadership will remain critical to global stability.</w:t>
      </w:r>
      <w:r>
        <w:rPr>
          <w:rStyle w:val="m1769548115775021515gmail-styleunderline"/>
          <w:color w:val="222222"/>
        </w:rPr>
        <w:t> </w:t>
      </w:r>
      <w:r>
        <w:rPr>
          <w:color w:val="222222"/>
          <w:sz w:val="16"/>
          <w:szCs w:val="16"/>
        </w:rPr>
        <w:t>The results will be halting and, very often, unsatisfying. U.S. strategists will have to fashion clear long-term goals, find unifying themes, and explain to the American people the wisdom of diversification and compromise in a more pluralistic world that has become suspicious of grand U.S. projects. For the United States to champion a complex order and step back from liberal overreach would not be a sign of weakness, however. It would simply be an acceptance of the reality of a new, multipolar era, full of restless major powers and roiled by populist rage</w:t>
      </w:r>
      <w:r>
        <w:rPr>
          <w:rStyle w:val="m1769548115775021515gmail-styleunderline"/>
          <w:color w:val="222222"/>
        </w:rPr>
        <w:t>. </w:t>
      </w:r>
      <w:r>
        <w:rPr>
          <w:rStyle w:val="m1769548115775021515gmail-styleunderline"/>
          <w:color w:val="222222"/>
          <w:shd w:val="clear" w:color="auto" w:fill="00FF00"/>
        </w:rPr>
        <w:t>The U.S. role</w:t>
      </w:r>
      <w:r>
        <w:rPr>
          <w:rStyle w:val="m1769548115775021515gmail-styleunderline"/>
          <w:color w:val="222222"/>
        </w:rPr>
        <w:t> in this changing environment </w:t>
      </w:r>
      <w:r>
        <w:rPr>
          <w:rStyle w:val="m1769548115775021515gmail-styleunderline"/>
          <w:color w:val="222222"/>
          <w:shd w:val="clear" w:color="auto" w:fill="00FF00"/>
        </w:rPr>
        <w:t>will still be to lead the world </w:t>
      </w:r>
      <w:r>
        <w:rPr>
          <w:rStyle w:val="m1769548115775021515gmail-styleunderline"/>
          <w:color w:val="222222"/>
        </w:rPr>
        <w:t>toward greater peace, prosperity, and respect for liberal values</w:t>
      </w:r>
      <w:r>
        <w:rPr>
          <w:color w:val="222222"/>
          <w:sz w:val="16"/>
          <w:szCs w:val="16"/>
        </w:rPr>
        <w:t>, but in a different way. Getting it right will require an extraordinary balancing act.</w:t>
      </w:r>
    </w:p>
    <w:p w14:paraId="3BD5C515" w14:textId="77777777" w:rsidR="003F5F97" w:rsidRPr="00A3008B" w:rsidRDefault="003F5F97" w:rsidP="003F5F97">
      <w:pPr>
        <w:rPr>
          <w:sz w:val="16"/>
        </w:rPr>
      </w:pPr>
    </w:p>
    <w:p w14:paraId="12F67EDD" w14:textId="77777777" w:rsidR="003F5F97" w:rsidRDefault="003F5F97" w:rsidP="003F5F97">
      <w:pPr>
        <w:pStyle w:val="Heading3"/>
      </w:pPr>
      <w:r>
        <w:t>OTHER SCENARIOS</w:t>
      </w:r>
    </w:p>
    <w:p w14:paraId="156D9BA9" w14:textId="77777777" w:rsidR="003F5F97" w:rsidRPr="00BC5A90" w:rsidRDefault="003F5F97" w:rsidP="003F5F97">
      <w:r>
        <w:t xml:space="preserve">[Cross apply internal link chains of other affs with heg advantage </w:t>
      </w:r>
      <w:r>
        <w:rPr>
          <w:rFonts w:hint="eastAsia"/>
        </w:rPr>
        <w:t>I</w:t>
      </w:r>
      <w:r>
        <w:t>f the aff team does not defend a reduction of restrictions]</w:t>
      </w:r>
    </w:p>
    <w:p w14:paraId="28F95ECA" w14:textId="77777777" w:rsidR="003F5F97" w:rsidRPr="00BA39A6" w:rsidRDefault="003F5F97" w:rsidP="003F5F97"/>
    <w:p w14:paraId="01B62E4C" w14:textId="77777777" w:rsidR="003F5F97" w:rsidRPr="00A3008B" w:rsidRDefault="003F5F97" w:rsidP="003F5F97"/>
    <w:p w14:paraId="451AD4F4" w14:textId="77777777" w:rsidR="003F5F97" w:rsidRDefault="003F5F97" w:rsidP="003F5F97">
      <w:pPr>
        <w:pStyle w:val="Heading2"/>
      </w:pPr>
      <w:r>
        <w:t>HEG SUSTAINABLE</w:t>
      </w:r>
    </w:p>
    <w:p w14:paraId="31686917" w14:textId="77777777" w:rsidR="003F5F97" w:rsidRDefault="003F5F97" w:rsidP="003F5F97">
      <w:pPr>
        <w:pStyle w:val="Heading4"/>
      </w:pPr>
      <w:r>
        <w:t>US HEG is sustainabl</w:t>
      </w:r>
      <w:r>
        <w:rPr>
          <w:rFonts w:hint="eastAsia"/>
        </w:rPr>
        <w:t>e</w:t>
      </w:r>
      <w:r>
        <w:t xml:space="preserve"> for a litany of reasons</w:t>
      </w:r>
    </w:p>
    <w:p w14:paraId="0D9456AC" w14:textId="77777777" w:rsidR="003F5F97" w:rsidRPr="00A3008B" w:rsidRDefault="003F5F97" w:rsidP="003F5F97">
      <w:pPr>
        <w:rPr>
          <w:rStyle w:val="Style13ptBold"/>
        </w:rPr>
      </w:pPr>
      <w:r w:rsidRPr="00A3008B">
        <w:rPr>
          <w:rStyle w:val="Style13ptBold"/>
        </w:rPr>
        <w:t>Kagan 12</w:t>
      </w:r>
    </w:p>
    <w:p w14:paraId="0ECDCA9F" w14:textId="77777777" w:rsidR="003F5F97" w:rsidRPr="00A3008B" w:rsidRDefault="003F5F97" w:rsidP="003F5F97">
      <w:r>
        <w:t>(</w:t>
      </w:r>
      <w:r w:rsidRPr="00A3008B">
        <w:rPr>
          <w:rFonts w:hint="eastAsia"/>
        </w:rPr>
        <w:t>Robert Kagan,</w:t>
      </w:r>
      <w:r w:rsidRPr="00A3008B">
        <w:t xml:space="preserve"> </w:t>
      </w:r>
      <w:r>
        <w:t>Senior Fellow @ Brookings,</w:t>
      </w:r>
      <w:r w:rsidRPr="00A3008B">
        <w:rPr>
          <w:rFonts w:hint="eastAsia"/>
        </w:rPr>
        <w:t xml:space="preserve"> 1-17-2012, "Not Fade Away: Against the Myth of American Decline," Brookings, https://www.brookings.edu/opinions/not-fade-away-against-the-myth-of-american-decline/</w:t>
      </w:r>
      <w:r>
        <w:t>,DMW)</w:t>
      </w:r>
    </w:p>
    <w:p w14:paraId="07E2E9D7" w14:textId="77777777" w:rsidR="003F5F97" w:rsidRPr="00925F71" w:rsidRDefault="003F5F97" w:rsidP="003F5F97">
      <w:pPr>
        <w:rPr>
          <w:sz w:val="16"/>
        </w:rPr>
      </w:pPr>
      <w:r w:rsidRPr="00BA39A6">
        <w:rPr>
          <w:rStyle w:val="StyleUnderline"/>
        </w:rPr>
        <w:t>The present world order</w:t>
      </w:r>
      <w:r w:rsidRPr="00925F71">
        <w:rPr>
          <w:rFonts w:hint="cs"/>
          <w:sz w:val="16"/>
        </w:rPr>
        <w:t>—</w:t>
      </w:r>
      <w:r w:rsidRPr="00925F71">
        <w:rPr>
          <w:sz w:val="16"/>
        </w:rPr>
        <w:t>characterized by an unprecedented number of democratic nations; a greater global prosperity, even with the current crisis, than the world has ever known; and a long peace among great powers</w:t>
      </w:r>
      <w:r w:rsidRPr="00925F71">
        <w:rPr>
          <w:rFonts w:hint="cs"/>
          <w:sz w:val="16"/>
        </w:rPr>
        <w:t>—</w:t>
      </w:r>
      <w:r w:rsidRPr="00925F71">
        <w:rPr>
          <w:rStyle w:val="StyleUnderline"/>
        </w:rPr>
        <w:t>reflects American principles and preferenc</w:t>
      </w:r>
      <w:r w:rsidRPr="00925F71">
        <w:rPr>
          <w:rStyle w:val="StyleUnderline"/>
          <w:rFonts w:hint="eastAsia"/>
        </w:rPr>
        <w:t>es, and was built and preserved by American power in all its political, economic, and military dimensions.</w:t>
      </w:r>
      <w:r w:rsidRPr="00925F71">
        <w:rPr>
          <w:rFonts w:hint="eastAsia"/>
          <w:sz w:val="16"/>
        </w:rPr>
        <w:t xml:space="preserve"> </w:t>
      </w:r>
      <w:r w:rsidRPr="00925F71">
        <w:rPr>
          <w:rStyle w:val="StyleUnderline"/>
          <w:rFonts w:hint="eastAsia"/>
        </w:rPr>
        <w:t>If American power declines, this world order will decline with it. It will be replaced by some other kind of order, reflecting the desires and the qualities of other world powers. Or perhaps it will simply collapse,</w:t>
      </w:r>
      <w:r w:rsidRPr="00925F71">
        <w:rPr>
          <w:rFonts w:hint="eastAsia"/>
          <w:sz w:val="16"/>
        </w:rPr>
        <w:t xml:space="preserve"> as the European world order collapsed in the first half of the twentieth century. The belief, held by many, that even with diminished American power </w:t>
      </w:r>
      <w:r w:rsidRPr="00925F71">
        <w:rPr>
          <w:rFonts w:hint="eastAsia"/>
          <w:sz w:val="16"/>
        </w:rPr>
        <w:t>“</w:t>
      </w:r>
      <w:r w:rsidRPr="00925F71">
        <w:rPr>
          <w:rFonts w:hint="eastAsia"/>
          <w:sz w:val="16"/>
        </w:rPr>
        <w:t>the underlying foundations of the liberal international order will survive and thrive,</w:t>
      </w:r>
      <w:r w:rsidRPr="00925F71">
        <w:rPr>
          <w:rFonts w:hint="eastAsia"/>
          <w:sz w:val="16"/>
        </w:rPr>
        <w:t>”</w:t>
      </w:r>
      <w:r w:rsidRPr="00925F71">
        <w:rPr>
          <w:rFonts w:hint="eastAsia"/>
          <w:sz w:val="16"/>
        </w:rPr>
        <w:t xml:space="preserve"> as the political scientist G. John Ikenberry has argued, is a pleasant illusion. American decline, if it is real, will mean a different world for everyone.</w:t>
      </w:r>
      <w:r w:rsidRPr="00925F71">
        <w:rPr>
          <w:sz w:val="16"/>
        </w:rPr>
        <w:t xml:space="preserve"> </w:t>
      </w:r>
      <w:r w:rsidRPr="00925F71">
        <w:rPr>
          <w:rFonts w:hint="eastAsia"/>
          <w:sz w:val="16"/>
        </w:rPr>
        <w:t>But how real is it? Much of the commentary on American decline these days rests on rather loose analysis, on impressions that the United States has lost its way, that it has abandoned the virtues that made it successful in the past, that it lacks the will to address the problems it faces. Americans look at other nations whose economies are now in better shape than their own, and seem to have the dynamism that America once had, and they lament, as in the title of Thomas Friedman</w:t>
      </w:r>
      <w:r w:rsidRPr="00925F71">
        <w:rPr>
          <w:rFonts w:hint="eastAsia"/>
          <w:sz w:val="16"/>
        </w:rPr>
        <w:t>’</w:t>
      </w:r>
      <w:r w:rsidRPr="00925F71">
        <w:rPr>
          <w:rFonts w:hint="eastAsia"/>
          <w:sz w:val="16"/>
        </w:rPr>
        <w:t xml:space="preserve">s latest book, that </w:t>
      </w:r>
      <w:r w:rsidRPr="00925F71">
        <w:rPr>
          <w:rFonts w:hint="eastAsia"/>
          <w:sz w:val="16"/>
        </w:rPr>
        <w:t>“</w:t>
      </w:r>
      <w:r w:rsidRPr="00925F71">
        <w:rPr>
          <w:rFonts w:hint="eastAsia"/>
          <w:sz w:val="16"/>
        </w:rPr>
        <w:t>that used to be us.</w:t>
      </w:r>
      <w:r w:rsidRPr="00925F71">
        <w:rPr>
          <w:rFonts w:hint="eastAsia"/>
          <w:sz w:val="16"/>
        </w:rPr>
        <w:t>”</w:t>
      </w:r>
      <w:r w:rsidRPr="00925F71">
        <w:rPr>
          <w:sz w:val="16"/>
        </w:rPr>
        <w:t xml:space="preserve"> </w:t>
      </w:r>
      <w:r w:rsidRPr="00925F71">
        <w:rPr>
          <w:rStyle w:val="StyleUnderline"/>
          <w:rFonts w:hint="eastAsia"/>
        </w:rPr>
        <w:t>The perception of decline today is certainly understandable, given the dismal economic situation since 2008 and the nation</w:t>
      </w:r>
      <w:r w:rsidRPr="00925F71">
        <w:rPr>
          <w:rStyle w:val="StyleUnderline"/>
          <w:rFonts w:hint="eastAsia"/>
        </w:rPr>
        <w:t>’</w:t>
      </w:r>
      <w:r w:rsidRPr="00925F71">
        <w:rPr>
          <w:rStyle w:val="StyleUnderline"/>
          <w:rFonts w:hint="eastAsia"/>
        </w:rPr>
        <w:t>s large fiscal deficits, which, combined with the continuing growth of the Chinese, Indian, Brazilian, Turkish, and other economies, seem to portend a significant and irreversible shift in global economic power</w:t>
      </w:r>
      <w:r w:rsidRPr="00925F71">
        <w:rPr>
          <w:rFonts w:hint="eastAsia"/>
          <w:sz w:val="16"/>
        </w:rPr>
        <w:t>. Some of the pessimism is also due to the belief that the United States has lost favor, and therefore influence, in much of the world, because of its various responses to the att</w:t>
      </w:r>
      <w:r w:rsidRPr="00925F71">
        <w:rPr>
          <w:sz w:val="16"/>
        </w:rPr>
        <w:t xml:space="preserve">acks of September 11. </w:t>
      </w:r>
      <w:r w:rsidRPr="00925F71">
        <w:rPr>
          <w:rStyle w:val="StyleUnderline"/>
        </w:rPr>
        <w:t>The detainment facilities at Guant</w:t>
      </w:r>
      <w:r w:rsidRPr="00925F71">
        <w:rPr>
          <w:rStyle w:val="StyleUnderline"/>
          <w:rFonts w:hint="cs"/>
        </w:rPr>
        <w:t>á</w:t>
      </w:r>
      <w:r w:rsidRPr="00925F71">
        <w:rPr>
          <w:rStyle w:val="StyleUnderline"/>
        </w:rPr>
        <w:t xml:space="preserve">namo, the use of torture against suspected terrorists, and the widely condemned invasion of Iraq in 2003 have all tarnished the American </w:t>
      </w:r>
      <w:r w:rsidRPr="00925F71">
        <w:rPr>
          <w:rStyle w:val="StyleUnderline"/>
          <w:rFonts w:hint="eastAsia"/>
        </w:rPr>
        <w:t>“</w:t>
      </w:r>
      <w:r w:rsidRPr="00925F71">
        <w:rPr>
          <w:rStyle w:val="StyleUnderline"/>
        </w:rPr>
        <w:t>brand</w:t>
      </w:r>
      <w:r w:rsidRPr="00925F71">
        <w:rPr>
          <w:rStyle w:val="StyleUnderline"/>
          <w:rFonts w:hint="eastAsia"/>
        </w:rPr>
        <w:t>”</w:t>
      </w:r>
      <w:r w:rsidRPr="00925F71">
        <w:rPr>
          <w:rStyle w:val="StyleUnderline"/>
        </w:rPr>
        <w:t xml:space="preserve"> and put a dent in America</w:t>
      </w:r>
      <w:r w:rsidRPr="00925F71">
        <w:rPr>
          <w:rStyle w:val="StyleUnderline"/>
          <w:rFonts w:hint="eastAsia"/>
        </w:rPr>
        <w:t>’</w:t>
      </w:r>
      <w:r w:rsidRPr="00925F71">
        <w:rPr>
          <w:rStyle w:val="StyleUnderline"/>
        </w:rPr>
        <w:t xml:space="preserve">s </w:t>
      </w:r>
      <w:r w:rsidRPr="00925F71">
        <w:rPr>
          <w:rStyle w:val="StyleUnderline"/>
          <w:rFonts w:hint="eastAsia"/>
        </w:rPr>
        <w:t>“</w:t>
      </w:r>
      <w:r w:rsidRPr="00925F71">
        <w:rPr>
          <w:rStyle w:val="StyleUnderline"/>
        </w:rPr>
        <w:t>soft power</w:t>
      </w:r>
      <w:r w:rsidRPr="00925F71">
        <w:rPr>
          <w:rFonts w:hint="eastAsia"/>
          <w:sz w:val="16"/>
        </w:rPr>
        <w:t>”</w:t>
      </w:r>
      <w:r w:rsidRPr="00925F71">
        <w:rPr>
          <w:rFonts w:hint="cs"/>
          <w:sz w:val="16"/>
        </w:rPr>
        <w:t>—</w:t>
      </w:r>
      <w:r w:rsidRPr="00925F71">
        <w:rPr>
          <w:sz w:val="16"/>
        </w:rPr>
        <w:t>its ability t</w:t>
      </w:r>
      <w:r w:rsidRPr="00925F71">
        <w:rPr>
          <w:rFonts w:hint="eastAsia"/>
          <w:sz w:val="16"/>
        </w:rPr>
        <w:t>o attract others to its point of view. There have been t</w:t>
      </w:r>
      <w:r w:rsidRPr="00925F71">
        <w:rPr>
          <w:rStyle w:val="StyleUnderline"/>
          <w:rFonts w:hint="eastAsia"/>
        </w:rPr>
        <w:t>he difficult wars in Iraq and Afghanistan, which many argue proved the limits of military power, stretched the United States beyond its capacities, and weakened the nation at its core.</w:t>
      </w:r>
      <w:r w:rsidRPr="00925F71">
        <w:rPr>
          <w:rFonts w:hint="eastAsia"/>
          <w:sz w:val="16"/>
        </w:rPr>
        <w:t xml:space="preserve"> Some compare the United States to the British Empire at the end of the nineteenth century, with the Iraq and Afghanistan wars serving as the equivalent of Britain</w:t>
      </w:r>
      <w:r w:rsidRPr="00925F71">
        <w:rPr>
          <w:rFonts w:hint="eastAsia"/>
          <w:sz w:val="16"/>
        </w:rPr>
        <w:t>’</w:t>
      </w:r>
      <w:r w:rsidRPr="00925F71">
        <w:rPr>
          <w:rFonts w:hint="eastAsia"/>
          <w:sz w:val="16"/>
        </w:rPr>
        <w:t>s difficult and demoralizing Boer War.</w:t>
      </w:r>
      <w:r w:rsidRPr="00925F71">
        <w:rPr>
          <w:sz w:val="16"/>
        </w:rPr>
        <w:t xml:space="preserve"> </w:t>
      </w:r>
      <w:r w:rsidRPr="00925F71">
        <w:rPr>
          <w:rFonts w:hint="eastAsia"/>
          <w:sz w:val="16"/>
        </w:rPr>
        <w:t xml:space="preserve">With this broad perception of decline as the backdrop, </w:t>
      </w:r>
      <w:r w:rsidRPr="00925F71">
        <w:rPr>
          <w:rStyle w:val="StyleUnderline"/>
          <w:rFonts w:hint="eastAsia"/>
        </w:rPr>
        <w:t>every failure of the United States to get its way in the world tends to reinforce the impression</w:t>
      </w:r>
      <w:r w:rsidRPr="00925F71">
        <w:rPr>
          <w:rFonts w:hint="eastAsia"/>
          <w:sz w:val="16"/>
        </w:rPr>
        <w:t xml:space="preserve">. Arabs and Israelis refuse to make peace, despite American entreaties. </w:t>
      </w:r>
      <w:r w:rsidRPr="00925F71">
        <w:rPr>
          <w:rStyle w:val="StyleUnderline"/>
          <w:rFonts w:hint="eastAsia"/>
        </w:rPr>
        <w:t>Iran and North Korea defy American demands that they cease their nuclear weapons programs.</w:t>
      </w:r>
      <w:r w:rsidRPr="00925F71">
        <w:rPr>
          <w:rFonts w:hint="eastAsia"/>
          <w:sz w:val="16"/>
        </w:rPr>
        <w:t xml:space="preserve"> China refuses to let its currency rise. Ferment in the Arab world spins out of America</w:t>
      </w:r>
      <w:r w:rsidRPr="00925F71">
        <w:rPr>
          <w:rFonts w:hint="eastAsia"/>
          <w:sz w:val="16"/>
        </w:rPr>
        <w:t>’</w:t>
      </w:r>
      <w:r w:rsidRPr="00925F71">
        <w:rPr>
          <w:rFonts w:hint="eastAsia"/>
          <w:sz w:val="16"/>
        </w:rPr>
        <w:t>s control. Every day, it seems, brings more evidence that the time has passed when the United States could lead the world and get others to do its bidding.</w:t>
      </w:r>
      <w:r w:rsidRPr="00925F71">
        <w:rPr>
          <w:sz w:val="16"/>
        </w:rPr>
        <w:t xml:space="preserve"> </w:t>
      </w:r>
      <w:r w:rsidRPr="00925F71">
        <w:rPr>
          <w:rStyle w:val="StyleUnderline"/>
          <w:rFonts w:hint="eastAsia"/>
        </w:rPr>
        <w:t xml:space="preserve">Powerful as this sense of decline may be, however, it deserves a more rigorous examination. </w:t>
      </w:r>
      <w:r w:rsidRPr="00925F71">
        <w:rPr>
          <w:rFonts w:hint="eastAsia"/>
          <w:sz w:val="16"/>
        </w:rPr>
        <w:t>Measuring changes in a nation</w:t>
      </w:r>
      <w:r w:rsidRPr="00925F71">
        <w:rPr>
          <w:rFonts w:hint="eastAsia"/>
          <w:sz w:val="16"/>
        </w:rPr>
        <w:t>’</w:t>
      </w:r>
      <w:r w:rsidRPr="00925F71">
        <w:rPr>
          <w:rFonts w:hint="eastAsia"/>
          <w:sz w:val="16"/>
        </w:rPr>
        <w:t xml:space="preserve">s relative power is a tricky business, but there are some basic indicators: </w:t>
      </w:r>
      <w:r w:rsidRPr="00925F71">
        <w:rPr>
          <w:rStyle w:val="StyleUnderline"/>
          <w:rFonts w:hint="eastAsia"/>
        </w:rPr>
        <w:t>the size and the influence of its economy relative to that</w:t>
      </w:r>
      <w:r w:rsidRPr="00925F71">
        <w:rPr>
          <w:rStyle w:val="StyleUnderline"/>
        </w:rPr>
        <w:t xml:space="preserve"> of other powers; the magnitude of military power compared with that of potential adversaries; the degree of political influence it wields in the international system</w:t>
      </w:r>
      <w:r w:rsidRPr="00925F71">
        <w:rPr>
          <w:rStyle w:val="StyleUnderline"/>
          <w:rFonts w:hint="cs"/>
        </w:rPr>
        <w:t>—</w:t>
      </w:r>
      <w:r w:rsidRPr="00925F71">
        <w:rPr>
          <w:rStyle w:val="StyleUnderline"/>
        </w:rPr>
        <w:t xml:space="preserve">all of which make up what the Chinese call </w:t>
      </w:r>
      <w:r w:rsidRPr="00925F71">
        <w:rPr>
          <w:rStyle w:val="StyleUnderline"/>
          <w:rFonts w:hint="eastAsia"/>
        </w:rPr>
        <w:t>“</w:t>
      </w:r>
      <w:r w:rsidRPr="00925F71">
        <w:rPr>
          <w:rStyle w:val="StyleUnderline"/>
        </w:rPr>
        <w:t>comprehensive national power</w:t>
      </w:r>
      <w:r w:rsidRPr="00925F71">
        <w:rPr>
          <w:sz w:val="16"/>
        </w:rPr>
        <w:t>.</w:t>
      </w:r>
      <w:r w:rsidRPr="00925F71">
        <w:rPr>
          <w:rFonts w:hint="eastAsia"/>
          <w:sz w:val="16"/>
        </w:rPr>
        <w:t>”</w:t>
      </w:r>
      <w:r w:rsidRPr="00925F71">
        <w:rPr>
          <w:sz w:val="16"/>
        </w:rPr>
        <w:t xml:space="preserve"> And there is t</w:t>
      </w:r>
      <w:r w:rsidRPr="00925F71">
        <w:rPr>
          <w:rFonts w:hint="eastAsia"/>
          <w:sz w:val="16"/>
        </w:rPr>
        <w:t>he matter of time. Judgments based on only a few years</w:t>
      </w:r>
      <w:r w:rsidRPr="00925F71">
        <w:rPr>
          <w:rFonts w:hint="eastAsia"/>
          <w:sz w:val="16"/>
        </w:rPr>
        <w:t>’</w:t>
      </w:r>
      <w:r w:rsidRPr="00925F71">
        <w:rPr>
          <w:rFonts w:hint="eastAsia"/>
          <w:sz w:val="16"/>
        </w:rPr>
        <w:t xml:space="preserve"> evidence are problematic. A great power</w:t>
      </w:r>
      <w:r w:rsidRPr="00925F71">
        <w:rPr>
          <w:rFonts w:hint="eastAsia"/>
          <w:sz w:val="16"/>
        </w:rPr>
        <w:t>’</w:t>
      </w:r>
      <w:r w:rsidRPr="00925F71">
        <w:rPr>
          <w:rFonts w:hint="eastAsia"/>
          <w:sz w:val="16"/>
        </w:rPr>
        <w:t>s decline is the product of fundamental changes in the international distribution of various forms of power that usually occur over longer stretches of time. Great powers rarely decline suddenly. A war may bring them down, but even that is usually a symptom, and a culmination, of a longer process.</w:t>
      </w:r>
      <w:r w:rsidRPr="00925F71">
        <w:rPr>
          <w:sz w:val="16"/>
        </w:rPr>
        <w:t xml:space="preserve"> The decline of the British Empire, for instance, occurred over several decades. In 1870, the British share of global manufacturing was over 30 percent. In 1900, it was 20 percent. By 1910, it was under 15 percent</w:t>
      </w:r>
      <w:r w:rsidRPr="00925F71">
        <w:rPr>
          <w:rFonts w:hint="cs"/>
          <w:sz w:val="16"/>
        </w:rPr>
        <w:t>—</w:t>
      </w:r>
      <w:r w:rsidRPr="00925F71">
        <w:rPr>
          <w:sz w:val="16"/>
        </w:rPr>
        <w:t xml:space="preserve">well below the rising United States, which </w:t>
      </w:r>
      <w:r w:rsidRPr="00925F71">
        <w:rPr>
          <w:rFonts w:hint="eastAsia"/>
          <w:sz w:val="16"/>
        </w:rPr>
        <w:t>had climbed over the same period from more than 20 percent to more than 25 percent; and also less than Germany, which had lagged far behind Britain throughout the nineteenth century but had caught and surpassed it in the first decade of the twentieth century. Over the course of that period, the British navy went from unchallenged master of the seas to sharing control of the oceans with rising naval powers. In 1883, Britain possessed more battleships than all the other powers combined. By 1897, its dominance</w:t>
      </w:r>
      <w:r w:rsidRPr="00925F71">
        <w:rPr>
          <w:sz w:val="16"/>
        </w:rPr>
        <w:t xml:space="preserve"> had been eclipsed. British officials considered their navy </w:t>
      </w:r>
      <w:r w:rsidRPr="00925F71">
        <w:rPr>
          <w:rFonts w:hint="eastAsia"/>
          <w:sz w:val="16"/>
        </w:rPr>
        <w:t>“</w:t>
      </w:r>
      <w:r w:rsidRPr="00925F71">
        <w:rPr>
          <w:sz w:val="16"/>
        </w:rPr>
        <w:t>completely outclassed</w:t>
      </w:r>
      <w:r w:rsidRPr="00925F71">
        <w:rPr>
          <w:rFonts w:hint="eastAsia"/>
          <w:sz w:val="16"/>
        </w:rPr>
        <w:t>”</w:t>
      </w:r>
      <w:r w:rsidRPr="00925F71">
        <w:rPr>
          <w:sz w:val="16"/>
        </w:rPr>
        <w:t xml:space="preserve"> in the Western hemisphere by the United States, in East Asia by Japan, and even close to home by the combined navies of Russia and France</w:t>
      </w:r>
      <w:r w:rsidRPr="00925F71">
        <w:rPr>
          <w:rFonts w:hint="cs"/>
          <w:sz w:val="16"/>
        </w:rPr>
        <w:t>—</w:t>
      </w:r>
      <w:r w:rsidRPr="00925F71">
        <w:rPr>
          <w:sz w:val="16"/>
        </w:rPr>
        <w:t>and that was before the threatenin</w:t>
      </w:r>
      <w:r w:rsidRPr="00925F71">
        <w:rPr>
          <w:rFonts w:hint="eastAsia"/>
          <w:sz w:val="16"/>
        </w:rPr>
        <w:t>g growth of the German navy. These were clear-cut, measurable, steady declines in two of the most important measures of power over the course of a half-century.</w:t>
      </w:r>
      <w:r w:rsidRPr="00925F71">
        <w:rPr>
          <w:sz w:val="16"/>
        </w:rPr>
        <w:t xml:space="preserve"> </w:t>
      </w:r>
      <w:r w:rsidRPr="00925F71">
        <w:rPr>
          <w:rFonts w:hint="eastAsia"/>
          <w:sz w:val="16"/>
        </w:rPr>
        <w:t>Some of the arguments for America</w:t>
      </w:r>
      <w:r w:rsidRPr="00925F71">
        <w:rPr>
          <w:rFonts w:hint="eastAsia"/>
          <w:sz w:val="16"/>
        </w:rPr>
        <w:t>’</w:t>
      </w:r>
      <w:r w:rsidRPr="00925F71">
        <w:rPr>
          <w:rFonts w:hint="eastAsia"/>
          <w:sz w:val="16"/>
        </w:rPr>
        <w:t xml:space="preserve">s relative decline these days would be more potent if they had not appeared </w:t>
      </w:r>
      <w:r w:rsidRPr="00925F71">
        <w:rPr>
          <w:rStyle w:val="StyleUnderline"/>
          <w:rFonts w:hint="eastAsia"/>
        </w:rPr>
        <w:t>only in the wake of the financial crisis of 2008</w:t>
      </w:r>
      <w:r w:rsidRPr="00925F71">
        <w:rPr>
          <w:rFonts w:hint="eastAsia"/>
          <w:sz w:val="16"/>
        </w:rPr>
        <w:t xml:space="preserve">. Just as one swallow does not make a spring, </w:t>
      </w:r>
      <w:r w:rsidRPr="00925F71">
        <w:rPr>
          <w:rStyle w:val="StyleUnderline"/>
          <w:rFonts w:hint="eastAsia"/>
        </w:rPr>
        <w:t>one recession, or even a severe economic crisis, need not mean the beginning of the end of a great power</w:t>
      </w:r>
      <w:r w:rsidRPr="00925F71">
        <w:rPr>
          <w:rFonts w:hint="eastAsia"/>
          <w:sz w:val="16"/>
        </w:rPr>
        <w:t xml:space="preserve">. </w:t>
      </w:r>
      <w:r w:rsidRPr="00925F71">
        <w:rPr>
          <w:rStyle w:val="StyleUnderline"/>
          <w:rFonts w:hint="eastAsia"/>
        </w:rPr>
        <w:t>The United States suffered deep and prolonged economic crises in the 1890s, the 1930s, and the 1970s. In each case, it rebounded in the following decade and actually ended up in a stronger position relative to other powers than before the crisis. The 1910s, the 1940s, and the 1980s were all high points of American global power and influence.</w:t>
      </w:r>
      <w:r>
        <w:rPr>
          <w:rStyle w:val="StyleUnderline"/>
        </w:rPr>
        <w:t xml:space="preserve"> </w:t>
      </w:r>
      <w:r w:rsidRPr="00925F71">
        <w:rPr>
          <w:rFonts w:hint="eastAsia"/>
          <w:sz w:val="16"/>
        </w:rPr>
        <w:t>Less than a decade ago, most observers spoke not of America</w:t>
      </w:r>
      <w:r w:rsidRPr="00925F71">
        <w:rPr>
          <w:rFonts w:hint="eastAsia"/>
          <w:sz w:val="16"/>
        </w:rPr>
        <w:t>’</w:t>
      </w:r>
      <w:r w:rsidRPr="00925F71">
        <w:rPr>
          <w:rFonts w:hint="eastAsia"/>
          <w:sz w:val="16"/>
        </w:rPr>
        <w:t xml:space="preserve">s decline but of its enduring primacy. In 2002, the historian Paul Kennedy, who in the late 1980s had written a much-discussed book on </w:t>
      </w:r>
      <w:r w:rsidRPr="00925F71">
        <w:rPr>
          <w:rFonts w:hint="eastAsia"/>
          <w:sz w:val="16"/>
        </w:rPr>
        <w:t>“</w:t>
      </w:r>
      <w:r w:rsidRPr="00925F71">
        <w:rPr>
          <w:rFonts w:hint="eastAsia"/>
          <w:sz w:val="16"/>
        </w:rPr>
        <w:t>the rise and fall of the great powers,</w:t>
      </w:r>
      <w:r w:rsidRPr="00925F71">
        <w:rPr>
          <w:rFonts w:hint="eastAsia"/>
          <w:sz w:val="16"/>
        </w:rPr>
        <w:t>”</w:t>
      </w:r>
      <w:r w:rsidRPr="00925F71">
        <w:rPr>
          <w:rFonts w:hint="eastAsia"/>
          <w:sz w:val="16"/>
        </w:rPr>
        <w:t xml:space="preserve"> America included, declared that never in history had there been such a great </w:t>
      </w:r>
      <w:r w:rsidRPr="00925F71">
        <w:rPr>
          <w:rFonts w:hint="eastAsia"/>
          <w:sz w:val="16"/>
        </w:rPr>
        <w:t>“</w:t>
      </w:r>
      <w:r w:rsidRPr="00925F71">
        <w:rPr>
          <w:rFonts w:hint="eastAsia"/>
          <w:sz w:val="16"/>
        </w:rPr>
        <w:t>disparity of power</w:t>
      </w:r>
      <w:r w:rsidRPr="00925F71">
        <w:rPr>
          <w:rFonts w:hint="eastAsia"/>
          <w:sz w:val="16"/>
        </w:rPr>
        <w:t>”</w:t>
      </w:r>
      <w:r w:rsidRPr="00925F71">
        <w:rPr>
          <w:rFonts w:hint="eastAsia"/>
          <w:sz w:val="16"/>
        </w:rPr>
        <w:t xml:space="preserve"> as between the United States and the rest of the world. Ikenberry agreed that </w:t>
      </w:r>
      <w:r w:rsidRPr="00925F71">
        <w:rPr>
          <w:rFonts w:hint="eastAsia"/>
          <w:sz w:val="16"/>
        </w:rPr>
        <w:t>“</w:t>
      </w:r>
      <w:r w:rsidRPr="00925F71">
        <w:rPr>
          <w:rFonts w:hint="eastAsia"/>
          <w:sz w:val="16"/>
        </w:rPr>
        <w:t>no other great power</w:t>
      </w:r>
      <w:r w:rsidRPr="00925F71">
        <w:rPr>
          <w:rFonts w:hint="eastAsia"/>
          <w:sz w:val="16"/>
        </w:rPr>
        <w:t>”</w:t>
      </w:r>
      <w:r w:rsidRPr="00925F71">
        <w:rPr>
          <w:rFonts w:hint="eastAsia"/>
          <w:sz w:val="16"/>
        </w:rPr>
        <w:t xml:space="preserve"> had held </w:t>
      </w:r>
      <w:r w:rsidRPr="00925F71">
        <w:rPr>
          <w:rFonts w:hint="eastAsia"/>
          <w:sz w:val="16"/>
        </w:rPr>
        <w:t>“</w:t>
      </w:r>
      <w:r w:rsidRPr="00925F71">
        <w:rPr>
          <w:rFonts w:hint="eastAsia"/>
          <w:sz w:val="16"/>
        </w:rPr>
        <w:t>such formidable advantages in military, economic, technological, cultural, or political capabilities</w:t>
      </w:r>
      <w:r w:rsidRPr="00925F71">
        <w:rPr>
          <w:rFonts w:hint="eastAsia"/>
          <w:sz w:val="16"/>
        </w:rPr>
        <w:t>…</w:t>
      </w:r>
      <w:r w:rsidRPr="00925F71">
        <w:rPr>
          <w:rFonts w:hint="eastAsia"/>
          <w:sz w:val="16"/>
        </w:rPr>
        <w:t>. The preeminence of American power</w:t>
      </w:r>
      <w:r w:rsidRPr="00925F71">
        <w:rPr>
          <w:rFonts w:hint="eastAsia"/>
          <w:sz w:val="16"/>
        </w:rPr>
        <w:t>”</w:t>
      </w:r>
      <w:r w:rsidRPr="00925F71">
        <w:rPr>
          <w:rFonts w:hint="eastAsia"/>
          <w:sz w:val="16"/>
        </w:rPr>
        <w:t xml:space="preserve"> was </w:t>
      </w:r>
      <w:r w:rsidRPr="00925F71">
        <w:rPr>
          <w:rFonts w:hint="eastAsia"/>
          <w:sz w:val="16"/>
        </w:rPr>
        <w:t>“</w:t>
      </w:r>
      <w:r w:rsidRPr="00925F71">
        <w:rPr>
          <w:rFonts w:hint="eastAsia"/>
          <w:sz w:val="16"/>
        </w:rPr>
        <w:t>unprecedented.</w:t>
      </w:r>
      <w:r w:rsidRPr="00925F71">
        <w:rPr>
          <w:rFonts w:hint="eastAsia"/>
          <w:sz w:val="16"/>
        </w:rPr>
        <w:t>”</w:t>
      </w:r>
      <w:r w:rsidRPr="00925F71">
        <w:rPr>
          <w:rFonts w:hint="eastAsia"/>
          <w:sz w:val="16"/>
        </w:rPr>
        <w:t xml:space="preserve"> In 2004, the pundit Fareed Zakaria described the United States as enjoying a </w:t>
      </w:r>
      <w:r w:rsidRPr="00925F71">
        <w:rPr>
          <w:rFonts w:hint="eastAsia"/>
          <w:sz w:val="16"/>
        </w:rPr>
        <w:t>“</w:t>
      </w:r>
      <w:r w:rsidRPr="00925F71">
        <w:rPr>
          <w:rFonts w:hint="eastAsia"/>
          <w:sz w:val="16"/>
        </w:rPr>
        <w:t>comprehensive uni-polarity</w:t>
      </w:r>
      <w:r w:rsidRPr="00925F71">
        <w:rPr>
          <w:rFonts w:hint="eastAsia"/>
          <w:sz w:val="16"/>
        </w:rPr>
        <w:t>”</w:t>
      </w:r>
      <w:r w:rsidRPr="00925F71">
        <w:rPr>
          <w:rFonts w:hint="eastAsia"/>
          <w:sz w:val="16"/>
        </w:rPr>
        <w:t xml:space="preserve"> unlike anything seen since Rome. But a mere four years later Zakaria was writing about the </w:t>
      </w:r>
      <w:r w:rsidRPr="00925F71">
        <w:rPr>
          <w:rFonts w:hint="eastAsia"/>
          <w:sz w:val="16"/>
        </w:rPr>
        <w:t>“</w:t>
      </w:r>
      <w:r w:rsidRPr="00925F71">
        <w:rPr>
          <w:rFonts w:hint="eastAsia"/>
          <w:sz w:val="16"/>
        </w:rPr>
        <w:t>post-American world</w:t>
      </w:r>
      <w:r w:rsidRPr="00925F71">
        <w:rPr>
          <w:rFonts w:hint="eastAsia"/>
          <w:sz w:val="16"/>
        </w:rPr>
        <w:t>”</w:t>
      </w:r>
      <w:r w:rsidRPr="00925F71">
        <w:rPr>
          <w:rFonts w:hint="eastAsia"/>
          <w:sz w:val="16"/>
        </w:rPr>
        <w:t xml:space="preserve"> and </w:t>
      </w:r>
      <w:r w:rsidRPr="00925F71">
        <w:rPr>
          <w:rFonts w:hint="eastAsia"/>
          <w:sz w:val="16"/>
        </w:rPr>
        <w:t>“</w:t>
      </w:r>
      <w:r w:rsidRPr="00925F71">
        <w:rPr>
          <w:rFonts w:hint="eastAsia"/>
          <w:sz w:val="16"/>
        </w:rPr>
        <w:t>the rise of the rest,</w:t>
      </w:r>
      <w:r w:rsidRPr="00925F71">
        <w:rPr>
          <w:rFonts w:hint="eastAsia"/>
          <w:sz w:val="16"/>
        </w:rPr>
        <w:t>”</w:t>
      </w:r>
      <w:r w:rsidRPr="00925F71">
        <w:rPr>
          <w:rFonts w:hint="eastAsia"/>
          <w:sz w:val="16"/>
        </w:rPr>
        <w:t xml:space="preserve"> and Kennedy was discoursing again upon the inevitability of American decline. Did the fundamentals of America</w:t>
      </w:r>
      <w:r w:rsidRPr="00925F71">
        <w:rPr>
          <w:rFonts w:hint="eastAsia"/>
          <w:sz w:val="16"/>
        </w:rPr>
        <w:t>’</w:t>
      </w:r>
      <w:r w:rsidRPr="00925F71">
        <w:rPr>
          <w:rFonts w:hint="eastAsia"/>
          <w:sz w:val="16"/>
        </w:rPr>
        <w:t>s relative power shift so dramatically in just a few short years?</w:t>
      </w:r>
      <w:r w:rsidRPr="00925F71">
        <w:rPr>
          <w:sz w:val="16"/>
        </w:rPr>
        <w:t xml:space="preserve"> </w:t>
      </w:r>
      <w:r w:rsidRPr="00925F71">
        <w:rPr>
          <w:rFonts w:hint="eastAsia"/>
          <w:sz w:val="16"/>
        </w:rPr>
        <w:t>The answer is no. Let</w:t>
      </w:r>
      <w:r w:rsidRPr="00925F71">
        <w:rPr>
          <w:rFonts w:hint="eastAsia"/>
          <w:sz w:val="16"/>
        </w:rPr>
        <w:t>’</w:t>
      </w:r>
      <w:r w:rsidRPr="00925F71">
        <w:rPr>
          <w:rFonts w:hint="eastAsia"/>
          <w:sz w:val="16"/>
        </w:rPr>
        <w:t xml:space="preserve">s start with the basic indicators. In economic terms, and even despite the current years of recession and slow growth, </w:t>
      </w:r>
      <w:r w:rsidRPr="00925F71">
        <w:rPr>
          <w:rStyle w:val="StyleUnderline"/>
          <w:rFonts w:hint="eastAsia"/>
        </w:rPr>
        <w:t>America</w:t>
      </w:r>
      <w:r w:rsidRPr="00925F71">
        <w:rPr>
          <w:rStyle w:val="StyleUnderline"/>
          <w:rFonts w:hint="eastAsia"/>
        </w:rPr>
        <w:t>’</w:t>
      </w:r>
      <w:r w:rsidRPr="00925F71">
        <w:rPr>
          <w:rStyle w:val="StyleUnderline"/>
          <w:rFonts w:hint="eastAsia"/>
        </w:rPr>
        <w:t>s position in the world has not changed. Its share of the world</w:t>
      </w:r>
      <w:r w:rsidRPr="00925F71">
        <w:rPr>
          <w:rStyle w:val="StyleUnderline"/>
          <w:rFonts w:hint="eastAsia"/>
        </w:rPr>
        <w:t>’</w:t>
      </w:r>
      <w:r w:rsidRPr="00925F71">
        <w:rPr>
          <w:rStyle w:val="StyleUnderline"/>
          <w:rFonts w:hint="eastAsia"/>
        </w:rPr>
        <w:t>s GDP has held remarkably steady, not only over the past decade but over the past four decades</w:t>
      </w:r>
      <w:r w:rsidRPr="00925F71">
        <w:rPr>
          <w:rFonts w:hint="eastAsia"/>
          <w:sz w:val="16"/>
        </w:rPr>
        <w:t>. In 1969, the United States produced roughly a quarter of the world</w:t>
      </w:r>
      <w:r w:rsidRPr="00925F71">
        <w:rPr>
          <w:rFonts w:hint="eastAsia"/>
          <w:sz w:val="16"/>
        </w:rPr>
        <w:t>’</w:t>
      </w:r>
      <w:r w:rsidRPr="00925F71">
        <w:rPr>
          <w:rFonts w:hint="eastAsia"/>
          <w:sz w:val="16"/>
        </w:rPr>
        <w:t xml:space="preserve">s economic output. Today it still produces roughly a quarter, and it remains not only the largest but also the richest economy in the world. </w:t>
      </w:r>
      <w:r w:rsidRPr="00925F71">
        <w:rPr>
          <w:rStyle w:val="StyleUnderline"/>
          <w:rFonts w:hint="eastAsia"/>
        </w:rPr>
        <w:t>People are rightly mesmerized by the rise of China, India, and other Asian nations whose share of the global economy has been climbing steadily, but this has so far come almost entirely at the expense of Europe and Japan, which have had a declining share of the global economy</w:t>
      </w:r>
      <w:r w:rsidRPr="00925F71">
        <w:rPr>
          <w:rFonts w:hint="eastAsia"/>
          <w:sz w:val="16"/>
        </w:rPr>
        <w:t>.</w:t>
      </w:r>
      <w:r w:rsidRPr="00925F71">
        <w:rPr>
          <w:sz w:val="16"/>
        </w:rPr>
        <w:t xml:space="preserve"> </w:t>
      </w:r>
      <w:r w:rsidRPr="00925F71">
        <w:rPr>
          <w:rFonts w:hint="eastAsia"/>
          <w:sz w:val="16"/>
        </w:rPr>
        <w:t>Optimists about China</w:t>
      </w:r>
      <w:r w:rsidRPr="00925F71">
        <w:rPr>
          <w:rFonts w:hint="eastAsia"/>
          <w:sz w:val="16"/>
        </w:rPr>
        <w:t>’</w:t>
      </w:r>
      <w:r w:rsidRPr="00925F71">
        <w:rPr>
          <w:rFonts w:hint="eastAsia"/>
          <w:sz w:val="16"/>
        </w:rPr>
        <w:t>s development predict that it will overtake the United States as the largest economy in the world sometime in the next two decades. This could mean that the United States will face an increasing challenge to its economic position in the future. But the sheer size of an economy is not by itself a good measure of overall power within the international system. If it were, then early nineteenth-century China, with what was then the world</w:t>
      </w:r>
      <w:r w:rsidRPr="00925F71">
        <w:rPr>
          <w:rFonts w:hint="eastAsia"/>
          <w:sz w:val="16"/>
        </w:rPr>
        <w:t>’</w:t>
      </w:r>
      <w:r w:rsidRPr="00925F71">
        <w:rPr>
          <w:rFonts w:hint="eastAsia"/>
          <w:sz w:val="16"/>
        </w:rPr>
        <w:t>s largest economy, would have been the predominant p</w:t>
      </w:r>
      <w:r w:rsidRPr="00925F71">
        <w:rPr>
          <w:sz w:val="16"/>
        </w:rPr>
        <w:t>ower instead of the prostrate victim of smaller European nations. Even if China does reach this pinnacle again</w:t>
      </w:r>
      <w:r w:rsidRPr="00925F71">
        <w:rPr>
          <w:rFonts w:hint="cs"/>
          <w:sz w:val="16"/>
        </w:rPr>
        <w:t>—</w:t>
      </w:r>
      <w:r w:rsidRPr="00925F71">
        <w:rPr>
          <w:sz w:val="16"/>
        </w:rPr>
        <w:t>and Chinese leaders face significant obstacles to sustaining the country</w:t>
      </w:r>
      <w:r w:rsidRPr="00925F71">
        <w:rPr>
          <w:rFonts w:hint="eastAsia"/>
          <w:sz w:val="16"/>
        </w:rPr>
        <w:t>’</w:t>
      </w:r>
      <w:r w:rsidRPr="00925F71">
        <w:rPr>
          <w:sz w:val="16"/>
        </w:rPr>
        <w:t>s growth indefinitely</w:t>
      </w:r>
      <w:r w:rsidRPr="00925F71">
        <w:rPr>
          <w:rFonts w:hint="cs"/>
          <w:sz w:val="16"/>
        </w:rPr>
        <w:t>—</w:t>
      </w:r>
      <w:r w:rsidRPr="00925F71">
        <w:rPr>
          <w:sz w:val="16"/>
        </w:rPr>
        <w:t>it will still remain far behind both the United St</w:t>
      </w:r>
      <w:r w:rsidRPr="00925F71">
        <w:rPr>
          <w:rFonts w:hint="eastAsia"/>
          <w:sz w:val="16"/>
        </w:rPr>
        <w:t>ates and Europe in terms of per capita GDP.</w:t>
      </w:r>
      <w:r w:rsidRPr="00925F71">
        <w:rPr>
          <w:sz w:val="16"/>
        </w:rPr>
        <w:t xml:space="preserve"> </w:t>
      </w:r>
      <w:r w:rsidRPr="00925F71">
        <w:rPr>
          <w:rStyle w:val="Emphasis"/>
          <w:rFonts w:hint="eastAsia"/>
          <w:highlight w:val="yellow"/>
        </w:rPr>
        <w:t>Military capacity matter</w:t>
      </w:r>
      <w:r w:rsidRPr="00925F71">
        <w:rPr>
          <w:rFonts w:hint="eastAsia"/>
          <w:sz w:val="16"/>
        </w:rPr>
        <w:t xml:space="preserve">s, too, as early nineteenth-century China learned and Chinese leaders know today. As Yan Xuetong recently noted, </w:t>
      </w:r>
      <w:r w:rsidRPr="00925F71">
        <w:rPr>
          <w:rFonts w:hint="eastAsia"/>
          <w:sz w:val="16"/>
        </w:rPr>
        <w:t>“</w:t>
      </w:r>
      <w:r w:rsidRPr="00925F71">
        <w:rPr>
          <w:rStyle w:val="StyleUnderline"/>
          <w:rFonts w:hint="eastAsia"/>
        </w:rPr>
        <w:t>military strength underpins hegemony.</w:t>
      </w:r>
      <w:r w:rsidRPr="00925F71">
        <w:rPr>
          <w:rStyle w:val="StyleUnderline"/>
          <w:rFonts w:hint="eastAsia"/>
        </w:rPr>
        <w:t>”</w:t>
      </w:r>
      <w:r w:rsidRPr="00925F71">
        <w:rPr>
          <w:rStyle w:val="StyleUnderline"/>
          <w:rFonts w:hint="eastAsia"/>
        </w:rPr>
        <w:t xml:space="preserve"> Here the United States remains unmatched. It is far and away the most powerful </w:t>
      </w:r>
      <w:r w:rsidRPr="00925F71">
        <w:rPr>
          <w:rStyle w:val="StyleUnderline"/>
        </w:rPr>
        <w:t>nation the world has ever known, and there has been no decline in America</w:t>
      </w:r>
      <w:r w:rsidRPr="00925F71">
        <w:rPr>
          <w:rStyle w:val="StyleUnderline"/>
          <w:rFonts w:hint="eastAsia"/>
        </w:rPr>
        <w:t>’</w:t>
      </w:r>
      <w:r w:rsidRPr="00925F71">
        <w:rPr>
          <w:rStyle w:val="StyleUnderline"/>
        </w:rPr>
        <w:t>s relative military capacity</w:t>
      </w:r>
      <w:r w:rsidRPr="00925F71">
        <w:rPr>
          <w:rStyle w:val="StyleUnderline"/>
          <w:rFonts w:hint="cs"/>
        </w:rPr>
        <w:t>—</w:t>
      </w:r>
      <w:r w:rsidRPr="00925F71">
        <w:rPr>
          <w:rStyle w:val="StyleUnderline"/>
        </w:rPr>
        <w:t>at least not yet. Americans currently spend less than $600 billion a year on defense</w:t>
      </w:r>
      <w:r w:rsidRPr="00925F71">
        <w:rPr>
          <w:sz w:val="16"/>
        </w:rPr>
        <w:t xml:space="preserve">, </w:t>
      </w:r>
      <w:r w:rsidRPr="00925F71">
        <w:rPr>
          <w:rStyle w:val="StyleUnderline"/>
        </w:rPr>
        <w:t>more than the rest of the other great powers combined</w:t>
      </w:r>
      <w:r w:rsidRPr="00925F71">
        <w:rPr>
          <w:sz w:val="16"/>
        </w:rPr>
        <w:t>. (This figure does not include the deployment in Iraq, which is ending, or the combat forces in Afghanistan, which are likely to diminish steadily over the next couple of years.) They do so, moreover, while consuming a little less than 4 percent of GDP annually</w:t>
      </w:r>
      <w:r w:rsidRPr="00925F71">
        <w:rPr>
          <w:rFonts w:hint="cs"/>
          <w:sz w:val="16"/>
        </w:rPr>
        <w:t>—</w:t>
      </w:r>
      <w:r w:rsidRPr="00925F71">
        <w:rPr>
          <w:sz w:val="16"/>
        </w:rPr>
        <w:t>a highe</w:t>
      </w:r>
      <w:r w:rsidRPr="00925F71">
        <w:rPr>
          <w:rFonts w:hint="eastAsia"/>
          <w:sz w:val="16"/>
        </w:rPr>
        <w:t>r percentage than the other great powers, but in historical terms lower than the 10 percent of GDP that the United States spent on defense in the mid-1950s and the 7 percent it spent in the late 1980s. The superior expenditures underestimate America</w:t>
      </w:r>
      <w:r w:rsidRPr="00925F71">
        <w:rPr>
          <w:rFonts w:hint="eastAsia"/>
          <w:sz w:val="16"/>
        </w:rPr>
        <w:t>’</w:t>
      </w:r>
      <w:r w:rsidRPr="00925F71">
        <w:rPr>
          <w:rFonts w:hint="eastAsia"/>
          <w:sz w:val="16"/>
        </w:rPr>
        <w:t xml:space="preserve">s actual superiority in military capability. </w:t>
      </w:r>
      <w:r w:rsidRPr="00925F71">
        <w:rPr>
          <w:rStyle w:val="StyleUnderline"/>
          <w:rFonts w:hint="eastAsia"/>
        </w:rPr>
        <w:t>American land and air forces are equipped with the most advanced weaponry, and are the most experienced in actual combat. They would defeat any competitor in a head-to-head battle. American naval power remains predominant in every region of the world.</w:t>
      </w:r>
      <w:r>
        <w:rPr>
          <w:rStyle w:val="StyleUnderline"/>
        </w:rPr>
        <w:t xml:space="preserve"> </w:t>
      </w:r>
      <w:r w:rsidRPr="00925F71">
        <w:rPr>
          <w:rFonts w:hint="eastAsia"/>
          <w:sz w:val="16"/>
        </w:rPr>
        <w:t>By these military and economic measures, at least, the United States today is not remotely like Britain circa 1900, when that empire</w:t>
      </w:r>
      <w:r w:rsidRPr="00925F71">
        <w:rPr>
          <w:rFonts w:hint="eastAsia"/>
          <w:sz w:val="16"/>
        </w:rPr>
        <w:t>’</w:t>
      </w:r>
      <w:r w:rsidRPr="00925F71">
        <w:rPr>
          <w:rFonts w:hint="eastAsia"/>
          <w:sz w:val="16"/>
        </w:rPr>
        <w:t>s relative decline began to become apparent. It is more like Britain circa 1870, when the empire was at the height of its power. It is possible to imagine a time when this might no longer be the case, but that moment has not yet arrived.</w:t>
      </w:r>
      <w:r w:rsidRPr="00925F71">
        <w:rPr>
          <w:sz w:val="16"/>
        </w:rPr>
        <w:t xml:space="preserve"> But what about the </w:t>
      </w:r>
      <w:r w:rsidRPr="00925F71">
        <w:rPr>
          <w:rFonts w:hint="eastAsia"/>
          <w:sz w:val="16"/>
        </w:rPr>
        <w:t>“</w:t>
      </w:r>
      <w:r w:rsidRPr="00925F71">
        <w:rPr>
          <w:sz w:val="16"/>
        </w:rPr>
        <w:t>rise of the rest</w:t>
      </w:r>
      <w:r w:rsidRPr="00925F71">
        <w:rPr>
          <w:rFonts w:hint="eastAsia"/>
          <w:sz w:val="16"/>
        </w:rPr>
        <w:t>”</w:t>
      </w:r>
      <w:r w:rsidRPr="00925F71">
        <w:rPr>
          <w:rFonts w:hint="cs"/>
          <w:sz w:val="16"/>
        </w:rPr>
        <w:t>—</w:t>
      </w:r>
      <w:r w:rsidRPr="00925F71">
        <w:rPr>
          <w:sz w:val="16"/>
        </w:rPr>
        <w:t>the increasing economic clout of nations like China, India, Brazil, and Turkey? Doesn</w:t>
      </w:r>
      <w:r w:rsidRPr="00925F71">
        <w:rPr>
          <w:rFonts w:hint="eastAsia"/>
          <w:sz w:val="16"/>
        </w:rPr>
        <w:t>’</w:t>
      </w:r>
      <w:r w:rsidRPr="00925F71">
        <w:rPr>
          <w:sz w:val="16"/>
        </w:rPr>
        <w:t>t that cut into American power and influence? The answer is, it depends. The fact that other nations in the world are enjoying perio</w:t>
      </w:r>
      <w:r w:rsidRPr="00925F71">
        <w:rPr>
          <w:rFonts w:hint="eastAsia"/>
          <w:sz w:val="16"/>
        </w:rPr>
        <w:t>ds of high growth does not mean that America</w:t>
      </w:r>
      <w:r w:rsidRPr="00925F71">
        <w:rPr>
          <w:rFonts w:hint="eastAsia"/>
          <w:sz w:val="16"/>
        </w:rPr>
        <w:t>’</w:t>
      </w:r>
      <w:r w:rsidRPr="00925F71">
        <w:rPr>
          <w:rFonts w:hint="eastAsia"/>
          <w:sz w:val="16"/>
        </w:rPr>
        <w:t xml:space="preserve">s position as the predominant power is declining, or even that </w:t>
      </w:r>
      <w:r w:rsidRPr="00925F71">
        <w:rPr>
          <w:rFonts w:hint="eastAsia"/>
          <w:sz w:val="16"/>
        </w:rPr>
        <w:t>“</w:t>
      </w:r>
      <w:r w:rsidRPr="00925F71">
        <w:rPr>
          <w:rFonts w:hint="eastAsia"/>
          <w:sz w:val="16"/>
        </w:rPr>
        <w:t>the rest</w:t>
      </w:r>
      <w:r w:rsidRPr="00925F71">
        <w:rPr>
          <w:rFonts w:hint="eastAsia"/>
          <w:sz w:val="16"/>
        </w:rPr>
        <w:t>”</w:t>
      </w:r>
      <w:r w:rsidRPr="00925F71">
        <w:rPr>
          <w:rFonts w:hint="eastAsia"/>
          <w:sz w:val="16"/>
        </w:rPr>
        <w:t xml:space="preserve"> are catching up in terms of overall power and influence. Brazil</w:t>
      </w:r>
      <w:r w:rsidRPr="00925F71">
        <w:rPr>
          <w:rFonts w:hint="eastAsia"/>
          <w:sz w:val="16"/>
        </w:rPr>
        <w:t>’</w:t>
      </w:r>
      <w:r w:rsidRPr="00925F71">
        <w:rPr>
          <w:rFonts w:hint="eastAsia"/>
          <w:sz w:val="16"/>
        </w:rPr>
        <w:t>s share of global GDP was a little over 2 percent in 1990 and remains a little over 2 percent today. Turkey</w:t>
      </w:r>
      <w:r w:rsidRPr="00925F71">
        <w:rPr>
          <w:rFonts w:hint="eastAsia"/>
          <w:sz w:val="16"/>
        </w:rPr>
        <w:t>’</w:t>
      </w:r>
      <w:r w:rsidRPr="00925F71">
        <w:rPr>
          <w:rFonts w:hint="eastAsia"/>
          <w:sz w:val="16"/>
        </w:rPr>
        <w:t xml:space="preserve">s share was under 1 percent in 1990 and is still under 1 percent today. People, and especially businesspeople, are naturally excited about these emerging markets, but just because a nation is an attractive investment opportunity does not mean it is a rising great power. </w:t>
      </w:r>
      <w:r w:rsidRPr="00925F71">
        <w:rPr>
          <w:rStyle w:val="StyleUnderline"/>
          <w:rFonts w:hint="eastAsia"/>
        </w:rPr>
        <w:t>Wealth matters in international politics, but there is no simple correlation between economic growth and international influence.</w:t>
      </w:r>
      <w:r w:rsidRPr="00925F71">
        <w:rPr>
          <w:rFonts w:hint="eastAsia"/>
          <w:sz w:val="16"/>
        </w:rPr>
        <w:t xml:space="preserve"> It is not clear that a richer India today wields greater influence on the gl</w:t>
      </w:r>
      <w:r w:rsidRPr="00925F71">
        <w:rPr>
          <w:sz w:val="16"/>
        </w:rPr>
        <w:t>obal stage than a poorer India did in the 1950s under Nehru, when it was the leader of the Non-Aligned Movement, or that Turkey, for all the independence and flash of Prime Minister Recep Tayyip Erdo</w:t>
      </w:r>
      <w:r w:rsidRPr="00925F71">
        <w:rPr>
          <w:rFonts w:hint="cs"/>
          <w:sz w:val="16"/>
        </w:rPr>
        <w:t>ğ</w:t>
      </w:r>
      <w:r w:rsidRPr="00925F71">
        <w:rPr>
          <w:sz w:val="16"/>
        </w:rPr>
        <w:t>an, really wields more influence than it did a decade ag</w:t>
      </w:r>
      <w:r w:rsidRPr="00925F71">
        <w:rPr>
          <w:rFonts w:hint="eastAsia"/>
          <w:sz w:val="16"/>
        </w:rPr>
        <w:t>o.</w:t>
      </w:r>
      <w:r w:rsidRPr="00925F71">
        <w:rPr>
          <w:sz w:val="16"/>
        </w:rPr>
        <w:t xml:space="preserve"> </w:t>
      </w:r>
      <w:r w:rsidRPr="00925F71">
        <w:rPr>
          <w:rFonts w:hint="eastAsia"/>
          <w:sz w:val="16"/>
        </w:rPr>
        <w:t>As for the effect of these growing economies on the position of the United States, it all depends on who is doing the growing. The problem for the British Empire at the beginning of the twentieth century was not its substantial decline relative to the United States, a generally friendly power whose interests did not fundamentally conflict with Britain</w:t>
      </w:r>
      <w:r w:rsidRPr="00925F71">
        <w:rPr>
          <w:rFonts w:hint="eastAsia"/>
          <w:sz w:val="16"/>
        </w:rPr>
        <w:t>’</w:t>
      </w:r>
      <w:r w:rsidRPr="00925F71">
        <w:rPr>
          <w:rFonts w:hint="eastAsia"/>
          <w:sz w:val="16"/>
        </w:rPr>
        <w:t>s. Even in the Western hemisphere, British trade increased as it ceded dominance to the United States. The problem was Britain</w:t>
      </w:r>
      <w:r w:rsidRPr="00925F71">
        <w:rPr>
          <w:rFonts w:hint="eastAsia"/>
          <w:sz w:val="16"/>
        </w:rPr>
        <w:t>’</w:t>
      </w:r>
      <w:r w:rsidRPr="00925F71">
        <w:rPr>
          <w:rFonts w:hint="eastAsia"/>
          <w:sz w:val="16"/>
        </w:rPr>
        <w:t>s decline relative to Germany, which aimed for supremacy on the European continent, and sought to compete with Britain on the high seas, and in both respects posed a threat to Britain</w:t>
      </w:r>
      <w:r w:rsidRPr="00925F71">
        <w:rPr>
          <w:rFonts w:hint="eastAsia"/>
          <w:sz w:val="16"/>
        </w:rPr>
        <w:t>’</w:t>
      </w:r>
      <w:r w:rsidRPr="00925F71">
        <w:rPr>
          <w:rFonts w:hint="eastAsia"/>
          <w:sz w:val="16"/>
        </w:rPr>
        <w:t xml:space="preserve">s core security. </w:t>
      </w:r>
      <w:r w:rsidRPr="00925F71">
        <w:rPr>
          <w:rStyle w:val="StyleUnderline"/>
          <w:rFonts w:hint="eastAsia"/>
        </w:rPr>
        <w:t xml:space="preserve">In the case of the United States, the dramatic and rapid rise of the German and Japanese economies during the Cold War reduced American primacy in the world much more than the more recent </w:t>
      </w:r>
      <w:r w:rsidRPr="00925F71">
        <w:rPr>
          <w:rStyle w:val="StyleUnderline"/>
          <w:rFonts w:hint="eastAsia"/>
        </w:rPr>
        <w:t>“</w:t>
      </w:r>
      <w:r w:rsidRPr="00925F71">
        <w:rPr>
          <w:rStyle w:val="StyleUnderline"/>
          <w:rFonts w:hint="eastAsia"/>
        </w:rPr>
        <w:t>rise of the rest.</w:t>
      </w:r>
      <w:r w:rsidRPr="00925F71">
        <w:rPr>
          <w:rStyle w:val="StyleUnderline"/>
          <w:rFonts w:hint="eastAsia"/>
        </w:rPr>
        <w:t>”</w:t>
      </w:r>
      <w:r w:rsidRPr="00925F71">
        <w:rPr>
          <w:rFonts w:hint="eastAsia"/>
          <w:sz w:val="16"/>
        </w:rPr>
        <w:t xml:space="preserve"> America</w:t>
      </w:r>
      <w:r w:rsidRPr="00925F71">
        <w:rPr>
          <w:rFonts w:hint="eastAsia"/>
          <w:sz w:val="16"/>
        </w:rPr>
        <w:t>’</w:t>
      </w:r>
      <w:r w:rsidRPr="00925F71">
        <w:rPr>
          <w:rFonts w:hint="eastAsia"/>
          <w:sz w:val="16"/>
        </w:rPr>
        <w:t>s share of the world</w:t>
      </w:r>
      <w:r w:rsidRPr="00925F71">
        <w:rPr>
          <w:rFonts w:hint="eastAsia"/>
          <w:sz w:val="16"/>
        </w:rPr>
        <w:t>’</w:t>
      </w:r>
      <w:r w:rsidRPr="00925F71">
        <w:rPr>
          <w:rFonts w:hint="eastAsia"/>
          <w:sz w:val="16"/>
        </w:rPr>
        <w:t xml:space="preserve">s GDP, nearly 50 percent after World War II, fell to roughly 25 percent by the early 1970s, where it has remained ever since. But that </w:t>
      </w:r>
      <w:r w:rsidRPr="00925F71">
        <w:rPr>
          <w:rFonts w:hint="eastAsia"/>
          <w:sz w:val="16"/>
        </w:rPr>
        <w:t>“</w:t>
      </w:r>
      <w:r w:rsidRPr="00925F71">
        <w:rPr>
          <w:rFonts w:hint="eastAsia"/>
          <w:sz w:val="16"/>
        </w:rPr>
        <w:t>rise of the rest</w:t>
      </w:r>
      <w:r w:rsidRPr="00925F71">
        <w:rPr>
          <w:rFonts w:hint="eastAsia"/>
          <w:sz w:val="16"/>
        </w:rPr>
        <w:t>”</w:t>
      </w:r>
      <w:r w:rsidRPr="00925F71">
        <w:rPr>
          <w:rFonts w:hint="eastAsia"/>
          <w:sz w:val="16"/>
        </w:rPr>
        <w:t xml:space="preserve"> did not weaken the United States. If anything, it strengthened it. Germany and Japan were and are close democratic allies, key pillars of the American world order. The growth of their economies actually shifted the balance irretrievably against the Soviet bloc and helped bring about its demise.</w:t>
      </w:r>
      <w:r w:rsidRPr="00925F71">
        <w:rPr>
          <w:sz w:val="16"/>
        </w:rPr>
        <w:t xml:space="preserve"> </w:t>
      </w:r>
      <w:r w:rsidRPr="00925F71">
        <w:rPr>
          <w:rFonts w:hint="eastAsia"/>
          <w:sz w:val="16"/>
        </w:rPr>
        <w:t>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United States. If America</w:t>
      </w:r>
      <w:r w:rsidRPr="00925F71">
        <w:rPr>
          <w:rFonts w:hint="eastAsia"/>
          <w:sz w:val="16"/>
        </w:rPr>
        <w:t>’</w:t>
      </w:r>
      <w:r w:rsidRPr="00925F71">
        <w:rPr>
          <w:rFonts w:hint="eastAsia"/>
          <w:sz w:val="16"/>
        </w:rPr>
        <w:t xml:space="preserve">s future competitor in the world is likely to be China, then a richer and more powerful India will be an asset, not a liability, to the United States. Overall, </w:t>
      </w:r>
      <w:r w:rsidRPr="00925F71">
        <w:rPr>
          <w:rStyle w:val="StyleUnderline"/>
          <w:rFonts w:hint="eastAsia"/>
        </w:rPr>
        <w:t>the fact that Brazil, I</w:t>
      </w:r>
      <w:r w:rsidRPr="00925F71">
        <w:rPr>
          <w:rStyle w:val="StyleUnderline"/>
        </w:rPr>
        <w:t>ndia, Turkey, and South Africa are enjoying a period of economic growth</w:t>
      </w:r>
      <w:r w:rsidRPr="00925F71">
        <w:rPr>
          <w:rFonts w:hint="cs"/>
          <w:sz w:val="16"/>
        </w:rPr>
        <w:t>—</w:t>
      </w:r>
      <w:r w:rsidRPr="00925F71">
        <w:rPr>
          <w:sz w:val="16"/>
        </w:rPr>
        <w:t>which may or may not last indefinitely</w:t>
      </w:r>
      <w:r w:rsidRPr="00925F71">
        <w:rPr>
          <w:rFonts w:hint="cs"/>
          <w:sz w:val="16"/>
        </w:rPr>
        <w:t>—</w:t>
      </w:r>
      <w:r w:rsidRPr="00925F71">
        <w:rPr>
          <w:rStyle w:val="StyleUnderline"/>
        </w:rPr>
        <w:t>is either irrelevant to America</w:t>
      </w:r>
      <w:r w:rsidRPr="00925F71">
        <w:rPr>
          <w:rStyle w:val="StyleUnderline"/>
          <w:rFonts w:hint="eastAsia"/>
        </w:rPr>
        <w:t>’</w:t>
      </w:r>
      <w:r w:rsidRPr="00925F71">
        <w:rPr>
          <w:rStyle w:val="StyleUnderline"/>
        </w:rPr>
        <w:t>s strategic position or of benefit to it.</w:t>
      </w:r>
      <w:r w:rsidRPr="00925F71">
        <w:rPr>
          <w:sz w:val="16"/>
        </w:rPr>
        <w:t xml:space="preserve"> At present, only the growth of China</w:t>
      </w:r>
      <w:r w:rsidRPr="00925F71">
        <w:rPr>
          <w:rFonts w:hint="eastAsia"/>
          <w:sz w:val="16"/>
        </w:rPr>
        <w:t>’</w:t>
      </w:r>
      <w:r w:rsidRPr="00925F71">
        <w:rPr>
          <w:sz w:val="16"/>
        </w:rPr>
        <w:t>s economy can be said to have impl</w:t>
      </w:r>
      <w:r w:rsidRPr="00925F71">
        <w:rPr>
          <w:rFonts w:hint="eastAsia"/>
          <w:sz w:val="16"/>
        </w:rPr>
        <w:t>ications for American power in the future, and only insofar as the Chinese translate enough of their growing economic strength into military strength.</w:t>
      </w:r>
      <w:r w:rsidRPr="00925F71">
        <w:rPr>
          <w:sz w:val="16"/>
        </w:rPr>
        <w:t xml:space="preserve"> </w:t>
      </w:r>
      <w:r w:rsidRPr="00925F71">
        <w:rPr>
          <w:rFonts w:hint="eastAsia"/>
          <w:sz w:val="16"/>
        </w:rPr>
        <w:t>II.</w:t>
      </w:r>
      <w:r w:rsidRPr="00925F71">
        <w:rPr>
          <w:sz w:val="16"/>
        </w:rPr>
        <w:t xml:space="preserve"> </w:t>
      </w:r>
      <w:r w:rsidRPr="00925F71">
        <w:rPr>
          <w:rFonts w:hint="eastAsia"/>
          <w:sz w:val="16"/>
        </w:rPr>
        <w:t>If the United States is not suffering decline in these basic measures of power, isn</w:t>
      </w:r>
      <w:r w:rsidRPr="00925F71">
        <w:rPr>
          <w:rFonts w:hint="eastAsia"/>
          <w:sz w:val="16"/>
        </w:rPr>
        <w:t>’</w:t>
      </w:r>
      <w:r w:rsidRPr="00925F71">
        <w:rPr>
          <w:rFonts w:hint="eastAsia"/>
          <w:sz w:val="16"/>
        </w:rPr>
        <w:t>t it true that its influence has diminished, that it is having a harder time getting its way in the world? The almost universal assumption is that the United States has ind</w:t>
      </w:r>
      <w:r w:rsidRPr="00925F71">
        <w:rPr>
          <w:sz w:val="16"/>
        </w:rPr>
        <w:t>eed lost influence. Whatever the explanation may be</w:t>
      </w:r>
      <w:r w:rsidRPr="00925F71">
        <w:rPr>
          <w:rFonts w:hint="cs"/>
          <w:sz w:val="16"/>
        </w:rPr>
        <w:t>—</w:t>
      </w:r>
      <w:r w:rsidRPr="00925F71">
        <w:rPr>
          <w:sz w:val="16"/>
        </w:rPr>
        <w:t xml:space="preserve">American decline, the </w:t>
      </w:r>
      <w:r w:rsidRPr="00925F71">
        <w:rPr>
          <w:rFonts w:hint="eastAsia"/>
          <w:sz w:val="16"/>
        </w:rPr>
        <w:t>“</w:t>
      </w:r>
      <w:r w:rsidRPr="00925F71">
        <w:rPr>
          <w:sz w:val="16"/>
        </w:rPr>
        <w:t>rise of the rest,</w:t>
      </w:r>
      <w:r w:rsidRPr="00925F71">
        <w:rPr>
          <w:rFonts w:hint="eastAsia"/>
          <w:sz w:val="16"/>
        </w:rPr>
        <w:t>”</w:t>
      </w:r>
      <w:r w:rsidRPr="00925F71">
        <w:rPr>
          <w:sz w:val="16"/>
        </w:rPr>
        <w:t xml:space="preserve"> the apparent failure of the American capitalist model, the dysfunctional nature of American politics, the increasing complexity of the international system</w:t>
      </w:r>
      <w:r w:rsidRPr="00925F71">
        <w:rPr>
          <w:rFonts w:hint="cs"/>
          <w:sz w:val="16"/>
        </w:rPr>
        <w:t>—</w:t>
      </w:r>
      <w:r w:rsidRPr="00925F71">
        <w:rPr>
          <w:sz w:val="16"/>
        </w:rPr>
        <w:t xml:space="preserve">it is </w:t>
      </w:r>
      <w:r w:rsidRPr="00925F71">
        <w:rPr>
          <w:rFonts w:hint="eastAsia"/>
          <w:sz w:val="16"/>
        </w:rPr>
        <w:t>broadly accepted that the United States can no longer shape the world to suit its interests and ideals as it once did. Every day seems to bring more proof, as things happen in the world that seem both contrary to American interests and beyond American control.</w:t>
      </w:r>
    </w:p>
    <w:p w14:paraId="273199CD" w14:textId="77777777" w:rsidR="003F5F97" w:rsidRDefault="003F5F97" w:rsidP="003F5F97">
      <w:pPr>
        <w:pStyle w:val="Heading4"/>
      </w:pPr>
      <w:r>
        <w:t>Multiple historical examples that prove that US HEG is Sustainable</w:t>
      </w:r>
    </w:p>
    <w:p w14:paraId="34E605E5" w14:textId="77777777" w:rsidR="003F5F97" w:rsidRPr="00A3008B" w:rsidRDefault="003F5F97" w:rsidP="003F5F97">
      <w:pPr>
        <w:rPr>
          <w:rStyle w:val="Style13ptBold"/>
        </w:rPr>
      </w:pPr>
      <w:r w:rsidRPr="00A3008B">
        <w:rPr>
          <w:rStyle w:val="Style13ptBold"/>
        </w:rPr>
        <w:t>Kagan 12</w:t>
      </w:r>
    </w:p>
    <w:p w14:paraId="777CF369" w14:textId="77777777" w:rsidR="003F5F97" w:rsidRPr="00A3008B" w:rsidRDefault="003F5F97" w:rsidP="003F5F97">
      <w:r>
        <w:t>(</w:t>
      </w:r>
      <w:r w:rsidRPr="00A3008B">
        <w:rPr>
          <w:rFonts w:hint="eastAsia"/>
        </w:rPr>
        <w:t>Robert Kagan,</w:t>
      </w:r>
      <w:r w:rsidRPr="00A3008B">
        <w:t xml:space="preserve"> </w:t>
      </w:r>
      <w:r>
        <w:t>Senior Fellow @ Brookings,</w:t>
      </w:r>
      <w:r w:rsidRPr="00A3008B">
        <w:rPr>
          <w:rFonts w:hint="eastAsia"/>
        </w:rPr>
        <w:t xml:space="preserve"> 1-17-2012, "Not Fade Away: Against the Myth of American Decline," Brookings, https://www.brookings.edu/opinions/not-fade-away-against-the-myth-of-american-decline/</w:t>
      </w:r>
      <w:r>
        <w:t>,DMW)</w:t>
      </w:r>
    </w:p>
    <w:p w14:paraId="0F92FF74" w14:textId="77777777" w:rsidR="003F5F97" w:rsidRPr="00A3008B" w:rsidRDefault="003F5F97" w:rsidP="003F5F97">
      <w:pPr>
        <w:rPr>
          <w:sz w:val="16"/>
        </w:rPr>
      </w:pPr>
      <w:r w:rsidRPr="00925F71">
        <w:rPr>
          <w:rStyle w:val="StyleUnderline"/>
          <w:rFonts w:hint="eastAsia"/>
        </w:rPr>
        <w:t>The last problem pointed to a significant new difficulty: the inability of the United States to wield influence effectively in the Middle East. Today people point to America</w:t>
      </w:r>
      <w:r w:rsidRPr="00925F71">
        <w:rPr>
          <w:rStyle w:val="StyleUnderline"/>
          <w:rFonts w:hint="eastAsia"/>
        </w:rPr>
        <w:t>’</w:t>
      </w:r>
      <w:r w:rsidRPr="00925F71">
        <w:rPr>
          <w:rStyle w:val="StyleUnderline"/>
          <w:rFonts w:hint="eastAsia"/>
        </w:rPr>
        <w:t xml:space="preserve">s failure to bring Israelis and Palestinians to a negotiated settlement, or to manage the tumultuous Arab Awakening, as a sign of weakness and decline. </w:t>
      </w:r>
      <w:r w:rsidRPr="00A3008B">
        <w:rPr>
          <w:rFonts w:hint="eastAsia"/>
          <w:sz w:val="16"/>
        </w:rPr>
        <w:t xml:space="preserve">But </w:t>
      </w:r>
      <w:r w:rsidRPr="00925F71">
        <w:rPr>
          <w:rStyle w:val="StyleUnderline"/>
          <w:rFonts w:hint="eastAsia"/>
        </w:rPr>
        <w:t>in 1973 the United States could not even prevent the major powers in the Middle East</w:t>
      </w:r>
      <w:r w:rsidRPr="00A3008B">
        <w:rPr>
          <w:rFonts w:hint="eastAsia"/>
          <w:sz w:val="16"/>
        </w:rPr>
        <w:t xml:space="preserve"> from engaging in all-out war. When Egypt and Syria launched their surprise attack on Israel, it was a surprise to Washington as well. The United States eventually had to go on nuclear alert to deter Soviet intervention in the conflict. </w:t>
      </w:r>
      <w:r w:rsidRPr="00925F71">
        <w:rPr>
          <w:rStyle w:val="StyleUnderline"/>
          <w:rFonts w:hint="eastAsia"/>
        </w:rPr>
        <w:t>The war led to the oil embargo, the establishment of OPEC as a major force in world affairs, and the sudden revelation that</w:t>
      </w:r>
      <w:r w:rsidRPr="00A3008B">
        <w:rPr>
          <w:rFonts w:hint="eastAsia"/>
          <w:sz w:val="16"/>
        </w:rPr>
        <w:t xml:space="preserve">, as historian Daniel Yergin put it, </w:t>
      </w:r>
      <w:r w:rsidRPr="00A3008B">
        <w:rPr>
          <w:rFonts w:hint="eastAsia"/>
          <w:sz w:val="16"/>
        </w:rPr>
        <w:t>“</w:t>
      </w:r>
      <w:r w:rsidRPr="00925F71">
        <w:rPr>
          <w:rStyle w:val="StyleUnderline"/>
          <w:rFonts w:hint="eastAsia"/>
        </w:rPr>
        <w:t>the United States itself was now, finally, vulnerable</w:t>
      </w:r>
      <w:r w:rsidRPr="00A3008B">
        <w:rPr>
          <w:rFonts w:hint="eastAsia"/>
          <w:sz w:val="16"/>
        </w:rPr>
        <w:t>.</w:t>
      </w:r>
      <w:r w:rsidRPr="00A3008B">
        <w:rPr>
          <w:rFonts w:hint="eastAsia"/>
          <w:sz w:val="16"/>
        </w:rPr>
        <w:t>”</w:t>
      </w:r>
      <w:r w:rsidRPr="00A3008B">
        <w:rPr>
          <w:rFonts w:hint="eastAsia"/>
          <w:sz w:val="16"/>
        </w:rPr>
        <w:t xml:space="preserve"> The </w:t>
      </w:r>
      <w:r w:rsidRPr="00A3008B">
        <w:rPr>
          <w:rFonts w:hint="eastAsia"/>
          <w:sz w:val="16"/>
        </w:rPr>
        <w:t>“</w:t>
      </w:r>
      <w:r w:rsidRPr="00A3008B">
        <w:rPr>
          <w:rFonts w:hint="eastAsia"/>
          <w:sz w:val="16"/>
        </w:rPr>
        <w:t>world</w:t>
      </w:r>
      <w:r w:rsidRPr="00A3008B">
        <w:rPr>
          <w:rFonts w:hint="eastAsia"/>
          <w:sz w:val="16"/>
        </w:rPr>
        <w:t>’</w:t>
      </w:r>
      <w:r w:rsidRPr="00A3008B">
        <w:rPr>
          <w:rFonts w:hint="eastAsia"/>
          <w:sz w:val="16"/>
        </w:rPr>
        <w:t>s foremost superpower</w:t>
      </w:r>
      <w:r w:rsidRPr="00A3008B">
        <w:rPr>
          <w:rFonts w:hint="eastAsia"/>
          <w:sz w:val="16"/>
        </w:rPr>
        <w:t>”</w:t>
      </w:r>
      <w:r w:rsidRPr="00A3008B">
        <w:rPr>
          <w:rFonts w:hint="eastAsia"/>
          <w:sz w:val="16"/>
        </w:rPr>
        <w:t xml:space="preserve"> had been </w:t>
      </w:r>
      <w:r w:rsidRPr="00A3008B">
        <w:rPr>
          <w:rFonts w:hint="eastAsia"/>
          <w:sz w:val="16"/>
        </w:rPr>
        <w:t>“</w:t>
      </w:r>
      <w:r w:rsidRPr="00A3008B">
        <w:rPr>
          <w:rFonts w:hint="eastAsia"/>
          <w:sz w:val="16"/>
        </w:rPr>
        <w:t>thrown on the defensive, humiliated, by a handful of small nations.</w:t>
      </w:r>
      <w:r w:rsidRPr="00A3008B">
        <w:rPr>
          <w:rFonts w:hint="eastAsia"/>
          <w:sz w:val="16"/>
        </w:rPr>
        <w:t>”</w:t>
      </w:r>
      <w:r w:rsidRPr="00A3008B">
        <w:rPr>
          <w:rFonts w:hint="eastAsia"/>
          <w:sz w:val="16"/>
        </w:rPr>
        <w:t xml:space="preserve"> </w:t>
      </w:r>
      <w:r w:rsidRPr="00925F71">
        <w:rPr>
          <w:rStyle w:val="StyleUnderline"/>
          <w:rFonts w:hint="eastAsia"/>
        </w:rPr>
        <w:t xml:space="preserve">Many Americans </w:t>
      </w:r>
      <w:r w:rsidRPr="00925F71">
        <w:rPr>
          <w:rStyle w:val="StyleUnderline"/>
          <w:rFonts w:hint="eastAsia"/>
        </w:rPr>
        <w:t>“</w:t>
      </w:r>
      <w:r w:rsidRPr="00925F71">
        <w:rPr>
          <w:rStyle w:val="StyleUnderline"/>
          <w:rFonts w:hint="eastAsia"/>
        </w:rPr>
        <w:t>feared that the end of an era was at hand.</w:t>
      </w:r>
      <w:r w:rsidRPr="00925F71">
        <w:rPr>
          <w:rStyle w:val="StyleUnderline"/>
          <w:rFonts w:hint="eastAsia"/>
        </w:rPr>
        <w:t>”</w:t>
      </w:r>
      <w:r w:rsidRPr="00A3008B">
        <w:rPr>
          <w:sz w:val="16"/>
        </w:rPr>
        <w:t xml:space="preserve"> </w:t>
      </w:r>
      <w:r w:rsidRPr="00925F71">
        <w:rPr>
          <w:rStyle w:val="StyleUnderline"/>
          <w:rFonts w:hint="eastAsia"/>
        </w:rPr>
        <w:t>In the 1970s, the dramatic rise in oil prices, coupled with American economic policies during the Vietnam War, led the American economy into a severe crisis</w:t>
      </w:r>
      <w:r w:rsidRPr="00A3008B">
        <w:rPr>
          <w:rFonts w:hint="eastAsia"/>
          <w:sz w:val="16"/>
        </w:rPr>
        <w:t xml:space="preserve">. Gross national product fell by 6 percent between 1973 and 1975. Unemployment doubled from 4.5 percent to 9 percent. The American people suffered through gas lines and the new economic phenomenon of stagflation, combining a stagnant economy with high inflation. The American economy went through three recessions between 1973 and 1982. The </w:t>
      </w:r>
      <w:r w:rsidRPr="00A3008B">
        <w:rPr>
          <w:rFonts w:hint="eastAsia"/>
          <w:sz w:val="16"/>
        </w:rPr>
        <w:t>“</w:t>
      </w:r>
      <w:r w:rsidRPr="00A3008B">
        <w:rPr>
          <w:rFonts w:hint="eastAsia"/>
          <w:sz w:val="16"/>
        </w:rPr>
        <w:t>energy crisis</w:t>
      </w:r>
      <w:r w:rsidRPr="00A3008B">
        <w:rPr>
          <w:rFonts w:hint="eastAsia"/>
          <w:sz w:val="16"/>
        </w:rPr>
        <w:t>”</w:t>
      </w:r>
      <w:r w:rsidRPr="00A3008B">
        <w:rPr>
          <w:rFonts w:hint="eastAsia"/>
          <w:sz w:val="16"/>
        </w:rPr>
        <w:t xml:space="preserve"> was to Americans then what the </w:t>
      </w:r>
      <w:r w:rsidRPr="00A3008B">
        <w:rPr>
          <w:rFonts w:hint="eastAsia"/>
          <w:sz w:val="16"/>
        </w:rPr>
        <w:t>“</w:t>
      </w:r>
      <w:r w:rsidRPr="00A3008B">
        <w:rPr>
          <w:rFonts w:hint="eastAsia"/>
          <w:sz w:val="16"/>
        </w:rPr>
        <w:t>fiscal crisis</w:t>
      </w:r>
      <w:r w:rsidRPr="00A3008B">
        <w:rPr>
          <w:rFonts w:hint="eastAsia"/>
          <w:sz w:val="16"/>
        </w:rPr>
        <w:t>”</w:t>
      </w:r>
      <w:r w:rsidRPr="00A3008B">
        <w:rPr>
          <w:rFonts w:hint="eastAsia"/>
          <w:sz w:val="16"/>
        </w:rPr>
        <w:t xml:space="preserve"> is today. In his first televised address to the nation, Jimmy Carter called it </w:t>
      </w:r>
      <w:r w:rsidRPr="00A3008B">
        <w:rPr>
          <w:rFonts w:hint="eastAsia"/>
          <w:sz w:val="16"/>
        </w:rPr>
        <w:t>“</w:t>
      </w:r>
      <w:r w:rsidRPr="00A3008B">
        <w:rPr>
          <w:rFonts w:hint="eastAsia"/>
          <w:sz w:val="16"/>
        </w:rPr>
        <w:t>the greatest challenge our country will face during our lifetimes.</w:t>
      </w:r>
      <w:r w:rsidRPr="00A3008B">
        <w:rPr>
          <w:rFonts w:hint="eastAsia"/>
          <w:sz w:val="16"/>
        </w:rPr>
        <w:t>”</w:t>
      </w:r>
      <w:r w:rsidRPr="00A3008B">
        <w:rPr>
          <w:rFonts w:hint="eastAsia"/>
          <w:sz w:val="16"/>
        </w:rPr>
        <w:t xml:space="preserve"> It was especially humiliating that the crisis was driven in part by two close American allies, the Saudi royal family and the Shah of Iran. As Carter recalled in his memoirs, the American people </w:t>
      </w:r>
      <w:r w:rsidRPr="00A3008B">
        <w:rPr>
          <w:rFonts w:hint="eastAsia"/>
          <w:sz w:val="16"/>
        </w:rPr>
        <w:t>“</w:t>
      </w:r>
      <w:r w:rsidRPr="00A3008B">
        <w:rPr>
          <w:rFonts w:hint="eastAsia"/>
          <w:sz w:val="16"/>
        </w:rPr>
        <w:t>deeply resented that the greatest nation on earth was being jerked around by a few desert states.</w:t>
      </w:r>
      <w:r w:rsidRPr="00A3008B">
        <w:rPr>
          <w:rFonts w:hint="eastAsia"/>
          <w:sz w:val="16"/>
        </w:rPr>
        <w:t>”</w:t>
      </w:r>
      <w:r w:rsidRPr="00A3008B">
        <w:rPr>
          <w:sz w:val="16"/>
        </w:rPr>
        <w:t xml:space="preserve"> </w:t>
      </w:r>
      <w:r w:rsidRPr="00925F71">
        <w:rPr>
          <w:rStyle w:val="StyleUnderline"/>
          <w:rFonts w:hint="eastAsia"/>
        </w:rPr>
        <w:t>The low point came in 1979, when the Shah was overthrown, the radical Islamic revolution led by Ayatollah Khomeini came to power, and fifty-two Americans were taken hostage and held for more than a year.</w:t>
      </w:r>
      <w:r w:rsidRPr="00A3008B">
        <w:rPr>
          <w:rFonts w:hint="eastAsia"/>
          <w:sz w:val="16"/>
        </w:rPr>
        <w:t xml:space="preserve"> The hostage crisis, as Yergin has observed, </w:t>
      </w:r>
      <w:r w:rsidRPr="00A3008B">
        <w:rPr>
          <w:rFonts w:hint="eastAsia"/>
          <w:sz w:val="16"/>
        </w:rPr>
        <w:t>“</w:t>
      </w:r>
      <w:r w:rsidRPr="00A3008B">
        <w:rPr>
          <w:rFonts w:hint="eastAsia"/>
          <w:sz w:val="16"/>
        </w:rPr>
        <w:t>transmitted a powerful message: that the shift of power in the world oil market in the 1970s was only part of a larger drama that was taking place in global politics. The United States and the West, it seemed to say, were truly in decline, on the defensive, and, it appeared, unable to do anything to protect their interests, whether economic or political.</w:t>
      </w:r>
      <w:r w:rsidRPr="00A3008B">
        <w:rPr>
          <w:rFonts w:hint="eastAsia"/>
          <w:sz w:val="16"/>
        </w:rPr>
        <w:t>”</w:t>
      </w:r>
      <w:r w:rsidRPr="00A3008B">
        <w:rPr>
          <w:sz w:val="16"/>
        </w:rPr>
        <w:t xml:space="preserve"> </w:t>
      </w:r>
      <w:r w:rsidRPr="00925F71">
        <w:rPr>
          <w:rStyle w:val="StyleUnderline"/>
          <w:rFonts w:hint="eastAsia"/>
        </w:rPr>
        <w:t>If one wanted to make a case for American decline, the 1970s would have been the time to do it; and many did.</w:t>
      </w:r>
      <w:r w:rsidRPr="00A3008B">
        <w:rPr>
          <w:rFonts w:hint="eastAsia"/>
          <w:sz w:val="16"/>
        </w:rPr>
        <w:t xml:space="preserve"> The United States, Kissinger believed, had evidently </w:t>
      </w:r>
      <w:r w:rsidRPr="00A3008B">
        <w:rPr>
          <w:rFonts w:hint="eastAsia"/>
          <w:sz w:val="16"/>
        </w:rPr>
        <w:t>“</w:t>
      </w:r>
      <w:r w:rsidRPr="00A3008B">
        <w:rPr>
          <w:rFonts w:hint="eastAsia"/>
          <w:sz w:val="16"/>
        </w:rPr>
        <w:t>passed its historic high point like so many earlier civilizations</w:t>
      </w:r>
      <w:r w:rsidRPr="00A3008B">
        <w:rPr>
          <w:rFonts w:hint="eastAsia"/>
          <w:sz w:val="16"/>
        </w:rPr>
        <w:t>…</w:t>
      </w:r>
      <w:r w:rsidRPr="00A3008B">
        <w:rPr>
          <w:rFonts w:hint="eastAsia"/>
          <w:sz w:val="16"/>
        </w:rPr>
        <w:t>. Every civilization that has ever existed has ultimately collapsed. History is a tale of efforts that failed.</w:t>
      </w:r>
      <w:r w:rsidRPr="00A3008B">
        <w:rPr>
          <w:rFonts w:hint="eastAsia"/>
          <w:sz w:val="16"/>
        </w:rPr>
        <w:t>”</w:t>
      </w:r>
      <w:r w:rsidRPr="00A3008B">
        <w:rPr>
          <w:rFonts w:hint="eastAsia"/>
          <w:sz w:val="16"/>
        </w:rPr>
        <w:t xml:space="preserve"> </w:t>
      </w:r>
      <w:r w:rsidRPr="00925F71">
        <w:rPr>
          <w:rStyle w:val="StyleUnderline"/>
          <w:rFonts w:hint="eastAsia"/>
        </w:rPr>
        <w:t>It was in the 1970s that the American economy lost its overwhelming primacy, when the American trade surplus began to turn into a trade deficit, when spending on entitlements and social welfare programs ballooned, when American gold and monetary reserves were depleted</w:t>
      </w:r>
      <w:r w:rsidRPr="00A3008B">
        <w:rPr>
          <w:rFonts w:hint="eastAsia"/>
          <w:sz w:val="16"/>
        </w:rPr>
        <w:t>.</w:t>
      </w:r>
      <w:r w:rsidRPr="00A3008B">
        <w:rPr>
          <w:sz w:val="16"/>
        </w:rPr>
        <w:t xml:space="preserve"> </w:t>
      </w:r>
      <w:r w:rsidRPr="00A3008B">
        <w:rPr>
          <w:rFonts w:hint="eastAsia"/>
          <w:sz w:val="16"/>
        </w:rPr>
        <w:t xml:space="preserve">With economic difficulties came political and strategic insecurity. </w:t>
      </w:r>
      <w:r w:rsidRPr="00925F71">
        <w:rPr>
          <w:rStyle w:val="StyleUnderline"/>
          <w:rFonts w:hint="eastAsia"/>
        </w:rPr>
        <w:t>First came the belief that the tide of history was with the Soviet Union</w:t>
      </w:r>
      <w:r w:rsidRPr="00A3008B">
        <w:rPr>
          <w:rFonts w:hint="eastAsia"/>
          <w:sz w:val="16"/>
        </w:rPr>
        <w:t xml:space="preserve">. Soviet leaders themselves believed the </w:t>
      </w:r>
      <w:r w:rsidRPr="00A3008B">
        <w:rPr>
          <w:rFonts w:hint="eastAsia"/>
          <w:sz w:val="16"/>
        </w:rPr>
        <w:t>“</w:t>
      </w:r>
      <w:r w:rsidRPr="00A3008B">
        <w:rPr>
          <w:rFonts w:hint="eastAsia"/>
          <w:sz w:val="16"/>
        </w:rPr>
        <w:t>correlation of forces</w:t>
      </w:r>
      <w:r w:rsidRPr="00A3008B">
        <w:rPr>
          <w:rFonts w:hint="eastAsia"/>
          <w:sz w:val="16"/>
        </w:rPr>
        <w:t>”</w:t>
      </w:r>
      <w:r w:rsidRPr="00A3008B">
        <w:rPr>
          <w:rFonts w:hint="eastAsia"/>
          <w:sz w:val="16"/>
        </w:rPr>
        <w:t xml:space="preserve"> favored communism; the American defeat and withdrawal from Vietnam led Soviet officials, for the first time, to believe they might actually </w:t>
      </w:r>
      <w:r w:rsidRPr="00A3008B">
        <w:rPr>
          <w:rFonts w:hint="eastAsia"/>
          <w:sz w:val="16"/>
        </w:rPr>
        <w:t>“</w:t>
      </w:r>
      <w:r w:rsidRPr="00A3008B">
        <w:rPr>
          <w:rFonts w:hint="eastAsia"/>
          <w:sz w:val="16"/>
        </w:rPr>
        <w:t>win</w:t>
      </w:r>
      <w:r w:rsidRPr="00A3008B">
        <w:rPr>
          <w:rFonts w:hint="eastAsia"/>
          <w:sz w:val="16"/>
        </w:rPr>
        <w:t>”</w:t>
      </w:r>
      <w:r w:rsidRPr="00A3008B">
        <w:rPr>
          <w:rFonts w:hint="eastAsia"/>
          <w:sz w:val="16"/>
        </w:rPr>
        <w:t xml:space="preserve"> in the long Cold War struggle. A decade later, in 1987, Paul Kennedy depicted both superpowers as suffering from </w:t>
      </w:r>
      <w:r w:rsidRPr="00A3008B">
        <w:rPr>
          <w:rFonts w:hint="eastAsia"/>
          <w:sz w:val="16"/>
        </w:rPr>
        <w:t>“</w:t>
      </w:r>
      <w:r w:rsidRPr="00A3008B">
        <w:rPr>
          <w:rFonts w:hint="eastAsia"/>
          <w:sz w:val="16"/>
        </w:rPr>
        <w:t>imperial overstretch,</w:t>
      </w:r>
      <w:r w:rsidRPr="00A3008B">
        <w:rPr>
          <w:rFonts w:hint="eastAsia"/>
          <w:sz w:val="16"/>
        </w:rPr>
        <w:t>”</w:t>
      </w:r>
      <w:r w:rsidRPr="00A3008B">
        <w:rPr>
          <w:rFonts w:hint="eastAsia"/>
          <w:sz w:val="16"/>
        </w:rPr>
        <w:t xml:space="preserve"> but suggested that it was entirely possible that the United States would be the first to collapse, following a long historical tradition of exhausted and bankrupt empires. It had crippled itself by spending too much on defense and taking on too many far-flung global responsibilities. But within two years the Berlin Wall fell, and two years after that the Soviet Union collapsed. The decline turned out to be taking place elsewhere.</w:t>
      </w:r>
      <w:r w:rsidRPr="00A3008B">
        <w:rPr>
          <w:sz w:val="16"/>
        </w:rPr>
        <w:t xml:space="preserve"> </w:t>
      </w:r>
      <w:r w:rsidRPr="00925F71">
        <w:rPr>
          <w:rStyle w:val="StyleUnderline"/>
          <w:rFonts w:hint="eastAsia"/>
        </w:rPr>
        <w:t xml:space="preserve">Then there was the miracle economy of Japan. </w:t>
      </w:r>
      <w:r w:rsidRPr="00A3008B">
        <w:rPr>
          <w:rFonts w:hint="eastAsia"/>
          <w:sz w:val="16"/>
        </w:rPr>
        <w:t xml:space="preserve">A </w:t>
      </w:r>
      <w:r w:rsidRPr="00A3008B">
        <w:rPr>
          <w:rFonts w:hint="eastAsia"/>
          <w:sz w:val="16"/>
        </w:rPr>
        <w:t>“</w:t>
      </w:r>
      <w:r w:rsidRPr="00A3008B">
        <w:rPr>
          <w:rFonts w:hint="eastAsia"/>
          <w:sz w:val="16"/>
        </w:rPr>
        <w:t>rise of the rest</w:t>
      </w:r>
      <w:r w:rsidRPr="00A3008B">
        <w:rPr>
          <w:rFonts w:hint="eastAsia"/>
          <w:sz w:val="16"/>
        </w:rPr>
        <w:t>”</w:t>
      </w:r>
      <w:r w:rsidRPr="00A3008B">
        <w:rPr>
          <w:rFonts w:hint="eastAsia"/>
          <w:sz w:val="16"/>
        </w:rPr>
        <w:t xml:space="preserve"> began in the late 1970s and continued over the next decade and a half, as Japan, along with the other </w:t>
      </w:r>
      <w:r w:rsidRPr="00A3008B">
        <w:rPr>
          <w:rFonts w:hint="eastAsia"/>
          <w:sz w:val="16"/>
        </w:rPr>
        <w:t>“</w:t>
      </w:r>
      <w:r w:rsidRPr="00A3008B">
        <w:rPr>
          <w:rFonts w:hint="eastAsia"/>
          <w:sz w:val="16"/>
        </w:rPr>
        <w:t>Asian tigers,</w:t>
      </w:r>
      <w:r w:rsidRPr="00A3008B">
        <w:rPr>
          <w:rFonts w:hint="eastAsia"/>
          <w:sz w:val="16"/>
        </w:rPr>
        <w:t>”</w:t>
      </w:r>
      <w:r w:rsidRPr="00A3008B">
        <w:rPr>
          <w:rFonts w:hint="eastAsia"/>
          <w:sz w:val="16"/>
        </w:rPr>
        <w:t xml:space="preserve"> South Korea, Singapore, and Taiwan, seemed about to eclipse the United States economically. In 1989, the journalist James Fallows argued that the Japanese state-directed economy was plainly superior to the more laissez-faire capitalism of the United States and was destined to surpass it. </w:t>
      </w:r>
      <w:r w:rsidRPr="00925F71">
        <w:rPr>
          <w:rStyle w:val="StyleUnderline"/>
          <w:rFonts w:hint="eastAsia"/>
        </w:rPr>
        <w:t>Japan was to be the next superpower. While the United States had bankrupted itself fighting the Cold War</w:t>
      </w:r>
      <w:r w:rsidRPr="00A3008B">
        <w:rPr>
          <w:rFonts w:hint="eastAsia"/>
          <w:sz w:val="16"/>
        </w:rPr>
        <w:t xml:space="preserve">, the Japanese had been busy taking all the marbles. As the analyst Chalmers Johnson put it in 1995, </w:t>
      </w:r>
      <w:r w:rsidRPr="00A3008B">
        <w:rPr>
          <w:rFonts w:hint="eastAsia"/>
          <w:sz w:val="16"/>
        </w:rPr>
        <w:t>“</w:t>
      </w:r>
      <w:r w:rsidRPr="00A3008B">
        <w:rPr>
          <w:rFonts w:hint="eastAsia"/>
          <w:sz w:val="16"/>
        </w:rPr>
        <w:t>The Cold War is over, and Japan won.</w:t>
      </w:r>
      <w:r w:rsidRPr="00A3008B">
        <w:rPr>
          <w:rFonts w:hint="eastAsia"/>
          <w:sz w:val="16"/>
        </w:rPr>
        <w:t>”</w:t>
      </w:r>
      <w:r w:rsidRPr="00A3008B">
        <w:rPr>
          <w:rFonts w:hint="eastAsia"/>
          <w:sz w:val="16"/>
        </w:rPr>
        <w:t xml:space="preserve"> Even as Johnson typed those words, the Japanese economy was spiraling downward into a period of stagnation from which it has still not recovered.</w:t>
      </w:r>
      <w:r w:rsidRPr="00A3008B">
        <w:rPr>
          <w:sz w:val="16"/>
        </w:rPr>
        <w:t xml:space="preserve"> </w:t>
      </w:r>
      <w:r w:rsidRPr="00925F71">
        <w:rPr>
          <w:rStyle w:val="StyleUnderline"/>
          <w:rFonts w:hint="eastAsia"/>
        </w:rPr>
        <w:t>With the Soviet Union gone and China yet to demonstrate the staying power of its economic boom, the United States suddenly appeared to be the world</w:t>
      </w:r>
      <w:r w:rsidRPr="00925F71">
        <w:rPr>
          <w:rStyle w:val="StyleUnderline"/>
          <w:rFonts w:hint="eastAsia"/>
        </w:rPr>
        <w:t>’</w:t>
      </w:r>
      <w:r w:rsidRPr="00925F71">
        <w:rPr>
          <w:rStyle w:val="StyleUnderline"/>
          <w:rFonts w:hint="eastAsia"/>
        </w:rPr>
        <w:t xml:space="preserve">s </w:t>
      </w:r>
      <w:r w:rsidRPr="00925F71">
        <w:rPr>
          <w:rStyle w:val="StyleUnderline"/>
          <w:rFonts w:hint="eastAsia"/>
        </w:rPr>
        <w:t>“</w:t>
      </w:r>
      <w:r w:rsidRPr="00925F71">
        <w:rPr>
          <w:rStyle w:val="StyleUnderline"/>
          <w:rFonts w:hint="eastAsia"/>
        </w:rPr>
        <w:t>sole superpower.</w:t>
      </w:r>
      <w:r w:rsidRPr="00925F71">
        <w:rPr>
          <w:rStyle w:val="StyleUnderline"/>
          <w:rFonts w:hint="eastAsia"/>
        </w:rPr>
        <w:t>”</w:t>
      </w:r>
      <w:r w:rsidRPr="00925F71">
        <w:rPr>
          <w:rStyle w:val="StyleUnderline"/>
          <w:rFonts w:hint="eastAsia"/>
        </w:rPr>
        <w:t xml:space="preserve"> Yet even then it was remarkable how unsuccessful the United States was in dealing with </w:t>
      </w:r>
      <w:r w:rsidRPr="00925F71">
        <w:rPr>
          <w:rStyle w:val="StyleUnderline"/>
        </w:rPr>
        <w:t xml:space="preserve">many serious global problems. The Americans won the Gulf War, expanded NATO eastward, eventually brought peace to the Balkans, after much bloodshed, and, through most of the 1990s, led much of the world to embrace the </w:t>
      </w:r>
      <w:r w:rsidRPr="00925F71">
        <w:rPr>
          <w:rStyle w:val="StyleUnderline"/>
          <w:rFonts w:hint="eastAsia"/>
        </w:rPr>
        <w:t>“</w:t>
      </w:r>
      <w:r w:rsidRPr="00925F71">
        <w:rPr>
          <w:rStyle w:val="StyleUnderline"/>
        </w:rPr>
        <w:t>Washington consensus</w:t>
      </w:r>
      <w:r w:rsidRPr="00925F71">
        <w:rPr>
          <w:rStyle w:val="StyleUnderline"/>
          <w:rFonts w:hint="eastAsia"/>
        </w:rPr>
        <w:t>”</w:t>
      </w:r>
      <w:r w:rsidRPr="00925F71">
        <w:rPr>
          <w:rStyle w:val="StyleUnderline"/>
        </w:rPr>
        <w:t xml:space="preserve"> on economics</w:t>
      </w:r>
      <w:r w:rsidRPr="00925F71">
        <w:rPr>
          <w:rStyle w:val="StyleUnderline"/>
          <w:rFonts w:hint="cs"/>
        </w:rPr>
        <w:t>—</w:t>
      </w:r>
      <w:r w:rsidRPr="00925F71">
        <w:rPr>
          <w:rStyle w:val="StyleUnderline"/>
        </w:rPr>
        <w:t>bu</w:t>
      </w:r>
      <w:r w:rsidRPr="00925F71">
        <w:rPr>
          <w:rStyle w:val="StyleUnderline"/>
          <w:rFonts w:hint="eastAsia"/>
        </w:rPr>
        <w:t xml:space="preserve">t some of these successes began to unravel, and were matched by equally significant failures. </w:t>
      </w:r>
      <w:r w:rsidRPr="00A3008B">
        <w:rPr>
          <w:rFonts w:hint="eastAsia"/>
          <w:sz w:val="16"/>
        </w:rPr>
        <w:t>The Washington consensus began to collapse with the Asian financial crisis of 1997, where American prescriptions were widely regarded as mistaken and damaging. The United States failed to stop or even significantly to retard the nuclear weapons programs of North Korea and Iran, despite repeatedly declaring its intention to do so. The sanctions regime imposed against Saddam Hussein</w:t>
      </w:r>
      <w:r w:rsidRPr="00A3008B">
        <w:rPr>
          <w:rFonts w:hint="eastAsia"/>
          <w:sz w:val="16"/>
        </w:rPr>
        <w:t>’</w:t>
      </w:r>
      <w:r w:rsidRPr="00A3008B">
        <w:rPr>
          <w:rFonts w:hint="eastAsia"/>
          <w:sz w:val="16"/>
        </w:rPr>
        <w:t>s Iraq was both futile and, by the end of the decade, collapsing. The United States, and the world, did nothing to prevent the genocide in Rwanda, partly because a year earlier the United States had been driven out of Somalia after a failed military intervention. One of the most important endeavors of the United States in the 1990s was the effort to support a transition in post-Soviet Russia to democracy and free-market capitalism. But despite providing billions of dollars and endless amounts of advice and expertise, the United States found events in Russia once again to be beyond its control.</w:t>
      </w:r>
      <w:r w:rsidRPr="00A3008B">
        <w:rPr>
          <w:sz w:val="16"/>
        </w:rPr>
        <w:t xml:space="preserve"> </w:t>
      </w:r>
      <w:r w:rsidRPr="00A3008B">
        <w:rPr>
          <w:rFonts w:hint="eastAsia"/>
          <w:sz w:val="16"/>
        </w:rPr>
        <w:t xml:space="preserve">Nor were American leaders, even in the supposed heyday of global predominance, any more successful in solving the Israeli-Palestinian problem than they are today. Even with a booming economy and a well-liked president earnestly working to achieve a settlement, the Clinton administration came up empty-handed. As the former Middle East peace negotiator Aaron David Miller recounts, Bill Clinton </w:t>
      </w:r>
      <w:r w:rsidRPr="00A3008B">
        <w:rPr>
          <w:rFonts w:hint="eastAsia"/>
          <w:sz w:val="16"/>
        </w:rPr>
        <w:t>“</w:t>
      </w:r>
      <w:r w:rsidRPr="00A3008B">
        <w:rPr>
          <w:rFonts w:hint="eastAsia"/>
          <w:sz w:val="16"/>
        </w:rPr>
        <w:t>cared more about and invested more time and energy in Arab-Israeli peace over a longer period of time than any of hi</w:t>
      </w:r>
      <w:r w:rsidRPr="00A3008B">
        <w:rPr>
          <w:sz w:val="16"/>
        </w:rPr>
        <w:t>s predecessors,</w:t>
      </w:r>
      <w:r w:rsidRPr="00A3008B">
        <w:rPr>
          <w:rFonts w:hint="eastAsia"/>
          <w:sz w:val="16"/>
        </w:rPr>
        <w:t>”</w:t>
      </w:r>
      <w:r w:rsidRPr="00A3008B">
        <w:rPr>
          <w:sz w:val="16"/>
        </w:rPr>
        <w:t xml:space="preserve"> and was admired and appreciated by both Israelis and Palestinians</w:t>
      </w:r>
      <w:r w:rsidRPr="00A3008B">
        <w:rPr>
          <w:rFonts w:hint="cs"/>
          <w:sz w:val="16"/>
        </w:rPr>
        <w:t>—</w:t>
      </w:r>
      <w:r w:rsidRPr="00A3008B">
        <w:rPr>
          <w:sz w:val="16"/>
        </w:rPr>
        <w:t xml:space="preserve">and yet he held </w:t>
      </w:r>
      <w:r w:rsidRPr="00A3008B">
        <w:rPr>
          <w:rFonts w:hint="eastAsia"/>
          <w:sz w:val="16"/>
        </w:rPr>
        <w:t>“</w:t>
      </w:r>
      <w:r w:rsidRPr="00A3008B">
        <w:rPr>
          <w:sz w:val="16"/>
        </w:rPr>
        <w:t>three summits within six months and fail[ed] at every one.</w:t>
      </w:r>
      <w:r w:rsidRPr="00A3008B">
        <w:rPr>
          <w:rFonts w:hint="eastAsia"/>
          <w:sz w:val="16"/>
        </w:rPr>
        <w:t>”</w:t>
      </w:r>
      <w:r w:rsidRPr="00A3008B">
        <w:rPr>
          <w:sz w:val="16"/>
        </w:rPr>
        <w:t xml:space="preserve"> Clinton</w:t>
      </w:r>
      <w:r w:rsidRPr="00A3008B">
        <w:rPr>
          <w:rFonts w:hint="eastAsia"/>
          <w:sz w:val="16"/>
        </w:rPr>
        <w:t>’</w:t>
      </w:r>
      <w:r w:rsidRPr="00A3008B">
        <w:rPr>
          <w:sz w:val="16"/>
        </w:rPr>
        <w:t>s term ended with the collapse of peace talks and the beginning of the second Palestinia</w:t>
      </w:r>
      <w:r w:rsidRPr="00A3008B">
        <w:rPr>
          <w:rFonts w:hint="eastAsia"/>
          <w:sz w:val="16"/>
        </w:rPr>
        <w:t>n intifada.</w:t>
      </w:r>
      <w:r w:rsidRPr="00A3008B">
        <w:rPr>
          <w:sz w:val="16"/>
        </w:rPr>
        <w:t xml:space="preserve"> </w:t>
      </w:r>
      <w:r w:rsidRPr="00A3008B">
        <w:rPr>
          <w:rFonts w:hint="eastAsia"/>
          <w:sz w:val="16"/>
        </w:rPr>
        <w:t xml:space="preserve">Even popularity was elusive in the 1990s. In 1999, Samuel P. Huntington labeled America the </w:t>
      </w:r>
      <w:r w:rsidRPr="00A3008B">
        <w:rPr>
          <w:rFonts w:hint="eastAsia"/>
          <w:sz w:val="16"/>
        </w:rPr>
        <w:t>“</w:t>
      </w:r>
      <w:r w:rsidRPr="00A3008B">
        <w:rPr>
          <w:rFonts w:hint="eastAsia"/>
          <w:sz w:val="16"/>
        </w:rPr>
        <w:t>lonely superpower,</w:t>
      </w:r>
      <w:r w:rsidRPr="00A3008B">
        <w:rPr>
          <w:rFonts w:hint="eastAsia"/>
          <w:sz w:val="16"/>
        </w:rPr>
        <w:t>”</w:t>
      </w:r>
      <w:r w:rsidRPr="00A3008B">
        <w:rPr>
          <w:rFonts w:hint="eastAsia"/>
          <w:sz w:val="16"/>
        </w:rPr>
        <w:t xml:space="preserve"> widely hated across the globe for its </w:t>
      </w:r>
      <w:r w:rsidRPr="00A3008B">
        <w:rPr>
          <w:rFonts w:hint="eastAsia"/>
          <w:sz w:val="16"/>
        </w:rPr>
        <w:t>“</w:t>
      </w:r>
      <w:r w:rsidRPr="00A3008B">
        <w:rPr>
          <w:rFonts w:hint="eastAsia"/>
          <w:sz w:val="16"/>
        </w:rPr>
        <w:t>intrusive, interventionist, exploitative, unilateralist, hegemonic, hypocritical</w:t>
      </w:r>
      <w:r w:rsidRPr="00A3008B">
        <w:rPr>
          <w:rFonts w:hint="eastAsia"/>
          <w:sz w:val="16"/>
        </w:rPr>
        <w:t>”</w:t>
      </w:r>
      <w:r w:rsidRPr="00A3008B">
        <w:rPr>
          <w:rFonts w:hint="eastAsia"/>
          <w:sz w:val="16"/>
        </w:rPr>
        <w:t xml:space="preserve"> behavior. The French foreign minister decried the </w:t>
      </w:r>
      <w:r w:rsidRPr="00A3008B">
        <w:rPr>
          <w:rFonts w:hint="eastAsia"/>
          <w:sz w:val="16"/>
        </w:rPr>
        <w:t>“</w:t>
      </w:r>
      <w:r w:rsidRPr="00A3008B">
        <w:rPr>
          <w:rFonts w:hint="eastAsia"/>
          <w:sz w:val="16"/>
        </w:rPr>
        <w:t>hyperpower</w:t>
      </w:r>
      <w:r w:rsidRPr="00A3008B">
        <w:rPr>
          <w:rFonts w:hint="eastAsia"/>
          <w:sz w:val="16"/>
        </w:rPr>
        <w:t>”</w:t>
      </w:r>
      <w:r w:rsidRPr="00A3008B">
        <w:rPr>
          <w:rFonts w:hint="eastAsia"/>
          <w:sz w:val="16"/>
        </w:rPr>
        <w:t xml:space="preserve"> and openly yearned for a </w:t>
      </w:r>
      <w:r w:rsidRPr="00A3008B">
        <w:rPr>
          <w:rFonts w:hint="eastAsia"/>
          <w:sz w:val="16"/>
        </w:rPr>
        <w:t>“</w:t>
      </w:r>
      <w:r w:rsidRPr="00A3008B">
        <w:rPr>
          <w:rFonts w:hint="eastAsia"/>
          <w:sz w:val="16"/>
        </w:rPr>
        <w:t>multipolar</w:t>
      </w:r>
      <w:r w:rsidRPr="00A3008B">
        <w:rPr>
          <w:rFonts w:hint="eastAsia"/>
          <w:sz w:val="16"/>
        </w:rPr>
        <w:t>”</w:t>
      </w:r>
      <w:r w:rsidRPr="00A3008B">
        <w:rPr>
          <w:rFonts w:hint="eastAsia"/>
          <w:sz w:val="16"/>
        </w:rPr>
        <w:t xml:space="preserve"> world in which the United States would no longer be dominant. A British diplomat told Huntington: </w:t>
      </w:r>
      <w:r w:rsidRPr="00A3008B">
        <w:rPr>
          <w:rFonts w:hint="eastAsia"/>
          <w:sz w:val="16"/>
        </w:rPr>
        <w:t>“</w:t>
      </w:r>
      <w:r w:rsidRPr="00A3008B">
        <w:rPr>
          <w:rFonts w:hint="eastAsia"/>
          <w:sz w:val="16"/>
        </w:rPr>
        <w:t>One reads about the world</w:t>
      </w:r>
      <w:r w:rsidRPr="00A3008B">
        <w:rPr>
          <w:rFonts w:hint="eastAsia"/>
          <w:sz w:val="16"/>
        </w:rPr>
        <w:t>’</w:t>
      </w:r>
      <w:r w:rsidRPr="00A3008B">
        <w:rPr>
          <w:rFonts w:hint="eastAsia"/>
          <w:sz w:val="16"/>
        </w:rPr>
        <w:t>s desire for American leadership only in the United States. Everywhere else one reads about American arrogance and unilateralism.</w:t>
      </w:r>
      <w:r w:rsidRPr="00A3008B">
        <w:rPr>
          <w:rFonts w:hint="eastAsia"/>
          <w:sz w:val="16"/>
        </w:rPr>
        <w:t>”</w:t>
      </w:r>
      <w:r w:rsidRPr="00A3008B">
        <w:rPr>
          <w:sz w:val="16"/>
        </w:rPr>
        <w:t xml:space="preserve"> </w:t>
      </w:r>
      <w:r w:rsidRPr="00A3008B">
        <w:rPr>
          <w:rFonts w:hint="eastAsia"/>
          <w:sz w:val="16"/>
        </w:rPr>
        <w:t>This was nonsense, of course. Contrary to the British diplomat</w:t>
      </w:r>
      <w:r w:rsidRPr="00A3008B">
        <w:rPr>
          <w:rFonts w:hint="eastAsia"/>
          <w:sz w:val="16"/>
        </w:rPr>
        <w:t>’</w:t>
      </w:r>
      <w:r w:rsidRPr="00A3008B">
        <w:rPr>
          <w:rFonts w:hint="eastAsia"/>
          <w:sz w:val="16"/>
        </w:rPr>
        <w:t>s claim, many other countries did look to the United States for leadership, and for protection and support, in the 1990s and throughout the Cold War. The point is not that America always lacked</w:t>
      </w:r>
      <w:r w:rsidRPr="00A3008B">
        <w:rPr>
          <w:sz w:val="16"/>
        </w:rPr>
        <w:t xml:space="preserve"> global influence. From World War II onward, the United States was indeed the predominant power in the world. It wielded enormous influence, more than any great power since Rome, and it accomplished much. But it was not omnipotent</w:t>
      </w:r>
      <w:r w:rsidRPr="00A3008B">
        <w:rPr>
          <w:rFonts w:hint="cs"/>
          <w:sz w:val="16"/>
        </w:rPr>
        <w:t>—</w:t>
      </w:r>
      <w:r w:rsidRPr="00A3008B">
        <w:rPr>
          <w:sz w:val="16"/>
        </w:rPr>
        <w:t>far from it. If we are to</w:t>
      </w:r>
      <w:r w:rsidRPr="00A3008B">
        <w:rPr>
          <w:rFonts w:hint="eastAsia"/>
          <w:sz w:val="16"/>
        </w:rPr>
        <w:t xml:space="preserve"> gauge accurately whether the United States is currently in decline, we need to have a reasonable baseline from which to measure. To compare American influence today with a mythical past of overwhelming dominance can only mislead us.</w:t>
      </w:r>
    </w:p>
    <w:p w14:paraId="155EC5CF" w14:textId="77777777" w:rsidR="003F5F97" w:rsidRDefault="003F5F97" w:rsidP="003F5F97"/>
    <w:p w14:paraId="6FD7404E" w14:textId="77777777" w:rsidR="003F5F97" w:rsidRDefault="003F5F97" w:rsidP="003F5F97">
      <w:pPr>
        <w:pStyle w:val="Heading4"/>
      </w:pPr>
      <w:r>
        <w:t>Cold War proves sustainability of US HEG</w:t>
      </w:r>
    </w:p>
    <w:p w14:paraId="2FCAF3B0" w14:textId="77777777" w:rsidR="003F5F97" w:rsidRPr="00A3008B" w:rsidRDefault="003F5F97" w:rsidP="003F5F97">
      <w:pPr>
        <w:rPr>
          <w:rStyle w:val="Style13ptBold"/>
        </w:rPr>
      </w:pPr>
      <w:r w:rsidRPr="00A3008B">
        <w:rPr>
          <w:rStyle w:val="Style13ptBold"/>
        </w:rPr>
        <w:t>Kagan 12</w:t>
      </w:r>
    </w:p>
    <w:p w14:paraId="17F36A73" w14:textId="77777777" w:rsidR="003F5F97" w:rsidRPr="00A3008B" w:rsidRDefault="003F5F97" w:rsidP="003F5F97">
      <w:r>
        <w:t>(</w:t>
      </w:r>
      <w:r w:rsidRPr="00A3008B">
        <w:rPr>
          <w:rFonts w:hint="eastAsia"/>
        </w:rPr>
        <w:t>Robert Kagan,</w:t>
      </w:r>
      <w:r w:rsidRPr="00A3008B">
        <w:t xml:space="preserve"> </w:t>
      </w:r>
      <w:r>
        <w:t>Senior Fellow @ Brookings,</w:t>
      </w:r>
      <w:r w:rsidRPr="00A3008B">
        <w:rPr>
          <w:rFonts w:hint="eastAsia"/>
        </w:rPr>
        <w:t xml:space="preserve"> 1-17-2012, "Not Fade Away: Against the Myth of American Decline," Brookings, https://www.brookings.edu/opinions/not-fade-away-against-the-myth-of-american-decline/</w:t>
      </w:r>
      <w:r>
        <w:t>,DMW)</w:t>
      </w:r>
    </w:p>
    <w:p w14:paraId="70478A80" w14:textId="77777777" w:rsidR="003F5F97" w:rsidRDefault="003F5F97" w:rsidP="003F5F97">
      <w:pPr>
        <w:rPr>
          <w:rStyle w:val="StyleUnderline"/>
        </w:rPr>
      </w:pPr>
      <w:r w:rsidRPr="00A3008B">
        <w:rPr>
          <w:rFonts w:hint="eastAsia"/>
          <w:sz w:val="16"/>
        </w:rPr>
        <w:t xml:space="preserve">Today </w:t>
      </w:r>
      <w:r w:rsidRPr="00A3008B">
        <w:rPr>
          <w:rStyle w:val="StyleUnderline"/>
          <w:rFonts w:hint="eastAsia"/>
        </w:rPr>
        <w:t xml:space="preserve">the United States lacks the ability to have its way on many issues, but this has not prevented it from enjoying just as much success, and suffering just as much failure, as in the past. </w:t>
      </w:r>
      <w:r w:rsidRPr="00A3008B">
        <w:rPr>
          <w:rFonts w:hint="eastAsia"/>
          <w:sz w:val="16"/>
        </w:rPr>
        <w:t>For all the controversy, th</w:t>
      </w:r>
      <w:r w:rsidRPr="00A3008B">
        <w:rPr>
          <w:rStyle w:val="StyleUnderline"/>
          <w:rFonts w:hint="eastAsia"/>
        </w:rPr>
        <w:t>e United States has been more successful in Iraq</w:t>
      </w:r>
      <w:r w:rsidRPr="00A3008B">
        <w:rPr>
          <w:rFonts w:hint="eastAsia"/>
          <w:sz w:val="16"/>
        </w:rPr>
        <w:t xml:space="preserve"> than it was in Vietnam. It has been just as incapable of containing Iranian nuclear ambitions as it was in the 1990s, but it has, </w:t>
      </w:r>
      <w:r w:rsidRPr="00A3008B">
        <w:rPr>
          <w:rStyle w:val="StyleUnderline"/>
          <w:rFonts w:hint="eastAsia"/>
        </w:rPr>
        <w:t>through the efforts of two administrations, established a more effective global counter-proliferation network. Its</w:t>
      </w:r>
      <w:r w:rsidRPr="00A3008B">
        <w:rPr>
          <w:rStyle w:val="StyleUnderline"/>
        </w:rPr>
        <w:t xml:space="preserve"> efforts to root out and destroy Al Qaeda have been remarkably successful,</w:t>
      </w:r>
      <w:r w:rsidRPr="00A3008B">
        <w:rPr>
          <w:sz w:val="16"/>
        </w:rPr>
        <w:t xml:space="preserve"> especially when compared with the failures to destroy terrorist networks and stop terrorist attacks in the 1990s</w:t>
      </w:r>
      <w:r w:rsidRPr="00A3008B">
        <w:rPr>
          <w:rFonts w:hint="cs"/>
          <w:sz w:val="16"/>
        </w:rPr>
        <w:t>—</w:t>
      </w:r>
      <w:r w:rsidRPr="00A3008B">
        <w:rPr>
          <w:sz w:val="16"/>
        </w:rPr>
        <w:t>failures that culminated in the attacks of September 11. The ability to employ drones is an advance over the types of weaponry</w:t>
      </w:r>
      <w:r w:rsidRPr="00A3008B">
        <w:rPr>
          <w:rFonts w:hint="cs"/>
          <w:sz w:val="16"/>
        </w:rPr>
        <w:t>—</w:t>
      </w:r>
      <w:r w:rsidRPr="00A3008B">
        <w:rPr>
          <w:sz w:val="16"/>
        </w:rPr>
        <w:t>cruise missiles and air strikes</w:t>
      </w:r>
      <w:r w:rsidRPr="00A3008B">
        <w:rPr>
          <w:rFonts w:hint="cs"/>
          <w:sz w:val="16"/>
        </w:rPr>
        <w:t>—</w:t>
      </w:r>
      <w:r w:rsidRPr="00A3008B">
        <w:rPr>
          <w:sz w:val="16"/>
        </w:rPr>
        <w:t xml:space="preserve">that were used to target terrorists and facilities in previous decades. Meanwhile </w:t>
      </w:r>
      <w:r w:rsidRPr="00A3008B">
        <w:rPr>
          <w:rStyle w:val="StyleUnderline"/>
        </w:rPr>
        <w:t>America</w:t>
      </w:r>
      <w:r w:rsidRPr="00A3008B">
        <w:rPr>
          <w:rStyle w:val="StyleUnderline"/>
          <w:rFonts w:hint="eastAsia"/>
        </w:rPr>
        <w:t>’</w:t>
      </w:r>
      <w:r w:rsidRPr="00A3008B">
        <w:rPr>
          <w:rStyle w:val="StyleUnderline"/>
        </w:rPr>
        <w:t>s alliances in Europe remain healthy</w:t>
      </w:r>
      <w:r w:rsidRPr="00A3008B">
        <w:rPr>
          <w:sz w:val="16"/>
        </w:rPr>
        <w:t>; it is certainly not America</w:t>
      </w:r>
      <w:r w:rsidRPr="00A3008B">
        <w:rPr>
          <w:rFonts w:hint="eastAsia"/>
          <w:sz w:val="16"/>
        </w:rPr>
        <w:t>’</w:t>
      </w:r>
      <w:r w:rsidRPr="00A3008B">
        <w:rPr>
          <w:sz w:val="16"/>
        </w:rPr>
        <w:t>s fault t</w:t>
      </w:r>
      <w:r w:rsidRPr="00A3008B">
        <w:rPr>
          <w:rFonts w:hint="eastAsia"/>
          <w:sz w:val="16"/>
        </w:rPr>
        <w:t xml:space="preserve">hat Europe itself seems weaker than it once was. American alliances in Asia have arguably grown stronger over the past few years, and </w:t>
      </w:r>
      <w:r w:rsidRPr="00A3008B">
        <w:rPr>
          <w:rStyle w:val="StyleUnderline"/>
          <w:rFonts w:hint="eastAsia"/>
        </w:rPr>
        <w:t>the United States has been able to strengthen relations with India that had previously been strained.</w:t>
      </w:r>
      <w:r>
        <w:rPr>
          <w:rStyle w:val="StyleUnderline"/>
        </w:rPr>
        <w:t xml:space="preserve"> </w:t>
      </w:r>
      <w:r w:rsidRPr="00A3008B">
        <w:rPr>
          <w:rFonts w:hint="eastAsia"/>
          <w:sz w:val="16"/>
        </w:rPr>
        <w:t>So the record is mixed, but it has always been mixed. There have been moments when the United States was more influential than today and moments when it was less influential. The exertion of influence has always been a struggle, which may explain why, in every single decade since the end of World War II, Americans have worried about their declining influence and looked nervously as other powers seemed to be rising at their expense. The difficulties in shaping the international environment in any era are immense. Few powers even attempt it, and even the strongest rarely achieve all or even most of their goals. Foreign policy is like hitting a baseball: if you fail 70 percent of the time, you go to the Hall of Fame.</w:t>
      </w:r>
      <w:r w:rsidRPr="00A3008B">
        <w:rPr>
          <w:sz w:val="16"/>
        </w:rPr>
        <w:t xml:space="preserve"> </w:t>
      </w:r>
      <w:r w:rsidRPr="00A3008B">
        <w:rPr>
          <w:rFonts w:hint="eastAsia"/>
          <w:sz w:val="16"/>
        </w:rPr>
        <w:t>III.</w:t>
      </w:r>
      <w:r w:rsidRPr="00A3008B">
        <w:rPr>
          <w:sz w:val="16"/>
        </w:rPr>
        <w:t xml:space="preserve"> </w:t>
      </w:r>
      <w:r w:rsidRPr="00A3008B">
        <w:rPr>
          <w:rStyle w:val="StyleUnderline"/>
          <w:rFonts w:hint="eastAsia"/>
        </w:rPr>
        <w:t xml:space="preserve">The challenges today are great, and the rise of China is the most obvious of them. But they are not greater than the challenges the United States faced during the Cold War. </w:t>
      </w:r>
      <w:r w:rsidRPr="00A3008B">
        <w:rPr>
          <w:rFonts w:hint="eastAsia"/>
          <w:sz w:val="16"/>
        </w:rPr>
        <w:t xml:space="preserve">Only in retrospect can the Cold War seem easy. Americans at the end of World War II faced a major strategic crisis. </w:t>
      </w:r>
      <w:r w:rsidRPr="00A3008B">
        <w:rPr>
          <w:rStyle w:val="StyleUnderline"/>
          <w:rFonts w:hint="eastAsia"/>
        </w:rPr>
        <w:t>The Soviet Union</w:t>
      </w:r>
      <w:r w:rsidRPr="00A3008B">
        <w:rPr>
          <w:rFonts w:hint="eastAsia"/>
          <w:sz w:val="16"/>
        </w:rPr>
        <w:t xml:space="preserve">, if only by virtue of its size and location, </w:t>
      </w:r>
      <w:r w:rsidRPr="00A3008B">
        <w:rPr>
          <w:rStyle w:val="StyleUnderline"/>
          <w:rFonts w:hint="eastAsia"/>
        </w:rPr>
        <w:t>seemed to threaten vital strategic centers in Europe, the Middle East, and East Asia.</w:t>
      </w:r>
      <w:r w:rsidRPr="00A3008B">
        <w:rPr>
          <w:rFonts w:hint="eastAsia"/>
          <w:sz w:val="16"/>
        </w:rPr>
        <w:t xml:space="preserve"> In all these regions, it confronted nations devastated and prostrate from the war</w:t>
      </w:r>
      <w:r w:rsidRPr="00A3008B">
        <w:rPr>
          <w:rStyle w:val="StyleUnderline"/>
          <w:rFonts w:hint="eastAsia"/>
        </w:rPr>
        <w:t>. To meet this challenge, the United States had to project its own power, which was great but limited, into each of those regions. It had to form alliances with local powers, some of them former enemies, and provide them with economic, political, and military assistance to help them stand on their own feet and resist Soviet pressure</w:t>
      </w:r>
      <w:r w:rsidRPr="00A3008B">
        <w:rPr>
          <w:rFonts w:hint="eastAsia"/>
          <w:sz w:val="16"/>
        </w:rPr>
        <w:t xml:space="preserve">. In the Cold War, the Soviets wielded influence and put pressure on American interests merely by standing still, while the United States had to scramble. It is worth recalling that this strategy of </w:t>
      </w:r>
      <w:r w:rsidRPr="00A3008B">
        <w:rPr>
          <w:rFonts w:hint="eastAsia"/>
          <w:sz w:val="16"/>
        </w:rPr>
        <w:t>“</w:t>
      </w:r>
      <w:r w:rsidRPr="00A3008B">
        <w:rPr>
          <w:rFonts w:hint="eastAsia"/>
          <w:sz w:val="16"/>
        </w:rPr>
        <w:t>containment,</w:t>
      </w:r>
      <w:r w:rsidRPr="00A3008B">
        <w:rPr>
          <w:rFonts w:hint="eastAsia"/>
          <w:sz w:val="16"/>
        </w:rPr>
        <w:t>”</w:t>
      </w:r>
      <w:r w:rsidRPr="00A3008B">
        <w:rPr>
          <w:rFonts w:hint="eastAsia"/>
          <w:sz w:val="16"/>
        </w:rPr>
        <w:t xml:space="preserve"> now hallowed by its apparent success, struck some influential observers at the time as entirely unworkable. Walter Lippmann attacked it as </w:t>
      </w:r>
      <w:r w:rsidRPr="00A3008B">
        <w:rPr>
          <w:rFonts w:hint="eastAsia"/>
          <w:sz w:val="16"/>
        </w:rPr>
        <w:t>“</w:t>
      </w:r>
      <w:r w:rsidRPr="00A3008B">
        <w:rPr>
          <w:rFonts w:hint="eastAsia"/>
          <w:sz w:val="16"/>
        </w:rPr>
        <w:t>misconceived,</w:t>
      </w:r>
      <w:r w:rsidRPr="00A3008B">
        <w:rPr>
          <w:rFonts w:hint="eastAsia"/>
          <w:sz w:val="16"/>
        </w:rPr>
        <w:t>”</w:t>
      </w:r>
      <w:r w:rsidRPr="00A3008B">
        <w:rPr>
          <w:rFonts w:hint="eastAsia"/>
          <w:sz w:val="16"/>
        </w:rPr>
        <w:t xml:space="preserve"> based on </w:t>
      </w:r>
      <w:r w:rsidRPr="00A3008B">
        <w:rPr>
          <w:rFonts w:hint="eastAsia"/>
          <w:sz w:val="16"/>
        </w:rPr>
        <w:t>“</w:t>
      </w:r>
      <w:r w:rsidRPr="00A3008B">
        <w:rPr>
          <w:rFonts w:hint="eastAsia"/>
          <w:sz w:val="16"/>
        </w:rPr>
        <w:t>hope,</w:t>
      </w:r>
      <w:r w:rsidRPr="00A3008B">
        <w:rPr>
          <w:rFonts w:hint="eastAsia"/>
          <w:sz w:val="16"/>
        </w:rPr>
        <w:t>”</w:t>
      </w:r>
      <w:r w:rsidRPr="00A3008B">
        <w:rPr>
          <w:rFonts w:hint="eastAsia"/>
          <w:sz w:val="16"/>
        </w:rPr>
        <w:t xml:space="preserve"> conceding the </w:t>
      </w:r>
      <w:r w:rsidRPr="00A3008B">
        <w:rPr>
          <w:rFonts w:hint="eastAsia"/>
          <w:sz w:val="16"/>
        </w:rPr>
        <w:t>“</w:t>
      </w:r>
      <w:r w:rsidRPr="00A3008B">
        <w:rPr>
          <w:rFonts w:hint="eastAsia"/>
          <w:sz w:val="16"/>
        </w:rPr>
        <w:t>strategic initiative</w:t>
      </w:r>
      <w:r w:rsidRPr="00A3008B">
        <w:rPr>
          <w:rFonts w:hint="eastAsia"/>
          <w:sz w:val="16"/>
        </w:rPr>
        <w:t>”</w:t>
      </w:r>
      <w:r w:rsidRPr="00A3008B">
        <w:rPr>
          <w:rFonts w:hint="eastAsia"/>
          <w:sz w:val="16"/>
        </w:rPr>
        <w:t xml:space="preserve"> to the Soviets while the United States exhausted its resources trying to establish </w:t>
      </w:r>
      <w:r w:rsidRPr="00A3008B">
        <w:rPr>
          <w:rFonts w:hint="eastAsia"/>
          <w:sz w:val="16"/>
        </w:rPr>
        <w:t>“</w:t>
      </w:r>
      <w:r w:rsidRPr="00A3008B">
        <w:rPr>
          <w:rFonts w:hint="eastAsia"/>
          <w:sz w:val="16"/>
        </w:rPr>
        <w:t>satellite states, puppet governments</w:t>
      </w:r>
      <w:r w:rsidRPr="00A3008B">
        <w:rPr>
          <w:rFonts w:hint="eastAsia"/>
          <w:sz w:val="16"/>
        </w:rPr>
        <w:t>”</w:t>
      </w:r>
      <w:r w:rsidRPr="00A3008B">
        <w:rPr>
          <w:rFonts w:hint="eastAsia"/>
          <w:sz w:val="16"/>
        </w:rPr>
        <w:t xml:space="preserve"> that were weak, ineffective, and unreliable.</w:t>
      </w:r>
      <w:r w:rsidRPr="00A3008B">
        <w:rPr>
          <w:sz w:val="16"/>
        </w:rPr>
        <w:t xml:space="preserve"> </w:t>
      </w:r>
      <w:r w:rsidRPr="00A3008B">
        <w:rPr>
          <w:rFonts w:hint="eastAsia"/>
          <w:sz w:val="16"/>
        </w:rPr>
        <w:t>Today, in the case of China, the situation is reversed. Although China is and will be much richer, and will wield greater economic influence in the world than the Soviet Union ever did, its geostrategic position is more difficult. World War II left China in a comparatively weak position from which it has been working hard to recover ever since. Several of its neighbors are strong nations with close ties to the United States. It will have a hard time becoming a regional hegemon so long as Taiwan remains independent and strategically tied to the United States, and so long as strong regional powers such as Japan, Korea, and Australia continue to host American troops and bases. China would need at least a few allies to have any chance of pushing the United States out of its strongholds in the western Pacific, but right now it is the United States that has the allies</w:t>
      </w:r>
      <w:r w:rsidRPr="00A3008B">
        <w:rPr>
          <w:rStyle w:val="StyleUnderline"/>
          <w:rFonts w:hint="eastAsia"/>
        </w:rPr>
        <w:t>. It is the United States that has its troops deployed in forward bases. It is the United States that currently enjoys naval predominance in the key waters and waterways through which China must trade. Altogether, China</w:t>
      </w:r>
      <w:r w:rsidRPr="00A3008B">
        <w:rPr>
          <w:rStyle w:val="StyleUnderline"/>
          <w:rFonts w:hint="eastAsia"/>
        </w:rPr>
        <w:t>’</w:t>
      </w:r>
      <w:r w:rsidRPr="00A3008B">
        <w:rPr>
          <w:rStyle w:val="StyleUnderline"/>
          <w:rFonts w:hint="eastAsia"/>
        </w:rPr>
        <w:t>s task as a rising great power, which is to push the United States out of its present position, is much harder than America</w:t>
      </w:r>
      <w:r w:rsidRPr="00A3008B">
        <w:rPr>
          <w:rStyle w:val="StyleUnderline"/>
          <w:rFonts w:hint="eastAsia"/>
        </w:rPr>
        <w:t>’</w:t>
      </w:r>
      <w:r w:rsidRPr="00A3008B">
        <w:rPr>
          <w:rStyle w:val="StyleUnderline"/>
          <w:rFonts w:hint="eastAsia"/>
        </w:rPr>
        <w:t>s task, which is only to hold on to what it has.</w:t>
      </w:r>
    </w:p>
    <w:p w14:paraId="039950B5" w14:textId="77777777" w:rsidR="003F5F97" w:rsidRDefault="003F5F97" w:rsidP="003F5F97">
      <w:pPr>
        <w:pStyle w:val="Heading2"/>
      </w:pPr>
      <w:r w:rsidRPr="008F408F">
        <w:t>FRAMING</w:t>
      </w:r>
    </w:p>
    <w:p w14:paraId="2BB9DB24" w14:textId="77777777" w:rsidR="003F5F97" w:rsidRDefault="003F5F97" w:rsidP="003F5F97">
      <w:r>
        <w:t>[Cross apply from other files]</w:t>
      </w:r>
    </w:p>
    <w:p w14:paraId="1418AE13" w14:textId="77777777" w:rsidR="003F5F97" w:rsidRDefault="003F5F97" w:rsidP="003F5F97">
      <w:pPr>
        <w:pStyle w:val="Heading2"/>
      </w:pPr>
      <w:r>
        <w:t>AT DA</w:t>
      </w:r>
    </w:p>
    <w:p w14:paraId="11DAD902" w14:textId="77777777" w:rsidR="003F5F97" w:rsidRDefault="003F5F97" w:rsidP="003F5F97">
      <w:pPr>
        <w:rPr>
          <w:sz w:val="16"/>
        </w:rPr>
      </w:pPr>
    </w:p>
    <w:p w14:paraId="13C3EDDB" w14:textId="77777777" w:rsidR="003F5F97" w:rsidRDefault="003F5F97" w:rsidP="003F5F97">
      <w:pPr>
        <w:pStyle w:val="Heading4"/>
        <w:shd w:val="clear" w:color="auto" w:fill="FFFFFF"/>
        <w:spacing w:line="278" w:lineRule="atLeast"/>
        <w:rPr>
          <w:rFonts w:eastAsia="Times New Roman"/>
          <w:color w:val="222222"/>
          <w:szCs w:val="26"/>
          <w:lang w:eastAsia="zh-CN"/>
        </w:rPr>
      </w:pPr>
      <w:r>
        <w:rPr>
          <w:rFonts w:eastAsia="Times New Roman"/>
          <w:color w:val="222222"/>
          <w:szCs w:val="26"/>
        </w:rPr>
        <w:t>Hegemonic stability theories have no explanatory power</w:t>
      </w:r>
    </w:p>
    <w:p w14:paraId="5E88B303" w14:textId="77777777" w:rsidR="003F5F97" w:rsidRDefault="003F5F97" w:rsidP="003F5F97">
      <w:pPr>
        <w:shd w:val="clear" w:color="auto" w:fill="FFFFFF"/>
        <w:rPr>
          <w:rFonts w:eastAsiaTheme="minorEastAsia"/>
          <w:color w:val="222222"/>
        </w:rPr>
      </w:pPr>
      <w:r>
        <w:rPr>
          <w:rStyle w:val="m1769548115775021515gmail-style13ptbold"/>
          <w:b/>
          <w:bCs/>
          <w:color w:val="222222"/>
          <w:sz w:val="26"/>
        </w:rPr>
        <w:t>Fettweis 17-- </w:t>
      </w:r>
      <w:r>
        <w:rPr>
          <w:color w:val="222222"/>
          <w:sz w:val="16"/>
          <w:szCs w:val="16"/>
        </w:rPr>
        <w:t>Christopher J. Fettweis (2017) Unipolarity, Hegemony, and the New Peace, Security Studies, 26:3, 423-451, DOI: 10.1080/09636412.2017.1306394, Associate Professor of Political Science at Tulane University</w:t>
      </w:r>
    </w:p>
    <w:p w14:paraId="3D486CBB" w14:textId="77777777" w:rsidR="003F5F97" w:rsidRDefault="003F5F97" w:rsidP="003F5F97">
      <w:pPr>
        <w:shd w:val="clear" w:color="auto" w:fill="FFFFFF"/>
        <w:rPr>
          <w:color w:val="222222"/>
        </w:rPr>
      </w:pPr>
      <w:r>
        <w:rPr>
          <w:color w:val="222222"/>
          <w:sz w:val="16"/>
          <w:szCs w:val="16"/>
        </w:rPr>
        <w:t>Conflict and Hegemony by Region </w:t>
      </w:r>
      <w:r>
        <w:rPr>
          <w:rStyle w:val="m1769548115775021515gmail-styleunderline"/>
          <w:color w:val="222222"/>
        </w:rPr>
        <w:t>Even the most ardent supporters of the hegemonic-stability explanation do not contend that US influence extends equally to all corners of the globe</w:t>
      </w:r>
      <w:r>
        <w:rPr>
          <w:color w:val="222222"/>
          <w:sz w:val="16"/>
          <w:szCs w:val="16"/>
        </w:rPr>
        <w:t>. </w:t>
      </w:r>
      <w:r>
        <w:rPr>
          <w:rStyle w:val="m1769548115775021515gmail-styleunderline"/>
          <w:color w:val="222222"/>
        </w:rPr>
        <w:t>The United States has concentrated its policing in </w:t>
      </w:r>
      <w:r>
        <w:rPr>
          <w:color w:val="222222"/>
          <w:sz w:val="16"/>
          <w:szCs w:val="16"/>
        </w:rPr>
        <w:t>what George Kennan used to call “strong points,” or </w:t>
      </w:r>
      <w:r>
        <w:rPr>
          <w:rStyle w:val="m1769548115775021515gmail-styleunderline"/>
          <w:color w:val="222222"/>
        </w:rPr>
        <w:t>the most important parts of the world: Western Europe, the Pacific Rim, and Persian Gulf.</w:t>
      </w:r>
      <w:r>
        <w:rPr>
          <w:color w:val="222222"/>
          <w:sz w:val="16"/>
          <w:szCs w:val="16"/>
        </w:rPr>
        <w:t>64 </w:t>
      </w:r>
      <w:r>
        <w:rPr>
          <w:rStyle w:val="m1769548115775021515gmail-styleunderline"/>
          <w:color w:val="222222"/>
        </w:rPr>
        <w:t>By doing so, Washington may well have contributed more to great power peace than the overall global decline in warfare.</w:t>
      </w:r>
      <w:r>
        <w:rPr>
          <w:color w:val="222222"/>
          <w:sz w:val="16"/>
          <w:szCs w:val="16"/>
        </w:rPr>
        <w:t> If the former phenomenon contributed to the latter, by essentially providing a behavioral model for weaker states to emulate, then perhaps this lends some support to the hegemonic-stability case.</w:t>
      </w:r>
      <w:r>
        <w:rPr>
          <w:rStyle w:val="m1769548115775021515gmail-styleunderline"/>
          <w:color w:val="222222"/>
        </w:rPr>
        <w:t>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w:t>
      </w:r>
      <w:r>
        <w:rPr>
          <w:color w:val="222222"/>
          <w:sz w:val="16"/>
          <w:szCs w:val="16"/>
        </w:rPr>
        <w:t> </w:t>
      </w:r>
      <w:r>
        <w:rPr>
          <w:rStyle w:val="m1769548115775021515gmail-styleunderline"/>
          <w:color w:val="222222"/>
        </w:rPr>
        <w:t>The looming presence of the leviathan is certainly among these plausible explanations, but only inside the US sphere of influence. </w:t>
      </w:r>
      <w:r>
        <w:rPr>
          <w:rStyle w:val="m1769548115775021515gmail-styleunderline"/>
          <w:color w:val="222222"/>
          <w:shd w:val="clear" w:color="auto" w:fill="00FF00"/>
        </w:rPr>
        <w:t>Bipolarity was bad for the nonaligned world</w:t>
      </w:r>
      <w:r>
        <w:rPr>
          <w:rStyle w:val="m1769548115775021515gmail-styleunderline"/>
          <w:color w:val="222222"/>
        </w:rPr>
        <w:t>, where Soviet and Western intervention routinely exacerbated local conflicts. Unipolarity has generally been much better, but whether or not this was due to US action is again unclear</w:t>
      </w:r>
      <w:r>
        <w:rPr>
          <w:color w:val="222222"/>
          <w:sz w:val="16"/>
          <w:szCs w:val="16"/>
        </w:rPr>
        <w:t>. Overall </w:t>
      </w:r>
      <w:r>
        <w:rPr>
          <w:rStyle w:val="m1769548115775021515gmail-styleunderline"/>
          <w:color w:val="222222"/>
          <w:shd w:val="clear" w:color="auto" w:fill="00FF00"/>
        </w:rPr>
        <w:t>US interest in</w:t>
      </w:r>
      <w:r>
        <w:rPr>
          <w:rStyle w:val="m1769548115775021515gmail-styleunderline"/>
          <w:color w:val="222222"/>
        </w:rPr>
        <w:t> the affairs of </w:t>
      </w:r>
      <w:r>
        <w:rPr>
          <w:rStyle w:val="m1769548115775021515gmail-styleunderline"/>
          <w:color w:val="222222"/>
          <w:shd w:val="clear" w:color="auto" w:fill="00FF00"/>
        </w:rPr>
        <w:t>the Global South has dropped</w:t>
      </w:r>
      <w:r>
        <w:rPr>
          <w:rStyle w:val="m1769548115775021515gmail-styleunderline"/>
          <w:color w:val="222222"/>
        </w:rPr>
        <w:t> markedly </w:t>
      </w:r>
      <w:r>
        <w:rPr>
          <w:rStyle w:val="m1769548115775021515gmail-styleunderline"/>
          <w:color w:val="222222"/>
          <w:shd w:val="clear" w:color="auto" w:fill="00FF00"/>
        </w:rPr>
        <w:t>since the</w:t>
      </w:r>
      <w:r>
        <w:rPr>
          <w:rStyle w:val="m1769548115775021515gmail-styleunderline"/>
          <w:color w:val="222222"/>
        </w:rPr>
        <w:t> end of the </w:t>
      </w:r>
      <w:r>
        <w:rPr>
          <w:rStyle w:val="m1769548115775021515gmail-styleunderline"/>
          <w:color w:val="222222"/>
          <w:shd w:val="clear" w:color="auto" w:fill="00FF00"/>
        </w:rPr>
        <w:t>Cold War, as has the level of violence</w:t>
      </w:r>
      <w:r>
        <w:rPr>
          <w:rStyle w:val="m1769548115775021515gmail-styleunderline"/>
          <w:color w:val="222222"/>
        </w:rPr>
        <w:t> in almost all regions.</w:t>
      </w:r>
      <w:r>
        <w:rPr>
          <w:color w:val="222222"/>
          <w:sz w:val="16"/>
          <w:szCs w:val="16"/>
        </w:rPr>
        <w:t> </w:t>
      </w:r>
      <w:r>
        <w:rPr>
          <w:rStyle w:val="m1769548115775021515gmail-styleunderline"/>
          <w:color w:val="222222"/>
          <w:shd w:val="clear" w:color="auto" w:fill="00FF00"/>
        </w:rPr>
        <w:t>There is less US intervention in</w:t>
      </w:r>
      <w:r>
        <w:rPr>
          <w:rStyle w:val="m1769548115775021515gmail-styleunderline"/>
          <w:color w:val="222222"/>
        </w:rPr>
        <w:t> the w and military affairs of </w:t>
      </w:r>
      <w:r>
        <w:rPr>
          <w:rStyle w:val="m1769548115775021515gmail-styleunderline"/>
          <w:color w:val="222222"/>
          <w:shd w:val="clear" w:color="auto" w:fill="00FF00"/>
        </w:rPr>
        <w:t>Latin America</w:t>
      </w:r>
      <w:r>
        <w:rPr>
          <w:rStyle w:val="m1769548115775021515gmail-styleunderline"/>
          <w:color w:val="222222"/>
        </w:rPr>
        <w:t> compared to any time in the twentieth century, for instance</w:t>
      </w:r>
      <w:r>
        <w:rPr>
          <w:rStyle w:val="m1769548115775021515gmail-styleunderline"/>
          <w:color w:val="222222"/>
          <w:shd w:val="clear" w:color="auto" w:fill="00FF00"/>
        </w:rPr>
        <w:t>, and</w:t>
      </w:r>
      <w:r>
        <w:rPr>
          <w:rStyle w:val="m1769548115775021515gmail-styleunderline"/>
          <w:color w:val="222222"/>
        </w:rPr>
        <w:t> also </w:t>
      </w:r>
      <w:r>
        <w:rPr>
          <w:rStyle w:val="m1769548115775021515gmail-styleunderline"/>
          <w:color w:val="222222"/>
          <w:shd w:val="clear" w:color="auto" w:fill="00FF00"/>
        </w:rPr>
        <w:t>less conflict</w:t>
      </w:r>
      <w:r>
        <w:rPr>
          <w:color w:val="222222"/>
          <w:sz w:val="16"/>
          <w:szCs w:val="16"/>
        </w:rPr>
        <w:t>. </w:t>
      </w:r>
      <w:r>
        <w:rPr>
          <w:rStyle w:val="m1769548115775021515gmail-styleunderline"/>
          <w:color w:val="222222"/>
          <w:shd w:val="clear" w:color="auto" w:fill="00FF00"/>
        </w:rPr>
        <w:t>Warfare in Africa is at an all-time low, as is</w:t>
      </w:r>
      <w:r>
        <w:rPr>
          <w:rStyle w:val="m1769548115775021515gmail-styleunderline"/>
          <w:color w:val="222222"/>
        </w:rPr>
        <w:t> relative </w:t>
      </w:r>
      <w:r>
        <w:rPr>
          <w:rStyle w:val="m1769548115775021515gmail-styleunderline"/>
          <w:color w:val="222222"/>
          <w:shd w:val="clear" w:color="auto" w:fill="00FF00"/>
        </w:rPr>
        <w:t>US interest</w:t>
      </w:r>
      <w:r>
        <w:rPr>
          <w:rStyle w:val="m1769548115775021515gmail-styleunderline"/>
          <w:color w:val="222222"/>
        </w:rPr>
        <w:t> outside of counterterrorism and security assistance</w:t>
      </w:r>
      <w:r>
        <w:rPr>
          <w:color w:val="222222"/>
          <w:sz w:val="16"/>
          <w:szCs w:val="16"/>
        </w:rPr>
        <w:t>.66 </w:t>
      </w:r>
      <w:r>
        <w:rPr>
          <w:b/>
          <w:bCs/>
          <w:color w:val="222222"/>
          <w:bdr w:val="none" w:sz="0" w:space="0" w:color="auto" w:frame="1"/>
          <w:shd w:val="clear" w:color="auto" w:fill="00FF00"/>
        </w:rPr>
        <w:t>Regional peace and stabil-ity exist where there is </w:t>
      </w:r>
      <w:r>
        <w:rPr>
          <w:b/>
          <w:bCs/>
          <w:color w:val="222222"/>
          <w:bdr w:val="none" w:sz="0" w:space="0" w:color="auto" w:frame="1"/>
        </w:rPr>
        <w:t>US active </w:t>
      </w:r>
      <w:r>
        <w:rPr>
          <w:b/>
          <w:bCs/>
          <w:color w:val="222222"/>
          <w:bdr w:val="none" w:sz="0" w:space="0" w:color="auto" w:frame="1"/>
          <w:shd w:val="clear" w:color="auto" w:fill="00FF00"/>
        </w:rPr>
        <w:t>intervention, as well as where there is not</w:t>
      </w:r>
      <w:r>
        <w:rPr>
          <w:b/>
          <w:bCs/>
          <w:color w:val="222222"/>
          <w:bdr w:val="none" w:sz="0" w:space="0" w:color="auto" w:frame="1"/>
        </w:rPr>
        <w:t>. </w:t>
      </w:r>
      <w:r>
        <w:rPr>
          <w:b/>
          <w:bCs/>
          <w:color w:val="222222"/>
          <w:bdr w:val="none" w:sz="0" w:space="0" w:color="auto" w:frame="1"/>
          <w:shd w:val="clear" w:color="auto" w:fill="00FF00"/>
        </w:rPr>
        <w:t>No</w:t>
      </w:r>
      <w:r>
        <w:rPr>
          <w:b/>
          <w:bCs/>
          <w:color w:val="222222"/>
          <w:bdr w:val="none" w:sz="0" w:space="0" w:color="auto" w:frame="1"/>
        </w:rPr>
        <w:t> direct </w:t>
      </w:r>
      <w:r>
        <w:rPr>
          <w:b/>
          <w:bCs/>
          <w:color w:val="222222"/>
          <w:bdr w:val="none" w:sz="0" w:space="0" w:color="auto" w:frame="1"/>
          <w:shd w:val="clear" w:color="auto" w:fill="00FF00"/>
        </w:rPr>
        <w:t>relationship seems to exist</w:t>
      </w:r>
      <w:r>
        <w:rPr>
          <w:b/>
          <w:bCs/>
          <w:color w:val="222222"/>
          <w:bdr w:val="none" w:sz="0" w:space="0" w:color="auto" w:frame="1"/>
        </w:rPr>
        <w:t> across regions.</w:t>
      </w:r>
      <w:r>
        <w:rPr>
          <w:color w:val="222222"/>
          <w:sz w:val="16"/>
          <w:szCs w:val="16"/>
        </w:rPr>
        <w:t>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it is conceivable </w:t>
      </w:r>
      <w:r>
        <w:rPr>
          <w:rStyle w:val="m1769548115775021515gmail-styleunderline"/>
          <w:color w:val="222222"/>
        </w:rPr>
        <w:t>that the relatively high level of </w:t>
      </w:r>
      <w:r>
        <w:rPr>
          <w:rStyle w:val="m1769548115775021515gmail-styleunderline"/>
          <w:color w:val="222222"/>
          <w:shd w:val="clear" w:color="auto" w:fill="00FF00"/>
        </w:rPr>
        <w:t>US</w:t>
      </w:r>
      <w:r>
        <w:rPr>
          <w:rStyle w:val="m1769548115775021515gmail-styleunderline"/>
          <w:color w:val="222222"/>
        </w:rPr>
        <w:t> interest and </w:t>
      </w:r>
      <w:r>
        <w:rPr>
          <w:rStyle w:val="m1769548115775021515gmail-styleunderline"/>
          <w:color w:val="222222"/>
          <w:shd w:val="clear" w:color="auto" w:fill="00FF00"/>
        </w:rPr>
        <w:t>activity has made the</w:t>
      </w:r>
      <w:r>
        <w:rPr>
          <w:rStyle w:val="m1769548115775021515gmail-styleunderline"/>
          <w:color w:val="222222"/>
        </w:rPr>
        <w:t> security </w:t>
      </w:r>
      <w:r>
        <w:rPr>
          <w:rStyle w:val="m1769548115775021515gmail-styleunderline"/>
          <w:color w:val="222222"/>
          <w:shd w:val="clear" w:color="auto" w:fill="00FF00"/>
        </w:rPr>
        <w:t>situation in the</w:t>
      </w:r>
      <w:r>
        <w:rPr>
          <w:rStyle w:val="m1769548115775021515gmail-styleunderline"/>
          <w:color w:val="222222"/>
        </w:rPr>
        <w:t> Persian Gulf and broader </w:t>
      </w:r>
      <w:r>
        <w:rPr>
          <w:rStyle w:val="m1769548115775021515gmail-styleunderline"/>
          <w:color w:val="222222"/>
          <w:shd w:val="clear" w:color="auto" w:fill="00FF00"/>
        </w:rPr>
        <w:t>Middle East worse</w:t>
      </w:r>
      <w:r>
        <w:rPr>
          <w:rStyle w:val="m1769548115775021515gmail-styleunderline"/>
          <w:color w:val="222222"/>
        </w:rPr>
        <w:t>.</w:t>
      </w:r>
      <w:r>
        <w:rPr>
          <w:color w:val="222222"/>
          <w:sz w:val="16"/>
          <w:szCs w:val="16"/>
        </w:rPr>
        <w:t> In recent years</w:t>
      </w:r>
      <w:r>
        <w:rPr>
          <w:rStyle w:val="m1769548115775021515gmail-styleunderline"/>
          <w:color w:val="222222"/>
        </w:rPr>
        <w:t>, substantial </w:t>
      </w:r>
      <w:r>
        <w:rPr>
          <w:rStyle w:val="m1769548115775021515gmail-styleunderline"/>
          <w:color w:val="222222"/>
          <w:shd w:val="clear" w:color="auto" w:fill="00FF00"/>
        </w:rPr>
        <w:t>hard power</w:t>
      </w:r>
      <w:r>
        <w:rPr>
          <w:rStyle w:val="m1769548115775021515gmail-styleunderline"/>
          <w:color w:val="222222"/>
        </w:rPr>
        <w:t> investments (Somalia, Afghanistan, Iraq), moderate </w:t>
      </w:r>
      <w:r>
        <w:rPr>
          <w:rStyle w:val="m1769548115775021515gmail-styleunderline"/>
          <w:color w:val="222222"/>
          <w:shd w:val="clear" w:color="auto" w:fill="00FF00"/>
        </w:rPr>
        <w:t>intervention</w:t>
      </w:r>
      <w:r>
        <w:rPr>
          <w:rStyle w:val="m1769548115775021515gmail-styleunderline"/>
          <w:color w:val="222222"/>
        </w:rPr>
        <w:t> (Libya</w:t>
      </w:r>
      <w:r>
        <w:rPr>
          <w:rStyle w:val="m1769548115775021515gmail-styleunderline"/>
          <w:color w:val="222222"/>
          <w:shd w:val="clear" w:color="auto" w:fill="00FF00"/>
        </w:rPr>
        <w:t>), and</w:t>
      </w:r>
      <w:r>
        <w:rPr>
          <w:rStyle w:val="m1769548115775021515gmail-styleunderline"/>
          <w:color w:val="222222"/>
        </w:rPr>
        <w:t> reliance on </w:t>
      </w:r>
      <w:r>
        <w:rPr>
          <w:rStyle w:val="m1769548115775021515gmail-styleunderline"/>
          <w:color w:val="222222"/>
          <w:shd w:val="clear" w:color="auto" w:fill="00FF00"/>
        </w:rPr>
        <w:t>diplomacy</w:t>
      </w:r>
      <w:r>
        <w:rPr>
          <w:rStyle w:val="m1769548115775021515gmail-styleunderline"/>
          <w:color w:val="222222"/>
        </w:rPr>
        <w:t> (Syria) </w:t>
      </w:r>
      <w:r>
        <w:rPr>
          <w:rStyle w:val="m1769548115775021515gmail-styleunderline"/>
          <w:color w:val="222222"/>
          <w:shd w:val="clear" w:color="auto" w:fill="00FF00"/>
        </w:rPr>
        <w:t>have been</w:t>
      </w:r>
      <w:r>
        <w:rPr>
          <w:rStyle w:val="m1769548115775021515gmail-styleunderline"/>
          <w:color w:val="222222"/>
        </w:rPr>
        <w:t> equally </w:t>
      </w:r>
      <w:r>
        <w:rPr>
          <w:rStyle w:val="m1769548115775021515gmail-styleunderline"/>
          <w:color w:val="222222"/>
          <w:shd w:val="clear" w:color="auto" w:fill="00FF00"/>
        </w:rPr>
        <w:t>ineffective</w:t>
      </w:r>
      <w:r>
        <w:rPr>
          <w:rStyle w:val="m1769548115775021515gmail-styleunderline"/>
          <w:color w:val="222222"/>
        </w:rPr>
        <w:t> in stabilizing states torn by conflict</w:t>
      </w:r>
      <w:r>
        <w:rPr>
          <w:color w:val="222222"/>
          <w:sz w:val="16"/>
          <w:szCs w:val="16"/>
        </w:rPr>
        <w:t>. While it is possible that the region is essentially unpacifiable and no amount of police work would bring peace to its people, </w:t>
      </w:r>
      <w:r>
        <w:rPr>
          <w:rStyle w:val="m1769548115775021515gmail-styleunderline"/>
          <w:color w:val="222222"/>
        </w:rPr>
        <w:t>it remains hard to make the case that the US presence has improved matter</w:t>
      </w:r>
      <w:r>
        <w:rPr>
          <w:color w:val="222222"/>
          <w:sz w:val="16"/>
          <w:szCs w:val="16"/>
        </w:rPr>
        <w:t>s</w:t>
      </w:r>
      <w:r>
        <w:rPr>
          <w:rStyle w:val="m1769548115775021515gmail-styleunderline"/>
          <w:color w:val="222222"/>
        </w:rPr>
        <w:t>. </w:t>
      </w:r>
      <w:r>
        <w:rPr>
          <w:rStyle w:val="m1769548115775021515gmail-styleunderline"/>
          <w:color w:val="222222"/>
          <w:shd w:val="clear" w:color="auto" w:fill="00FF00"/>
        </w:rPr>
        <w:t>In this “strong point</w:t>
      </w:r>
      <w:r>
        <w:rPr>
          <w:rStyle w:val="m1769548115775021515gmail-styleunderline"/>
          <w:color w:val="222222"/>
        </w:rPr>
        <w:t>,” at least, </w:t>
      </w:r>
      <w:r>
        <w:rPr>
          <w:rStyle w:val="m1769548115775021515gmail-styleunderline"/>
          <w:color w:val="222222"/>
          <w:shd w:val="clear" w:color="auto" w:fill="00FF00"/>
        </w:rPr>
        <w:t>US heg</w:t>
      </w:r>
      <w:r>
        <w:rPr>
          <w:rStyle w:val="m1769548115775021515gmail-styleunderline"/>
          <w:color w:val="222222"/>
        </w:rPr>
        <w:t>emony</w:t>
      </w:r>
      <w:r>
        <w:rPr>
          <w:rStyle w:val="m1769548115775021515gmail-styleunderline"/>
          <w:color w:val="222222"/>
          <w:shd w:val="clear" w:color="auto" w:fill="00FF00"/>
        </w:rPr>
        <w:t> has failed to bring peace</w:t>
      </w:r>
      <w:r>
        <w:rPr>
          <w:rStyle w:val="m1769548115775021515gmail-styleunderline"/>
          <w:color w:val="222222"/>
        </w:rPr>
        <w:t>.</w:t>
      </w:r>
      <w:r>
        <w:rPr>
          <w:color w:val="222222"/>
          <w:sz w:val="16"/>
          <w:szCs w:val="16"/>
        </w:rPr>
        <w:t> </w:t>
      </w:r>
      <w:r>
        <w:rPr>
          <w:rStyle w:val="m1769548115775021515gmail-styleunderline"/>
          <w:color w:val="222222"/>
        </w:rPr>
        <w:t>In much of the rest of the world, </w:t>
      </w:r>
      <w:r>
        <w:rPr>
          <w:rStyle w:val="m1769548115775021515gmail-styleunderline"/>
          <w:color w:val="222222"/>
          <w:shd w:val="clear" w:color="auto" w:fill="00FF00"/>
        </w:rPr>
        <w:t>the U</w:t>
      </w:r>
      <w:r>
        <w:rPr>
          <w:rStyle w:val="m1769548115775021515gmail-styleunderline"/>
          <w:color w:val="222222"/>
        </w:rPr>
        <w:t>nited </w:t>
      </w:r>
      <w:r>
        <w:rPr>
          <w:rStyle w:val="m1769548115775021515gmail-styleunderline"/>
          <w:color w:val="222222"/>
          <w:shd w:val="clear" w:color="auto" w:fill="00FF00"/>
        </w:rPr>
        <w:t>S</w:t>
      </w:r>
      <w:r>
        <w:rPr>
          <w:rStyle w:val="m1769548115775021515gmail-styleunderline"/>
          <w:color w:val="222222"/>
        </w:rPr>
        <w:t>tates </w:t>
      </w:r>
      <w:r>
        <w:rPr>
          <w:rStyle w:val="m1769548115775021515gmail-styleunderline"/>
          <w:color w:val="222222"/>
          <w:shd w:val="clear" w:color="auto" w:fill="00FF00"/>
        </w:rPr>
        <w:t>has not been</w:t>
      </w:r>
      <w:r>
        <w:rPr>
          <w:rStyle w:val="m1769548115775021515gmail-styleunderline"/>
          <w:color w:val="222222"/>
        </w:rPr>
        <w:t> especially </w:t>
      </w:r>
      <w:r>
        <w:rPr>
          <w:rStyle w:val="m1769548115775021515gmail-styleunderline"/>
          <w:color w:val="222222"/>
          <w:shd w:val="clear" w:color="auto" w:fill="00FF00"/>
        </w:rPr>
        <w:t>eager to enforce</w:t>
      </w:r>
      <w:r>
        <w:rPr>
          <w:rStyle w:val="m1769548115775021515gmail-styleunderline"/>
          <w:color w:val="222222"/>
        </w:rPr>
        <w:t> any particular </w:t>
      </w:r>
      <w:r>
        <w:rPr>
          <w:rStyle w:val="m1769548115775021515gmail-styleunderline"/>
          <w:color w:val="222222"/>
          <w:shd w:val="clear" w:color="auto" w:fill="00FF00"/>
        </w:rPr>
        <w:t>rules</w:t>
      </w:r>
      <w:r>
        <w:rPr>
          <w:rStyle w:val="m1769548115775021515gmail-styleunderline"/>
          <w:color w:val="222222"/>
        </w:rPr>
        <w:t>.</w:t>
      </w:r>
      <w:r>
        <w:rPr>
          <w:color w:val="222222"/>
          <w:sz w:val="16"/>
          <w:szCs w:val="16"/>
        </w:rPr>
        <w:t> </w:t>
      </w:r>
      <w:r>
        <w:rPr>
          <w:rStyle w:val="m1769548115775021515gmail-styleunderline"/>
          <w:color w:val="222222"/>
          <w:shd w:val="clear" w:color="auto" w:fill="00FF00"/>
        </w:rPr>
        <w:t>Even</w:t>
      </w:r>
      <w:r>
        <w:rPr>
          <w:rStyle w:val="m1769548115775021515gmail-styleunderline"/>
          <w:color w:val="222222"/>
        </w:rPr>
        <w:t> rather incontrovertible evidence of </w:t>
      </w:r>
      <w:r>
        <w:rPr>
          <w:rStyle w:val="m1769548115775021515gmail-styleunderline"/>
          <w:color w:val="222222"/>
          <w:shd w:val="clear" w:color="auto" w:fill="00FF00"/>
        </w:rPr>
        <w:t>genocide has not been enough</w:t>
      </w:r>
      <w:r>
        <w:rPr>
          <w:rStyle w:val="m1769548115775021515gmail-styleunderline"/>
          <w:color w:val="222222"/>
        </w:rPr>
        <w:t> to inspire action. Washington’s intervention choices have at best been erratic; Libya and Kosovo brought about action, but much more blood flowed uninterrupted in Rwanda, Darfur, Congo, Sri Lanka, and Syria.</w:t>
      </w:r>
      <w:r>
        <w:rPr>
          <w:color w:val="222222"/>
          <w:sz w:val="16"/>
          <w:szCs w:val="16"/>
        </w:rPr>
        <w:t> </w:t>
      </w:r>
      <w:r>
        <w:rPr>
          <w:rStyle w:val="m1769548115775021515gmail-styleunderline"/>
          <w:color w:val="222222"/>
          <w:shd w:val="clear" w:color="auto" w:fill="00FF00"/>
        </w:rPr>
        <w:t>The US record</w:t>
      </w:r>
      <w:r>
        <w:rPr>
          <w:rStyle w:val="m1769548115775021515gmail-styleunderline"/>
          <w:color w:val="222222"/>
        </w:rPr>
        <w:t> of peacemaking </w:t>
      </w:r>
      <w:r>
        <w:rPr>
          <w:rStyle w:val="m1769548115775021515gmail-styleunderline"/>
          <w:color w:val="222222"/>
          <w:shd w:val="clear" w:color="auto" w:fill="00FF00"/>
        </w:rPr>
        <w:t>is not</w:t>
      </w:r>
      <w:r>
        <w:rPr>
          <w:rStyle w:val="m1769548115775021515gmail-styleunderline"/>
          <w:color w:val="222222"/>
        </w:rPr>
        <w:t> exactly </w:t>
      </w:r>
      <w:r>
        <w:rPr>
          <w:rStyle w:val="m1769548115775021515gmail-styleunderline"/>
          <w:color w:val="222222"/>
          <w:shd w:val="clear" w:color="auto" w:fill="00FF00"/>
        </w:rPr>
        <w:t>a</w:t>
      </w:r>
      <w:r>
        <w:rPr>
          <w:rStyle w:val="m1769548115775021515gmail-styleunderline"/>
          <w:color w:val="222222"/>
        </w:rPr>
        <w:t> long uninterrupted </w:t>
      </w:r>
      <w:r>
        <w:rPr>
          <w:rStyle w:val="m1769548115775021515gmail-styleunderline"/>
          <w:color w:val="222222"/>
          <w:shd w:val="clear" w:color="auto" w:fill="00FF00"/>
        </w:rPr>
        <w:t>string of successes</w:t>
      </w:r>
      <w:r>
        <w:rPr>
          <w:rStyle w:val="m1769548115775021515gmail-styleunderline"/>
          <w:color w:val="222222"/>
        </w:rPr>
        <w:t>.</w:t>
      </w:r>
      <w:r>
        <w:rPr>
          <w:color w:val="222222"/>
          <w:sz w:val="16"/>
          <w:szCs w:val="16"/>
        </w:rPr>
        <w:t> During the turn-of-the-century conventional war between Ethiopia and Eritrea, a high 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Table 1. Post-Cold War US intervention and violence by region. High Violence Low Violence High US Intervention Middle East Europe South and Central Asia Pacific Rim North America Low US Intervention Africa South America Former Soviet Union 67Jane Perlez, “U.S. Did Little to Deter Buildup as Ethiopia and Eritrea Prepared for War,” New York Times, 22 May 2000. 438 C. J. FETTWEIS in late 2000 when Ethiopia essentially won, and it controls the disputed territory to this day. </w:t>
      </w:r>
      <w:r>
        <w:rPr>
          <w:rStyle w:val="m1769548115775021515gmail-styleunderline"/>
          <w:color w:val="222222"/>
          <w:shd w:val="clear" w:color="auto" w:fill="00FF00"/>
        </w:rPr>
        <w:t>The Horn of Africa is hardly the only region where states are free to fight</w:t>
      </w:r>
      <w:r>
        <w:rPr>
          <w:rStyle w:val="m1769548115775021515gmail-styleunderline"/>
          <w:color w:val="222222"/>
        </w:rPr>
        <w:t>one another today </w:t>
      </w:r>
      <w:r>
        <w:rPr>
          <w:rStyle w:val="m1769548115775021515gmail-styleunderline"/>
          <w:color w:val="222222"/>
          <w:shd w:val="clear" w:color="auto" w:fill="00FF00"/>
        </w:rPr>
        <w:t>without fear of</w:t>
      </w:r>
      <w:r>
        <w:rPr>
          <w:rStyle w:val="m1769548115775021515gmail-styleunderline"/>
          <w:color w:val="222222"/>
        </w:rPr>
        <w:t> serious </w:t>
      </w:r>
      <w:r>
        <w:rPr>
          <w:rStyle w:val="m1769548115775021515gmail-styleunderline"/>
          <w:color w:val="222222"/>
          <w:shd w:val="clear" w:color="auto" w:fill="00FF00"/>
        </w:rPr>
        <w:t>US involvement</w:t>
      </w:r>
      <w:r>
        <w:rPr>
          <w:rStyle w:val="m1769548115775021515gmail-styleunderline"/>
          <w:color w:val="222222"/>
        </w:rPr>
        <w:t>. Since they are choosing not to do so with increasing frequency, something else is probably affecting their calculations</w:t>
      </w:r>
      <w:r>
        <w:rPr>
          <w:rStyle w:val="m1769548115775021515gmail-styleunderline"/>
          <w:color w:val="222222"/>
          <w:shd w:val="clear" w:color="auto" w:fill="00FF00"/>
        </w:rPr>
        <w:t>.</w:t>
      </w:r>
      <w:r>
        <w:rPr>
          <w:color w:val="222222"/>
          <w:sz w:val="16"/>
          <w:szCs w:val="16"/>
          <w:shd w:val="clear" w:color="auto" w:fill="00FF00"/>
        </w:rPr>
        <w:t> </w:t>
      </w:r>
      <w:r>
        <w:rPr>
          <w:rStyle w:val="m1769548115775021515gmail-styleunderline"/>
          <w:color w:val="222222"/>
          <w:shd w:val="clear" w:color="auto" w:fill="00FF00"/>
        </w:rPr>
        <w:t>Stability exists even in those places where the potential for intervention</w:t>
      </w:r>
      <w:r>
        <w:rPr>
          <w:rStyle w:val="m1769548115775021515gmail-styleunderline"/>
          <w:color w:val="222222"/>
        </w:rPr>
        <w:t> by the sheriff </w:t>
      </w:r>
      <w:r>
        <w:rPr>
          <w:rStyle w:val="m1769548115775021515gmail-styleunderline"/>
          <w:color w:val="222222"/>
          <w:shd w:val="clear" w:color="auto" w:fill="00FF00"/>
        </w:rPr>
        <w:t>is minimal</w:t>
      </w:r>
      <w:r>
        <w:rPr>
          <w:color w:val="222222"/>
          <w:sz w:val="16"/>
          <w:szCs w:val="16"/>
          <w:shd w:val="clear" w:color="auto" w:fill="00FF00"/>
        </w:rPr>
        <w:t>.</w:t>
      </w:r>
      <w:r>
        <w:rPr>
          <w:color w:val="222222"/>
          <w:sz w:val="16"/>
          <w:szCs w:val="16"/>
        </w:rPr>
        <w:t> </w:t>
      </w:r>
      <w:r>
        <w:rPr>
          <w:rStyle w:val="m1769548115775021515gmail-styleunderline"/>
          <w:color w:val="222222"/>
        </w:rPr>
        <w:t>Hegemonic stability can only take credit for influencing those decisions that would have ended in war without the presence,</w:t>
      </w:r>
      <w:r>
        <w:rPr>
          <w:color w:val="222222"/>
          <w:sz w:val="16"/>
          <w:szCs w:val="16"/>
        </w:rPr>
        <w:t> whether physical or psychological, </w:t>
      </w:r>
      <w:r>
        <w:rPr>
          <w:rStyle w:val="m1769548115775021515gmail-styleunderline"/>
          <w:color w:val="222222"/>
        </w:rPr>
        <w:t>of the United States. </w:t>
      </w:r>
      <w:r>
        <w:rPr>
          <w:rStyle w:val="m1769548115775021515gmail-styleunderline"/>
          <w:color w:val="222222"/>
          <w:shd w:val="clear" w:color="auto" w:fill="00FF00"/>
        </w:rPr>
        <w:t>It seems hard to make the case that</w:t>
      </w:r>
      <w:r>
        <w:rPr>
          <w:rStyle w:val="m1769548115775021515gmail-styleunderline"/>
          <w:color w:val="222222"/>
        </w:rPr>
        <w:t> the </w:t>
      </w:r>
      <w:r>
        <w:rPr>
          <w:rStyle w:val="m1769548115775021515gmail-styleunderline"/>
          <w:color w:val="222222"/>
          <w:shd w:val="clear" w:color="auto" w:fill="00FF00"/>
        </w:rPr>
        <w:t>relative peace</w:t>
      </w:r>
      <w:r>
        <w:rPr>
          <w:rStyle w:val="m1769548115775021515gmail-styleunderline"/>
          <w:color w:val="222222"/>
        </w:rPr>
        <w:t> that has descended on so many regions </w:t>
      </w:r>
      <w:r>
        <w:rPr>
          <w:rStyle w:val="m1769548115775021515gmail-styleunderline"/>
          <w:color w:val="222222"/>
          <w:shd w:val="clear" w:color="auto" w:fill="00FF00"/>
        </w:rPr>
        <w:t>is</w:t>
      </w:r>
      <w:r>
        <w:rPr>
          <w:rStyle w:val="m1769548115775021515gmail-styleunderline"/>
          <w:color w:val="222222"/>
        </w:rPr>
        <w:t> primarily </w:t>
      </w:r>
      <w:r>
        <w:rPr>
          <w:rStyle w:val="m1769548115775021515gmail-styleunderline"/>
          <w:color w:val="222222"/>
          <w:shd w:val="clear" w:color="auto" w:fill="00FF00"/>
        </w:rPr>
        <w:t>due to the</w:t>
      </w:r>
      <w:r>
        <w:rPr>
          <w:rStyle w:val="m1769548115775021515gmail-styleunderline"/>
          <w:color w:val="222222"/>
        </w:rPr>
        <w:t> kind of </w:t>
      </w:r>
      <w:r>
        <w:rPr>
          <w:rStyle w:val="m1769548115775021515gmail-styleunderline"/>
          <w:color w:val="222222"/>
          <w:shd w:val="clear" w:color="auto" w:fill="00FF00"/>
        </w:rPr>
        <w:t>heavy hand</w:t>
      </w:r>
      <w:r>
        <w:rPr>
          <w:rStyle w:val="m1769548115775021515gmail-styleunderline"/>
          <w:color w:val="222222"/>
        </w:rPr>
        <w:t> </w:t>
      </w:r>
      <w:r>
        <w:rPr>
          <w:rStyle w:val="m1769548115775021515gmail-styleunderline"/>
          <w:color w:val="222222"/>
          <w:shd w:val="clear" w:color="auto" w:fill="00FF00"/>
        </w:rPr>
        <w:t>of</w:t>
      </w:r>
      <w:r>
        <w:rPr>
          <w:rStyle w:val="m1769548115775021515gmail-styleunderline"/>
          <w:color w:val="222222"/>
        </w:rPr>
        <w:t> </w:t>
      </w:r>
      <w:r>
        <w:rPr>
          <w:rStyle w:val="m1769548115775021515gmail-styleunderline"/>
          <w:color w:val="222222"/>
          <w:shd w:val="clear" w:color="auto" w:fill="00FF00"/>
        </w:rPr>
        <w:t>the neoconservative leviathan, or its</w:t>
      </w:r>
      <w:r>
        <w:rPr>
          <w:rStyle w:val="m1769548115775021515gmail-styleunderline"/>
          <w:color w:val="222222"/>
        </w:rPr>
        <w:t> lighter, more </w:t>
      </w:r>
      <w:r>
        <w:rPr>
          <w:rStyle w:val="m1769548115775021515gmail-styleunderline"/>
          <w:color w:val="222222"/>
          <w:shd w:val="clear" w:color="auto" w:fill="00FF00"/>
        </w:rPr>
        <w:t>liberal cousin</w:t>
      </w:r>
      <w:r>
        <w:rPr>
          <w:rStyle w:val="m1769548115775021515gmail-styleunderline"/>
          <w:color w:val="222222"/>
        </w:rPr>
        <w:t>. </w:t>
      </w:r>
      <w:r>
        <w:rPr>
          <w:rStyle w:val="m1769548115775021515gmail-styleunderline"/>
          <w:color w:val="222222"/>
          <w:shd w:val="clear" w:color="auto" w:fill="00FF00"/>
        </w:rPr>
        <w:t>Something else appears to be at work</w:t>
      </w:r>
      <w:r>
        <w:rPr>
          <w:rStyle w:val="m1769548115775021515gmail-styleunderline"/>
          <w:color w:val="222222"/>
        </w:rPr>
        <w:t>.</w:t>
      </w:r>
    </w:p>
    <w:p w14:paraId="1E801854" w14:textId="77777777" w:rsidR="003F5F97" w:rsidRPr="008F408F" w:rsidRDefault="003F5F97" w:rsidP="003F5F97"/>
    <w:sectPr w:rsidR="003F5F97" w:rsidRPr="008F408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2468FE"/>
    <w:multiLevelType w:val="hybridMultilevel"/>
    <w:tmpl w:val="9EACA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3E346F"/>
    <w:multiLevelType w:val="hybridMultilevel"/>
    <w:tmpl w:val="5D667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E37FE5"/>
    <w:multiLevelType w:val="hybridMultilevel"/>
    <w:tmpl w:val="714AB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13097B"/>
    <w:multiLevelType w:val="hybridMultilevel"/>
    <w:tmpl w:val="24F07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E626B1"/>
    <w:multiLevelType w:val="hybridMultilevel"/>
    <w:tmpl w:val="C89A6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F62E37"/>
    <w:multiLevelType w:val="hybridMultilevel"/>
    <w:tmpl w:val="5740B6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785E10"/>
    <w:multiLevelType w:val="hybridMultilevel"/>
    <w:tmpl w:val="BDA01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9E292D"/>
    <w:multiLevelType w:val="hybridMultilevel"/>
    <w:tmpl w:val="D0B66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EF112C"/>
    <w:multiLevelType w:val="hybridMultilevel"/>
    <w:tmpl w:val="88244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1355B4"/>
    <w:multiLevelType w:val="hybridMultilevel"/>
    <w:tmpl w:val="570AA4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A35F0D"/>
    <w:multiLevelType w:val="hybridMultilevel"/>
    <w:tmpl w:val="D0B66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B2096C"/>
    <w:multiLevelType w:val="hybridMultilevel"/>
    <w:tmpl w:val="770EC024"/>
    <w:lvl w:ilvl="0" w:tplc="C1BCCC9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92947"/>
    <w:multiLevelType w:val="hybridMultilevel"/>
    <w:tmpl w:val="95985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62831"/>
    <w:multiLevelType w:val="hybridMultilevel"/>
    <w:tmpl w:val="797C0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B44027"/>
    <w:multiLevelType w:val="hybridMultilevel"/>
    <w:tmpl w:val="CEE4A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9804F0"/>
    <w:multiLevelType w:val="hybridMultilevel"/>
    <w:tmpl w:val="521A0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430FD3"/>
    <w:multiLevelType w:val="hybridMultilevel"/>
    <w:tmpl w:val="AE9AD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5F576B"/>
    <w:multiLevelType w:val="hybridMultilevel"/>
    <w:tmpl w:val="AE78E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E663A5"/>
    <w:multiLevelType w:val="hybridMultilevel"/>
    <w:tmpl w:val="1818C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3A5FB7"/>
    <w:multiLevelType w:val="hybridMultilevel"/>
    <w:tmpl w:val="5A32A89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D6D4139"/>
    <w:multiLevelType w:val="hybridMultilevel"/>
    <w:tmpl w:val="505E9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585B84"/>
    <w:multiLevelType w:val="hybridMultilevel"/>
    <w:tmpl w:val="4F446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E14511"/>
    <w:multiLevelType w:val="hybridMultilevel"/>
    <w:tmpl w:val="95882A76"/>
    <w:lvl w:ilvl="0" w:tplc="6D74809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CC39CD"/>
    <w:multiLevelType w:val="hybridMultilevel"/>
    <w:tmpl w:val="1AAE0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4220D5"/>
    <w:multiLevelType w:val="hybridMultilevel"/>
    <w:tmpl w:val="C854D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893A9B"/>
    <w:multiLevelType w:val="hybridMultilevel"/>
    <w:tmpl w:val="4F446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8"/>
  </w:num>
  <w:num w:numId="14">
    <w:abstractNumId w:val="27"/>
  </w:num>
  <w:num w:numId="15">
    <w:abstractNumId w:val="33"/>
  </w:num>
  <w:num w:numId="16">
    <w:abstractNumId w:val="19"/>
  </w:num>
  <w:num w:numId="17">
    <w:abstractNumId w:val="30"/>
  </w:num>
  <w:num w:numId="18">
    <w:abstractNumId w:val="14"/>
  </w:num>
  <w:num w:numId="19">
    <w:abstractNumId w:val="21"/>
  </w:num>
  <w:num w:numId="20">
    <w:abstractNumId w:val="36"/>
  </w:num>
  <w:num w:numId="21">
    <w:abstractNumId w:val="32"/>
  </w:num>
  <w:num w:numId="22">
    <w:abstractNumId w:val="31"/>
  </w:num>
  <w:num w:numId="23">
    <w:abstractNumId w:val="28"/>
  </w:num>
  <w:num w:numId="24">
    <w:abstractNumId w:val="34"/>
  </w:num>
  <w:num w:numId="25">
    <w:abstractNumId w:val="15"/>
  </w:num>
  <w:num w:numId="26">
    <w:abstractNumId w:val="12"/>
  </w:num>
  <w:num w:numId="27">
    <w:abstractNumId w:val="25"/>
  </w:num>
  <w:num w:numId="28">
    <w:abstractNumId w:val="20"/>
  </w:num>
  <w:num w:numId="29">
    <w:abstractNumId w:val="26"/>
  </w:num>
  <w:num w:numId="30">
    <w:abstractNumId w:val="35"/>
  </w:num>
  <w:num w:numId="31">
    <w:abstractNumId w:val="24"/>
  </w:num>
  <w:num w:numId="32">
    <w:abstractNumId w:val="23"/>
  </w:num>
  <w:num w:numId="33">
    <w:abstractNumId w:val="29"/>
  </w:num>
  <w:num w:numId="34">
    <w:abstractNumId w:val="11"/>
  </w:num>
  <w:num w:numId="35">
    <w:abstractNumId w:val="17"/>
  </w:num>
  <w:num w:numId="36">
    <w:abstractNumId w:val="22"/>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F25F60"/>
    <w:rsid w:val="000029E3"/>
    <w:rsid w:val="000029E8"/>
    <w:rsid w:val="00004225"/>
    <w:rsid w:val="000066CA"/>
    <w:rsid w:val="00007264"/>
    <w:rsid w:val="000076A9"/>
    <w:rsid w:val="00013133"/>
    <w:rsid w:val="00014FAD"/>
    <w:rsid w:val="00015D2A"/>
    <w:rsid w:val="000245F5"/>
    <w:rsid w:val="0002490B"/>
    <w:rsid w:val="00025100"/>
    <w:rsid w:val="00026465"/>
    <w:rsid w:val="00030204"/>
    <w:rsid w:val="000312A0"/>
    <w:rsid w:val="0003396C"/>
    <w:rsid w:val="00035337"/>
    <w:rsid w:val="00052FB1"/>
    <w:rsid w:val="00054276"/>
    <w:rsid w:val="000547B1"/>
    <w:rsid w:val="0006091E"/>
    <w:rsid w:val="000628B4"/>
    <w:rsid w:val="000638C1"/>
    <w:rsid w:val="00065FEE"/>
    <w:rsid w:val="00066E3C"/>
    <w:rsid w:val="00072718"/>
    <w:rsid w:val="0007381E"/>
    <w:rsid w:val="00076094"/>
    <w:rsid w:val="00084228"/>
    <w:rsid w:val="0008785F"/>
    <w:rsid w:val="00090CBE"/>
    <w:rsid w:val="00094DEC"/>
    <w:rsid w:val="0009764C"/>
    <w:rsid w:val="000A2D8A"/>
    <w:rsid w:val="000D26A6"/>
    <w:rsid w:val="000D2B90"/>
    <w:rsid w:val="000D6ED8"/>
    <w:rsid w:val="000D717B"/>
    <w:rsid w:val="00100B28"/>
    <w:rsid w:val="00117316"/>
    <w:rsid w:val="001209B4"/>
    <w:rsid w:val="00152E67"/>
    <w:rsid w:val="001761FC"/>
    <w:rsid w:val="0017697C"/>
    <w:rsid w:val="00182655"/>
    <w:rsid w:val="001840F2"/>
    <w:rsid w:val="00185134"/>
    <w:rsid w:val="001856C6"/>
    <w:rsid w:val="00191B5F"/>
    <w:rsid w:val="00192487"/>
    <w:rsid w:val="00193416"/>
    <w:rsid w:val="00195073"/>
    <w:rsid w:val="00195360"/>
    <w:rsid w:val="0019668D"/>
    <w:rsid w:val="001A25FD"/>
    <w:rsid w:val="001A5371"/>
    <w:rsid w:val="001A72C7"/>
    <w:rsid w:val="001B1E9B"/>
    <w:rsid w:val="001B73E3"/>
    <w:rsid w:val="001C316D"/>
    <w:rsid w:val="001D1A0D"/>
    <w:rsid w:val="001D36BF"/>
    <w:rsid w:val="001D4C28"/>
    <w:rsid w:val="001E0B1F"/>
    <w:rsid w:val="001E0C0F"/>
    <w:rsid w:val="001E1E0B"/>
    <w:rsid w:val="001F1173"/>
    <w:rsid w:val="001F5777"/>
    <w:rsid w:val="002005A8"/>
    <w:rsid w:val="00203DD8"/>
    <w:rsid w:val="00204E1D"/>
    <w:rsid w:val="002059BD"/>
    <w:rsid w:val="00206D97"/>
    <w:rsid w:val="00207FD8"/>
    <w:rsid w:val="00210FAF"/>
    <w:rsid w:val="00213B1E"/>
    <w:rsid w:val="00215284"/>
    <w:rsid w:val="002168F2"/>
    <w:rsid w:val="0022589F"/>
    <w:rsid w:val="002310DC"/>
    <w:rsid w:val="002343FE"/>
    <w:rsid w:val="00235F7B"/>
    <w:rsid w:val="002501F7"/>
    <w:rsid w:val="002502CF"/>
    <w:rsid w:val="00250C1C"/>
    <w:rsid w:val="00251B82"/>
    <w:rsid w:val="00256C03"/>
    <w:rsid w:val="00265932"/>
    <w:rsid w:val="00267EBB"/>
    <w:rsid w:val="0027023B"/>
    <w:rsid w:val="00272F3F"/>
    <w:rsid w:val="00274EDB"/>
    <w:rsid w:val="0027729E"/>
    <w:rsid w:val="002843B2"/>
    <w:rsid w:val="00284ED6"/>
    <w:rsid w:val="00290C5A"/>
    <w:rsid w:val="00290C92"/>
    <w:rsid w:val="0029647A"/>
    <w:rsid w:val="00296504"/>
    <w:rsid w:val="002A3411"/>
    <w:rsid w:val="002B5511"/>
    <w:rsid w:val="002B7ACF"/>
    <w:rsid w:val="002D596A"/>
    <w:rsid w:val="002E0643"/>
    <w:rsid w:val="002E392E"/>
    <w:rsid w:val="002E6BBC"/>
    <w:rsid w:val="002F1BA9"/>
    <w:rsid w:val="002F6E74"/>
    <w:rsid w:val="003061A1"/>
    <w:rsid w:val="003106B3"/>
    <w:rsid w:val="0031385D"/>
    <w:rsid w:val="003171AB"/>
    <w:rsid w:val="003223B2"/>
    <w:rsid w:val="003227DF"/>
    <w:rsid w:val="00322A67"/>
    <w:rsid w:val="00330E13"/>
    <w:rsid w:val="00335A23"/>
    <w:rsid w:val="00340707"/>
    <w:rsid w:val="00341C61"/>
    <w:rsid w:val="00344B87"/>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0D01"/>
    <w:rsid w:val="003A248F"/>
    <w:rsid w:val="003A4D9C"/>
    <w:rsid w:val="003A7905"/>
    <w:rsid w:val="003B1668"/>
    <w:rsid w:val="003B664E"/>
    <w:rsid w:val="003C5F4C"/>
    <w:rsid w:val="003C6566"/>
    <w:rsid w:val="003D543A"/>
    <w:rsid w:val="003D5EA8"/>
    <w:rsid w:val="003D7B28"/>
    <w:rsid w:val="003E02D3"/>
    <w:rsid w:val="003E305E"/>
    <w:rsid w:val="003E34DB"/>
    <w:rsid w:val="003E5302"/>
    <w:rsid w:val="003E5BF1"/>
    <w:rsid w:val="003E65BA"/>
    <w:rsid w:val="003F2452"/>
    <w:rsid w:val="003F3085"/>
    <w:rsid w:val="003F41EA"/>
    <w:rsid w:val="003F5F97"/>
    <w:rsid w:val="003F7DF0"/>
    <w:rsid w:val="004039AF"/>
    <w:rsid w:val="00407AFF"/>
    <w:rsid w:val="0041155D"/>
    <w:rsid w:val="004170BF"/>
    <w:rsid w:val="004270E3"/>
    <w:rsid w:val="004348DC"/>
    <w:rsid w:val="00434921"/>
    <w:rsid w:val="00437BBD"/>
    <w:rsid w:val="00442018"/>
    <w:rsid w:val="00446567"/>
    <w:rsid w:val="00447B10"/>
    <w:rsid w:val="00452EE4"/>
    <w:rsid w:val="00452F0B"/>
    <w:rsid w:val="004536D6"/>
    <w:rsid w:val="00457224"/>
    <w:rsid w:val="004613E0"/>
    <w:rsid w:val="0047482C"/>
    <w:rsid w:val="00475436"/>
    <w:rsid w:val="0048047E"/>
    <w:rsid w:val="00482AF9"/>
    <w:rsid w:val="004877B7"/>
    <w:rsid w:val="00496BB2"/>
    <w:rsid w:val="004B37B4"/>
    <w:rsid w:val="004B72B4"/>
    <w:rsid w:val="004C0314"/>
    <w:rsid w:val="004C0D3D"/>
    <w:rsid w:val="004C213E"/>
    <w:rsid w:val="004C376C"/>
    <w:rsid w:val="004C657F"/>
    <w:rsid w:val="004D17D8"/>
    <w:rsid w:val="004D52D8"/>
    <w:rsid w:val="004D6D02"/>
    <w:rsid w:val="004E355B"/>
    <w:rsid w:val="004E6B37"/>
    <w:rsid w:val="004E750B"/>
    <w:rsid w:val="005028E5"/>
    <w:rsid w:val="00503735"/>
    <w:rsid w:val="00516A88"/>
    <w:rsid w:val="00522065"/>
    <w:rsid w:val="005224F2"/>
    <w:rsid w:val="005232C5"/>
    <w:rsid w:val="00526FB9"/>
    <w:rsid w:val="00532C80"/>
    <w:rsid w:val="00533F1C"/>
    <w:rsid w:val="00536D8B"/>
    <w:rsid w:val="005379C3"/>
    <w:rsid w:val="00540812"/>
    <w:rsid w:val="005519C2"/>
    <w:rsid w:val="005523E0"/>
    <w:rsid w:val="0055320F"/>
    <w:rsid w:val="0055699B"/>
    <w:rsid w:val="0056020A"/>
    <w:rsid w:val="00563D3D"/>
    <w:rsid w:val="005659AA"/>
    <w:rsid w:val="005676E8"/>
    <w:rsid w:val="00577C12"/>
    <w:rsid w:val="00577F76"/>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4450"/>
    <w:rsid w:val="005F063B"/>
    <w:rsid w:val="005F192D"/>
    <w:rsid w:val="005F24C8"/>
    <w:rsid w:val="005F26AF"/>
    <w:rsid w:val="005F2F40"/>
    <w:rsid w:val="00604BE2"/>
    <w:rsid w:val="00607D6C"/>
    <w:rsid w:val="006104D7"/>
    <w:rsid w:val="0061383D"/>
    <w:rsid w:val="00614D69"/>
    <w:rsid w:val="00617030"/>
    <w:rsid w:val="00621301"/>
    <w:rsid w:val="0062173F"/>
    <w:rsid w:val="006235FB"/>
    <w:rsid w:val="00625AA1"/>
    <w:rsid w:val="00625F3B"/>
    <w:rsid w:val="00626A15"/>
    <w:rsid w:val="006379E9"/>
    <w:rsid w:val="006438CB"/>
    <w:rsid w:val="006529B9"/>
    <w:rsid w:val="00654695"/>
    <w:rsid w:val="0065500A"/>
    <w:rsid w:val="00655217"/>
    <w:rsid w:val="0065727C"/>
    <w:rsid w:val="00674A78"/>
    <w:rsid w:val="00685B60"/>
    <w:rsid w:val="00696848"/>
    <w:rsid w:val="00696A16"/>
    <w:rsid w:val="006A4840"/>
    <w:rsid w:val="006A52A0"/>
    <w:rsid w:val="006A7E1D"/>
    <w:rsid w:val="006C3A56"/>
    <w:rsid w:val="006D13F4"/>
    <w:rsid w:val="006D6AED"/>
    <w:rsid w:val="006E3F25"/>
    <w:rsid w:val="006E6D0B"/>
    <w:rsid w:val="006F126E"/>
    <w:rsid w:val="006F32C9"/>
    <w:rsid w:val="006F3834"/>
    <w:rsid w:val="006F5693"/>
    <w:rsid w:val="006F5D4C"/>
    <w:rsid w:val="007030AD"/>
    <w:rsid w:val="007157B4"/>
    <w:rsid w:val="00717B01"/>
    <w:rsid w:val="007227D9"/>
    <w:rsid w:val="0072491F"/>
    <w:rsid w:val="00725598"/>
    <w:rsid w:val="007374A1"/>
    <w:rsid w:val="007420DA"/>
    <w:rsid w:val="00752712"/>
    <w:rsid w:val="00753A84"/>
    <w:rsid w:val="007611F5"/>
    <w:rsid w:val="007619E4"/>
    <w:rsid w:val="00761E75"/>
    <w:rsid w:val="0076495E"/>
    <w:rsid w:val="00765FC8"/>
    <w:rsid w:val="00772D52"/>
    <w:rsid w:val="00775694"/>
    <w:rsid w:val="00793F46"/>
    <w:rsid w:val="007A1325"/>
    <w:rsid w:val="007A1A18"/>
    <w:rsid w:val="007A3BAF"/>
    <w:rsid w:val="007B53D8"/>
    <w:rsid w:val="007C15CC"/>
    <w:rsid w:val="007C22C5"/>
    <w:rsid w:val="007C57E1"/>
    <w:rsid w:val="007C5811"/>
    <w:rsid w:val="007D2DF5"/>
    <w:rsid w:val="007D451A"/>
    <w:rsid w:val="007D5E3E"/>
    <w:rsid w:val="007D7596"/>
    <w:rsid w:val="007E242C"/>
    <w:rsid w:val="007E6631"/>
    <w:rsid w:val="00803A12"/>
    <w:rsid w:val="00803CF0"/>
    <w:rsid w:val="00805417"/>
    <w:rsid w:val="008266F9"/>
    <w:rsid w:val="008267E2"/>
    <w:rsid w:val="00826A9B"/>
    <w:rsid w:val="00834842"/>
    <w:rsid w:val="00840E7B"/>
    <w:rsid w:val="0085114E"/>
    <w:rsid w:val="008536AF"/>
    <w:rsid w:val="00853D40"/>
    <w:rsid w:val="008564FC"/>
    <w:rsid w:val="00864E76"/>
    <w:rsid w:val="00872581"/>
    <w:rsid w:val="0087459D"/>
    <w:rsid w:val="00876559"/>
    <w:rsid w:val="0087680F"/>
    <w:rsid w:val="00876D81"/>
    <w:rsid w:val="00881D86"/>
    <w:rsid w:val="00883306"/>
    <w:rsid w:val="00883CF4"/>
    <w:rsid w:val="0088734E"/>
    <w:rsid w:val="008904F9"/>
    <w:rsid w:val="00890E4C"/>
    <w:rsid w:val="00890E74"/>
    <w:rsid w:val="00892798"/>
    <w:rsid w:val="0089418F"/>
    <w:rsid w:val="00897C29"/>
    <w:rsid w:val="008A1A9C"/>
    <w:rsid w:val="008A2CDD"/>
    <w:rsid w:val="008A4633"/>
    <w:rsid w:val="008B032E"/>
    <w:rsid w:val="008C0FA2"/>
    <w:rsid w:val="008C2342"/>
    <w:rsid w:val="008C77B6"/>
    <w:rsid w:val="008D1B91"/>
    <w:rsid w:val="008D724A"/>
    <w:rsid w:val="008E7A3E"/>
    <w:rsid w:val="008F137C"/>
    <w:rsid w:val="008F41FD"/>
    <w:rsid w:val="008F4479"/>
    <w:rsid w:val="008F4BA0"/>
    <w:rsid w:val="00901726"/>
    <w:rsid w:val="00903471"/>
    <w:rsid w:val="009117C0"/>
    <w:rsid w:val="009144D1"/>
    <w:rsid w:val="00920E6A"/>
    <w:rsid w:val="00931816"/>
    <w:rsid w:val="00932C71"/>
    <w:rsid w:val="009509D5"/>
    <w:rsid w:val="009538F5"/>
    <w:rsid w:val="00957187"/>
    <w:rsid w:val="00960255"/>
    <w:rsid w:val="009603E1"/>
    <w:rsid w:val="00961C9D"/>
    <w:rsid w:val="00963065"/>
    <w:rsid w:val="009657C8"/>
    <w:rsid w:val="0097151F"/>
    <w:rsid w:val="00973777"/>
    <w:rsid w:val="00976E78"/>
    <w:rsid w:val="009775C0"/>
    <w:rsid w:val="00981F23"/>
    <w:rsid w:val="00990634"/>
    <w:rsid w:val="00991733"/>
    <w:rsid w:val="00992078"/>
    <w:rsid w:val="00992BE3"/>
    <w:rsid w:val="009A1467"/>
    <w:rsid w:val="009A50E8"/>
    <w:rsid w:val="009A6464"/>
    <w:rsid w:val="009B69F5"/>
    <w:rsid w:val="009C5FF7"/>
    <w:rsid w:val="009C6292"/>
    <w:rsid w:val="009D15DB"/>
    <w:rsid w:val="009D3133"/>
    <w:rsid w:val="009E160D"/>
    <w:rsid w:val="009E28FD"/>
    <w:rsid w:val="009E48DB"/>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31E9"/>
    <w:rsid w:val="00A843FF"/>
    <w:rsid w:val="00A8441A"/>
    <w:rsid w:val="00A8674A"/>
    <w:rsid w:val="00A92F88"/>
    <w:rsid w:val="00A96E24"/>
    <w:rsid w:val="00AA68EC"/>
    <w:rsid w:val="00AA6F6E"/>
    <w:rsid w:val="00AB122B"/>
    <w:rsid w:val="00AB21B0"/>
    <w:rsid w:val="00AB48D3"/>
    <w:rsid w:val="00AE0243"/>
    <w:rsid w:val="00AE1BAD"/>
    <w:rsid w:val="00AE2124"/>
    <w:rsid w:val="00AE24BC"/>
    <w:rsid w:val="00AE3E3F"/>
    <w:rsid w:val="00AE6284"/>
    <w:rsid w:val="00AF2516"/>
    <w:rsid w:val="00AF4760"/>
    <w:rsid w:val="00AF55D4"/>
    <w:rsid w:val="00B0505F"/>
    <w:rsid w:val="00B05C2D"/>
    <w:rsid w:val="00B12933"/>
    <w:rsid w:val="00B12B88"/>
    <w:rsid w:val="00B137E0"/>
    <w:rsid w:val="00B13BC8"/>
    <w:rsid w:val="00B24662"/>
    <w:rsid w:val="00B262F9"/>
    <w:rsid w:val="00B3569C"/>
    <w:rsid w:val="00B43676"/>
    <w:rsid w:val="00B53016"/>
    <w:rsid w:val="00B5602D"/>
    <w:rsid w:val="00B60125"/>
    <w:rsid w:val="00B6656B"/>
    <w:rsid w:val="00B71625"/>
    <w:rsid w:val="00B75C54"/>
    <w:rsid w:val="00B77382"/>
    <w:rsid w:val="00B8710E"/>
    <w:rsid w:val="00B92A93"/>
    <w:rsid w:val="00BA07C0"/>
    <w:rsid w:val="00BA17A8"/>
    <w:rsid w:val="00BA3C33"/>
    <w:rsid w:val="00BA4AC1"/>
    <w:rsid w:val="00BB0878"/>
    <w:rsid w:val="00BB1879"/>
    <w:rsid w:val="00BB4E9E"/>
    <w:rsid w:val="00BC0ABE"/>
    <w:rsid w:val="00BC30DB"/>
    <w:rsid w:val="00BC64FF"/>
    <w:rsid w:val="00BC7C37"/>
    <w:rsid w:val="00BD2244"/>
    <w:rsid w:val="00BD3970"/>
    <w:rsid w:val="00BE30D4"/>
    <w:rsid w:val="00BE6472"/>
    <w:rsid w:val="00BF29B8"/>
    <w:rsid w:val="00BF46EA"/>
    <w:rsid w:val="00BF564F"/>
    <w:rsid w:val="00C07769"/>
    <w:rsid w:val="00C07D05"/>
    <w:rsid w:val="00C10856"/>
    <w:rsid w:val="00C203FA"/>
    <w:rsid w:val="00C244F5"/>
    <w:rsid w:val="00C3164F"/>
    <w:rsid w:val="00C31B5E"/>
    <w:rsid w:val="00C34D3E"/>
    <w:rsid w:val="00C35B37"/>
    <w:rsid w:val="00C364D4"/>
    <w:rsid w:val="00C3747A"/>
    <w:rsid w:val="00C37F29"/>
    <w:rsid w:val="00C56DCC"/>
    <w:rsid w:val="00C57075"/>
    <w:rsid w:val="00C72AFE"/>
    <w:rsid w:val="00C81619"/>
    <w:rsid w:val="00C91EFE"/>
    <w:rsid w:val="00CA013C"/>
    <w:rsid w:val="00CA4A0A"/>
    <w:rsid w:val="00CA68A9"/>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138"/>
    <w:rsid w:val="00D33908"/>
    <w:rsid w:val="00D33D3F"/>
    <w:rsid w:val="00D354F2"/>
    <w:rsid w:val="00D36C30"/>
    <w:rsid w:val="00D37C90"/>
    <w:rsid w:val="00D43A8C"/>
    <w:rsid w:val="00D53072"/>
    <w:rsid w:val="00D61A4E"/>
    <w:rsid w:val="00D634EA"/>
    <w:rsid w:val="00D713A1"/>
    <w:rsid w:val="00D77956"/>
    <w:rsid w:val="00D80F0C"/>
    <w:rsid w:val="00D92077"/>
    <w:rsid w:val="00D950BC"/>
    <w:rsid w:val="00D951E2"/>
    <w:rsid w:val="00D9565A"/>
    <w:rsid w:val="00DB2337"/>
    <w:rsid w:val="00DB5F87"/>
    <w:rsid w:val="00DB699B"/>
    <w:rsid w:val="00DB6C4B"/>
    <w:rsid w:val="00DC0376"/>
    <w:rsid w:val="00DC099B"/>
    <w:rsid w:val="00DC2BE5"/>
    <w:rsid w:val="00DD4CD4"/>
    <w:rsid w:val="00DD565E"/>
    <w:rsid w:val="00DD65A2"/>
    <w:rsid w:val="00DD6770"/>
    <w:rsid w:val="00DE0749"/>
    <w:rsid w:val="00DE1CE2"/>
    <w:rsid w:val="00DF1210"/>
    <w:rsid w:val="00DF15B8"/>
    <w:rsid w:val="00DF31E9"/>
    <w:rsid w:val="00DF400D"/>
    <w:rsid w:val="00DF5C23"/>
    <w:rsid w:val="00E01DAD"/>
    <w:rsid w:val="00E021DC"/>
    <w:rsid w:val="00E03F91"/>
    <w:rsid w:val="00E05232"/>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21AE"/>
    <w:rsid w:val="00ED3BBA"/>
    <w:rsid w:val="00ED4E12"/>
    <w:rsid w:val="00ED5D71"/>
    <w:rsid w:val="00EE051B"/>
    <w:rsid w:val="00EE54B4"/>
    <w:rsid w:val="00EF1AD8"/>
    <w:rsid w:val="00EF2B5C"/>
    <w:rsid w:val="00EF7794"/>
    <w:rsid w:val="00F02046"/>
    <w:rsid w:val="00F053D8"/>
    <w:rsid w:val="00F07888"/>
    <w:rsid w:val="00F1313D"/>
    <w:rsid w:val="00F17AF9"/>
    <w:rsid w:val="00F201E7"/>
    <w:rsid w:val="00F204E0"/>
    <w:rsid w:val="00F20B16"/>
    <w:rsid w:val="00F21C79"/>
    <w:rsid w:val="00F238C9"/>
    <w:rsid w:val="00F23CA5"/>
    <w:rsid w:val="00F25F60"/>
    <w:rsid w:val="00F277AA"/>
    <w:rsid w:val="00F31955"/>
    <w:rsid w:val="00F34C06"/>
    <w:rsid w:val="00F43EA3"/>
    <w:rsid w:val="00F50C55"/>
    <w:rsid w:val="00F57FFB"/>
    <w:rsid w:val="00F601E6"/>
    <w:rsid w:val="00F672D9"/>
    <w:rsid w:val="00F73954"/>
    <w:rsid w:val="00F93DB7"/>
    <w:rsid w:val="00F94060"/>
    <w:rsid w:val="00F97398"/>
    <w:rsid w:val="00FA172E"/>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6EBE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aliases w:val="Normal/Card"/>
    <w:uiPriority w:val="4"/>
    <w:qFormat/>
    <w:rsid w:val="00E0523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052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052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052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E052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052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232"/>
  </w:style>
  <w:style w:type="character" w:customStyle="1" w:styleId="Heading1Char">
    <w:name w:val="Heading 1 Char"/>
    <w:aliases w:val="Pocket Char"/>
    <w:basedOn w:val="DefaultParagraphFont"/>
    <w:link w:val="Heading1"/>
    <w:rsid w:val="00E052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52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05232"/>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0523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0523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E05232"/>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E0523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E05232"/>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E05232"/>
    <w:rPr>
      <w:color w:val="auto"/>
      <w:u w:val="none"/>
    </w:rPr>
  </w:style>
  <w:style w:type="paragraph" w:styleId="DocumentMap">
    <w:name w:val="Document Map"/>
    <w:basedOn w:val="Normal"/>
    <w:link w:val="DocumentMapChar"/>
    <w:uiPriority w:val="99"/>
    <w:semiHidden/>
    <w:unhideWhenUsed/>
    <w:rsid w:val="00437BB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7BBD"/>
    <w:rPr>
      <w:rFonts w:ascii="Lucida Grande" w:hAnsi="Lucida Grande" w:cs="Lucida Grande"/>
    </w:rPr>
  </w:style>
  <w:style w:type="paragraph" w:customStyle="1" w:styleId="Card">
    <w:name w:val="Card"/>
    <w:basedOn w:val="Heading1"/>
    <w:link w:val="Hyperlink"/>
    <w:autoRedefine/>
    <w:uiPriority w:val="99"/>
    <w:qFormat/>
    <w:rsid w:val="0026593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textbold">
    <w:name w:val="text bold"/>
    <w:basedOn w:val="Normal"/>
    <w:link w:val="Emphasis"/>
    <w:uiPriority w:val="7"/>
    <w:qFormat/>
    <w:rsid w:val="00265932"/>
    <w:pPr>
      <w:pBdr>
        <w:top w:val="single" w:sz="4" w:space="0" w:color="auto"/>
        <w:left w:val="single" w:sz="4" w:space="0" w:color="auto"/>
        <w:bottom w:val="single" w:sz="4" w:space="0" w:color="auto"/>
        <w:right w:val="single" w:sz="4" w:space="0" w:color="auto"/>
      </w:pBdr>
      <w:spacing w:after="0"/>
      <w:ind w:left="720"/>
      <w:jc w:val="both"/>
    </w:pPr>
    <w:rPr>
      <w:rFonts w:eastAsiaTheme="minorEastAsia"/>
      <w:b/>
      <w:iCs/>
      <w:szCs w:val="24"/>
      <w:u w:val="single"/>
      <w:bdr w:val="single" w:sz="12" w:space="0" w:color="auto"/>
    </w:rPr>
  </w:style>
  <w:style w:type="paragraph" w:styleId="ListParagraph">
    <w:name w:val="List Paragraph"/>
    <w:basedOn w:val="Normal"/>
    <w:uiPriority w:val="99"/>
    <w:qFormat/>
    <w:rsid w:val="00ED21AE"/>
    <w:pPr>
      <w:ind w:left="720"/>
      <w:contextualSpacing/>
    </w:pPr>
  </w:style>
  <w:style w:type="character" w:customStyle="1" w:styleId="m1290306934859691605gmail-style13ptbold">
    <w:name w:val="m_1290306934859691605gmail-style13ptbold"/>
    <w:basedOn w:val="DefaultParagraphFont"/>
    <w:rsid w:val="00ED21AE"/>
  </w:style>
  <w:style w:type="character" w:customStyle="1" w:styleId="m1290306934859691605gmail-styleunderline">
    <w:name w:val="m_1290306934859691605gmail-styleunderline"/>
    <w:basedOn w:val="DefaultParagraphFont"/>
    <w:rsid w:val="00ED21AE"/>
  </w:style>
  <w:style w:type="character" w:customStyle="1" w:styleId="UnresolvedMention1">
    <w:name w:val="Unresolved Mention1"/>
    <w:basedOn w:val="DefaultParagraphFont"/>
    <w:uiPriority w:val="99"/>
    <w:rsid w:val="007157B4"/>
    <w:rPr>
      <w:color w:val="605E5C"/>
      <w:shd w:val="clear" w:color="auto" w:fill="E1DFDD"/>
    </w:rPr>
  </w:style>
  <w:style w:type="character" w:customStyle="1" w:styleId="UnresolvedMention10">
    <w:name w:val="Unresolved Mention1"/>
    <w:basedOn w:val="DefaultParagraphFont"/>
    <w:uiPriority w:val="99"/>
    <w:rsid w:val="003227DF"/>
    <w:rPr>
      <w:color w:val="605E5C"/>
      <w:shd w:val="clear" w:color="auto" w:fill="E1DFDD"/>
    </w:rPr>
  </w:style>
  <w:style w:type="character" w:customStyle="1" w:styleId="ams">
    <w:name w:val="ams"/>
    <w:basedOn w:val="DefaultParagraphFont"/>
    <w:rsid w:val="007030AD"/>
  </w:style>
  <w:style w:type="character" w:customStyle="1" w:styleId="m7901093462798744215gmail-apple-converted-space">
    <w:name w:val="m_7901093462798744215gmail-apple-converted-space"/>
    <w:basedOn w:val="DefaultParagraphFont"/>
    <w:rsid w:val="001B1E9B"/>
  </w:style>
  <w:style w:type="character" w:customStyle="1" w:styleId="m1769548115775021515gmail-style13ptbold">
    <w:name w:val="m_1769548115775021515gmail-style13ptbold"/>
    <w:basedOn w:val="DefaultParagraphFont"/>
    <w:rsid w:val="003F5F97"/>
  </w:style>
  <w:style w:type="character" w:customStyle="1" w:styleId="m1769548115775021515gmail-styleunderline">
    <w:name w:val="m_1769548115775021515gmail-styleunderline"/>
    <w:basedOn w:val="DefaultParagraphFont"/>
    <w:rsid w:val="003F5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171273">
      <w:bodyDiv w:val="1"/>
      <w:marLeft w:val="0"/>
      <w:marRight w:val="0"/>
      <w:marTop w:val="0"/>
      <w:marBottom w:val="0"/>
      <w:divBdr>
        <w:top w:val="none" w:sz="0" w:space="0" w:color="auto"/>
        <w:left w:val="none" w:sz="0" w:space="0" w:color="auto"/>
        <w:bottom w:val="none" w:sz="0" w:space="0" w:color="auto"/>
        <w:right w:val="none" w:sz="0" w:space="0" w:color="auto"/>
      </w:divBdr>
    </w:div>
    <w:div w:id="654114895">
      <w:bodyDiv w:val="1"/>
      <w:marLeft w:val="0"/>
      <w:marRight w:val="0"/>
      <w:marTop w:val="0"/>
      <w:marBottom w:val="0"/>
      <w:divBdr>
        <w:top w:val="none" w:sz="0" w:space="0" w:color="auto"/>
        <w:left w:val="none" w:sz="0" w:space="0" w:color="auto"/>
        <w:bottom w:val="none" w:sz="0" w:space="0" w:color="auto"/>
        <w:right w:val="none" w:sz="0" w:space="0" w:color="auto"/>
      </w:divBdr>
    </w:div>
    <w:div w:id="1287587327">
      <w:bodyDiv w:val="1"/>
      <w:marLeft w:val="0"/>
      <w:marRight w:val="0"/>
      <w:marTop w:val="0"/>
      <w:marBottom w:val="0"/>
      <w:divBdr>
        <w:top w:val="none" w:sz="0" w:space="0" w:color="auto"/>
        <w:left w:val="none" w:sz="0" w:space="0" w:color="auto"/>
        <w:bottom w:val="none" w:sz="0" w:space="0" w:color="auto"/>
        <w:right w:val="none" w:sz="0" w:space="0" w:color="auto"/>
      </w:divBdr>
    </w:div>
    <w:div w:id="1486161895">
      <w:bodyDiv w:val="1"/>
      <w:marLeft w:val="0"/>
      <w:marRight w:val="0"/>
      <w:marTop w:val="0"/>
      <w:marBottom w:val="0"/>
      <w:divBdr>
        <w:top w:val="none" w:sz="0" w:space="0" w:color="auto"/>
        <w:left w:val="none" w:sz="0" w:space="0" w:color="auto"/>
        <w:bottom w:val="none" w:sz="0" w:space="0" w:color="auto"/>
        <w:right w:val="none" w:sz="0" w:space="0" w:color="auto"/>
      </w:divBdr>
    </w:div>
    <w:div w:id="21440375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use.jhu.edu/article/613279" TargetMode="External"/><Relationship Id="rId18" Type="http://schemas.openxmlformats.org/officeDocument/2006/relationships/hyperlink" Target="https://muse.jhu.edu/article/613279" TargetMode="External"/><Relationship Id="rId26" Type="http://schemas.openxmlformats.org/officeDocument/2006/relationships/hyperlink" Target="https://muse.jhu.edu/article/613279" TargetMode="External"/><Relationship Id="rId39" Type="http://schemas.openxmlformats.org/officeDocument/2006/relationships/hyperlink" Target="https://muse.jhu.edu/article/613279" TargetMode="External"/><Relationship Id="rId21" Type="http://schemas.openxmlformats.org/officeDocument/2006/relationships/hyperlink" Target="https://muse.jhu.edu/article/613279" TargetMode="External"/><Relationship Id="rId34" Type="http://schemas.openxmlformats.org/officeDocument/2006/relationships/hyperlink" Target="https://muse.jhu.edu/article/613279" TargetMode="External"/><Relationship Id="rId42" Type="http://schemas.openxmlformats.org/officeDocument/2006/relationships/hyperlink" Target="https://muse.jhu.edu/article/613279" TargetMode="External"/><Relationship Id="rId47" Type="http://schemas.openxmlformats.org/officeDocument/2006/relationships/hyperlink" Target="https://www.tandfonline.com/doi/abs/10.1080/2201473X.2016.1238160" TargetMode="External"/><Relationship Id="rId50" Type="http://schemas.openxmlformats.org/officeDocument/2006/relationships/hyperlink" Target="https://muse.jhu.edu/article/613279" TargetMode="External"/><Relationship Id="rId55" Type="http://schemas.openxmlformats.org/officeDocument/2006/relationships/hyperlink" Target="https://muse.jhu.edu/article/613279" TargetMode="External"/><Relationship Id="rId63" Type="http://schemas.openxmlformats.org/officeDocument/2006/relationships/hyperlink" Target="https://muse.jhu.edu/article/613279" TargetMode="External"/><Relationship Id="rId68" Type="http://schemas.openxmlformats.org/officeDocument/2006/relationships/hyperlink" Target="https://muse.jhu.edu/article/613279" TargetMode="External"/><Relationship Id="rId76" Type="http://schemas.openxmlformats.org/officeDocument/2006/relationships/hyperlink" Target="https://muse.jhu.edu/article/613279" TargetMode="External"/><Relationship Id="rId84" Type="http://schemas.openxmlformats.org/officeDocument/2006/relationships/hyperlink" Target="https://muse.jhu.edu/article/613279" TargetMode="External"/><Relationship Id="rId89" Type="http://schemas.openxmlformats.org/officeDocument/2006/relationships/hyperlink" Target="https://www.cato.org/publications/commentary/arms-sales-us-allies-yemen-are-endangering-american-lives" TargetMode="External"/><Relationship Id="rId7" Type="http://schemas.openxmlformats.org/officeDocument/2006/relationships/settings" Target="settings.xml"/><Relationship Id="rId71" Type="http://schemas.openxmlformats.org/officeDocument/2006/relationships/hyperlink" Target="https://muse.jhu.edu/article/613279" TargetMode="External"/><Relationship Id="rId9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use.jhu.edu/article/613279" TargetMode="External"/><Relationship Id="rId29" Type="http://schemas.openxmlformats.org/officeDocument/2006/relationships/hyperlink" Target="https://muse.jhu.edu/article/613279" TargetMode="External"/><Relationship Id="rId11" Type="http://schemas.openxmlformats.org/officeDocument/2006/relationships/hyperlink" Target="https://muse.jhu.edu/article/613279" TargetMode="External"/><Relationship Id="rId24" Type="http://schemas.openxmlformats.org/officeDocument/2006/relationships/hyperlink" Target="https://muse.jhu.edu/article/613279" TargetMode="External"/><Relationship Id="rId32" Type="http://schemas.openxmlformats.org/officeDocument/2006/relationships/hyperlink" Target="https://muse.jhu.edu/article/613279" TargetMode="External"/><Relationship Id="rId37" Type="http://schemas.openxmlformats.org/officeDocument/2006/relationships/hyperlink" Target="https://muse.jhu.edu/article/613279" TargetMode="External"/><Relationship Id="rId40" Type="http://schemas.openxmlformats.org/officeDocument/2006/relationships/hyperlink" Target="https://muse.jhu.edu/article/613279" TargetMode="External"/><Relationship Id="rId45" Type="http://schemas.openxmlformats.org/officeDocument/2006/relationships/hyperlink" Target="https://muse.jhu.edu/article/613279" TargetMode="External"/><Relationship Id="rId53" Type="http://schemas.openxmlformats.org/officeDocument/2006/relationships/hyperlink" Target="https://muse.jhu.edu/article/613279" TargetMode="External"/><Relationship Id="rId58" Type="http://schemas.openxmlformats.org/officeDocument/2006/relationships/hyperlink" Target="https://muse.jhu.edu/article/613279" TargetMode="External"/><Relationship Id="rId66" Type="http://schemas.openxmlformats.org/officeDocument/2006/relationships/hyperlink" Target="https://muse.jhu.edu/article/613279" TargetMode="External"/><Relationship Id="rId74" Type="http://schemas.openxmlformats.org/officeDocument/2006/relationships/hyperlink" Target="https://muse.jhu.edu/article/613279" TargetMode="External"/><Relationship Id="rId79" Type="http://schemas.openxmlformats.org/officeDocument/2006/relationships/hyperlink" Target="https://muse.jhu.edu/article/613279" TargetMode="External"/><Relationship Id="rId87" Type="http://schemas.openxmlformats.org/officeDocument/2006/relationships/hyperlink" Target="https://www.researchgate.net/publication/286381066_Mexican_migration_to_Hawai'i_and_US_settler_colonialism" TargetMode="External"/><Relationship Id="rId5" Type="http://schemas.openxmlformats.org/officeDocument/2006/relationships/numbering" Target="numbering.xml"/><Relationship Id="rId61" Type="http://schemas.openxmlformats.org/officeDocument/2006/relationships/hyperlink" Target="https://muse.jhu.edu/article/613279" TargetMode="External"/><Relationship Id="rId82" Type="http://schemas.openxmlformats.org/officeDocument/2006/relationships/hyperlink" Target="https://muse.jhu.edu/article/613279" TargetMode="External"/><Relationship Id="rId90" Type="http://schemas.openxmlformats.org/officeDocument/2006/relationships/hyperlink" Target="https://www.jstor.org/stable/pdf/4137549.pdf?refreqid=excelsior%3Ade5e7933f2778a117d412ab3df4c8448" TargetMode="External"/><Relationship Id="rId19" Type="http://schemas.openxmlformats.org/officeDocument/2006/relationships/hyperlink" Target="https://muse.jhu.edu/article/613279" TargetMode="External"/><Relationship Id="rId14" Type="http://schemas.openxmlformats.org/officeDocument/2006/relationships/hyperlink" Target="https://muse.jhu.edu/article/613279" TargetMode="External"/><Relationship Id="rId22" Type="http://schemas.openxmlformats.org/officeDocument/2006/relationships/hyperlink" Target="https://muse.jhu.edu/article/613279" TargetMode="External"/><Relationship Id="rId27" Type="http://schemas.openxmlformats.org/officeDocument/2006/relationships/hyperlink" Target="https://muse.jhu.edu/article/613279" TargetMode="External"/><Relationship Id="rId30" Type="http://schemas.openxmlformats.org/officeDocument/2006/relationships/hyperlink" Target="https://muse.jhu.edu/article/613279" TargetMode="External"/><Relationship Id="rId35" Type="http://schemas.openxmlformats.org/officeDocument/2006/relationships/hyperlink" Target="https://muse.jhu.edu/article/613279" TargetMode="External"/><Relationship Id="rId43" Type="http://schemas.openxmlformats.org/officeDocument/2006/relationships/hyperlink" Target="https://muse.jhu.edu/article/613279" TargetMode="External"/><Relationship Id="rId48" Type="http://schemas.openxmlformats.org/officeDocument/2006/relationships/hyperlink" Target="https://muse.jhu.edu/article/613279" TargetMode="External"/><Relationship Id="rId56" Type="http://schemas.openxmlformats.org/officeDocument/2006/relationships/hyperlink" Target="https://muse.jhu.edu/article/613279" TargetMode="External"/><Relationship Id="rId64" Type="http://schemas.openxmlformats.org/officeDocument/2006/relationships/hyperlink" Target="https://muse.jhu.edu/article/613279" TargetMode="External"/><Relationship Id="rId69" Type="http://schemas.openxmlformats.org/officeDocument/2006/relationships/hyperlink" Target="https://muse.jhu.edu/article/613279" TargetMode="External"/><Relationship Id="rId77" Type="http://schemas.openxmlformats.org/officeDocument/2006/relationships/hyperlink" Target="https://muse.jhu.edu/article/613279" TargetMode="External"/><Relationship Id="rId8" Type="http://schemas.openxmlformats.org/officeDocument/2006/relationships/webSettings" Target="webSettings.xml"/><Relationship Id="rId51" Type="http://schemas.openxmlformats.org/officeDocument/2006/relationships/hyperlink" Target="https://muse.jhu.edu/article/613279" TargetMode="External"/><Relationship Id="rId72" Type="http://schemas.openxmlformats.org/officeDocument/2006/relationships/hyperlink" Target="https://muse.jhu.edu/article/613279" TargetMode="External"/><Relationship Id="rId80" Type="http://schemas.openxmlformats.org/officeDocument/2006/relationships/hyperlink" Target="https://muse.jhu.edu/article/613279" TargetMode="External"/><Relationship Id="rId85" Type="http://schemas.openxmlformats.org/officeDocument/2006/relationships/hyperlink" Target="file:///C:\Users\hannahchristianson\Downloads\Penelope-Edmonds-auth.-Settler-Colonialism-and-Reconciliation-Frontier-Violence-Affective-Performances-and-Imaginative-Refoundings%20(1).pdf"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muse.jhu.edu/article/613279" TargetMode="External"/><Relationship Id="rId17" Type="http://schemas.openxmlformats.org/officeDocument/2006/relationships/hyperlink" Target="https://muse.jhu.edu/article/613279" TargetMode="External"/><Relationship Id="rId25" Type="http://schemas.openxmlformats.org/officeDocument/2006/relationships/hyperlink" Target="https://muse.jhu.edu/article/613279" TargetMode="External"/><Relationship Id="rId33" Type="http://schemas.openxmlformats.org/officeDocument/2006/relationships/hyperlink" Target="https://muse.jhu.edu/article/613279" TargetMode="External"/><Relationship Id="rId38" Type="http://schemas.openxmlformats.org/officeDocument/2006/relationships/hyperlink" Target="https://muse.jhu.edu/article/613279" TargetMode="External"/><Relationship Id="rId46" Type="http://schemas.openxmlformats.org/officeDocument/2006/relationships/hyperlink" Target="http://www.theglobeandmail.com/commentary/first-nations-arent-swayed-by-vague-promises/article15085097/" TargetMode="External"/><Relationship Id="rId59" Type="http://schemas.openxmlformats.org/officeDocument/2006/relationships/hyperlink" Target="https://muse.jhu.edu/article/613279" TargetMode="External"/><Relationship Id="rId67" Type="http://schemas.openxmlformats.org/officeDocument/2006/relationships/hyperlink" Target="https://muse.jhu.edu/article/613279" TargetMode="External"/><Relationship Id="rId20" Type="http://schemas.openxmlformats.org/officeDocument/2006/relationships/hyperlink" Target="https://muse.jhu.edu/article/613279" TargetMode="External"/><Relationship Id="rId41" Type="http://schemas.openxmlformats.org/officeDocument/2006/relationships/hyperlink" Target="https://muse.jhu.edu/article/613279" TargetMode="External"/><Relationship Id="rId54" Type="http://schemas.openxmlformats.org/officeDocument/2006/relationships/hyperlink" Target="https://muse.jhu.edu/article/613279" TargetMode="External"/><Relationship Id="rId62" Type="http://schemas.openxmlformats.org/officeDocument/2006/relationships/hyperlink" Target="https://muse.jhu.edu/article/613279" TargetMode="External"/><Relationship Id="rId70" Type="http://schemas.openxmlformats.org/officeDocument/2006/relationships/hyperlink" Target="https://muse.jhu.edu/article/613279" TargetMode="External"/><Relationship Id="rId75" Type="http://schemas.openxmlformats.org/officeDocument/2006/relationships/hyperlink" Target="https://muse.jhu.edu/article/613279" TargetMode="External"/><Relationship Id="rId83" Type="http://schemas.openxmlformats.org/officeDocument/2006/relationships/hyperlink" Target="https://muse.jhu.edu/article/613279" TargetMode="External"/><Relationship Id="rId88" Type="http://schemas.openxmlformats.org/officeDocument/2006/relationships/hyperlink" Target="https://www.jonathancaverley.com/uploads/2/9/7/2/29726853/caverleyhegemony.pdf" TargetMode="External"/><Relationship Id="rId91" Type="http://schemas.openxmlformats.org/officeDocument/2006/relationships/hyperlink" Target="https://www.cnn.com/2019/06/23/asia/taiwan-china-invasion-intl-hnk/index.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use.jhu.edu/article/613279" TargetMode="External"/><Relationship Id="rId23" Type="http://schemas.openxmlformats.org/officeDocument/2006/relationships/hyperlink" Target="https://muse.jhu.edu/article/613279" TargetMode="External"/><Relationship Id="rId28" Type="http://schemas.openxmlformats.org/officeDocument/2006/relationships/hyperlink" Target="https://muse.jhu.edu/article/613279" TargetMode="External"/><Relationship Id="rId36" Type="http://schemas.openxmlformats.org/officeDocument/2006/relationships/hyperlink" Target="https://muse.jhu.edu/article/613279" TargetMode="External"/><Relationship Id="rId49" Type="http://schemas.openxmlformats.org/officeDocument/2006/relationships/hyperlink" Target="https://muse.jhu.edu/article/613279" TargetMode="External"/><Relationship Id="rId57" Type="http://schemas.openxmlformats.org/officeDocument/2006/relationships/hyperlink" Target="https://muse.jhu.edu/article/613279" TargetMode="External"/><Relationship Id="rId10" Type="http://schemas.openxmlformats.org/officeDocument/2006/relationships/hyperlink" Target="https://muse.jhu.edu/article/613279" TargetMode="External"/><Relationship Id="rId31" Type="http://schemas.openxmlformats.org/officeDocument/2006/relationships/hyperlink" Target="https://muse.jhu.edu/article/613279" TargetMode="External"/><Relationship Id="rId44" Type="http://schemas.openxmlformats.org/officeDocument/2006/relationships/hyperlink" Target="https://muse.jhu.edu/article/613279" TargetMode="External"/><Relationship Id="rId52" Type="http://schemas.openxmlformats.org/officeDocument/2006/relationships/hyperlink" Target="https://muse.jhu.edu/article/613279" TargetMode="External"/><Relationship Id="rId60" Type="http://schemas.openxmlformats.org/officeDocument/2006/relationships/hyperlink" Target="https://muse.jhu.edu/article/613279" TargetMode="External"/><Relationship Id="rId65" Type="http://schemas.openxmlformats.org/officeDocument/2006/relationships/hyperlink" Target="https://muse.jhu.edu/article/613279" TargetMode="External"/><Relationship Id="rId73" Type="http://schemas.openxmlformats.org/officeDocument/2006/relationships/hyperlink" Target="https://muse.jhu.edu/article/613279" TargetMode="External"/><Relationship Id="rId78" Type="http://schemas.openxmlformats.org/officeDocument/2006/relationships/hyperlink" Target="https://muse.jhu.edu/article/613279" TargetMode="External"/><Relationship Id="rId81" Type="http://schemas.openxmlformats.org/officeDocument/2006/relationships/hyperlink" Target="https://muse.jhu.edu/article/613279" TargetMode="External"/><Relationship Id="rId86" Type="http://schemas.openxmlformats.org/officeDocument/2006/relationships/hyperlink" Target="file:///C:\Users\hannahchristianson\Downloads\Penelope-Edmonds-auth.-Settler-Colonialism-and-Reconciliation-Frontier-Violence-Affective-Performances-and-Imaginative-Refoundings%20(1).pdf" TargetMode="External"/><Relationship Id="rId4" Type="http://schemas.openxmlformats.org/officeDocument/2006/relationships/customXml" Target="../customXml/item4.xml"/><Relationship Id="rId9" Type="http://schemas.openxmlformats.org/officeDocument/2006/relationships/hyperlink" Target="https://muse.jhu.edu/article/6132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r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3DEB1C9-E852-418C-BA3B-FAA2B6AC0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421</TotalTime>
  <Pages>1</Pages>
  <Words>106510</Words>
  <Characters>607109</Characters>
  <Application>Microsoft Office Word</Application>
  <DocSecurity>0</DocSecurity>
  <Lines>5059</Lines>
  <Paragraphs>1424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712195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Wang</dc:creator>
  <cp:keywords>5.2</cp:keywords>
  <dc:description/>
  <cp:lastModifiedBy>Dimarvin Puerto</cp:lastModifiedBy>
  <cp:revision>93</cp:revision>
  <dcterms:created xsi:type="dcterms:W3CDTF">2019-06-27T15:44:00Z</dcterms:created>
  <dcterms:modified xsi:type="dcterms:W3CDTF">2019-07-24T22:11:00Z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