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943FF0" w14:textId="06D062C9" w:rsidR="00EA0BC2" w:rsidRDefault="00B13F42" w:rsidP="00EA0BC2">
      <w:pPr>
        <w:pStyle w:val="Heading1"/>
      </w:pPr>
      <w:r>
        <w:t>1AC</w:t>
      </w:r>
    </w:p>
    <w:p w14:paraId="75B7EE57" w14:textId="685AF049" w:rsidR="00E83013" w:rsidRPr="00EA0BC2" w:rsidRDefault="00E83013" w:rsidP="00E83013">
      <w:pPr>
        <w:pStyle w:val="Heading3"/>
      </w:pPr>
      <w:r>
        <w:lastRenderedPageBreak/>
        <w:t>1AC</w:t>
      </w:r>
      <w:r w:rsidR="001C733F">
        <w:t xml:space="preserve"> – Human Rights</w:t>
      </w:r>
    </w:p>
    <w:p w14:paraId="2C3F808F" w14:textId="77777777" w:rsidR="00E83013" w:rsidRDefault="00E83013" w:rsidP="00E83013">
      <w:pPr>
        <w:pStyle w:val="Heading4"/>
      </w:pPr>
      <w:r>
        <w:t>The US-Philippines alliance is unstable – Duterte’s regime subjects Filipinos to the colonial violence the US caused in the 20</w:t>
      </w:r>
      <w:r w:rsidRPr="005E167D">
        <w:rPr>
          <w:vertAlign w:val="superscript"/>
        </w:rPr>
        <w:t>th</w:t>
      </w:r>
      <w:r>
        <w:t xml:space="preserve"> Century</w:t>
      </w:r>
    </w:p>
    <w:p w14:paraId="1B33B8A8" w14:textId="77777777" w:rsidR="00E83013" w:rsidRPr="005E167D" w:rsidRDefault="00E83013" w:rsidP="00E83013">
      <w:pPr>
        <w:rPr>
          <w:rStyle w:val="Style13ptBold"/>
        </w:rPr>
      </w:pPr>
      <w:r>
        <w:rPr>
          <w:rStyle w:val="Style13ptBold"/>
        </w:rPr>
        <w:t xml:space="preserve">Ramiro and </w:t>
      </w:r>
      <w:proofErr w:type="spellStart"/>
      <w:r>
        <w:rPr>
          <w:rStyle w:val="Style13ptBold"/>
        </w:rPr>
        <w:t>Shahshahani</w:t>
      </w:r>
      <w:proofErr w:type="spellEnd"/>
      <w:r>
        <w:rPr>
          <w:rStyle w:val="Style13ptBold"/>
        </w:rPr>
        <w:t xml:space="preserve"> 18 – </w:t>
      </w:r>
      <w:r w:rsidRPr="005E167D">
        <w:rPr>
          <w:sz w:val="18"/>
          <w:szCs w:val="18"/>
        </w:rPr>
        <w:t xml:space="preserve">(Rhonda Ramiro is the vice chair of BAYAN-USA, an alliance of 20 Filipino organizations in the U.S.; </w:t>
      </w:r>
      <w:proofErr w:type="spellStart"/>
      <w:r w:rsidRPr="005E167D">
        <w:rPr>
          <w:sz w:val="18"/>
          <w:szCs w:val="18"/>
        </w:rPr>
        <w:t>Azadeh</w:t>
      </w:r>
      <w:proofErr w:type="spellEnd"/>
      <w:r w:rsidRPr="005E167D">
        <w:rPr>
          <w:sz w:val="18"/>
          <w:szCs w:val="18"/>
        </w:rPr>
        <w:t xml:space="preserve"> </w:t>
      </w:r>
      <w:proofErr w:type="spellStart"/>
      <w:r w:rsidRPr="005E167D">
        <w:rPr>
          <w:sz w:val="18"/>
          <w:szCs w:val="18"/>
        </w:rPr>
        <w:t>Shahshahani</w:t>
      </w:r>
      <w:proofErr w:type="spellEnd"/>
      <w:r w:rsidRPr="005E167D">
        <w:rPr>
          <w:sz w:val="18"/>
          <w:szCs w:val="18"/>
        </w:rPr>
        <w:t xml:space="preserve"> is legal and advocacy director at Project South and a past president of the National Lawyers Guild; “America’s Indefensible Alliance With The Philippines,” HuffPost, 2/23/18, </w:t>
      </w:r>
      <w:hyperlink r:id="rId6" w:history="1">
        <w:r w:rsidRPr="005E167D">
          <w:rPr>
            <w:rStyle w:val="Hyperlink"/>
            <w:sz w:val="18"/>
            <w:szCs w:val="18"/>
          </w:rPr>
          <w:t>https://www.huffpost.com/entry/opinion-ramiro-duterte-philippines_n_5a8f3c57e4b01e9e56b9cae1</w:t>
        </w:r>
      </w:hyperlink>
      <w:r w:rsidRPr="005E167D">
        <w:rPr>
          <w:sz w:val="18"/>
          <w:szCs w:val="18"/>
        </w:rPr>
        <w:t>) // S.Y.</w:t>
      </w:r>
    </w:p>
    <w:p w14:paraId="2A3FBC2E" w14:textId="77777777" w:rsidR="00E83013" w:rsidRPr="00454651" w:rsidRDefault="00E83013" w:rsidP="00E83013">
      <w:pPr>
        <w:rPr>
          <w:u w:val="single"/>
        </w:rPr>
      </w:pPr>
      <w:r w:rsidRPr="00454651">
        <w:rPr>
          <w:sz w:val="16"/>
        </w:rPr>
        <w:t xml:space="preserve">The burgeoning </w:t>
      </w:r>
      <w:r w:rsidRPr="00454651">
        <w:rPr>
          <w:rStyle w:val="StyleUnderline"/>
        </w:rPr>
        <w:t>alliance between</w:t>
      </w:r>
      <w:r w:rsidRPr="00454651">
        <w:rPr>
          <w:sz w:val="16"/>
        </w:rPr>
        <w:t xml:space="preserve"> President Donald </w:t>
      </w:r>
      <w:r w:rsidRPr="00454651">
        <w:rPr>
          <w:rStyle w:val="StyleUnderline"/>
        </w:rPr>
        <w:t>Trump and</w:t>
      </w:r>
      <w:r w:rsidRPr="00454651">
        <w:rPr>
          <w:sz w:val="16"/>
        </w:rPr>
        <w:t xml:space="preserve"> Philippine President Rodrigo </w:t>
      </w:r>
      <w:r w:rsidRPr="00454651">
        <w:rPr>
          <w:rStyle w:val="StyleUnderline"/>
        </w:rPr>
        <w:t xml:space="preserve">Duterte appears destined to become the 21st century version of the Ronald Reagan-Ferdinand Marcos alliance. </w:t>
      </w:r>
    </w:p>
    <w:p w14:paraId="6A22FE8F" w14:textId="77777777" w:rsidR="00E83013" w:rsidRPr="00454651" w:rsidRDefault="00E83013" w:rsidP="00E83013">
      <w:pPr>
        <w:rPr>
          <w:u w:val="single"/>
        </w:rPr>
      </w:pPr>
      <w:r w:rsidRPr="00454651">
        <w:rPr>
          <w:rStyle w:val="StyleUnderline"/>
        </w:rPr>
        <w:t xml:space="preserve">That union in the 1980s allowed the Marcos dictatorship to last 14 years, despite Marcos’ notoriety for </w:t>
      </w:r>
      <w:r w:rsidRPr="00454651">
        <w:rPr>
          <w:rStyle w:val="Emphasis"/>
        </w:rPr>
        <w:t>murdering over 3,000</w:t>
      </w:r>
      <w:r w:rsidRPr="00454651">
        <w:rPr>
          <w:rStyle w:val="StyleUnderline"/>
        </w:rPr>
        <w:t xml:space="preserve"> people </w:t>
      </w:r>
      <w:r w:rsidRPr="00454651">
        <w:rPr>
          <w:rStyle w:val="Emphasis"/>
        </w:rPr>
        <w:t>as well as jailing 70,000 and torturing 34,000 of his political rivals</w:t>
      </w:r>
      <w:r w:rsidRPr="00454651">
        <w:rPr>
          <w:rStyle w:val="StyleUnderline"/>
        </w:rPr>
        <w:t xml:space="preserve"> and other innocent people. Reagan stood by his Filipino ally to the bitter end, even granting Marcos asylum in Hawaii</w:t>
      </w:r>
      <w:r w:rsidRPr="00454651">
        <w:rPr>
          <w:sz w:val="16"/>
        </w:rPr>
        <w:t xml:space="preserve"> when it became clear that “people power” would soon topple the unsustainable dictatorship. </w:t>
      </w:r>
      <w:r w:rsidRPr="00454651">
        <w:rPr>
          <w:rStyle w:val="StyleUnderline"/>
        </w:rPr>
        <w:t>According to Reagan, granting a haven</w:t>
      </w:r>
      <w:r w:rsidRPr="00454651">
        <w:rPr>
          <w:sz w:val="16"/>
        </w:rPr>
        <w:t xml:space="preserve"> to Marcos and 90 of his family members and close associates </w:t>
      </w:r>
      <w:r w:rsidRPr="00454651">
        <w:rPr>
          <w:rStyle w:val="StyleUnderline"/>
        </w:rPr>
        <w:t>was “in the best interests” of U.S.-Filipino relations.</w:t>
      </w:r>
      <w:r w:rsidRPr="00454651">
        <w:rPr>
          <w:sz w:val="16"/>
        </w:rPr>
        <w:t xml:space="preserve"> Those interests </w:t>
      </w:r>
      <w:r w:rsidRPr="00454651">
        <w:rPr>
          <w:rStyle w:val="StyleUnderline"/>
        </w:rPr>
        <w:t>included a network of some of the largest U.S. military bases in the world at the time.</w:t>
      </w:r>
    </w:p>
    <w:p w14:paraId="5B8CA996" w14:textId="77777777" w:rsidR="00E83013" w:rsidRPr="00454651" w:rsidRDefault="00E83013" w:rsidP="00E83013">
      <w:pPr>
        <w:rPr>
          <w:sz w:val="16"/>
        </w:rPr>
      </w:pPr>
      <w:r w:rsidRPr="00454651">
        <w:rPr>
          <w:sz w:val="16"/>
        </w:rPr>
        <w:t xml:space="preserve">Such die-hard support for a brutal dictator was immoral back then.  </w:t>
      </w:r>
    </w:p>
    <w:p w14:paraId="3E52C013" w14:textId="77777777" w:rsidR="00E83013" w:rsidRPr="00454651" w:rsidRDefault="00E83013" w:rsidP="00E83013">
      <w:pPr>
        <w:rPr>
          <w:sz w:val="16"/>
        </w:rPr>
      </w:pPr>
      <w:r w:rsidRPr="00454651">
        <w:rPr>
          <w:rStyle w:val="StyleUnderline"/>
        </w:rPr>
        <w:t>Knowing the</w:t>
      </w:r>
      <w:r w:rsidRPr="00454651">
        <w:rPr>
          <w:sz w:val="16"/>
        </w:rPr>
        <w:t xml:space="preserve"> legacy of </w:t>
      </w:r>
      <w:r w:rsidRPr="00454651">
        <w:rPr>
          <w:rStyle w:val="StyleUnderline"/>
        </w:rPr>
        <w:t>trauma that</w:t>
      </w:r>
      <w:r w:rsidRPr="00454651">
        <w:rPr>
          <w:sz w:val="16"/>
        </w:rPr>
        <w:t xml:space="preserve"> the </w:t>
      </w:r>
      <w:r w:rsidRPr="00454651">
        <w:rPr>
          <w:rStyle w:val="StyleUnderline"/>
        </w:rPr>
        <w:t>Marcos</w:t>
      </w:r>
      <w:r w:rsidRPr="00454651">
        <w:rPr>
          <w:sz w:val="16"/>
        </w:rPr>
        <w:t xml:space="preserve"> dictatorship </w:t>
      </w:r>
      <w:r w:rsidRPr="00454651">
        <w:rPr>
          <w:rStyle w:val="StyleUnderline"/>
        </w:rPr>
        <w:t>inflicted on the Filipino people</w:t>
      </w:r>
      <w:r w:rsidRPr="00454651">
        <w:rPr>
          <w:sz w:val="16"/>
        </w:rPr>
        <w:t xml:space="preserve"> and the country </w:t>
      </w:r>
      <w:proofErr w:type="gramStart"/>
      <w:r w:rsidRPr="00454651">
        <w:rPr>
          <w:sz w:val="16"/>
        </w:rPr>
        <w:t xml:space="preserve">as a whole </w:t>
      </w:r>
      <w:r w:rsidRPr="00454651">
        <w:rPr>
          <w:rStyle w:val="StyleUnderline"/>
        </w:rPr>
        <w:t>makes</w:t>
      </w:r>
      <w:proofErr w:type="gramEnd"/>
      <w:r w:rsidRPr="00454651">
        <w:rPr>
          <w:rStyle w:val="StyleUnderline"/>
        </w:rPr>
        <w:t xml:space="preserve"> </w:t>
      </w:r>
      <w:r w:rsidRPr="00454651">
        <w:rPr>
          <w:rStyle w:val="Emphasis"/>
        </w:rPr>
        <w:t xml:space="preserve">supporting the </w:t>
      </w:r>
      <w:r w:rsidRPr="00454651">
        <w:rPr>
          <w:rStyle w:val="StyleUnderline"/>
        </w:rPr>
        <w:t xml:space="preserve">admittedly fascist upstart </w:t>
      </w:r>
      <w:r w:rsidRPr="00454651">
        <w:rPr>
          <w:rStyle w:val="Emphasis"/>
        </w:rPr>
        <w:t>dictator Duterte completely unjustifiable today</w:t>
      </w:r>
      <w:r w:rsidRPr="00454651">
        <w:rPr>
          <w:sz w:val="16"/>
        </w:rPr>
        <w:t>.</w:t>
      </w:r>
    </w:p>
    <w:p w14:paraId="079F77EA" w14:textId="77777777" w:rsidR="00E83013" w:rsidRPr="00454651" w:rsidRDefault="00E83013" w:rsidP="00E83013">
      <w:pPr>
        <w:rPr>
          <w:sz w:val="16"/>
        </w:rPr>
      </w:pPr>
      <w:r w:rsidRPr="00454651">
        <w:rPr>
          <w:sz w:val="16"/>
        </w:rPr>
        <w:t xml:space="preserve">When Reagan took power in 1980, Marcos had already been ruling the Philippines under martial law for eight years, with the full support of former Presidents Richard Nixon, Gerald R. Ford and Jimmy Carter. Reagan’s support for an additional six years meant Marcos and his military could rack up more human rights abuses with impunity. </w:t>
      </w:r>
    </w:p>
    <w:p w14:paraId="0BC80BC6" w14:textId="77777777" w:rsidR="00E83013" w:rsidRPr="00454651" w:rsidRDefault="00E83013" w:rsidP="00E83013">
      <w:pPr>
        <w:rPr>
          <w:u w:val="single"/>
        </w:rPr>
      </w:pPr>
      <w:r w:rsidRPr="00454651">
        <w:rPr>
          <w:sz w:val="16"/>
        </w:rPr>
        <w:t xml:space="preserve">Today, </w:t>
      </w:r>
      <w:r w:rsidRPr="00454651">
        <w:rPr>
          <w:rStyle w:val="StyleUnderline"/>
        </w:rPr>
        <w:t>Duterte is</w:t>
      </w:r>
      <w:r w:rsidRPr="00454651">
        <w:rPr>
          <w:sz w:val="16"/>
        </w:rPr>
        <w:t xml:space="preserve"> well </w:t>
      </w:r>
      <w:r w:rsidRPr="00454651">
        <w:rPr>
          <w:rStyle w:val="StyleUnderline"/>
        </w:rPr>
        <w:t>on track to surpass the body count of his</w:t>
      </w:r>
      <w:r w:rsidRPr="00454651">
        <w:rPr>
          <w:sz w:val="16"/>
        </w:rPr>
        <w:t xml:space="preserve"> self-proclaimed </w:t>
      </w:r>
      <w:r w:rsidRPr="00454651">
        <w:rPr>
          <w:rStyle w:val="StyleUnderline"/>
        </w:rPr>
        <w:t>idol</w:t>
      </w:r>
      <w:r w:rsidRPr="00454651">
        <w:rPr>
          <w:sz w:val="16"/>
        </w:rPr>
        <w:t xml:space="preserve">. An estimated </w:t>
      </w:r>
      <w:r w:rsidRPr="00454651">
        <w:rPr>
          <w:rStyle w:val="Emphasis"/>
        </w:rPr>
        <w:t>13,000 people</w:t>
      </w:r>
      <w:r w:rsidRPr="00454651">
        <w:rPr>
          <w:rStyle w:val="StyleUnderline"/>
        </w:rPr>
        <w:t xml:space="preserve"> have been </w:t>
      </w:r>
      <w:r w:rsidRPr="00454651">
        <w:rPr>
          <w:rStyle w:val="Emphasis"/>
        </w:rPr>
        <w:t>killed</w:t>
      </w:r>
      <w:r w:rsidRPr="00454651">
        <w:rPr>
          <w:rStyle w:val="StyleUnderline"/>
        </w:rPr>
        <w:t xml:space="preserve"> in the war on drugs; </w:t>
      </w:r>
      <w:r w:rsidRPr="00454651">
        <w:rPr>
          <w:rStyle w:val="Emphasis"/>
        </w:rPr>
        <w:t>113 activists</w:t>
      </w:r>
      <w:r w:rsidRPr="00454651">
        <w:rPr>
          <w:rStyle w:val="StyleUnderline"/>
        </w:rPr>
        <w:t xml:space="preserve"> have been </w:t>
      </w:r>
      <w:r w:rsidRPr="00454651">
        <w:rPr>
          <w:rStyle w:val="Emphasis"/>
        </w:rPr>
        <w:t>killed under</w:t>
      </w:r>
      <w:r w:rsidRPr="00454651">
        <w:rPr>
          <w:rStyle w:val="StyleUnderline"/>
        </w:rPr>
        <w:t xml:space="preserve"> the U.S.-designed </w:t>
      </w:r>
      <w:r w:rsidRPr="00454651">
        <w:rPr>
          <w:rStyle w:val="Emphasis"/>
        </w:rPr>
        <w:t>counterinsurgency program</w:t>
      </w:r>
      <w:r w:rsidRPr="00454651">
        <w:rPr>
          <w:rStyle w:val="StyleUnderline"/>
        </w:rPr>
        <w:t xml:space="preserve"> of the Philippine governmen</w:t>
      </w:r>
      <w:r w:rsidRPr="00454651">
        <w:rPr>
          <w:sz w:val="16"/>
        </w:rPr>
        <w:t xml:space="preserve">t; and </w:t>
      </w:r>
      <w:r w:rsidRPr="00454651">
        <w:rPr>
          <w:rStyle w:val="StyleUnderline"/>
        </w:rPr>
        <w:t xml:space="preserve">more than 400,000 people have been forcibly displaced due to the Philippine military’s aerial bombing of </w:t>
      </w:r>
      <w:proofErr w:type="spellStart"/>
      <w:r w:rsidRPr="00454651">
        <w:rPr>
          <w:rStyle w:val="StyleUnderline"/>
        </w:rPr>
        <w:t>Marawi</w:t>
      </w:r>
      <w:proofErr w:type="spellEnd"/>
      <w:r w:rsidRPr="00454651">
        <w:rPr>
          <w:rStyle w:val="StyleUnderline"/>
        </w:rPr>
        <w:t xml:space="preserve"> City and nearby communities of indigenous people</w:t>
      </w:r>
      <w:r w:rsidRPr="00454651">
        <w:rPr>
          <w:sz w:val="16"/>
        </w:rPr>
        <w:t xml:space="preserve"> throughout the southern island of Mindanao, </w:t>
      </w:r>
      <w:r w:rsidRPr="00454651">
        <w:rPr>
          <w:rStyle w:val="StyleUnderline"/>
        </w:rPr>
        <w:t>under the guise of the war on terrorism</w:t>
      </w:r>
      <w:r w:rsidRPr="00454651">
        <w:rPr>
          <w:sz w:val="16"/>
        </w:rPr>
        <w:t xml:space="preserve">. At the rate Duterte is going, </w:t>
      </w:r>
      <w:r w:rsidRPr="00454651">
        <w:rPr>
          <w:rStyle w:val="StyleUnderline"/>
        </w:rPr>
        <w:t>this could mean</w:t>
      </w:r>
      <w:r w:rsidRPr="00454651">
        <w:rPr>
          <w:sz w:val="16"/>
        </w:rPr>
        <w:t xml:space="preserve"> the murder of </w:t>
      </w:r>
      <w:r w:rsidRPr="00454651">
        <w:rPr>
          <w:rStyle w:val="Emphasis"/>
        </w:rPr>
        <w:t>52,000 more people over</w:t>
      </w:r>
      <w:r w:rsidRPr="00454651">
        <w:rPr>
          <w:rStyle w:val="StyleUnderline"/>
        </w:rPr>
        <w:t xml:space="preserve"> the remainder of </w:t>
      </w:r>
      <w:r w:rsidRPr="00454651">
        <w:rPr>
          <w:rStyle w:val="Emphasis"/>
        </w:rPr>
        <w:t>his six-year term.</w:t>
      </w:r>
    </w:p>
    <w:p w14:paraId="14787483" w14:textId="77777777" w:rsidR="00E83013" w:rsidRPr="00454651" w:rsidRDefault="00E83013" w:rsidP="00E83013">
      <w:pPr>
        <w:rPr>
          <w:rStyle w:val="Emphasis"/>
        </w:rPr>
      </w:pPr>
      <w:r w:rsidRPr="00454651">
        <w:rPr>
          <w:sz w:val="16"/>
        </w:rPr>
        <w:t xml:space="preserve">For his part, </w:t>
      </w:r>
      <w:r w:rsidRPr="00454651">
        <w:rPr>
          <w:rStyle w:val="StyleUnderline"/>
        </w:rPr>
        <w:t>Trump has</w:t>
      </w:r>
      <w:r w:rsidRPr="00454651">
        <w:rPr>
          <w:sz w:val="16"/>
        </w:rPr>
        <w:t xml:space="preserve"> bluntly </w:t>
      </w:r>
      <w:r w:rsidRPr="00454651">
        <w:rPr>
          <w:rStyle w:val="StyleUnderline"/>
        </w:rPr>
        <w:t>stated his interest in the Philippines. “It is</w:t>
      </w:r>
      <w:r w:rsidRPr="00454651">
        <w:rPr>
          <w:sz w:val="16"/>
        </w:rPr>
        <w:t xml:space="preserve"> a strategic location ― </w:t>
      </w:r>
      <w:r w:rsidRPr="00454651">
        <w:rPr>
          <w:rStyle w:val="StyleUnderline"/>
        </w:rPr>
        <w:t>the most strategic location</w:t>
      </w:r>
      <w:r w:rsidRPr="00454651">
        <w:rPr>
          <w:sz w:val="16"/>
        </w:rPr>
        <w:t xml:space="preserve">. And, if you look at it, it’s called the most prime piece of real estate </w:t>
      </w:r>
      <w:r w:rsidRPr="00454651">
        <w:rPr>
          <w:rStyle w:val="StyleUnderline"/>
        </w:rPr>
        <w:t>from a military standpoint,”</w:t>
      </w:r>
      <w:r w:rsidRPr="00454651">
        <w:rPr>
          <w:sz w:val="16"/>
        </w:rPr>
        <w:t xml:space="preserve"> Trump said during his visit to the Philippines in November. No need to mince words: </w:t>
      </w:r>
      <w:r w:rsidRPr="00454651">
        <w:rPr>
          <w:rStyle w:val="StyleUnderline"/>
        </w:rPr>
        <w:t xml:space="preserve">for the U.S., </w:t>
      </w:r>
      <w:r w:rsidRPr="00454651">
        <w:rPr>
          <w:rStyle w:val="Emphasis"/>
        </w:rPr>
        <w:t>the Philippines remains</w:t>
      </w:r>
      <w:r w:rsidRPr="00454651">
        <w:rPr>
          <w:rStyle w:val="StyleUnderline"/>
        </w:rPr>
        <w:t xml:space="preserve">, as it has always been, </w:t>
      </w:r>
      <w:r w:rsidRPr="00454651">
        <w:rPr>
          <w:rStyle w:val="Emphasis"/>
        </w:rPr>
        <w:t>an essential cog in the U.S. war machine.</w:t>
      </w:r>
    </w:p>
    <w:p w14:paraId="6C1A874D" w14:textId="77777777" w:rsidR="00E83013" w:rsidRPr="00454651" w:rsidRDefault="00E83013" w:rsidP="00E83013">
      <w:pPr>
        <w:rPr>
          <w:sz w:val="16"/>
        </w:rPr>
      </w:pPr>
      <w:r w:rsidRPr="00454651">
        <w:rPr>
          <w:sz w:val="16"/>
        </w:rPr>
        <w:t xml:space="preserve">Never mind that today the </w:t>
      </w:r>
      <w:r w:rsidRPr="00454651">
        <w:rPr>
          <w:rStyle w:val="StyleUnderline"/>
        </w:rPr>
        <w:t>Philippines is home to 100 million people, the majority of whom are dirt poor, largely due to 119 years of U.S. policy toward the country. With no sustainable domestic industry</w:t>
      </w:r>
      <w:r w:rsidRPr="00454651">
        <w:rPr>
          <w:sz w:val="16"/>
        </w:rPr>
        <w:t xml:space="preserve"> to speak of </w:t>
      </w:r>
      <w:r w:rsidRPr="00454651">
        <w:rPr>
          <w:rStyle w:val="StyleUnderline"/>
        </w:rPr>
        <w:t>and an economy grossly dependent on exports</w:t>
      </w:r>
      <w:r w:rsidRPr="00454651">
        <w:rPr>
          <w:sz w:val="16"/>
        </w:rPr>
        <w:t xml:space="preserve"> in large part </w:t>
      </w:r>
      <w:r w:rsidRPr="00454651">
        <w:rPr>
          <w:rStyle w:val="StyleUnderline"/>
        </w:rPr>
        <w:t xml:space="preserve">because of the colonial legacy left behind by </w:t>
      </w:r>
      <w:r w:rsidRPr="00454651">
        <w:rPr>
          <w:sz w:val="16"/>
        </w:rPr>
        <w:t xml:space="preserve">first </w:t>
      </w:r>
      <w:r w:rsidRPr="00454651">
        <w:rPr>
          <w:rStyle w:val="StyleUnderline"/>
        </w:rPr>
        <w:t>Spain and</w:t>
      </w:r>
      <w:r w:rsidRPr="00454651">
        <w:rPr>
          <w:sz w:val="16"/>
        </w:rPr>
        <w:t xml:space="preserve"> then </w:t>
      </w:r>
      <w:r w:rsidRPr="00454651">
        <w:rPr>
          <w:rStyle w:val="StyleUnderline"/>
        </w:rPr>
        <w:t>the U.S., the Philippines</w:t>
      </w:r>
      <w:r w:rsidRPr="00454651">
        <w:rPr>
          <w:sz w:val="16"/>
        </w:rPr>
        <w:t xml:space="preserve"> under Marcos </w:t>
      </w:r>
      <w:r w:rsidRPr="00454651">
        <w:rPr>
          <w:rStyle w:val="StyleUnderline"/>
        </w:rPr>
        <w:t>began to</w:t>
      </w:r>
      <w:r w:rsidRPr="00454651">
        <w:rPr>
          <w:sz w:val="16"/>
        </w:rPr>
        <w:t xml:space="preserve"> systematically </w:t>
      </w:r>
      <w:r w:rsidRPr="00454651">
        <w:rPr>
          <w:rStyle w:val="StyleUnderline"/>
        </w:rPr>
        <w:t>export its people to work in foreign countries — and send remittances home</w:t>
      </w:r>
      <w:r w:rsidRPr="00454651">
        <w:rPr>
          <w:sz w:val="16"/>
        </w:rPr>
        <w:t xml:space="preserve"> to keep the Philippine economy afloat. Today, poverty is so severe that nearly </w:t>
      </w:r>
      <w:r w:rsidRPr="00454651">
        <w:rPr>
          <w:rStyle w:val="Emphasis"/>
        </w:rPr>
        <w:t>6,000 Filipinos leave the country every single day</w:t>
      </w:r>
      <w:r w:rsidRPr="00454651">
        <w:rPr>
          <w:sz w:val="16"/>
        </w:rPr>
        <w:t xml:space="preserve"> in search of work; the Philippine </w:t>
      </w:r>
      <w:r w:rsidRPr="00454651">
        <w:rPr>
          <w:rStyle w:val="StyleUnderline"/>
        </w:rPr>
        <w:t>economy would collapse were it not for $27 billion in remittances</w:t>
      </w:r>
      <w:r w:rsidRPr="00454651">
        <w:rPr>
          <w:sz w:val="16"/>
        </w:rPr>
        <w:t xml:space="preserve"> these migrant workers send home </w:t>
      </w:r>
      <w:r w:rsidRPr="00454651">
        <w:rPr>
          <w:rStyle w:val="StyleUnderline"/>
        </w:rPr>
        <w:t>annually</w:t>
      </w:r>
      <w:r w:rsidRPr="00454651">
        <w:rPr>
          <w:sz w:val="16"/>
        </w:rPr>
        <w:t>.</w:t>
      </w:r>
    </w:p>
    <w:p w14:paraId="50C57A46" w14:textId="77777777" w:rsidR="00E83013" w:rsidRPr="00454651" w:rsidRDefault="00E83013" w:rsidP="00E83013">
      <w:pPr>
        <w:rPr>
          <w:sz w:val="16"/>
        </w:rPr>
      </w:pPr>
      <w:r w:rsidRPr="00454651">
        <w:rPr>
          <w:sz w:val="16"/>
        </w:rPr>
        <w:lastRenderedPageBreak/>
        <w:t xml:space="preserve">At the turn of the 20th century, </w:t>
      </w:r>
      <w:r w:rsidRPr="00454651">
        <w:rPr>
          <w:rStyle w:val="StyleUnderline"/>
        </w:rPr>
        <w:t>the U.S. acquired the Philippines as a colony</w:t>
      </w:r>
      <w:r w:rsidRPr="00454651">
        <w:rPr>
          <w:sz w:val="16"/>
        </w:rPr>
        <w:t xml:space="preserve"> and relinquished the country only after World War II, </w:t>
      </w:r>
      <w:r w:rsidRPr="00454651">
        <w:rPr>
          <w:rStyle w:val="StyleUnderline"/>
        </w:rPr>
        <w:t>when dependable local puppet leaders could be installed and economic and military treaties cementing the Philippines to U.S. interests could be imposed.</w:t>
      </w:r>
      <w:r w:rsidRPr="00454651">
        <w:rPr>
          <w:sz w:val="16"/>
        </w:rPr>
        <w:t xml:space="preserve"> These include patently unequal military agreements that tie the Philippines to the whims of U.S. imperial ambitions: </w:t>
      </w:r>
      <w:proofErr w:type="gramStart"/>
      <w:r w:rsidRPr="00454651">
        <w:rPr>
          <w:sz w:val="16"/>
        </w:rPr>
        <w:t>the</w:t>
      </w:r>
      <w:proofErr w:type="gramEnd"/>
      <w:r w:rsidRPr="00454651">
        <w:rPr>
          <w:sz w:val="16"/>
        </w:rPr>
        <w:t xml:space="preserve"> Mutual Defense Treaty, Mutual Logistics Support Agreement, Visiting Forces Agreement and, most recently, the Enhanced Defense Cooperation Agreement. </w:t>
      </w:r>
      <w:r w:rsidRPr="00454651">
        <w:rPr>
          <w:rStyle w:val="StyleUnderline"/>
        </w:rPr>
        <w:t>These agreements grant the U.S. military expansive access to military facilities, land, water and airspace in the Philippines for an indeterminate length of time under the guise of “mutual benefit.”</w:t>
      </w:r>
      <w:r w:rsidRPr="00454651">
        <w:rPr>
          <w:sz w:val="16"/>
        </w:rPr>
        <w:t xml:space="preserve"> Conveniently, the U.S. </w:t>
      </w:r>
      <w:r w:rsidRPr="00454651">
        <w:rPr>
          <w:rStyle w:val="StyleUnderline"/>
        </w:rPr>
        <w:t>military presence has been focused in resource-rich regions of the Philippines</w:t>
      </w:r>
      <w:r w:rsidRPr="00454651">
        <w:rPr>
          <w:sz w:val="16"/>
        </w:rPr>
        <w:t xml:space="preserve">, facilitating land-grabbing and extraction of the country’s natural wealth by multinational corporations. </w:t>
      </w:r>
    </w:p>
    <w:p w14:paraId="42F0BF73" w14:textId="77777777" w:rsidR="00E83013" w:rsidRPr="005E167D" w:rsidRDefault="00E83013" w:rsidP="00E83013">
      <w:pPr>
        <w:rPr>
          <w:sz w:val="16"/>
        </w:rPr>
      </w:pPr>
      <w:r w:rsidRPr="005E167D">
        <w:rPr>
          <w:sz w:val="16"/>
        </w:rPr>
        <w:t xml:space="preserve">Challenges to the </w:t>
      </w:r>
      <w:r w:rsidRPr="00454651">
        <w:rPr>
          <w:rStyle w:val="StyleUnderline"/>
        </w:rPr>
        <w:t>constitutionality of the agreements have been brought to the Philippine Supreme Court repeatedly</w:t>
      </w:r>
      <w:r w:rsidRPr="005E167D">
        <w:rPr>
          <w:sz w:val="16"/>
        </w:rPr>
        <w:t xml:space="preserve"> as the </w:t>
      </w:r>
      <w:r w:rsidRPr="00454651">
        <w:rPr>
          <w:rStyle w:val="StyleUnderline"/>
        </w:rPr>
        <w:t>Filipino masses have staunchly protested U.S. military presence and operations on Philippine territory for decades</w:t>
      </w:r>
      <w:r w:rsidRPr="005E167D">
        <w:rPr>
          <w:sz w:val="16"/>
        </w:rPr>
        <w:t xml:space="preserve">. After all, they have experienced the brunt of the violence against women and children, toxic waste, forced displacement from land and other crimes committed by the U.S. military. </w:t>
      </w:r>
    </w:p>
    <w:p w14:paraId="28ED6776" w14:textId="77777777" w:rsidR="00E83013" w:rsidRPr="005E167D" w:rsidRDefault="00E83013" w:rsidP="00E83013">
      <w:pPr>
        <w:rPr>
          <w:sz w:val="16"/>
        </w:rPr>
      </w:pPr>
      <w:r w:rsidRPr="00454651">
        <w:rPr>
          <w:rStyle w:val="StyleUnderline"/>
        </w:rPr>
        <w:t>For the U.S.</w:t>
      </w:r>
      <w:r w:rsidRPr="005E167D">
        <w:rPr>
          <w:sz w:val="16"/>
        </w:rPr>
        <w:t xml:space="preserve"> in the 1970s and ’80s, </w:t>
      </w:r>
      <w:r w:rsidRPr="00454651">
        <w:rPr>
          <w:rStyle w:val="StyleUnderline"/>
        </w:rPr>
        <w:t>propping up the Marcos regime served the purpose of securing its military stronghold in the Pacific as the Cold War approached its climax.</w:t>
      </w:r>
      <w:r w:rsidRPr="005E167D">
        <w:rPr>
          <w:sz w:val="16"/>
        </w:rPr>
        <w:t xml:space="preserve"> Neighboring Vietnam had resoundingly defeated the imperialist American invaders just a few years earlier. The U.S. and Soviet Union were engaged in a nuclear arms race. </w:t>
      </w:r>
    </w:p>
    <w:p w14:paraId="36A6D4B0" w14:textId="77777777" w:rsidR="00E83013" w:rsidRPr="00454651" w:rsidRDefault="00E83013" w:rsidP="00E83013">
      <w:pPr>
        <w:rPr>
          <w:rStyle w:val="StyleUnderline"/>
        </w:rPr>
      </w:pPr>
      <w:r w:rsidRPr="005E167D">
        <w:rPr>
          <w:sz w:val="16"/>
        </w:rPr>
        <w:t xml:space="preserve">Today, </w:t>
      </w:r>
      <w:r w:rsidRPr="00454651">
        <w:rPr>
          <w:rStyle w:val="StyleUnderline"/>
        </w:rPr>
        <w:t>Trump needs Duterte and the Philippines to remain a dependable ally for U.S. imperial interests</w:t>
      </w:r>
      <w:r w:rsidRPr="005E167D">
        <w:rPr>
          <w:sz w:val="16"/>
        </w:rPr>
        <w:t xml:space="preserve"> in the Asia Pacific region. </w:t>
      </w:r>
      <w:r w:rsidRPr="00454651">
        <w:rPr>
          <w:rStyle w:val="StyleUnderline"/>
        </w:rPr>
        <w:t>Trump’s</w:t>
      </w:r>
      <w:r w:rsidRPr="005E167D">
        <w:rPr>
          <w:sz w:val="16"/>
        </w:rPr>
        <w:t xml:space="preserve"> current </w:t>
      </w:r>
      <w:r w:rsidRPr="00454651">
        <w:rPr>
          <w:rStyle w:val="StyleUnderline"/>
        </w:rPr>
        <w:t>brinkmanship with North Korea means</w:t>
      </w:r>
      <w:r w:rsidRPr="005E167D">
        <w:rPr>
          <w:sz w:val="16"/>
        </w:rPr>
        <w:t xml:space="preserve"> that </w:t>
      </w:r>
      <w:r w:rsidRPr="00454651">
        <w:rPr>
          <w:rStyle w:val="StyleUnderline"/>
        </w:rPr>
        <w:t>the threat of nuclear war looms large. Trump has named China repeatedly as one of the biggest rivals to U.S. economic superiority</w:t>
      </w:r>
      <w:r w:rsidRPr="005E167D">
        <w:rPr>
          <w:sz w:val="16"/>
        </w:rPr>
        <w:t xml:space="preserve"> in not only the region but the world. </w:t>
      </w:r>
      <w:r w:rsidRPr="00454651">
        <w:rPr>
          <w:rStyle w:val="StyleUnderline"/>
        </w:rPr>
        <w:t xml:space="preserve">China, the Philippines and neighboring countries dispute territorial control of the waters and islands in the South China/West Philippine Sea, which contains vast petrochemical and gas deposits, rich marine biodiversity, and sea lanes that facilitate much of the global trade and shipping for the entire region. </w:t>
      </w:r>
    </w:p>
    <w:p w14:paraId="393A2DF8" w14:textId="77777777" w:rsidR="00E83013" w:rsidRPr="00454651" w:rsidRDefault="00E83013" w:rsidP="00E83013">
      <w:pPr>
        <w:rPr>
          <w:rStyle w:val="StyleUnderline"/>
        </w:rPr>
      </w:pPr>
      <w:r w:rsidRPr="005E167D">
        <w:rPr>
          <w:sz w:val="16"/>
        </w:rPr>
        <w:t xml:space="preserve">In January, </w:t>
      </w:r>
      <w:r w:rsidRPr="00454651">
        <w:rPr>
          <w:rStyle w:val="StyleUnderline"/>
        </w:rPr>
        <w:t>the U.S. Defense Department announced</w:t>
      </w:r>
      <w:r w:rsidRPr="005E167D">
        <w:rPr>
          <w:sz w:val="16"/>
        </w:rPr>
        <w:t xml:space="preserve"> it had launched </w:t>
      </w:r>
      <w:r w:rsidRPr="00454651">
        <w:rPr>
          <w:rStyle w:val="StyleUnderline"/>
        </w:rPr>
        <w:t>the counterterrorism mission “Pacific Eagle: Philippines,”</w:t>
      </w:r>
      <w:r w:rsidRPr="005E167D">
        <w:rPr>
          <w:sz w:val="16"/>
        </w:rPr>
        <w:t xml:space="preserve"> </w:t>
      </w:r>
      <w:r w:rsidRPr="00454651">
        <w:rPr>
          <w:rStyle w:val="StyleUnderline"/>
        </w:rPr>
        <w:t>which is designated as an Overseas Contingency Operation, thereby making it eligible for exemptions from spending limits. The operation will only strengthen the Duterte regime as it continues to crack down on vulnerable minority populations.</w:t>
      </w:r>
    </w:p>
    <w:p w14:paraId="08024842" w14:textId="77777777" w:rsidR="00E83013" w:rsidRPr="00454651" w:rsidRDefault="00E83013" w:rsidP="00E83013">
      <w:pPr>
        <w:rPr>
          <w:rStyle w:val="Emphasis"/>
        </w:rPr>
      </w:pPr>
      <w:r w:rsidRPr="00454651">
        <w:rPr>
          <w:rStyle w:val="StyleUnderline"/>
        </w:rPr>
        <w:t xml:space="preserve">The 1 percent may agree with Trump that it is in the best interests of their America to continue supporting Duterte. </w:t>
      </w:r>
      <w:r w:rsidRPr="00454651">
        <w:rPr>
          <w:rStyle w:val="Emphasis"/>
        </w:rPr>
        <w:t>The rest of us should not be complicit in the slaughter.</w:t>
      </w:r>
    </w:p>
    <w:p w14:paraId="5A9AB230" w14:textId="77777777" w:rsidR="00E83013" w:rsidRDefault="00E83013" w:rsidP="00E83013">
      <w:pPr>
        <w:rPr>
          <w:sz w:val="16"/>
        </w:rPr>
      </w:pPr>
      <w:r w:rsidRPr="005E167D">
        <w:rPr>
          <w:sz w:val="16"/>
        </w:rPr>
        <w:t xml:space="preserve">Last week, the </w:t>
      </w:r>
      <w:r w:rsidRPr="005E167D">
        <w:rPr>
          <w:rStyle w:val="StyleUnderline"/>
        </w:rPr>
        <w:t>International Criminal Court</w:t>
      </w:r>
      <w:r w:rsidRPr="005E167D">
        <w:rPr>
          <w:sz w:val="16"/>
        </w:rPr>
        <w:t xml:space="preserve"> officially </w:t>
      </w:r>
      <w:r w:rsidRPr="005E167D">
        <w:rPr>
          <w:rStyle w:val="StyleUnderline"/>
        </w:rPr>
        <w:t>opened</w:t>
      </w:r>
      <w:r w:rsidRPr="005E167D">
        <w:rPr>
          <w:sz w:val="16"/>
        </w:rPr>
        <w:t xml:space="preserve"> a preliminary </w:t>
      </w:r>
      <w:r w:rsidRPr="005E167D">
        <w:rPr>
          <w:rStyle w:val="StyleUnderline"/>
        </w:rPr>
        <w:t>investigation into allegations of state-sanctioned</w:t>
      </w:r>
      <w:r w:rsidRPr="005E167D">
        <w:rPr>
          <w:sz w:val="16"/>
        </w:rPr>
        <w:t xml:space="preserve"> </w:t>
      </w:r>
      <w:r w:rsidRPr="005E167D">
        <w:rPr>
          <w:rStyle w:val="StyleUnderline"/>
        </w:rPr>
        <w:t>killings and other human rights violations committed by the Philippine National Police</w:t>
      </w:r>
      <w:r w:rsidRPr="005E167D">
        <w:rPr>
          <w:sz w:val="16"/>
        </w:rPr>
        <w:t xml:space="preserve"> under the direction of Duterte. </w:t>
      </w:r>
    </w:p>
    <w:p w14:paraId="7BB2CDB3" w14:textId="77777777" w:rsidR="00E83013" w:rsidRDefault="00E83013" w:rsidP="00E83013">
      <w:pPr>
        <w:rPr>
          <w:sz w:val="16"/>
        </w:rPr>
      </w:pPr>
    </w:p>
    <w:p w14:paraId="158A4C4F" w14:textId="77777777" w:rsidR="00E83013" w:rsidRDefault="00E83013" w:rsidP="00E83013">
      <w:pPr>
        <w:pStyle w:val="Heading4"/>
      </w:pPr>
      <w:r>
        <w:t>Trump’s elimination of Congressional notification ensures deals that exacerbate violence – only the plan can check Duterte’s regime</w:t>
      </w:r>
    </w:p>
    <w:p w14:paraId="759E24F9" w14:textId="77777777" w:rsidR="00E83013" w:rsidRPr="00E66A74" w:rsidRDefault="00E83013" w:rsidP="00E83013">
      <w:pPr>
        <w:rPr>
          <w:b/>
          <w:bCs/>
          <w:sz w:val="26"/>
        </w:rPr>
      </w:pPr>
      <w:r>
        <w:rPr>
          <w:rStyle w:val="Style13ptBold"/>
        </w:rPr>
        <w:t xml:space="preserve">Hartung 18 – </w:t>
      </w:r>
      <w:r w:rsidRPr="00E66A74">
        <w:rPr>
          <w:sz w:val="18"/>
          <w:szCs w:val="18"/>
        </w:rPr>
        <w:t xml:space="preserve">(William D. Hartung, the director of the Arms and Security Project at CIP and a senior adviser to the center's Security Assistance Monitor, Informed Comment, “How Trump is Turning US Diplomats into Arms Merchants to the World,” 8/15/18, </w:t>
      </w:r>
      <w:hyperlink r:id="rId7" w:history="1">
        <w:r w:rsidRPr="00E66A74">
          <w:rPr>
            <w:rStyle w:val="Hyperlink"/>
            <w:sz w:val="18"/>
            <w:szCs w:val="18"/>
          </w:rPr>
          <w:t>https://www.juancole.com/2018/08/turning-diplomats-merchants.html</w:t>
        </w:r>
      </w:hyperlink>
      <w:r w:rsidRPr="00E66A74">
        <w:rPr>
          <w:sz w:val="18"/>
          <w:szCs w:val="18"/>
        </w:rPr>
        <w:t xml:space="preserve">) // S.Y. </w:t>
      </w:r>
    </w:p>
    <w:p w14:paraId="4EFD6017" w14:textId="77777777" w:rsidR="00E83013" w:rsidRPr="00E66A74" w:rsidRDefault="00E83013" w:rsidP="00E83013">
      <w:pPr>
        <w:rPr>
          <w:sz w:val="16"/>
        </w:rPr>
      </w:pPr>
      <w:r w:rsidRPr="00E66A74">
        <w:rPr>
          <w:sz w:val="16"/>
        </w:rPr>
        <w:t>Slow Motion Weapons of Mass Destruction</w:t>
      </w:r>
    </w:p>
    <w:p w14:paraId="695C211A" w14:textId="77777777" w:rsidR="00E83013" w:rsidRPr="00E66A74" w:rsidRDefault="00E83013" w:rsidP="00E83013">
      <w:pPr>
        <w:rPr>
          <w:sz w:val="16"/>
        </w:rPr>
      </w:pPr>
      <w:r w:rsidRPr="00E66A74">
        <w:rPr>
          <w:sz w:val="16"/>
        </w:rPr>
        <w:lastRenderedPageBreak/>
        <w:t xml:space="preserve">Yes, those massive </w:t>
      </w:r>
      <w:r w:rsidRPr="00335223">
        <w:rPr>
          <w:rStyle w:val="StyleUnderline"/>
        </w:rPr>
        <w:t>sales of tanks, helicopters, and fighter aircraft are indeed a grim wonder of the modern world and never receive the attention they truly deserve</w:t>
      </w:r>
      <w:r w:rsidRPr="00E66A74">
        <w:rPr>
          <w:sz w:val="16"/>
        </w:rPr>
        <w:t xml:space="preserve">. However, a potentially deadlier aspect of the U.S. weapons trade receives even less attention than the sale of big-ticket items: the export of firearms, ammunition, and related equipment. </w:t>
      </w:r>
      <w:r w:rsidRPr="00E66A74">
        <w:rPr>
          <w:rStyle w:val="StyleUnderline"/>
        </w:rPr>
        <w:t>Global arms control advocates have termed such small arms and light weaponry</w:t>
      </w:r>
      <w:r w:rsidRPr="00E66A74">
        <w:rPr>
          <w:sz w:val="16"/>
        </w:rPr>
        <w:t xml:space="preserve"> — rifles, automatic and semi-automatic weapons, and handguns — </w:t>
      </w:r>
      <w:r w:rsidRPr="00E66A74">
        <w:rPr>
          <w:rStyle w:val="StyleUnderline"/>
        </w:rPr>
        <w:t xml:space="preserve">“slow motion weapons of mass destruction” because they’re the weapons of choice in the majority of the </w:t>
      </w:r>
      <w:proofErr w:type="gramStart"/>
      <w:r w:rsidRPr="00E66A74">
        <w:rPr>
          <w:rStyle w:val="StyleUnderline"/>
        </w:rPr>
        <w:t>40 armed</w:t>
      </w:r>
      <w:proofErr w:type="gramEnd"/>
      <w:r w:rsidRPr="00E66A74">
        <w:rPr>
          <w:rStyle w:val="StyleUnderline"/>
        </w:rPr>
        <w:t xml:space="preserve"> conflicts now underway around the world.</w:t>
      </w:r>
      <w:r w:rsidRPr="00E66A74">
        <w:rPr>
          <w:sz w:val="16"/>
        </w:rPr>
        <w:t xml:space="preserve"> They and they alone have been responsible for nearly half of the roughly 200,000 violent deaths by weapon that have been occurring annually both in and outside of official war zones.</w:t>
      </w:r>
    </w:p>
    <w:p w14:paraId="0E6EDEFB" w14:textId="77777777" w:rsidR="00E83013" w:rsidRPr="00E66A74" w:rsidRDefault="00E83013" w:rsidP="00E83013">
      <w:pPr>
        <w:rPr>
          <w:sz w:val="16"/>
        </w:rPr>
      </w:pPr>
      <w:r w:rsidRPr="00E66A74">
        <w:rPr>
          <w:sz w:val="16"/>
        </w:rPr>
        <w:t xml:space="preserve">And </w:t>
      </w:r>
      <w:r w:rsidRPr="00E66A74">
        <w:rPr>
          <w:rStyle w:val="StyleUnderline"/>
        </w:rPr>
        <w:t>the Trump administration is now moving to make it far easier for U.S. gun makers to push such wares around the world</w:t>
      </w:r>
      <w:r w:rsidRPr="00E66A74">
        <w:rPr>
          <w:sz w:val="16"/>
        </w:rPr>
        <w:t>. Consider it an irony, if you will, but in doing so, the president who has staked his reputation on rejecting everything that seems to him tainted by Barack Obama is elaborating on a proposal originally developed in the Obama years.</w:t>
      </w:r>
    </w:p>
    <w:p w14:paraId="4E6CF250" w14:textId="77777777" w:rsidR="00E83013" w:rsidRPr="00E66A74" w:rsidRDefault="00E83013" w:rsidP="00E83013">
      <w:pPr>
        <w:rPr>
          <w:sz w:val="16"/>
        </w:rPr>
      </w:pPr>
      <w:r w:rsidRPr="00E66A74">
        <w:rPr>
          <w:rStyle w:val="StyleUnderline"/>
        </w:rPr>
        <w:t>The crucial element</w:t>
      </w:r>
      <w:r w:rsidRPr="00E66A74">
        <w:rPr>
          <w:sz w:val="16"/>
        </w:rPr>
        <w:t xml:space="preserve"> in the new plan: </w:t>
      </w:r>
      <w:r w:rsidRPr="00E66A74">
        <w:rPr>
          <w:rStyle w:val="Emphasis"/>
        </w:rPr>
        <w:t>to move key decisions</w:t>
      </w:r>
      <w:r w:rsidRPr="00E66A74">
        <w:rPr>
          <w:rStyle w:val="StyleUnderline"/>
        </w:rPr>
        <w:t xml:space="preserve"> on </w:t>
      </w:r>
      <w:proofErr w:type="gramStart"/>
      <w:r w:rsidRPr="00E66A74">
        <w:rPr>
          <w:rStyle w:val="StyleUnderline"/>
        </w:rPr>
        <w:t>whether or not</w:t>
      </w:r>
      <w:proofErr w:type="gramEnd"/>
      <w:r w:rsidRPr="00E66A74">
        <w:rPr>
          <w:rStyle w:val="StyleUnderline"/>
        </w:rPr>
        <w:t xml:space="preserve"> to export guns and ammunition abroad </w:t>
      </w:r>
      <w:r w:rsidRPr="00E66A74">
        <w:rPr>
          <w:rStyle w:val="Emphasis"/>
        </w:rPr>
        <w:t>from the State Department’s jurisdiction</w:t>
      </w:r>
      <w:r w:rsidRPr="00E66A74">
        <w:rPr>
          <w:rStyle w:val="StyleUnderline"/>
        </w:rPr>
        <w:t xml:space="preserve">, where they would be vetted on both human rights and national security grounds, </w:t>
      </w:r>
      <w:r w:rsidRPr="00E66A74">
        <w:rPr>
          <w:rStyle w:val="Emphasis"/>
        </w:rPr>
        <w:t>to the Commerce Department</w:t>
      </w:r>
      <w:r w:rsidRPr="00E66A74">
        <w:rPr>
          <w:rStyle w:val="StyleUnderline"/>
        </w:rPr>
        <w:t>, whose primary mission is promoting national exports</w:t>
      </w:r>
      <w:r w:rsidRPr="00E66A74">
        <w:rPr>
          <w:sz w:val="16"/>
        </w:rPr>
        <w:t>.</w:t>
      </w:r>
    </w:p>
    <w:p w14:paraId="4498CA91" w14:textId="77777777" w:rsidR="00E83013" w:rsidRPr="00E66A74" w:rsidRDefault="00E83013" w:rsidP="00E83013">
      <w:pPr>
        <w:rPr>
          <w:sz w:val="16"/>
        </w:rPr>
      </w:pPr>
      <w:r w:rsidRPr="00E66A74">
        <w:rPr>
          <w:sz w:val="16"/>
        </w:rPr>
        <w:t xml:space="preserve">The Violence Policy Center, a research and advocacy organization that seeks to limit gun deaths, has indicated that </w:t>
      </w:r>
      <w:r w:rsidRPr="00E66A74">
        <w:rPr>
          <w:rStyle w:val="StyleUnderline"/>
        </w:rPr>
        <w:t xml:space="preserve">such a move would ease the way for more exports of a long list of firearms. </w:t>
      </w:r>
      <w:r w:rsidRPr="00E66A74">
        <w:rPr>
          <w:sz w:val="16"/>
        </w:rPr>
        <w:t xml:space="preserve">Those would include sniper rifles and AR-15s, the now-classic weapon in U.S. mass killings like the school shootings in Parkland, Florida, and Newtown, Connecticut. </w:t>
      </w:r>
      <w:r w:rsidRPr="00E66A74">
        <w:rPr>
          <w:rStyle w:val="StyleUnderline"/>
        </w:rPr>
        <w:t>Under the new plan, the careful tracking of whose hands such gun exports could end up in will be yesterday’s news and, as a result, U.S. weapons are likely to become far more accessible to armed gangs, drug cartels, and terrorist operatives.</w:t>
      </w:r>
    </w:p>
    <w:p w14:paraId="349FFEE8" w14:textId="77777777" w:rsidR="00E83013" w:rsidRPr="00E66A74" w:rsidRDefault="00E83013" w:rsidP="00E83013">
      <w:pPr>
        <w:rPr>
          <w:sz w:val="16"/>
        </w:rPr>
      </w:pPr>
      <w:r w:rsidRPr="00E66A74">
        <w:rPr>
          <w:rStyle w:val="StyleUnderline"/>
        </w:rPr>
        <w:t xml:space="preserve">President </w:t>
      </w:r>
      <w:r w:rsidRPr="00E66A74">
        <w:rPr>
          <w:rStyle w:val="Emphasis"/>
        </w:rPr>
        <w:t>Trump</w:t>
      </w:r>
      <w:r w:rsidRPr="00E66A74">
        <w:rPr>
          <w:rStyle w:val="StyleUnderline"/>
        </w:rPr>
        <w:t>’</w:t>
      </w:r>
      <w:r w:rsidRPr="00E66A74">
        <w:rPr>
          <w:sz w:val="16"/>
        </w:rPr>
        <w:t>s plan</w:t>
      </w:r>
      <w:r w:rsidRPr="00E66A74">
        <w:rPr>
          <w:rStyle w:val="StyleUnderline"/>
        </w:rPr>
        <w:t xml:space="preserve"> </w:t>
      </w:r>
      <w:r w:rsidRPr="00E66A74">
        <w:rPr>
          <w:rStyle w:val="Emphasis"/>
        </w:rPr>
        <w:t>would</w:t>
      </w:r>
      <w:r w:rsidRPr="00E66A74">
        <w:rPr>
          <w:rStyle w:val="StyleUnderline"/>
        </w:rPr>
        <w:t xml:space="preserve"> even </w:t>
      </w:r>
      <w:r w:rsidRPr="00E66A74">
        <w:rPr>
          <w:rStyle w:val="Emphasis"/>
        </w:rPr>
        <w:t>eliminate the requirement that Congress be notified in advance</w:t>
      </w:r>
      <w:r w:rsidRPr="00E66A74">
        <w:rPr>
          <w:rStyle w:val="StyleUnderline"/>
        </w:rPr>
        <w:t xml:space="preserve"> of major firearms deals, which would undoubtedly prove to be the arms loophole of all time.</w:t>
      </w:r>
      <w:r w:rsidRPr="00E66A74">
        <w:rPr>
          <w:sz w:val="16"/>
        </w:rPr>
        <w:t xml:space="preserve"> According to statistics gathered by the Security Assistance Monitor, which gathers comprehensive information on U.S. military and police aid programs, </w:t>
      </w:r>
      <w:r w:rsidRPr="00E66A74">
        <w:rPr>
          <w:rStyle w:val="StyleUnderline"/>
        </w:rPr>
        <w:t>the State Department approved $662 million worth of firearms exports to 15 countries in 2017. The elimination of Congressional notifications and the other proposed changes will mean that countries like</w:t>
      </w:r>
      <w:r w:rsidRPr="00E66A74">
        <w:rPr>
          <w:sz w:val="16"/>
        </w:rPr>
        <w:t xml:space="preserve"> Mexico, </w:t>
      </w:r>
      <w:r w:rsidRPr="00E66A74">
        <w:rPr>
          <w:rStyle w:val="Emphasis"/>
        </w:rPr>
        <w:t>the Philippines</w:t>
      </w:r>
      <w:r w:rsidRPr="00E66A74">
        <w:rPr>
          <w:sz w:val="16"/>
        </w:rPr>
        <w:t xml:space="preserve">, Turkey, and the United Arab Emirates, as well as various Central American nations, </w:t>
      </w:r>
      <w:r w:rsidRPr="00E66A74">
        <w:rPr>
          <w:rStyle w:val="StyleUnderline"/>
        </w:rPr>
        <w:t>will have far easier access to a far wider range of U.S. firearms with far less Congressional oversight.</w:t>
      </w:r>
      <w:r w:rsidRPr="00E66A74">
        <w:rPr>
          <w:sz w:val="16"/>
        </w:rPr>
        <w:t xml:space="preserve"> </w:t>
      </w:r>
      <w:r w:rsidRPr="00E66A74">
        <w:rPr>
          <w:rStyle w:val="StyleUnderline"/>
        </w:rPr>
        <w:t>And that</w:t>
      </w:r>
      <w:r w:rsidRPr="00E66A74">
        <w:rPr>
          <w:sz w:val="16"/>
        </w:rPr>
        <w:t xml:space="preserve">, in turn, </w:t>
      </w:r>
      <w:r w:rsidRPr="00E66A74">
        <w:rPr>
          <w:rStyle w:val="StyleUnderline"/>
        </w:rPr>
        <w:t xml:space="preserve">means that </w:t>
      </w:r>
      <w:r w:rsidRPr="00E66A74">
        <w:rPr>
          <w:rStyle w:val="Emphasis"/>
        </w:rPr>
        <w:t>U.S.-supplied weapons will play even more crucial roles in vicious</w:t>
      </w:r>
      <w:r w:rsidRPr="00E66A74">
        <w:rPr>
          <w:rStyle w:val="StyleUnderline"/>
        </w:rPr>
        <w:t xml:space="preserve"> civil </w:t>
      </w:r>
      <w:r w:rsidRPr="00E66A74">
        <w:rPr>
          <w:rStyle w:val="Emphasis"/>
        </w:rPr>
        <w:t>wars</w:t>
      </w:r>
      <w:r w:rsidRPr="00E66A74">
        <w:rPr>
          <w:sz w:val="16"/>
        </w:rPr>
        <w:t xml:space="preserve"> like the one in Yemen and are far more likely to make their way into the hands of local thugs, death squads, and drug cartels.</w:t>
      </w:r>
    </w:p>
    <w:p w14:paraId="7902E923" w14:textId="77777777" w:rsidR="00E83013" w:rsidRPr="00E66A74" w:rsidRDefault="00E83013" w:rsidP="00E83013">
      <w:pPr>
        <w:rPr>
          <w:sz w:val="16"/>
        </w:rPr>
      </w:pPr>
      <w:r w:rsidRPr="00E66A74">
        <w:rPr>
          <w:sz w:val="16"/>
        </w:rPr>
        <w:t>And mind you, it isn’t as if U.S. gun export policies were enlightened before the Trump era. They were already wreaking havoc in neighboring countries. According to a report from the Center for American Progress, an astonishing 50,000 U.S. guns were recovered in criminal investigations in 15 Western Hemisphere nations between 2014 and 2016. That report goes on to note that 70% of the guns recovered from crimes in Mexico are of U.S. origin. The comparable figures for Central America are 49% for El Salvador, 46% for Honduras, and 29% for Guatemala.</w:t>
      </w:r>
    </w:p>
    <w:p w14:paraId="7FB6E244" w14:textId="77777777" w:rsidR="00E83013" w:rsidRPr="00E66A74" w:rsidRDefault="00E83013" w:rsidP="00E83013">
      <w:pPr>
        <w:rPr>
          <w:sz w:val="16"/>
        </w:rPr>
      </w:pPr>
      <w:r w:rsidRPr="00E66A74">
        <w:rPr>
          <w:sz w:val="16"/>
        </w:rPr>
        <w:t>While Donald Trump rails — falsely — against a flood of criminals washing across the U.S.-Mexico border, he conveniently ignores this country’s export of violence in the other direction thanks to both legal and illegal transfers of guns to Mexico and Central America. The U.S. has, in short, already effectively weaponized both criminal networks and repressive security forces in those countries. In other words, it’s played a key role in the killing of significant numbers of innocent civilians there, ratcheting up the pressure on individuals, families, and tens of thousands of unaccompanied minors who have then headed for the United States looking for a safer, better life. Trump’s new proposal would potentially make this situation far worse and his “big, fat, beautiful wall” would have to grow larger still.</w:t>
      </w:r>
    </w:p>
    <w:p w14:paraId="261342F7" w14:textId="77777777" w:rsidR="00E83013" w:rsidRPr="00E66A74" w:rsidRDefault="00E83013" w:rsidP="00E83013">
      <w:pPr>
        <w:rPr>
          <w:rStyle w:val="StyleUnderline"/>
        </w:rPr>
      </w:pPr>
      <w:r w:rsidRPr="00E66A74">
        <w:rPr>
          <w:rStyle w:val="StyleUnderline"/>
        </w:rPr>
        <w:t xml:space="preserve">In the past, congressional awareness of foreign firearm deals has made a difference. </w:t>
      </w:r>
      <w:r w:rsidRPr="00E66A74">
        <w:rPr>
          <w:sz w:val="16"/>
        </w:rPr>
        <w:t xml:space="preserve">In September 2017, under pressure from Senators Patrick Leahy (D-VT) and Chris Van </w:t>
      </w:r>
      <w:proofErr w:type="spellStart"/>
      <w:r w:rsidRPr="00E66A74">
        <w:rPr>
          <w:sz w:val="16"/>
        </w:rPr>
        <w:t>Hollen</w:t>
      </w:r>
      <w:proofErr w:type="spellEnd"/>
      <w:r w:rsidRPr="00E66A74">
        <w:rPr>
          <w:sz w:val="16"/>
        </w:rPr>
        <w:t xml:space="preserve"> (D-MD), the Trump administration reversed itself and blocked a sale of 1,600 semiautomatic pistols to Turkey because of abuses by the personal security forces of that country’s president, Recep Erdogan. (Those included what the New York Times described as “brutal attacks” on U.S. citizens during Erdogan’s May 2017 trip to Washington, D.C.) Similarly, </w:t>
      </w:r>
      <w:r w:rsidRPr="00E66A74">
        <w:rPr>
          <w:rStyle w:val="StyleUnderline"/>
        </w:rPr>
        <w:lastRenderedPageBreak/>
        <w:t xml:space="preserve">Senator Ben Cardin (D-MD) persuaded the Obama administration to halt a deal that would have sent 26,000 assault rifles to the Philippines, where security forces and private death squads, egged on by President Rodrigo Duterte, were gunning down thousands of people suspected of (but not charged with or convicted of) drug trafficking. As Washington Post columnist Josh </w:t>
      </w:r>
      <w:proofErr w:type="spellStart"/>
      <w:r w:rsidRPr="00E66A74">
        <w:rPr>
          <w:rStyle w:val="StyleUnderline"/>
        </w:rPr>
        <w:t>Rogin</w:t>
      </w:r>
      <w:proofErr w:type="spellEnd"/>
      <w:r w:rsidRPr="00E66A74">
        <w:rPr>
          <w:rStyle w:val="StyleUnderline"/>
        </w:rPr>
        <w:t xml:space="preserve"> has noted, </w:t>
      </w:r>
      <w:commentRangeStart w:id="0"/>
      <w:r w:rsidRPr="00E66A74">
        <w:rPr>
          <w:rStyle w:val="Emphasis"/>
        </w:rPr>
        <w:t>under the new Trump rules, it will be nearly impossible for</w:t>
      </w:r>
      <w:r w:rsidRPr="00E66A74">
        <w:rPr>
          <w:rStyle w:val="StyleUnderline"/>
        </w:rPr>
        <w:t xml:space="preserve"> members of </w:t>
      </w:r>
      <w:r w:rsidRPr="00E66A74">
        <w:rPr>
          <w:rStyle w:val="Emphasis"/>
        </w:rPr>
        <w:t>Congress to intervene</w:t>
      </w:r>
      <w:r w:rsidRPr="00E66A74">
        <w:rPr>
          <w:rStyle w:val="StyleUnderline"/>
        </w:rPr>
        <w:t xml:space="preserve"> in such a fashion </w:t>
      </w:r>
      <w:r w:rsidRPr="00E66A74">
        <w:rPr>
          <w:rStyle w:val="Emphasis"/>
        </w:rPr>
        <w:t xml:space="preserve">to stop similar deals </w:t>
      </w:r>
      <w:r w:rsidRPr="00E66A74">
        <w:rPr>
          <w:rStyle w:val="StyleUnderline"/>
        </w:rPr>
        <w:t>in the future.</w:t>
      </w:r>
      <w:commentRangeEnd w:id="0"/>
      <w:r>
        <w:rPr>
          <w:rStyle w:val="CommentReference"/>
        </w:rPr>
        <w:commentReference w:id="0"/>
      </w:r>
    </w:p>
    <w:p w14:paraId="4BFCC5BC" w14:textId="77777777" w:rsidR="00E83013" w:rsidRPr="00E66A74" w:rsidRDefault="00E83013" w:rsidP="00E83013">
      <w:pPr>
        <w:rPr>
          <w:sz w:val="16"/>
        </w:rPr>
      </w:pPr>
      <w:r w:rsidRPr="00E66A74">
        <w:rPr>
          <w:sz w:val="16"/>
        </w:rPr>
        <w:t>On the implications of the deregulation of firearms exports, Cardin has spoken out strongly. “The United States,” he said, “should never make it easier for foreign despots to slaughter their civilians or for American-made assault weapons to be readily available to paramilitary or terrorist groups… The administration’s proposal makes those scenarios even more possible. The United States is, and should be, better than this.”</w:t>
      </w:r>
    </w:p>
    <w:p w14:paraId="3B3AAC7E" w14:textId="77777777" w:rsidR="00E83013" w:rsidRPr="00E66A74" w:rsidRDefault="00E83013" w:rsidP="00E83013">
      <w:pPr>
        <w:rPr>
          <w:sz w:val="16"/>
        </w:rPr>
      </w:pPr>
      <w:r w:rsidRPr="00E66A74">
        <w:rPr>
          <w:sz w:val="16"/>
        </w:rPr>
        <w:t xml:space="preserve">The Trump plan is, however, good news for hire-a-gun successors to Blackwater, the defunct private contractor whose personnel killed 17 civilians in Baghdad’s </w:t>
      </w:r>
      <w:proofErr w:type="spellStart"/>
      <w:r w:rsidRPr="00E66A74">
        <w:rPr>
          <w:sz w:val="16"/>
        </w:rPr>
        <w:t>Nisour</w:t>
      </w:r>
      <w:proofErr w:type="spellEnd"/>
      <w:r w:rsidRPr="00E66A74">
        <w:rPr>
          <w:sz w:val="16"/>
        </w:rPr>
        <w:t xml:space="preserve"> Square in a notorious 2007 incident. Such firms would be able to train foreign military forces in the use of firearms without seeking licenses from the State Department, allowing them to operate in places like Libya that might otherwise have been off-limits.</w:t>
      </w:r>
    </w:p>
    <w:p w14:paraId="54F82687" w14:textId="77777777" w:rsidR="00E83013" w:rsidRDefault="00E83013" w:rsidP="00E83013">
      <w:pPr>
        <w:pStyle w:val="Heading4"/>
      </w:pPr>
      <w:r>
        <w:t>Human rights abuses continue as arms sales increase</w:t>
      </w:r>
    </w:p>
    <w:p w14:paraId="4EEAF131" w14:textId="77777777" w:rsidR="00E83013" w:rsidRPr="0069194F" w:rsidRDefault="00E83013" w:rsidP="00E83013">
      <w:pPr>
        <w:rPr>
          <w:rStyle w:val="Style13ptBold"/>
        </w:rPr>
      </w:pPr>
      <w:r>
        <w:rPr>
          <w:rStyle w:val="Style13ptBold"/>
        </w:rPr>
        <w:t xml:space="preserve">Lucas and </w:t>
      </w:r>
      <w:proofErr w:type="spellStart"/>
      <w:r>
        <w:rPr>
          <w:rStyle w:val="Style13ptBold"/>
        </w:rPr>
        <w:t>Shahshahani</w:t>
      </w:r>
      <w:proofErr w:type="spellEnd"/>
      <w:r>
        <w:rPr>
          <w:rStyle w:val="Style13ptBold"/>
        </w:rPr>
        <w:t xml:space="preserve"> 14 – </w:t>
      </w:r>
      <w:r w:rsidRPr="0069194F">
        <w:rPr>
          <w:sz w:val="18"/>
          <w:szCs w:val="18"/>
        </w:rPr>
        <w:t xml:space="preserve">(Vanessa Lucas and </w:t>
      </w:r>
      <w:proofErr w:type="spellStart"/>
      <w:r w:rsidRPr="0069194F">
        <w:rPr>
          <w:sz w:val="18"/>
          <w:szCs w:val="18"/>
        </w:rPr>
        <w:t>Azadeh</w:t>
      </w:r>
      <w:proofErr w:type="spellEnd"/>
      <w:r w:rsidRPr="0069194F">
        <w:rPr>
          <w:sz w:val="18"/>
          <w:szCs w:val="18"/>
        </w:rPr>
        <w:t xml:space="preserve"> </w:t>
      </w:r>
      <w:proofErr w:type="spellStart"/>
      <w:r w:rsidRPr="0069194F">
        <w:rPr>
          <w:sz w:val="18"/>
          <w:szCs w:val="18"/>
        </w:rPr>
        <w:t>Shahshahani</w:t>
      </w:r>
      <w:proofErr w:type="spellEnd"/>
      <w:r w:rsidRPr="0069194F">
        <w:rPr>
          <w:sz w:val="18"/>
          <w:szCs w:val="18"/>
        </w:rPr>
        <w:t xml:space="preserve">; Vanessa Lucas is chair of the National Lawyers Guild Philippines Subcommittee, </w:t>
      </w:r>
      <w:proofErr w:type="spellStart"/>
      <w:r w:rsidRPr="0069194F">
        <w:rPr>
          <w:sz w:val="18"/>
          <w:szCs w:val="18"/>
        </w:rPr>
        <w:t>Azadeh</w:t>
      </w:r>
      <w:proofErr w:type="spellEnd"/>
      <w:r w:rsidRPr="0069194F">
        <w:rPr>
          <w:sz w:val="18"/>
          <w:szCs w:val="18"/>
        </w:rPr>
        <w:t xml:space="preserve"> </w:t>
      </w:r>
      <w:proofErr w:type="spellStart"/>
      <w:r w:rsidRPr="0069194F">
        <w:rPr>
          <w:sz w:val="18"/>
          <w:szCs w:val="18"/>
        </w:rPr>
        <w:t>Shahshahani</w:t>
      </w:r>
      <w:proofErr w:type="spellEnd"/>
      <w:r w:rsidRPr="0069194F">
        <w:rPr>
          <w:sz w:val="18"/>
          <w:szCs w:val="18"/>
        </w:rPr>
        <w:t xml:space="preserve"> is legal and advocacy director at Project South and a past president of the National Lawyers Guild; “How US Aid Fosters Human Rights Violations in the Philippines,” The Nation, </w:t>
      </w:r>
      <w:r>
        <w:rPr>
          <w:sz w:val="18"/>
          <w:szCs w:val="18"/>
        </w:rPr>
        <w:t xml:space="preserve">2/19/14, </w:t>
      </w:r>
      <w:hyperlink r:id="rId11" w:history="1">
        <w:r w:rsidRPr="007F0E55">
          <w:rPr>
            <w:rStyle w:val="Hyperlink"/>
            <w:sz w:val="18"/>
            <w:szCs w:val="18"/>
          </w:rPr>
          <w:t>https://www.thenation.com/article/how-us-aid-fosters-human-rights-violations-philippines/</w:t>
        </w:r>
      </w:hyperlink>
      <w:r w:rsidRPr="0069194F">
        <w:rPr>
          <w:sz w:val="18"/>
          <w:szCs w:val="18"/>
        </w:rPr>
        <w:t>) // S.Y.</w:t>
      </w:r>
    </w:p>
    <w:p w14:paraId="2633D113" w14:textId="77777777" w:rsidR="00E83013" w:rsidRPr="0069194F" w:rsidRDefault="00E83013" w:rsidP="00E83013">
      <w:pPr>
        <w:rPr>
          <w:sz w:val="16"/>
        </w:rPr>
      </w:pPr>
      <w:r w:rsidRPr="0069194F">
        <w:rPr>
          <w:sz w:val="16"/>
        </w:rPr>
        <w:t>The Current Human Rights Situation</w:t>
      </w:r>
    </w:p>
    <w:p w14:paraId="2CE88B70" w14:textId="77777777" w:rsidR="00E83013" w:rsidRPr="0069194F" w:rsidRDefault="00E83013" w:rsidP="00E83013">
      <w:pPr>
        <w:rPr>
          <w:rStyle w:val="StyleUnderline"/>
        </w:rPr>
      </w:pPr>
      <w:r w:rsidRPr="0069194F">
        <w:rPr>
          <w:rStyle w:val="StyleUnderline"/>
        </w:rPr>
        <w:t>The Philippine government continues to commit human rights violations with impunity</w:t>
      </w:r>
      <w:r w:rsidRPr="0069194F">
        <w:rPr>
          <w:sz w:val="16"/>
        </w:rPr>
        <w:t xml:space="preserve">. According to </w:t>
      </w:r>
      <w:proofErr w:type="spellStart"/>
      <w:r w:rsidRPr="0069194F">
        <w:rPr>
          <w:sz w:val="16"/>
        </w:rPr>
        <w:t>Karapatan</w:t>
      </w:r>
      <w:proofErr w:type="spellEnd"/>
      <w:r w:rsidRPr="0069194F">
        <w:rPr>
          <w:sz w:val="16"/>
        </w:rPr>
        <w:t xml:space="preserve">, President Aquino’s </w:t>
      </w:r>
      <w:r w:rsidRPr="0069194F">
        <w:rPr>
          <w:rStyle w:val="StyleUnderline"/>
        </w:rPr>
        <w:t>implementation of the counterinsurgency program</w:t>
      </w:r>
      <w:r w:rsidRPr="0069194F">
        <w:rPr>
          <w:sz w:val="16"/>
        </w:rPr>
        <w:t xml:space="preserve"> </w:t>
      </w:r>
      <w:proofErr w:type="spellStart"/>
      <w:r w:rsidRPr="0069194F">
        <w:rPr>
          <w:sz w:val="16"/>
        </w:rPr>
        <w:t>Oplan</w:t>
      </w:r>
      <w:proofErr w:type="spellEnd"/>
      <w:r w:rsidRPr="0069194F">
        <w:rPr>
          <w:sz w:val="16"/>
        </w:rPr>
        <w:t xml:space="preserve"> </w:t>
      </w:r>
      <w:proofErr w:type="spellStart"/>
      <w:r w:rsidRPr="0069194F">
        <w:rPr>
          <w:sz w:val="16"/>
        </w:rPr>
        <w:t>Bayanihan</w:t>
      </w:r>
      <w:proofErr w:type="spellEnd"/>
      <w:r w:rsidRPr="0069194F">
        <w:rPr>
          <w:sz w:val="16"/>
        </w:rPr>
        <w:t xml:space="preserve"> (</w:t>
      </w:r>
      <w:r w:rsidRPr="0069194F">
        <w:rPr>
          <w:rStyle w:val="StyleUnderline"/>
        </w:rPr>
        <w:t>Operation Shoulder to Shoulder) has</w:t>
      </w:r>
      <w:r w:rsidRPr="0069194F">
        <w:rPr>
          <w:sz w:val="16"/>
        </w:rPr>
        <w:t xml:space="preserve"> thus far </w:t>
      </w:r>
      <w:r w:rsidRPr="0069194F">
        <w:rPr>
          <w:rStyle w:val="StyleUnderline"/>
        </w:rPr>
        <w:t xml:space="preserve">resulted in </w:t>
      </w:r>
      <w:r w:rsidRPr="0069194F">
        <w:rPr>
          <w:rStyle w:val="Emphasis"/>
        </w:rPr>
        <w:t>152</w:t>
      </w:r>
      <w:r w:rsidRPr="0069194F">
        <w:rPr>
          <w:rStyle w:val="StyleUnderline"/>
        </w:rPr>
        <w:t xml:space="preserve"> documented </w:t>
      </w:r>
      <w:r w:rsidRPr="0069194F">
        <w:rPr>
          <w:rStyle w:val="Emphasis"/>
        </w:rPr>
        <w:t>cases of extrajudicial killings, 168 attempted killings, eighteen instances of forced disappearance, eighty cases of torture, 608 cases of illegal arrest and more than 30,000 forced evacuations</w:t>
      </w:r>
      <w:r w:rsidRPr="0069194F">
        <w:rPr>
          <w:rStyle w:val="StyleUnderline"/>
        </w:rPr>
        <w:t>.</w:t>
      </w:r>
    </w:p>
    <w:p w14:paraId="703A10BD" w14:textId="77777777" w:rsidR="00E83013" w:rsidRPr="0069194F" w:rsidRDefault="00E83013" w:rsidP="00E83013">
      <w:pPr>
        <w:rPr>
          <w:sz w:val="16"/>
        </w:rPr>
      </w:pPr>
      <w:r w:rsidRPr="0069194F">
        <w:rPr>
          <w:sz w:val="16"/>
        </w:rPr>
        <w:t xml:space="preserve">General </w:t>
      </w:r>
      <w:proofErr w:type="spellStart"/>
      <w:r w:rsidRPr="0069194F">
        <w:rPr>
          <w:sz w:val="16"/>
        </w:rPr>
        <w:t>Palparan</w:t>
      </w:r>
      <w:proofErr w:type="spellEnd"/>
      <w:r w:rsidRPr="0069194F">
        <w:rPr>
          <w:sz w:val="16"/>
        </w:rPr>
        <w:t xml:space="preserve"> faces a 2011 warrant of arrest from a Bulacan court for his involvement in the 2006 disappearance of two student activists in Central Luzon. He is still in hiding, probably with the assistance of the Philippine armed forces. </w:t>
      </w:r>
      <w:proofErr w:type="spellStart"/>
      <w:r w:rsidRPr="0069194F">
        <w:rPr>
          <w:sz w:val="16"/>
        </w:rPr>
        <w:t>Palparan</w:t>
      </w:r>
      <w:proofErr w:type="spellEnd"/>
      <w:r w:rsidRPr="0069194F">
        <w:rPr>
          <w:sz w:val="16"/>
        </w:rPr>
        <w:t xml:space="preserve"> is regarded as the key implementer of </w:t>
      </w:r>
      <w:proofErr w:type="spellStart"/>
      <w:r w:rsidRPr="0069194F">
        <w:rPr>
          <w:sz w:val="16"/>
        </w:rPr>
        <w:t>Oplan</w:t>
      </w:r>
      <w:proofErr w:type="spellEnd"/>
      <w:r w:rsidRPr="0069194F">
        <w:rPr>
          <w:sz w:val="16"/>
        </w:rPr>
        <w:t xml:space="preserve"> </w:t>
      </w:r>
      <w:proofErr w:type="spellStart"/>
      <w:r w:rsidRPr="0069194F">
        <w:rPr>
          <w:sz w:val="16"/>
        </w:rPr>
        <w:t>Bantay</w:t>
      </w:r>
      <w:proofErr w:type="spellEnd"/>
      <w:r w:rsidRPr="0069194F">
        <w:rPr>
          <w:sz w:val="16"/>
        </w:rPr>
        <w:t xml:space="preserve"> </w:t>
      </w:r>
      <w:proofErr w:type="spellStart"/>
      <w:r w:rsidRPr="0069194F">
        <w:rPr>
          <w:sz w:val="16"/>
        </w:rPr>
        <w:t>Laya</w:t>
      </w:r>
      <w:proofErr w:type="spellEnd"/>
      <w:r w:rsidRPr="0069194F">
        <w:rPr>
          <w:sz w:val="16"/>
        </w:rPr>
        <w:t xml:space="preserve"> and was promoted by Arroyo at the height of the extrajudicial killings and forced disappearances.</w:t>
      </w:r>
    </w:p>
    <w:p w14:paraId="7EA126AE" w14:textId="77777777" w:rsidR="00E83013" w:rsidRPr="0069194F" w:rsidRDefault="00E83013" w:rsidP="00E83013">
      <w:pPr>
        <w:rPr>
          <w:sz w:val="16"/>
        </w:rPr>
      </w:pPr>
      <w:r w:rsidRPr="0069194F">
        <w:rPr>
          <w:rStyle w:val="StyleUnderline"/>
        </w:rPr>
        <w:t>The promotion of military generals who are known human rights violators is an indication of the persistent climate of impunity under the Aquino administration.</w:t>
      </w:r>
      <w:r w:rsidRPr="0069194F">
        <w:rPr>
          <w:sz w:val="16"/>
        </w:rPr>
        <w:t xml:space="preserve"> </w:t>
      </w:r>
      <w:r w:rsidRPr="0069194F">
        <w:rPr>
          <w:rStyle w:val="StyleUnderline"/>
        </w:rPr>
        <w:t>The military, private armies and paramilitary units silence independent media outlets and journalists with impunity. Journalists face rampant vandalism of their offices, constant intimidation and surveillance, and abduction and killings</w:t>
      </w:r>
      <w:r w:rsidRPr="0069194F">
        <w:rPr>
          <w:sz w:val="16"/>
        </w:rPr>
        <w:t xml:space="preserve">. In December 2013, Rogelio </w:t>
      </w:r>
      <w:proofErr w:type="spellStart"/>
      <w:r w:rsidRPr="0069194F">
        <w:rPr>
          <w:sz w:val="16"/>
        </w:rPr>
        <w:t>Butalid</w:t>
      </w:r>
      <w:proofErr w:type="spellEnd"/>
      <w:r w:rsidRPr="0069194F">
        <w:rPr>
          <w:sz w:val="16"/>
        </w:rPr>
        <w:t xml:space="preserve">, a block-timer for 107.9 FM </w:t>
      </w:r>
      <w:proofErr w:type="spellStart"/>
      <w:r w:rsidRPr="0069194F">
        <w:rPr>
          <w:sz w:val="16"/>
        </w:rPr>
        <w:t>Radyo</w:t>
      </w:r>
      <w:proofErr w:type="spellEnd"/>
      <w:r w:rsidRPr="0069194F">
        <w:rPr>
          <w:sz w:val="16"/>
        </w:rPr>
        <w:t xml:space="preserve"> </w:t>
      </w:r>
      <w:proofErr w:type="spellStart"/>
      <w:r w:rsidRPr="0069194F">
        <w:rPr>
          <w:sz w:val="16"/>
        </w:rPr>
        <w:t>Natin</w:t>
      </w:r>
      <w:proofErr w:type="spellEnd"/>
      <w:r w:rsidRPr="0069194F">
        <w:rPr>
          <w:sz w:val="16"/>
        </w:rPr>
        <w:t xml:space="preserve">, was shot dead by a lone killer in Tagum City in Davao del Norte province shortly after he finished his radio program. That same month, radioman Michael Milo was gunned down in </w:t>
      </w:r>
      <w:proofErr w:type="spellStart"/>
      <w:r w:rsidRPr="0069194F">
        <w:rPr>
          <w:sz w:val="16"/>
        </w:rPr>
        <w:t>Tandag</w:t>
      </w:r>
      <w:proofErr w:type="spellEnd"/>
      <w:r w:rsidRPr="0069194F">
        <w:rPr>
          <w:sz w:val="16"/>
        </w:rPr>
        <w:t xml:space="preserve"> City in Surigao del Sur province.</w:t>
      </w:r>
    </w:p>
    <w:p w14:paraId="0755E384" w14:textId="77777777" w:rsidR="00E83013" w:rsidRPr="0069194F" w:rsidRDefault="00E83013" w:rsidP="00E83013">
      <w:pPr>
        <w:rPr>
          <w:sz w:val="16"/>
        </w:rPr>
      </w:pPr>
      <w:r w:rsidRPr="0069194F">
        <w:rPr>
          <w:rStyle w:val="StyleUnderline"/>
        </w:rPr>
        <w:t xml:space="preserve">This has also affected US citizens active in Philippine solidarity, as evidenced by the 2009 abduction and torture of BAYAN USA member and Filipina-American activist Melissa </w:t>
      </w:r>
      <w:proofErr w:type="spellStart"/>
      <w:r w:rsidRPr="0069194F">
        <w:rPr>
          <w:rStyle w:val="StyleUnderline"/>
        </w:rPr>
        <w:t>Roxas</w:t>
      </w:r>
      <w:proofErr w:type="spellEnd"/>
      <w:r w:rsidRPr="0069194F">
        <w:rPr>
          <w:rStyle w:val="StyleUnderline"/>
        </w:rPr>
        <w:t xml:space="preserve"> by the Philippine military. </w:t>
      </w:r>
      <w:proofErr w:type="spellStart"/>
      <w:r w:rsidRPr="0069194F">
        <w:rPr>
          <w:sz w:val="16"/>
        </w:rPr>
        <w:t>Roxas</w:t>
      </w:r>
      <w:proofErr w:type="spellEnd"/>
      <w:r w:rsidRPr="0069194F">
        <w:rPr>
          <w:sz w:val="16"/>
        </w:rPr>
        <w:t xml:space="preserve"> has filed complaints with the US State Department and the UN Special Rapporteur on Torture, in addition to exhausting the domestic court system in the Philippines.</w:t>
      </w:r>
    </w:p>
    <w:p w14:paraId="0505EDA3" w14:textId="77777777" w:rsidR="00E83013" w:rsidRPr="0069194F" w:rsidRDefault="00E83013" w:rsidP="00E83013">
      <w:pPr>
        <w:rPr>
          <w:sz w:val="16"/>
        </w:rPr>
      </w:pPr>
      <w:r w:rsidRPr="0069194F">
        <w:rPr>
          <w:rStyle w:val="Emphasis"/>
        </w:rPr>
        <w:t>Lawyers and human rights groups</w:t>
      </w:r>
      <w:r w:rsidRPr="0069194F">
        <w:rPr>
          <w:sz w:val="16"/>
        </w:rPr>
        <w:t xml:space="preserve"> </w:t>
      </w:r>
      <w:r w:rsidRPr="0069194F">
        <w:rPr>
          <w:rStyle w:val="StyleUnderline"/>
        </w:rPr>
        <w:t xml:space="preserve">providing counsel to activists imprisoned on trumped-up charges </w:t>
      </w:r>
      <w:r w:rsidRPr="0069194F">
        <w:rPr>
          <w:rStyle w:val="Emphasis"/>
        </w:rPr>
        <w:t>have become targets</w:t>
      </w:r>
      <w:r w:rsidRPr="0069194F">
        <w:rPr>
          <w:rStyle w:val="StyleUnderline"/>
        </w:rPr>
        <w:t xml:space="preserve"> of repression themselves. They are subject to extrajudicial killings, violent harassment, illegal detention and surveillance</w:t>
      </w:r>
      <w:r w:rsidRPr="0069194F">
        <w:rPr>
          <w:sz w:val="16"/>
        </w:rPr>
        <w:t xml:space="preserve"> by a state apparatus </w:t>
      </w:r>
      <w:r w:rsidRPr="0069194F">
        <w:rPr>
          <w:rStyle w:val="StyleUnderline"/>
        </w:rPr>
        <w:t>keen to silence dissent</w:t>
      </w:r>
      <w:r w:rsidRPr="0069194F">
        <w:rPr>
          <w:sz w:val="16"/>
        </w:rPr>
        <w:t xml:space="preserve">. For example, Army chief Lt. Gen. Noel </w:t>
      </w:r>
      <w:proofErr w:type="spellStart"/>
      <w:r w:rsidRPr="0069194F">
        <w:rPr>
          <w:sz w:val="16"/>
        </w:rPr>
        <w:t>Coballes</w:t>
      </w:r>
      <w:proofErr w:type="spellEnd"/>
      <w:r w:rsidRPr="0069194F">
        <w:rPr>
          <w:sz w:val="16"/>
        </w:rPr>
        <w:t xml:space="preserve"> recently named the human rights organization </w:t>
      </w:r>
      <w:proofErr w:type="spellStart"/>
      <w:r w:rsidRPr="0069194F">
        <w:rPr>
          <w:sz w:val="16"/>
        </w:rPr>
        <w:t>Karapatan</w:t>
      </w:r>
      <w:proofErr w:type="spellEnd"/>
      <w:r w:rsidRPr="0069194F">
        <w:rPr>
          <w:sz w:val="16"/>
        </w:rPr>
        <w:t xml:space="preserve"> an “enemy of the state” for its objection to the promotion of Brig. Gen. Aurelio </w:t>
      </w:r>
      <w:proofErr w:type="spellStart"/>
      <w:r w:rsidRPr="0069194F">
        <w:rPr>
          <w:sz w:val="16"/>
        </w:rPr>
        <w:t>Baladad</w:t>
      </w:r>
      <w:proofErr w:type="spellEnd"/>
      <w:r w:rsidRPr="0069194F">
        <w:rPr>
          <w:sz w:val="16"/>
        </w:rPr>
        <w:t xml:space="preserve">. </w:t>
      </w:r>
      <w:proofErr w:type="spellStart"/>
      <w:r w:rsidRPr="0069194F">
        <w:rPr>
          <w:sz w:val="16"/>
        </w:rPr>
        <w:t>Baladad</w:t>
      </w:r>
      <w:proofErr w:type="spellEnd"/>
      <w:r w:rsidRPr="0069194F">
        <w:rPr>
          <w:sz w:val="16"/>
        </w:rPr>
        <w:t xml:space="preserve"> faces a string of credible charges, including the illegal arrest of forty-three community health workers in a dawn raid in </w:t>
      </w:r>
      <w:proofErr w:type="spellStart"/>
      <w:r w:rsidRPr="0069194F">
        <w:rPr>
          <w:sz w:val="16"/>
        </w:rPr>
        <w:t>Morong</w:t>
      </w:r>
      <w:proofErr w:type="spellEnd"/>
      <w:r w:rsidRPr="0069194F">
        <w:rPr>
          <w:sz w:val="16"/>
        </w:rPr>
        <w:t xml:space="preserve"> by a swarm of Philippine Army and police personnel just before Arroyo’s term ended.</w:t>
      </w:r>
    </w:p>
    <w:p w14:paraId="4F7A3FE9" w14:textId="77777777" w:rsidR="00E83013" w:rsidRPr="0069194F" w:rsidRDefault="00E83013" w:rsidP="00E83013">
      <w:pPr>
        <w:rPr>
          <w:sz w:val="16"/>
        </w:rPr>
      </w:pPr>
      <w:r w:rsidRPr="0069194F">
        <w:rPr>
          <w:sz w:val="16"/>
        </w:rPr>
        <w:lastRenderedPageBreak/>
        <w:t xml:space="preserve">According to the National Union of People’s Lawyers (NUPL), which has been at the forefront of efforts to legally challenge government repression, “This statement from a top military official is dangerous and betrays what various organizations and concerned groups have said all along, that the present counterinsurgency program </w:t>
      </w:r>
      <w:proofErr w:type="spellStart"/>
      <w:r w:rsidRPr="0069194F">
        <w:rPr>
          <w:sz w:val="16"/>
        </w:rPr>
        <w:t>Oplan</w:t>
      </w:r>
      <w:proofErr w:type="spellEnd"/>
      <w:r w:rsidRPr="0069194F">
        <w:rPr>
          <w:sz w:val="16"/>
        </w:rPr>
        <w:t xml:space="preserve"> </w:t>
      </w:r>
      <w:proofErr w:type="spellStart"/>
      <w:r w:rsidRPr="0069194F">
        <w:rPr>
          <w:sz w:val="16"/>
        </w:rPr>
        <w:t>Bayanihan</w:t>
      </w:r>
      <w:proofErr w:type="spellEnd"/>
      <w:r w:rsidRPr="0069194F">
        <w:rPr>
          <w:sz w:val="16"/>
        </w:rPr>
        <w:t xml:space="preserve"> is no different from the deadly </w:t>
      </w:r>
      <w:proofErr w:type="spellStart"/>
      <w:r w:rsidRPr="0069194F">
        <w:rPr>
          <w:sz w:val="16"/>
        </w:rPr>
        <w:t>Oplan</w:t>
      </w:r>
      <w:proofErr w:type="spellEnd"/>
      <w:r w:rsidRPr="0069194F">
        <w:rPr>
          <w:sz w:val="16"/>
        </w:rPr>
        <w:t xml:space="preserve"> </w:t>
      </w:r>
      <w:proofErr w:type="spellStart"/>
      <w:r w:rsidRPr="0069194F">
        <w:rPr>
          <w:sz w:val="16"/>
        </w:rPr>
        <w:t>Bantay</w:t>
      </w:r>
      <w:proofErr w:type="spellEnd"/>
      <w:r w:rsidRPr="0069194F">
        <w:rPr>
          <w:sz w:val="16"/>
        </w:rPr>
        <w:t xml:space="preserve"> </w:t>
      </w:r>
      <w:proofErr w:type="spellStart"/>
      <w:r w:rsidRPr="0069194F">
        <w:rPr>
          <w:sz w:val="16"/>
        </w:rPr>
        <w:t>Laya</w:t>
      </w:r>
      <w:proofErr w:type="spellEnd"/>
      <w:r w:rsidRPr="0069194F">
        <w:rPr>
          <w:sz w:val="16"/>
        </w:rPr>
        <w:t>.”</w:t>
      </w:r>
    </w:p>
    <w:p w14:paraId="1FF2A23E" w14:textId="77777777" w:rsidR="00E83013" w:rsidRDefault="00E83013" w:rsidP="00E83013">
      <w:pPr>
        <w:rPr>
          <w:sz w:val="16"/>
        </w:rPr>
      </w:pPr>
      <w:r w:rsidRPr="0069194F">
        <w:rPr>
          <w:sz w:val="16"/>
        </w:rPr>
        <w:t>Leaders of people’s organizations are also facing criminal charges over a protest held during President Aquino’s State of the Nation address last July. According to NUPL, in the course of negotiating with police representatives for a resolution to the impasse, the police suddenly attacked protesters, hurting scores of people—including the NUPL secretary general.</w:t>
      </w:r>
    </w:p>
    <w:p w14:paraId="7243020B" w14:textId="77777777" w:rsidR="001C733F" w:rsidRPr="00941760" w:rsidRDefault="001C733F" w:rsidP="001C733F">
      <w:pPr>
        <w:pStyle w:val="Heading4"/>
      </w:pPr>
      <w:r>
        <w:t xml:space="preserve">US military aid is exacerbating </w:t>
      </w:r>
      <w:proofErr w:type="spellStart"/>
      <w:r>
        <w:t>Dutere’s</w:t>
      </w:r>
      <w:proofErr w:type="spellEnd"/>
      <w:r>
        <w:t xml:space="preserve"> war on drugs killed 27 &amp; militarization has impacted many more</w:t>
      </w:r>
    </w:p>
    <w:p w14:paraId="0FB25A82" w14:textId="77777777" w:rsidR="001C733F" w:rsidRPr="009B5DFB" w:rsidRDefault="001C733F" w:rsidP="001C733F">
      <w:r w:rsidRPr="00A96496">
        <w:rPr>
          <w:b/>
          <w:sz w:val="26"/>
          <w:szCs w:val="26"/>
        </w:rPr>
        <w:t>Chew 19</w:t>
      </w:r>
      <w:r>
        <w:t xml:space="preserve"> (</w:t>
      </w:r>
      <w:proofErr w:type="spellStart"/>
      <w:r>
        <w:t>Amee</w:t>
      </w:r>
      <w:proofErr w:type="spellEnd"/>
      <w:r>
        <w:t xml:space="preserve"> </w:t>
      </w:r>
      <w:proofErr w:type="spellStart"/>
      <w:r>
        <w:t>Chew,Chew</w:t>
      </w:r>
      <w:proofErr w:type="spellEnd"/>
      <w:r>
        <w:t xml:space="preserve"> is an author for Foreign Policy in Focus &amp; </w:t>
      </w:r>
      <w:r w:rsidRPr="00553F33">
        <w:t xml:space="preserve">has a doctorate in American Studies &amp; Ethnicity and </w:t>
      </w:r>
      <w:r>
        <w:t>is a Mellon-ACLS Public Fellow, “</w:t>
      </w:r>
      <w:r w:rsidRPr="00A96496">
        <w:t xml:space="preserve">It’s Time to End U.S. </w:t>
      </w:r>
      <w:r>
        <w:t xml:space="preserve">Military Aid to the Philippines”, </w:t>
      </w:r>
      <w:hyperlink r:id="rId12" w:history="1">
        <w:r w:rsidRPr="008C0652">
          <w:rPr>
            <w:rStyle w:val="Hyperlink"/>
          </w:rPr>
          <w:t>https://fpif.org/its-time-to-end-u-s-military-aid-to-the-philippines/</w:t>
        </w:r>
      </w:hyperlink>
      <w:r>
        <w:t>, Published 4/8/19, Accessed Lex RM)</w:t>
      </w:r>
    </w:p>
    <w:p w14:paraId="4846E01A" w14:textId="77777777" w:rsidR="001C733F" w:rsidRDefault="001C733F" w:rsidP="001C733F">
      <w:pPr>
        <w:rPr>
          <w:rStyle w:val="Emphasis"/>
        </w:rPr>
      </w:pPr>
      <w:r w:rsidRPr="006E40DE">
        <w:rPr>
          <w:sz w:val="16"/>
        </w:rPr>
        <w:t xml:space="preserve">Philippine President Rodrigo </w:t>
      </w:r>
      <w:r w:rsidRPr="00426C4A">
        <w:rPr>
          <w:rStyle w:val="Emphasis"/>
        </w:rPr>
        <w:t>Duterte’s bloody “War on Drugs” has now claimed over 27,000 lives</w:t>
      </w:r>
      <w:r w:rsidRPr="000948D5">
        <w:rPr>
          <w:rStyle w:val="StyleUnderline"/>
        </w:rPr>
        <w:t xml:space="preserve"> — almost all poor and indigent people, including children, summarily executed by police or vigilantes.</w:t>
      </w:r>
      <w:r>
        <w:rPr>
          <w:rStyle w:val="StyleUnderline"/>
        </w:rPr>
        <w:t xml:space="preserve"> </w:t>
      </w:r>
      <w:r w:rsidRPr="000948D5">
        <w:rPr>
          <w:rStyle w:val="StyleUnderline"/>
        </w:rPr>
        <w:t>Over 140,000 pre-trial detainees are being held in overcrowded Philippine prisons, many on trumped up drug charges; 75 percent of the total prison population still awaits their day in court, let alone conviction. On top of this, assassinations of human rights lawyers, journalists, labor and peasant organizers, indigenous leaders, clergy, teachers, and activists are spiraling out of control.</w:t>
      </w:r>
      <w:r>
        <w:rPr>
          <w:rStyle w:val="StyleUnderline"/>
        </w:rPr>
        <w:t xml:space="preserve"> </w:t>
      </w:r>
      <w:r w:rsidRPr="00426C4A">
        <w:rPr>
          <w:rStyle w:val="Emphasis"/>
        </w:rPr>
        <w:t xml:space="preserve">Duterte has systematically silenced voices of political dissent, </w:t>
      </w:r>
      <w:r w:rsidRPr="00426C4A">
        <w:rPr>
          <w:rStyle w:val="StyleUnderline"/>
        </w:rPr>
        <w:t>jail</w:t>
      </w:r>
      <w:r w:rsidRPr="000948D5">
        <w:rPr>
          <w:rStyle w:val="StyleUnderline"/>
        </w:rPr>
        <w:t xml:space="preserve">ing Senator Leila </w:t>
      </w:r>
      <w:proofErr w:type="spellStart"/>
      <w:r w:rsidRPr="000948D5">
        <w:rPr>
          <w:rStyle w:val="StyleUnderline"/>
        </w:rPr>
        <w:t>DeLima</w:t>
      </w:r>
      <w:proofErr w:type="spellEnd"/>
      <w:r w:rsidRPr="000948D5">
        <w:rPr>
          <w:rStyle w:val="StyleUnderline"/>
        </w:rPr>
        <w:t xml:space="preserve">, an early drug war critic; ousting Supreme Court Chief Justice Maria Lourdes Sereno, who opposed the imposition of martial law in Mindanao; and now arresting Maria </w:t>
      </w:r>
      <w:proofErr w:type="spellStart"/>
      <w:r w:rsidRPr="000948D5">
        <w:rPr>
          <w:rStyle w:val="StyleUnderline"/>
        </w:rPr>
        <w:t>Ressa</w:t>
      </w:r>
      <w:proofErr w:type="spellEnd"/>
      <w:r w:rsidRPr="000948D5">
        <w:rPr>
          <w:rStyle w:val="StyleUnderline"/>
        </w:rPr>
        <w:t xml:space="preserve">, internationally renowned journalist and executive editor of the </w:t>
      </w:r>
      <w:proofErr w:type="spellStart"/>
      <w:r w:rsidRPr="000948D5">
        <w:rPr>
          <w:rStyle w:val="StyleUnderline"/>
        </w:rPr>
        <w:t>indy</w:t>
      </w:r>
      <w:proofErr w:type="spellEnd"/>
      <w:r w:rsidRPr="000948D5">
        <w:rPr>
          <w:rStyle w:val="StyleUnderline"/>
        </w:rPr>
        <w:t xml:space="preserve"> outlet </w:t>
      </w:r>
      <w:proofErr w:type="spellStart"/>
      <w:r w:rsidRPr="000948D5">
        <w:rPr>
          <w:rStyle w:val="StyleUnderline"/>
        </w:rPr>
        <w:t>Rappler</w:t>
      </w:r>
      <w:proofErr w:type="spellEnd"/>
      <w:r w:rsidRPr="000948D5">
        <w:rPr>
          <w:rStyle w:val="StyleUnderline"/>
        </w:rPr>
        <w:t>.</w:t>
      </w:r>
      <w:r>
        <w:rPr>
          <w:rStyle w:val="StyleUnderline"/>
        </w:rPr>
        <w:t xml:space="preserve"> </w:t>
      </w:r>
      <w:r w:rsidRPr="006E40DE">
        <w:rPr>
          <w:sz w:val="16"/>
        </w:rPr>
        <w:t xml:space="preserve">Meanwhile, less known to U.S. audiences, </w:t>
      </w:r>
      <w:r w:rsidRPr="00426C4A">
        <w:rPr>
          <w:rStyle w:val="Emphasis"/>
        </w:rPr>
        <w:t>Duterte has repeatedly dropped bombs on Philippine soil, impacting over 368,000 people — and some 450,000 civilians have been displaced by militarization.</w:t>
      </w:r>
      <w:r w:rsidRPr="00426C4A">
        <w:rPr>
          <w:rStyle w:val="StyleUnderline"/>
        </w:rPr>
        <w:t xml:space="preserve"> After scuttling peace talks with the National Democratic Front of the Philippines (NDFP), Duterte has jailed internationally protected peace consultants.</w:t>
      </w:r>
      <w:r w:rsidRPr="006E40DE">
        <w:rPr>
          <w:sz w:val="16"/>
        </w:rPr>
        <w:t xml:space="preserve"> And in January, </w:t>
      </w:r>
      <w:r w:rsidRPr="00426C4A">
        <w:rPr>
          <w:rStyle w:val="StyleUnderline"/>
        </w:rPr>
        <w:t>consultant</w:t>
      </w:r>
      <w:r w:rsidRPr="006E40DE">
        <w:rPr>
          <w:sz w:val="16"/>
        </w:rPr>
        <w:t xml:space="preserve"> Randy </w:t>
      </w:r>
      <w:proofErr w:type="spellStart"/>
      <w:r w:rsidRPr="00426C4A">
        <w:rPr>
          <w:rStyle w:val="StyleUnderline"/>
        </w:rPr>
        <w:t>Malayao</w:t>
      </w:r>
      <w:proofErr w:type="spellEnd"/>
      <w:r w:rsidRPr="00426C4A">
        <w:rPr>
          <w:rStyle w:val="StyleUnderline"/>
        </w:rPr>
        <w:t xml:space="preserve"> was murdered in cold blood by armed hit men.</w:t>
      </w:r>
      <w:r w:rsidRPr="006E40DE">
        <w:rPr>
          <w:sz w:val="16"/>
        </w:rPr>
        <w:t xml:space="preserve"> Ever since the Philippines attained formal independence in 1946, the U.S. has maintained a military presence on its former colony, guiding and supporting “counter-insurgency” operations to put down constant rebellions against an oligarchic government. Today, the </w:t>
      </w:r>
      <w:r w:rsidRPr="00426C4A">
        <w:rPr>
          <w:rStyle w:val="StyleUnderline"/>
        </w:rPr>
        <w:t xml:space="preserve">Philippine armed forces overwhelmingly direct violence </w:t>
      </w:r>
      <w:r w:rsidRPr="006E40DE">
        <w:rPr>
          <w:sz w:val="16"/>
        </w:rPr>
        <w:t xml:space="preserve">not against outside invaders, but </w:t>
      </w:r>
      <w:r w:rsidRPr="00426C4A">
        <w:rPr>
          <w:rStyle w:val="StyleUnderline"/>
        </w:rPr>
        <w:t xml:space="preserve">at poor and marginalized people within its borders. </w:t>
      </w:r>
      <w:r w:rsidRPr="006E40DE">
        <w:rPr>
          <w:rStyle w:val="Emphasis"/>
        </w:rPr>
        <w:t>U.S. military aid is only making internal conflict worse.</w:t>
      </w:r>
    </w:p>
    <w:p w14:paraId="3A46DAC6" w14:textId="77777777" w:rsidR="00E83013" w:rsidRDefault="00E83013" w:rsidP="00E83013">
      <w:pPr>
        <w:pStyle w:val="Heading4"/>
      </w:pPr>
      <w:r>
        <w:t>There is a moral imperative to reject our relationship with him</w:t>
      </w:r>
    </w:p>
    <w:p w14:paraId="4B43A4E3" w14:textId="77777777" w:rsidR="00E83013" w:rsidRPr="007C537E" w:rsidRDefault="00E83013" w:rsidP="00E83013">
      <w:proofErr w:type="spellStart"/>
      <w:r>
        <w:rPr>
          <w:rStyle w:val="Style13ptBold"/>
        </w:rPr>
        <w:t>Lema</w:t>
      </w:r>
      <w:proofErr w:type="spellEnd"/>
      <w:r>
        <w:rPr>
          <w:rStyle w:val="Style13ptBold"/>
        </w:rPr>
        <w:t xml:space="preserve"> &amp; </w:t>
      </w:r>
      <w:proofErr w:type="spellStart"/>
      <w:r>
        <w:rPr>
          <w:rStyle w:val="Style13ptBold"/>
        </w:rPr>
        <w:t>Mogato</w:t>
      </w:r>
      <w:proofErr w:type="spellEnd"/>
      <w:r>
        <w:rPr>
          <w:rStyle w:val="Style13ptBold"/>
        </w:rPr>
        <w:t xml:space="preserve"> 16 </w:t>
      </w:r>
      <w:r>
        <w:t xml:space="preserve">[Karen </w:t>
      </w:r>
      <w:proofErr w:type="spellStart"/>
      <w:r>
        <w:t>Lema</w:t>
      </w:r>
      <w:proofErr w:type="spellEnd"/>
      <w:r>
        <w:t xml:space="preserve"> - Reuters Deputy Bureau Chief for Philippines; Manuel </w:t>
      </w:r>
      <w:proofErr w:type="spellStart"/>
      <w:r>
        <w:t>Mogato</w:t>
      </w:r>
      <w:proofErr w:type="spellEnd"/>
      <w:r>
        <w:t xml:space="preserve"> – Manuel </w:t>
      </w:r>
      <w:proofErr w:type="spellStart"/>
      <w:r>
        <w:t>Mogato</w:t>
      </w:r>
      <w:proofErr w:type="spellEnd"/>
      <w:r>
        <w:t xml:space="preserve"> is Reuters’ political and general news correspondent in Manila &amp; recipient of the Pulitzer Prize in 2018; Philippines' Duterte likens himself to Hitler, wants to kill millions of drug users; Reuters; 10-1-2016; https://www.reuters.com/article/us-philippines-duterte-hitler/philippines-duterte-likens-himself-to-hitler-wants-to-kill-millions-of-drug-users-idUSKCN1200B9 //Brower]</w:t>
      </w:r>
    </w:p>
    <w:p w14:paraId="7D1972D3" w14:textId="77777777" w:rsidR="00E83013" w:rsidRPr="00AA71FF" w:rsidRDefault="00E83013" w:rsidP="00E83013">
      <w:pPr>
        <w:rPr>
          <w:rStyle w:val="StyleUnderline"/>
        </w:rPr>
      </w:pPr>
      <w:r w:rsidRPr="00AA71FF">
        <w:rPr>
          <w:rStyle w:val="Emphasis"/>
        </w:rPr>
        <w:t>Duterte</w:t>
      </w:r>
      <w:r w:rsidRPr="00AA71FF">
        <w:rPr>
          <w:rStyle w:val="StyleUnderline"/>
        </w:rPr>
        <w:t xml:space="preserve"> told reporters that he </w:t>
      </w:r>
      <w:r w:rsidRPr="00AA71FF">
        <w:rPr>
          <w:rStyle w:val="Emphasis"/>
        </w:rPr>
        <w:t>had been “portrayed to be a cousin of Hitler</w:t>
      </w:r>
      <w:r w:rsidRPr="00AA71FF">
        <w:rPr>
          <w:rStyle w:val="StyleUnderline"/>
        </w:rPr>
        <w:t>” by critics.</w:t>
      </w:r>
    </w:p>
    <w:p w14:paraId="54570B1A" w14:textId="77777777" w:rsidR="00E83013" w:rsidRPr="00AA71FF" w:rsidRDefault="00E83013" w:rsidP="00E83013">
      <w:pPr>
        <w:rPr>
          <w:rStyle w:val="Emphasis"/>
        </w:rPr>
      </w:pPr>
      <w:r w:rsidRPr="00AA71FF">
        <w:rPr>
          <w:rStyle w:val="StyleUnderline"/>
        </w:rPr>
        <w:t xml:space="preserve">Noting that Hitler had murdered millions of Jews, </w:t>
      </w:r>
      <w:r w:rsidRPr="00AA71FF">
        <w:rPr>
          <w:rStyle w:val="Emphasis"/>
        </w:rPr>
        <w:t>Duterte said, “There are 3 million drug addicts (in the Philippines). I’d be happy to slaughter them.</w:t>
      </w:r>
    </w:p>
    <w:p w14:paraId="2A51C76D" w14:textId="77777777" w:rsidR="00E83013" w:rsidRPr="00AA71FF" w:rsidRDefault="00E83013" w:rsidP="00E83013">
      <w:pPr>
        <w:rPr>
          <w:rStyle w:val="Emphasis"/>
        </w:rPr>
      </w:pPr>
      <w:r w:rsidRPr="00AA71FF">
        <w:rPr>
          <w:rStyle w:val="Emphasis"/>
        </w:rPr>
        <w:t>“If Germany had Hitler, the Philippines would have ...,” he said, pausing and pointing to himself.</w:t>
      </w:r>
    </w:p>
    <w:p w14:paraId="1E5C786A" w14:textId="77777777" w:rsidR="00E83013" w:rsidRDefault="00E83013" w:rsidP="00E83013">
      <w:r>
        <w:lastRenderedPageBreak/>
        <w:t>“You know my victims. I would like (them) to be all criminals to finish the problem of my country and save the next generation from perdition.”</w:t>
      </w:r>
    </w:p>
    <w:p w14:paraId="5C844FDA" w14:textId="77777777" w:rsidR="00E83013" w:rsidRDefault="00E83013" w:rsidP="00E83013">
      <w:r w:rsidRPr="00AA71FF">
        <w:rPr>
          <w:rStyle w:val="StyleUnderline"/>
        </w:rPr>
        <w:t>U.N. special adviser on the prevention of genocide</w:t>
      </w:r>
      <w:r>
        <w:t xml:space="preserve">, </w:t>
      </w:r>
      <w:proofErr w:type="spellStart"/>
      <w:r>
        <w:t>Adama</w:t>
      </w:r>
      <w:proofErr w:type="spellEnd"/>
      <w:r>
        <w:t xml:space="preserve"> </w:t>
      </w:r>
      <w:proofErr w:type="spellStart"/>
      <w:r>
        <w:t>Dieng</w:t>
      </w:r>
      <w:proofErr w:type="spellEnd"/>
      <w:r>
        <w:t xml:space="preserve">, </w:t>
      </w:r>
      <w:r w:rsidRPr="00AA71FF">
        <w:rPr>
          <w:rStyle w:val="StyleUnderline"/>
        </w:rPr>
        <w:t>expressed alarm and urged the Philippines leader to exercise restraint in his use of language</w:t>
      </w:r>
      <w:r>
        <w:t>, a U.N. statement said.</w:t>
      </w:r>
    </w:p>
    <w:p w14:paraId="5AF833C3" w14:textId="77777777" w:rsidR="00E83013" w:rsidRDefault="00E83013" w:rsidP="00E83013">
      <w:proofErr w:type="spellStart"/>
      <w:r>
        <w:t>Dieng</w:t>
      </w:r>
      <w:proofErr w:type="spellEnd"/>
      <w:r>
        <w:t xml:space="preserve"> also called on Duterte to support an investigation into the reported rise in killings resulting from his anti-drug campaign, the statement said.</w:t>
      </w:r>
    </w:p>
    <w:p w14:paraId="7EE6AA4F" w14:textId="77777777" w:rsidR="00E83013" w:rsidRDefault="00E83013" w:rsidP="00E83013">
      <w:r>
        <w:t xml:space="preserve">In August, </w:t>
      </w:r>
      <w:r w:rsidRPr="00AA71FF">
        <w:rPr>
          <w:rStyle w:val="Emphasis"/>
        </w:rPr>
        <w:t>Duterte threatened to withdraw the Philippines from the United Nations after it called for an end to the killings.</w:t>
      </w:r>
    </w:p>
    <w:p w14:paraId="001BF14E" w14:textId="6E27D792" w:rsidR="001C733F" w:rsidRDefault="001C733F" w:rsidP="001C733F">
      <w:pPr>
        <w:pStyle w:val="Heading3"/>
      </w:pPr>
      <w:r>
        <w:lastRenderedPageBreak/>
        <w:t>1AC</w:t>
      </w:r>
      <w:r>
        <w:t xml:space="preserve"> – Philippines Alliance</w:t>
      </w:r>
    </w:p>
    <w:p w14:paraId="4B04FBD3" w14:textId="77777777" w:rsidR="001C733F" w:rsidRDefault="001C733F" w:rsidP="001C733F">
      <w:pPr>
        <w:pStyle w:val="Heading4"/>
      </w:pPr>
      <w:r>
        <w:t xml:space="preserve">Downgrading the US-Philippine’s alliance is necessary to avoid entrapment and signal a transition to multipolarity </w:t>
      </w:r>
    </w:p>
    <w:p w14:paraId="193DBA3A" w14:textId="77777777" w:rsidR="001C733F" w:rsidRDefault="001C733F" w:rsidP="001C733F">
      <w:r w:rsidRPr="00FE4B05">
        <w:rPr>
          <w:b/>
          <w:sz w:val="26"/>
          <w:szCs w:val="26"/>
        </w:rPr>
        <w:t>Bandow 16</w:t>
      </w:r>
      <w:r>
        <w:t xml:space="preserve"> (Doug Bandow, Bandow is a Senior Fellow at the Cato Institute and a former Special Assistant to President Ronald Reagan, “</w:t>
      </w:r>
      <w:r w:rsidRPr="00991585">
        <w:t>America Should Drop Philippines Alliance: Thank Rodrigo Duterte For Encouraging Divorce</w:t>
      </w:r>
      <w:r>
        <w:t xml:space="preserve">”, </w:t>
      </w:r>
      <w:r w:rsidRPr="00991585">
        <w:t>https://www.forbes.com/sites/dougbandow/2016/10/20/america-should-drop-philippines-alliance-thank-rodrigo-duterte-for-encouraging-divorce/#56295edd6485</w:t>
      </w:r>
      <w:r>
        <w:t>, Published 10/20/16, Accessed 7/20/19, Lex RM)</w:t>
      </w:r>
    </w:p>
    <w:p w14:paraId="701E0C7F" w14:textId="77777777" w:rsidR="001C733F" w:rsidRPr="00BD4F75" w:rsidRDefault="001C733F" w:rsidP="001C733F">
      <w:pPr>
        <w:rPr>
          <w:sz w:val="16"/>
        </w:rPr>
      </w:pPr>
      <w:r w:rsidRPr="00021CAB">
        <w:rPr>
          <w:rStyle w:val="StyleUnderline"/>
        </w:rPr>
        <w:t>Philippine President Rodrigo Duterte is making a state visit to</w:t>
      </w:r>
      <w:r w:rsidRPr="00BD4F75">
        <w:rPr>
          <w:sz w:val="16"/>
        </w:rPr>
        <w:t xml:space="preserve"> what until recently had been his nation’s “Great Satan”: </w:t>
      </w:r>
      <w:r w:rsidRPr="00021CAB">
        <w:rPr>
          <w:rStyle w:val="StyleUnderline"/>
        </w:rPr>
        <w:t>China</w:t>
      </w:r>
      <w:r w:rsidRPr="00BD4F75">
        <w:rPr>
          <w:sz w:val="16"/>
        </w:rPr>
        <w:t xml:space="preserve">. As the Obama administration pivoted to Asia, the Duterte administration is pivoting from the U.S. Chinese Foreign Minister Wang Yi greeted Duterte in Beijing: “This is a historic visit and presents an opportunity for relations between China and the Philippines to restart on a fresh, more positive footing.” </w:t>
      </w:r>
      <w:r w:rsidRPr="00021CAB">
        <w:rPr>
          <w:rStyle w:val="StyleUnderline"/>
        </w:rPr>
        <w:t xml:space="preserve">The prospect of a changed relationship worries Washington, but </w:t>
      </w:r>
      <w:proofErr w:type="gramStart"/>
      <w:r w:rsidRPr="00021CAB">
        <w:rPr>
          <w:rStyle w:val="StyleUnderline"/>
        </w:rPr>
        <w:t>actually would</w:t>
      </w:r>
      <w:proofErr w:type="gramEnd"/>
      <w:r w:rsidRPr="00021CAB">
        <w:rPr>
          <w:rStyle w:val="StyleUnderline"/>
        </w:rPr>
        <w:t xml:space="preserve"> be to America’s advantag</w:t>
      </w:r>
      <w:r w:rsidRPr="00317F9B">
        <w:rPr>
          <w:rStyle w:val="StyleUnderline"/>
        </w:rPr>
        <w:t>e.</w:t>
      </w:r>
      <w:r w:rsidRPr="00317F9B">
        <w:rPr>
          <w:rStyle w:val="Emphasis"/>
        </w:rPr>
        <w:t xml:space="preserve"> The “mutual” defense pact between the U.S. and Manila is a bad deal for Washington, which should use the Duterte shock as an opportunity to replace the alliance with much looser cooperation on shared interests.</w:t>
      </w:r>
      <w:r w:rsidRPr="00317F9B">
        <w:rPr>
          <w:rStyle w:val="StyleUnderline"/>
        </w:rPr>
        <w:t xml:space="preserve"> In particular, the U.S. should leave confrontation with Beijing over conteste</w:t>
      </w:r>
      <w:r>
        <w:rPr>
          <w:rStyle w:val="StyleUnderline"/>
        </w:rPr>
        <w:t>d territorial claims to Manila.</w:t>
      </w:r>
      <w:r>
        <w:rPr>
          <w:u w:val="single"/>
        </w:rPr>
        <w:t xml:space="preserve"> </w:t>
      </w:r>
      <w:r w:rsidRPr="00B04756">
        <w:rPr>
          <w:rStyle w:val="Emphasis"/>
          <w:b w:val="0"/>
          <w:color w:val="FF0000"/>
        </w:rPr>
        <w:t>The U.S. collects allies like most people accumulate Facebook friends. The Philippines is a good example.</w:t>
      </w:r>
      <w:r>
        <w:rPr>
          <w:b/>
          <w:iCs/>
          <w:color w:val="FF0000"/>
          <w:u w:val="single"/>
        </w:rPr>
        <w:t xml:space="preserve"> </w:t>
      </w:r>
      <w:r w:rsidRPr="00BD4F75">
        <w:rPr>
          <w:sz w:val="16"/>
        </w:rPr>
        <w:t xml:space="preserve">America’s tortured relationship with the East Asian archipelago goes back more than a century. In 1898 the U.S. “liberated” the Spanish colony in order to gain an outpost in East Asia. But to rule Washington brutally crushed an indigenous independence movement. Eventually independent, </w:t>
      </w:r>
      <w:r w:rsidRPr="00397AE6">
        <w:rPr>
          <w:rStyle w:val="StyleUnderline"/>
        </w:rPr>
        <w:t>the Philippines suffered greatly under Japanese occupation during World War II. In succeeding years Manila sank into a corrupt, incompetent dictatorship. Democracy returned three decades ago, but the state always seems to be stumbling toward the brink.</w:t>
      </w:r>
      <w:r w:rsidRPr="00BD4F75">
        <w:rPr>
          <w:sz w:val="16"/>
        </w:rPr>
        <w:t xml:space="preserve"> </w:t>
      </w:r>
      <w:r w:rsidRPr="00397AE6">
        <w:rPr>
          <w:rStyle w:val="StyleUnderline"/>
        </w:rPr>
        <w:t>A mix of volcanic debris and nationalism closed America’s most important military facilities, Clark Air Base and Subic Bay, in 1991 and 1992, respectively. Yet despite the Pentagon’s angst over the loss, American power remained undiminished. When the Cold War ended the U.S. reigned supreme in the Asia-Pacific.</w:t>
      </w:r>
      <w:r>
        <w:rPr>
          <w:u w:val="single"/>
        </w:rPr>
        <w:t xml:space="preserve"> </w:t>
      </w:r>
      <w:r w:rsidRPr="00BD4F75">
        <w:rPr>
          <w:sz w:val="16"/>
        </w:rPr>
        <w:t xml:space="preserve">Government continued its comic-opera course in Manila, tottering from crisis to crisis. Washington was still heavily involved in Filipino affairs, providing Special Forces to help battle Islamic insurgents, materiel to augment the Philippine military, and foreign aid to alleviate poverty. But the relationship was an alliance in name only. </w:t>
      </w:r>
      <w:r w:rsidRPr="00397AE6">
        <w:rPr>
          <w:rStyle w:val="Emphasis"/>
        </w:rPr>
        <w:t>The Philippines is a military nullity.</w:t>
      </w:r>
      <w:r w:rsidRPr="002D0AD3">
        <w:rPr>
          <w:rStyle w:val="Emphasis"/>
          <w:color w:val="FF0000"/>
        </w:rPr>
        <w:t xml:space="preserve"> </w:t>
      </w:r>
      <w:r w:rsidRPr="002D0AD3">
        <w:rPr>
          <w:color w:val="FF0000"/>
          <w:u w:val="single"/>
        </w:rPr>
        <w:t xml:space="preserve">The country </w:t>
      </w:r>
      <w:proofErr w:type="gramStart"/>
      <w:r w:rsidRPr="002D0AD3">
        <w:rPr>
          <w:color w:val="FF0000"/>
          <w:u w:val="single"/>
        </w:rPr>
        <w:t>brings to mind</w:t>
      </w:r>
      <w:proofErr w:type="gramEnd"/>
      <w:r w:rsidRPr="002D0AD3">
        <w:rPr>
          <w:color w:val="FF0000"/>
          <w:u w:val="single"/>
        </w:rPr>
        <w:t xml:space="preserve"> the Imperial German officer who, after viewing maneuvers by the Austro-Hungarian army exclaimed: “My God, we are allied with a corpse.” </w:t>
      </w:r>
      <w:r w:rsidRPr="00BD4F75">
        <w:rPr>
          <w:sz w:val="16"/>
        </w:rPr>
        <w:t xml:space="preserve">The Philippine armed forces long focused on internal security. Eight years </w:t>
      </w:r>
      <w:proofErr w:type="gramStart"/>
      <w:r w:rsidRPr="00BD4F75">
        <w:rPr>
          <w:sz w:val="16"/>
        </w:rPr>
        <w:t>ago</w:t>
      </w:r>
      <w:proofErr w:type="gramEnd"/>
      <w:r w:rsidRPr="00BD4F75">
        <w:rPr>
          <w:sz w:val="16"/>
        </w:rPr>
        <w:t xml:space="preserve"> Gen. Alexander B. Yano, Philippine army chief of staff, complained about “deficient” capability and an inability to “really defend all these areas because of a lack of equipment.” Yet even today </w:t>
      </w:r>
      <w:r w:rsidRPr="00731D5A">
        <w:rPr>
          <w:rStyle w:val="StyleUnderline"/>
        </w:rPr>
        <w:t>the Philippines devotes less than one percent of its GDP to the armed forces, which is a tiny fraction of what the People’s Republic of China spends.</w:t>
      </w:r>
      <w:r w:rsidRPr="00BD4F75">
        <w:rPr>
          <w:sz w:val="16"/>
        </w:rPr>
        <w:t xml:space="preserve"> The International Institute for Strategic Studies explained that </w:t>
      </w:r>
      <w:r w:rsidRPr="00731D5A">
        <w:rPr>
          <w:rStyle w:val="StyleUnderline"/>
        </w:rPr>
        <w:t>for decades “perennially low defense budgets have thwarted efforts to develop any significant capacity for convention</w:t>
      </w:r>
      <w:r>
        <w:rPr>
          <w:rStyle w:val="StyleUnderline"/>
        </w:rPr>
        <w:t>al war fighting or deterrence.”</w:t>
      </w:r>
      <w:r>
        <w:rPr>
          <w:u w:val="single"/>
        </w:rPr>
        <w:t xml:space="preserve"> </w:t>
      </w:r>
      <w:r w:rsidRPr="00731D5A">
        <w:rPr>
          <w:rStyle w:val="StyleUnderline"/>
        </w:rPr>
        <w:t xml:space="preserve">For a country determined to confront Beijing at sea, the Filipino navy is a </w:t>
      </w:r>
      <w:proofErr w:type="gramStart"/>
      <w:r w:rsidRPr="00731D5A">
        <w:rPr>
          <w:rStyle w:val="StyleUnderline"/>
        </w:rPr>
        <w:t>particular disappointment</w:t>
      </w:r>
      <w:proofErr w:type="gramEnd"/>
      <w:r w:rsidRPr="00731D5A">
        <w:rPr>
          <w:rStyle w:val="StyleUnderline"/>
        </w:rPr>
        <w:t>.</w:t>
      </w:r>
      <w:r w:rsidRPr="00BD4F75">
        <w:rPr>
          <w:sz w:val="16"/>
        </w:rPr>
        <w:t xml:space="preserve"> Explained journalist Joseph Trevithick: </w:t>
      </w:r>
      <w:r w:rsidRPr="00731D5A">
        <w:rPr>
          <w:rStyle w:val="StyleUnderline"/>
        </w:rPr>
        <w:t>“The archipelago’s sailing force is made up of half-century-old-antiques—and is falling apart.”</w:t>
      </w:r>
      <w:r w:rsidRPr="00BD4F75">
        <w:rPr>
          <w:sz w:val="16"/>
        </w:rPr>
        <w:t xml:space="preserve"> In fact, </w:t>
      </w:r>
      <w:r w:rsidRPr="00731D5A">
        <w:rPr>
          <w:rStyle w:val="StyleUnderline"/>
        </w:rPr>
        <w:t xml:space="preserve">the navy’s three finest ships are retired U.S. Coast Guard cutters. The flagship Gregorio del Pilar will be a half century old next year. No wonder IISS warned that “it remains unlikely that the Philippines will be able to provide more than a token national capability to </w:t>
      </w:r>
      <w:r>
        <w:rPr>
          <w:rStyle w:val="StyleUnderline"/>
        </w:rPr>
        <w:t>defend its maritime claims.”</w:t>
      </w:r>
      <w:r>
        <w:rPr>
          <w:u w:val="single"/>
        </w:rPr>
        <w:t xml:space="preserve"> </w:t>
      </w:r>
      <w:r w:rsidRPr="00731D5A">
        <w:rPr>
          <w:rStyle w:val="Emphasis"/>
        </w:rPr>
        <w:t>Under the circumstances Philippine officials continue to do what comes naturally: see</w:t>
      </w:r>
      <w:r>
        <w:rPr>
          <w:rStyle w:val="Emphasis"/>
        </w:rPr>
        <w:t>k to borrow America’s military.</w:t>
      </w:r>
      <w:r>
        <w:rPr>
          <w:b/>
          <w:iCs/>
          <w:u w:val="single"/>
        </w:rPr>
        <w:t xml:space="preserve"> </w:t>
      </w:r>
      <w:r w:rsidRPr="00BD4F75">
        <w:rPr>
          <w:sz w:val="16"/>
        </w:rPr>
        <w:t xml:space="preserve">The alliance was negotiated shortly after World War II, when many Asians still feared a Japanese military revival and the U.S. and Soviet Union were locked in a global struggle for dominance. Today no one threatens Philippine independence. And the unlikely conquest of the Philippines, while a humanitarian travesty, would not threaten American security. </w:t>
      </w:r>
      <w:r w:rsidRPr="00D622C0">
        <w:rPr>
          <w:rStyle w:val="StyleUnderline"/>
        </w:rPr>
        <w:t xml:space="preserve">Washington has no reason to defend the Philippines proper, let alone distant and contested pieces of </w:t>
      </w:r>
      <w:r>
        <w:rPr>
          <w:rStyle w:val="StyleUnderline"/>
        </w:rPr>
        <w:t xml:space="preserve">rock such as Scarborough Shoal. </w:t>
      </w:r>
      <w:r w:rsidRPr="00BD4F75">
        <w:rPr>
          <w:sz w:val="16"/>
        </w:rPr>
        <w:lastRenderedPageBreak/>
        <w:t xml:space="preserve">Yet Pentagon bureaucrats are attracted to bases like moths to a flame. The military never lost its desire to regain facilities in the Philippines. In 2014 the two governments signed the Enhanced Defense Cooperation Agreement, set to run for a decade, which authorized joint training missions, offered multiple base access for U.S. forces, and prepositioned American military equipment. Although emergency basing rights have value, they are modest: </w:t>
      </w:r>
      <w:r w:rsidRPr="00D622C0">
        <w:rPr>
          <w:rStyle w:val="StyleUnderline"/>
        </w:rPr>
        <w:t xml:space="preserve">Washington should be intervening much less in other nations’ disputes. The price for such a benefit should be equally modest, and certainly should not </w:t>
      </w:r>
      <w:r>
        <w:rPr>
          <w:rStyle w:val="StyleUnderline"/>
        </w:rPr>
        <w:t xml:space="preserve">include a promise to go to war. </w:t>
      </w:r>
      <w:r w:rsidRPr="00BD4F75">
        <w:rPr>
          <w:sz w:val="16"/>
        </w:rPr>
        <w:t xml:space="preserve">However, the latter is what Manila desperately desires, at least until Duterte’s election. Barely six years after Clark and Subic closed the Philippines agreed to a visiting forces agreement for U.S. military personnel. American advisers arrived shortly thereafter. The last government was particularly enthusiastic about promoting joint exercises. </w:t>
      </w:r>
      <w:r w:rsidRPr="00F33268">
        <w:rPr>
          <w:u w:val="single"/>
        </w:rPr>
        <w:t>Beijing recognized Manila’s objective. Chinese state media concluded of EDCA: “the Aquino administration has made its intention clear: to confront China with U.S. backing.”</w:t>
      </w:r>
      <w:r w:rsidRPr="00BD4F75">
        <w:rPr>
          <w:sz w:val="16"/>
        </w:rPr>
        <w:t xml:space="preserve"> In April Philippine Defense Secretary </w:t>
      </w:r>
      <w:proofErr w:type="spellStart"/>
      <w:r w:rsidRPr="00BD4F75">
        <w:rPr>
          <w:sz w:val="16"/>
        </w:rPr>
        <w:t>Gazmin</w:t>
      </w:r>
      <w:proofErr w:type="spellEnd"/>
      <w:r w:rsidRPr="00BD4F75">
        <w:rPr>
          <w:sz w:val="16"/>
        </w:rPr>
        <w:t xml:space="preserve"> declared that Americans “with their presence here, will deter uncalled for actions by the Chinese.” A local village leader said the accord made residents “think the U.S. has the capability to defend them. The presence of America will make China think twice.” But why would U.S. officials be so mad as to go to war with Beijing over Philippine fishing rights? The Sino-Philippine squabble involving Scarborough Shoal and surrounding waters got rough when China ousted the Philippines in 2012. This summer Manila won a legal battle before an international tribunal, but China refused to accept jurisdiction or defend the </w:t>
      </w:r>
      <w:proofErr w:type="gramStart"/>
      <w:r w:rsidRPr="00BD4F75">
        <w:rPr>
          <w:sz w:val="16"/>
        </w:rPr>
        <w:t>case, and</w:t>
      </w:r>
      <w:proofErr w:type="gramEnd"/>
      <w:r w:rsidRPr="00BD4F75">
        <w:rPr>
          <w:sz w:val="16"/>
        </w:rPr>
        <w:t xml:space="preserve"> rejected the opinion when it was announced. </w:t>
      </w:r>
      <w:r w:rsidRPr="00B84EC3">
        <w:rPr>
          <w:u w:val="single"/>
        </w:rPr>
        <w:t>Duterte first appeared ready to confront Beijing, acting like a great power despite possessing a minor power’s military. Then he dramatically reversed course, which explains his ongoing trip to the PRC.</w:t>
      </w:r>
      <w:r>
        <w:rPr>
          <w:u w:val="single"/>
        </w:rPr>
        <w:t xml:space="preserve"> </w:t>
      </w:r>
      <w:r w:rsidRPr="00BD4F75">
        <w:rPr>
          <w:sz w:val="16"/>
        </w:rPr>
        <w:t xml:space="preserve">President Rodrigo </w:t>
      </w:r>
      <w:r w:rsidRPr="00F33268">
        <w:rPr>
          <w:u w:val="single"/>
        </w:rPr>
        <w:t xml:space="preserve">Duterte’s switch makes it easy for Washington to put the interests of the American people first for a change. His extrajudicial killing of drug users and dealers and multiple insults of </w:t>
      </w:r>
      <w:r w:rsidRPr="00BD4F75">
        <w:rPr>
          <w:sz w:val="16"/>
        </w:rPr>
        <w:t xml:space="preserve">President Obama have gained the most attention, but more significant was his announcement that he was “reconfiguring” Manila’s foreign policy: “I insist that we realign.” Duterte said he was terminating bilateral military exercises. </w:t>
      </w:r>
      <w:r w:rsidRPr="00B84EC3">
        <w:rPr>
          <w:u w:val="single"/>
        </w:rPr>
        <w:t>He also criticized joint Philippine-U.S. air and naval patrols of contested waters.</w:t>
      </w:r>
      <w:r>
        <w:rPr>
          <w:u w:val="single"/>
        </w:rPr>
        <w:t xml:space="preserve"> </w:t>
      </w:r>
      <w:r w:rsidRPr="00BD4F75">
        <w:rPr>
          <w:sz w:val="16"/>
        </w:rPr>
        <w:t xml:space="preserve">Moreover, Duterte said he would order American Special Forces out of Mindanao Island where they are deployed against Islamic insurgents (though the defense minister later said they would stay until the Philippine troops were prepared, which could be some time). Duterte also indicated his interest in purchasing Chinese weapons and hoped for Chinese investment and aid, as well as improving military cooperation with Russia. Philippine officials routinely have tried to walk back Duterte’s outbursts. Foreign Minister Perfecto </w:t>
      </w:r>
      <w:proofErr w:type="spellStart"/>
      <w:r w:rsidRPr="00BD4F75">
        <w:rPr>
          <w:sz w:val="16"/>
        </w:rPr>
        <w:t>Yasay</w:t>
      </w:r>
      <w:proofErr w:type="spellEnd"/>
      <w:r w:rsidRPr="00BD4F75">
        <w:rPr>
          <w:sz w:val="16"/>
        </w:rPr>
        <w:t xml:space="preserve"> allowed that the two countries have “a special relationship” and the alliance is “a vital component of the Philippines’ independent foreign policy.” Duterte himself explained that he did not intend to yield his nation’s territorial claim. Moreover, he added, “I am ready to not break </w:t>
      </w:r>
      <w:proofErr w:type="gramStart"/>
      <w:r w:rsidRPr="00BD4F75">
        <w:rPr>
          <w:sz w:val="16"/>
        </w:rPr>
        <w:t>ties</w:t>
      </w:r>
      <w:proofErr w:type="gramEnd"/>
      <w:r w:rsidRPr="00BD4F75">
        <w:rPr>
          <w:sz w:val="16"/>
        </w:rPr>
        <w:t xml:space="preserve"> but we will open alliances with China and [Russia].” In fact, America remains far more popular than the PRC with the Philippine public. (U.S. Assistant Secretary of State Daniel Russel made the only slightly veiled threat: “I think it would be a serious mistake in a democratic country like the Philippines to underestimate the power of the public’s affinity for the U.S.”) Still, Duterte’s true feelings appear clear: “Eventually I might, in my time, I will break up with America. I would rather go to Russia and to China.” U.S. officials appear to hope they will wake up and discover Duterte was only a nightmare. For instance, Defense Secretary Ashton Carter responded to Duterte: “As it has been for decades, our alliance with the Philippines is ironclad.” The U.S. embassy in Manila insisted: “We will continue to honor our alliance commitments and treaty obligations and expect the Philippines to do the same.” Duterte’s evident hostility shocked many Americans. He cites colonial depredations stretching back to Washington’s bloody anti-insurgency operations, of which most Americans are unaware. However, his approach also reflects sound policy. Analyst Jared McKinney argued that Duterte is rejecting “three myths that have seduced the American commentariat”: that China would accept an international ruling, American and allied pressure would force Beijing’s compliance, and the PRC was threatening the international system. </w:t>
      </w:r>
      <w:r w:rsidRPr="00A435A9">
        <w:rPr>
          <w:rStyle w:val="StyleUnderline"/>
        </w:rPr>
        <w:t>Duterte appears to want a diplomatic deal which would avoid military confrontation</w:t>
      </w:r>
      <w:r w:rsidRPr="00BD4F75">
        <w:rPr>
          <w:sz w:val="16"/>
        </w:rPr>
        <w:t xml:space="preserve"> while providing economic benefits. That may be reflected in his statement affirming the U.S. alliance while indicating that he planned to review the 2014 accord. The first commits America to defend the Philippines. The second commits the Philippines to help America contain China. Whether or not Duterte implements his rhetoric, Washington’s plans for expanded military cooperation appear kaput. Today Duterte is visiting China, accompanied by a gaggle of businessmen hoping for new investment and trade opportunities. The Philippines is unlikely to end up fully in the PRC’s orbit, but Manila is unlikely to be aiding U.S. military operations against the China. This shift has generated much wailing and gnashing of teeth in the U.S. Yet </w:t>
      </w:r>
      <w:r w:rsidRPr="00A435A9">
        <w:rPr>
          <w:rStyle w:val="StyleUnderline"/>
        </w:rPr>
        <w:t>Manila is irrelevant to America’s direct defense.</w:t>
      </w:r>
      <w:r w:rsidRPr="00BD4F75">
        <w:rPr>
          <w:sz w:val="16"/>
        </w:rPr>
        <w:t xml:space="preserve"> In fact, </w:t>
      </w:r>
      <w:r w:rsidRPr="00A435A9">
        <w:rPr>
          <w:rStyle w:val="StyleUnderline"/>
        </w:rPr>
        <w:t>there are no serious threats to the U.S. homeland. Only a few countries have even the theoretical ability to strike America, and they would face ruinous retaliation.</w:t>
      </w:r>
      <w:r w:rsidRPr="00BD4F75">
        <w:rPr>
          <w:sz w:val="16"/>
        </w:rPr>
        <w:t xml:space="preserve"> Moreover, the “new” </w:t>
      </w:r>
      <w:r w:rsidRPr="00A435A9">
        <w:rPr>
          <w:rStyle w:val="StyleUnderline"/>
        </w:rPr>
        <w:t>PRC is focused on self-interest rather than ideology and has demonstrated no interes</w:t>
      </w:r>
      <w:r>
        <w:rPr>
          <w:rStyle w:val="StyleUnderline"/>
        </w:rPr>
        <w:t>t in war with America anywhere.</w:t>
      </w:r>
      <w:r>
        <w:rPr>
          <w:u w:val="single"/>
        </w:rPr>
        <w:t xml:space="preserve"> </w:t>
      </w:r>
      <w:r w:rsidRPr="00BD4F75">
        <w:rPr>
          <w:sz w:val="16"/>
        </w:rPr>
        <w:t xml:space="preserve">Malcolm Cook of Singapore’s </w:t>
      </w:r>
      <w:proofErr w:type="spellStart"/>
      <w:r w:rsidRPr="00BD4F75">
        <w:rPr>
          <w:sz w:val="16"/>
        </w:rPr>
        <w:t>Iseas</w:t>
      </w:r>
      <w:proofErr w:type="spellEnd"/>
      <w:r w:rsidRPr="00BD4F75">
        <w:rPr>
          <w:sz w:val="16"/>
        </w:rPr>
        <w:t xml:space="preserve">-Yusof Ishak Institute argues that Philippine bases enhance America’ ability to inhibit the passage of China’s nuclear-missile submarines, but even </w:t>
      </w:r>
      <w:proofErr w:type="gramStart"/>
      <w:r w:rsidRPr="00BD4F75">
        <w:rPr>
          <w:sz w:val="16"/>
        </w:rPr>
        <w:t>then</w:t>
      </w:r>
      <w:proofErr w:type="gramEnd"/>
      <w:r w:rsidRPr="00BD4F75">
        <w:rPr>
          <w:sz w:val="16"/>
        </w:rPr>
        <w:t xml:space="preserve"> Washington could not assume it enjoyed immunity from a nuclear strike. Moreover, U.S. involvement in other nations’ disputes, such as the Sino-Philippine squabble over Scarborough Shoal, </w:t>
      </w:r>
      <w:proofErr w:type="gramStart"/>
      <w:r w:rsidRPr="00BD4F75">
        <w:rPr>
          <w:sz w:val="16"/>
        </w:rPr>
        <w:t>actually makes</w:t>
      </w:r>
      <w:proofErr w:type="gramEnd"/>
      <w:r w:rsidRPr="00BD4F75">
        <w:rPr>
          <w:sz w:val="16"/>
        </w:rPr>
        <w:t xml:space="preserve"> a Sino-American war much more likely. The </w:t>
      </w:r>
      <w:r w:rsidRPr="00A435A9">
        <w:rPr>
          <w:rStyle w:val="StyleUnderline"/>
        </w:rPr>
        <w:t>U.S. is concerned about freedom of navigation, but China has done nothing to threaten anyone's transit rights.</w:t>
      </w:r>
      <w:r w:rsidRPr="00BD4F75">
        <w:rPr>
          <w:sz w:val="16"/>
        </w:rPr>
        <w:t xml:space="preserve"> Better funded and armed allied navies would be the best means to maintain free passage throughout the region. But American support has enabled Philippine dependency. Terrorism is America’s most active worry, but it is quite modest in practice and does not endanger the nation’s existence. Moreover, </w:t>
      </w:r>
      <w:r w:rsidRPr="00A10F0A">
        <w:rPr>
          <w:rStyle w:val="StyleUnderline"/>
        </w:rPr>
        <w:t xml:space="preserve">persistent intervention in other nations’ </w:t>
      </w:r>
      <w:r w:rsidRPr="00A10F0A">
        <w:rPr>
          <w:rStyle w:val="StyleUnderline"/>
        </w:rPr>
        <w:lastRenderedPageBreak/>
        <w:t>affairs—such as battling Islamic insurgents in the Philippines—is more likely to create rather than eradicate enem</w:t>
      </w:r>
      <w:r>
        <w:rPr>
          <w:rStyle w:val="StyleUnderline"/>
        </w:rPr>
        <w:t>ies determined to harm America.</w:t>
      </w:r>
      <w:r>
        <w:rPr>
          <w:u w:val="single"/>
        </w:rPr>
        <w:t xml:space="preserve"> </w:t>
      </w:r>
      <w:r w:rsidRPr="00BD4F75">
        <w:rPr>
          <w:sz w:val="16"/>
        </w:rPr>
        <w:t xml:space="preserve">If the PRC </w:t>
      </w:r>
      <w:proofErr w:type="spellStart"/>
      <w:r w:rsidRPr="00BD4F75">
        <w:rPr>
          <w:sz w:val="16"/>
        </w:rPr>
        <w:t>some day</w:t>
      </w:r>
      <w:proofErr w:type="spellEnd"/>
      <w:r w:rsidRPr="00BD4F75">
        <w:rPr>
          <w:sz w:val="16"/>
        </w:rPr>
        <w:t xml:space="preserve"> possesses the means to conduct global war against the U.S., </w:t>
      </w:r>
      <w:r w:rsidRPr="00EE3982">
        <w:rPr>
          <w:rStyle w:val="Emphasis"/>
        </w:rPr>
        <w:t>Manila’s decrepit armed forces won’t matter much. The Philippines would be but a speed bump to Chinese ambitions, a weak America-allied outpost vulnerable to attack</w:t>
      </w:r>
      <w:r w:rsidRPr="00EE3982">
        <w:rPr>
          <w:rStyle w:val="StyleUnderline"/>
        </w:rPr>
        <w:t xml:space="preserve">. Washington has designated the Philippines a major non-NATO ally, but that’s obviously just a friendly lie to stroke Manila’s ego. </w:t>
      </w:r>
      <w:r w:rsidRPr="00BD4F75">
        <w:rPr>
          <w:sz w:val="16"/>
        </w:rPr>
        <w:t xml:space="preserve">The main military value of the Philippines is to act as a base for U.S. operations, these days mostly directed against the PRC. Washington officials have come to see domination of the Asia-Pacific as an American birthright. Bases allow U.S. forward deployment of military forces. For this reason, Mira Rapp-Hooper of the Center for a New American Security argues that “over the last eight years, the Philippines has become the linchpin of U.S. diplomatic and national security strategy in Southeast Asia.” </w:t>
      </w:r>
      <w:proofErr w:type="gramStart"/>
      <w:r w:rsidRPr="00BD4F75">
        <w:rPr>
          <w:sz w:val="16"/>
        </w:rPr>
        <w:t>Actually, Manila</w:t>
      </w:r>
      <w:proofErr w:type="gramEnd"/>
      <w:r w:rsidRPr="00BD4F75">
        <w:rPr>
          <w:sz w:val="16"/>
        </w:rPr>
        <w:t xml:space="preserve"> is a dubious linchpin of anything. </w:t>
      </w:r>
      <w:r w:rsidRPr="00EE3982">
        <w:rPr>
          <w:rStyle w:val="StyleUnderline"/>
        </w:rPr>
        <w:t>A semi-failed state with an erratic and lawless leader is hardly a reliable partner.</w:t>
      </w:r>
      <w:r w:rsidRPr="00BD4F75">
        <w:rPr>
          <w:sz w:val="16"/>
        </w:rPr>
        <w:t xml:space="preserve"> Moreover, </w:t>
      </w:r>
      <w:r w:rsidRPr="00EE3982">
        <w:rPr>
          <w:rStyle w:val="StyleUnderline"/>
        </w:rPr>
        <w:t>the Philippines wants American assistance in its defense. Manila most assuredly does not want to help America battle China on behalf of other nations, including the U.S. After all, the alliance with America turns the Philippines into a Chinese target.</w:t>
      </w:r>
      <w:r w:rsidRPr="00BD4F75">
        <w:rPr>
          <w:sz w:val="16"/>
        </w:rPr>
        <w:t xml:space="preserve"> Walden Bello, who served in the Philippine congress before joining Japan’s Center for Southeast Asian Studies, warned that his nation is “on the front lines of a superpower struggle for hegemony in the Asia-Pacific region.” Washington sees Manila as part of a containment strategy. If war erupted between the U.S. and China, the former would expect to use its Philippine bases, making them a legitimate target for the PRC even if the Philippines formally stayed out of the conflict. Officials in Manila likely would be unwilling to grant the U.S. access to bases at the very moment when the Pentagon most desired to use them. </w:t>
      </w:r>
      <w:r w:rsidRPr="00EE3982">
        <w:rPr>
          <w:rStyle w:val="Emphasis"/>
        </w:rPr>
        <w:t>The U.S. should not respond by desperately reassuring the Philippines</w:t>
      </w:r>
      <w:r w:rsidRPr="00EE3982">
        <w:rPr>
          <w:rStyle w:val="StyleUnderline"/>
        </w:rPr>
        <w:t xml:space="preserve">—Rapp-Hooper speculates that Duterte might be hoping the shake down Washington to “extract stronger security guarantees.” </w:t>
      </w:r>
      <w:r w:rsidRPr="00EE3982">
        <w:rPr>
          <w:rStyle w:val="Emphasis"/>
        </w:rPr>
        <w:t>An enhanced bilateral relationship would not make America more secure</w:t>
      </w:r>
      <w:r w:rsidRPr="00BD4F75">
        <w:rPr>
          <w:rStyle w:val="StyleUnderline"/>
        </w:rPr>
        <w:t>. The U.S. cannot effectively enforce regional stability</w:t>
      </w:r>
      <w:r w:rsidRPr="00BD4F75">
        <w:rPr>
          <w:sz w:val="16"/>
        </w:rPr>
        <w:t xml:space="preserve">: Conflicts reflect manifold local and regional factors. Indeed, American </w:t>
      </w:r>
      <w:r w:rsidRPr="00BD4F75">
        <w:rPr>
          <w:rStyle w:val="StyleUnderline"/>
        </w:rPr>
        <w:t>intervention is often highly destabilizing—just look at Iraq and Libya.</w:t>
      </w:r>
      <w:r w:rsidRPr="00BD4F75">
        <w:rPr>
          <w:sz w:val="16"/>
        </w:rPr>
        <w:t xml:space="preserve"> Moreover, Washington’s version of a good international order clashes with that of other nations, most importantly China. Americans who assume the PRC would yield might be badly surprised. The U.S. may be stronger globally, but the dynamics of war favor Beijing in two respects. First, events in East Asia matter far more to China, just as the U.S. is far more concerned about Latin America. Thus, the PRC will always risk and spend more to advance its interests in its own neighborhood than will others, including America. By the same token, Beijing can count on far greater popular support for flirting with war over Scarborough Shoal than can Washington</w:t>
      </w:r>
      <w:r w:rsidRPr="00BD4F75">
        <w:rPr>
          <w:rStyle w:val="StyleUnderline"/>
        </w:rPr>
        <w:t xml:space="preserve">. Imagine a U.S. president trying to explain why he or she is sacrificing lives and tanking the economy to defend another nation’s claim to uninhabited rocks of no intrinsic importance. </w:t>
      </w:r>
      <w:r w:rsidRPr="00BD4F75">
        <w:rPr>
          <w:sz w:val="16"/>
        </w:rPr>
        <w:t xml:space="preserve">Second, </w:t>
      </w:r>
      <w:r w:rsidRPr="00A10F0A">
        <w:rPr>
          <w:rStyle w:val="StyleUnderline"/>
        </w:rPr>
        <w:t>China need only deter America from acting. That costs far less than Washington doing what is necessary to defeat the PRC. For instance, the U.S. uses carrier groups to bring firepower to other lands; Beijing only needs submarines and missiles to send America’s carriers to the ocean bottom. Even a U.S. victory over China could be extremely costly: a carrier lost, other ships sunk, planes downed, bases in Guam, Okinawa, South Korea, and Philippines bombed, “collateral damage” inflicted on allied states, Asian commerce disrupted, and global economy staggered. Beijing, too, could ill afford such a conflict, but it would view the cost of conceding to America as high, likely higher than Washington’s di</w:t>
      </w:r>
      <w:r>
        <w:rPr>
          <w:rStyle w:val="StyleUnderline"/>
        </w:rPr>
        <w:t>scomfort caused by staying out.</w:t>
      </w:r>
      <w:r>
        <w:rPr>
          <w:u w:val="single"/>
        </w:rPr>
        <w:t xml:space="preserve"> </w:t>
      </w:r>
      <w:r w:rsidRPr="00BD4F75">
        <w:rPr>
          <w:sz w:val="16"/>
        </w:rPr>
        <w:t xml:space="preserve">It’s one thing to contemplate such a conflict to defend America. It’s quite another to </w:t>
      </w:r>
      <w:proofErr w:type="spellStart"/>
      <w:proofErr w:type="gramStart"/>
      <w:r w:rsidRPr="00BD4F75">
        <w:rPr>
          <w:sz w:val="16"/>
        </w:rPr>
        <w:t>loose</w:t>
      </w:r>
      <w:proofErr w:type="spellEnd"/>
      <w:proofErr w:type="gramEnd"/>
      <w:r w:rsidRPr="00BD4F75">
        <w:rPr>
          <w:sz w:val="16"/>
        </w:rPr>
        <w:t xml:space="preserve"> the dogs of war in Asia on behalf of other nations’ peripheral interests. Especially a country unwilling to defend itself. Allowing Manila to create a </w:t>
      </w:r>
      <w:proofErr w:type="gramStart"/>
      <w:r w:rsidRPr="00BD4F75">
        <w:rPr>
          <w:sz w:val="16"/>
        </w:rPr>
        <w:t>casus belli</w:t>
      </w:r>
      <w:proofErr w:type="gramEnd"/>
      <w:r w:rsidRPr="00BD4F75">
        <w:rPr>
          <w:sz w:val="16"/>
        </w:rPr>
        <w:t xml:space="preserve"> while relying on America encourages both free-riding and recklessness. Filipino fishermen may be mistreated, but their plight does not warrant a Sino-U.S. confrontation. With President Duterte apparently determined to stake out a position at least equidistant between China and America, </w:t>
      </w:r>
      <w:r w:rsidRPr="00C253C4">
        <w:rPr>
          <w:rStyle w:val="StyleUnderline"/>
        </w:rPr>
        <w:t>Washington should take the initiative. The U.S. should end the “mutual” defense treaty and negotiate a far looser agreement for security cooperation when appropriate. There should be no more extra aid and freebie weapons for Manila. And no more anti-China patrols even if the Duterte gover</w:t>
      </w:r>
      <w:r>
        <w:rPr>
          <w:rStyle w:val="StyleUnderline"/>
        </w:rPr>
        <w:t>nment sought to reinstate them.</w:t>
      </w:r>
      <w:r>
        <w:rPr>
          <w:u w:val="single"/>
        </w:rPr>
        <w:t xml:space="preserve"> </w:t>
      </w:r>
      <w:r w:rsidRPr="00BD4F75">
        <w:rPr>
          <w:sz w:val="16"/>
        </w:rPr>
        <w:t xml:space="preserve">Before arriving in the PRC Philippine President </w:t>
      </w:r>
      <w:r w:rsidRPr="00C253C4">
        <w:rPr>
          <w:rStyle w:val="Emphasis"/>
        </w:rPr>
        <w:t xml:space="preserve">Duterte declared “I am not breaking away. I just want to be friendly with everybody.” That’s </w:t>
      </w:r>
      <w:proofErr w:type="gramStart"/>
      <w:r w:rsidRPr="00C253C4">
        <w:rPr>
          <w:rStyle w:val="Emphasis"/>
        </w:rPr>
        <w:t>actually a</w:t>
      </w:r>
      <w:proofErr w:type="gramEnd"/>
      <w:r w:rsidRPr="00C253C4">
        <w:rPr>
          <w:rStyle w:val="Emphasis"/>
        </w:rPr>
        <w:t xml:space="preserve"> reasonable objective. Washington should emphasize that it has decided to update the relationship to reflect current realities,</w:t>
      </w:r>
      <w:r w:rsidRPr="00BD4F75">
        <w:rPr>
          <w:sz w:val="16"/>
        </w:rPr>
        <w:t xml:space="preserve"> not punish Duterte. In fact, </w:t>
      </w:r>
      <w:r w:rsidRPr="00C253C4">
        <w:rPr>
          <w:rStyle w:val="StyleUnderline"/>
        </w:rPr>
        <w:t>America would be following his lead by stepping back and allowing the Philippines as an independent nation to take over responsibility for its own future.</w:t>
      </w:r>
      <w:r>
        <w:rPr>
          <w:rStyle w:val="StyleUnderline"/>
        </w:rPr>
        <w:t xml:space="preserve"> </w:t>
      </w:r>
    </w:p>
    <w:p w14:paraId="4BD264A3" w14:textId="77777777" w:rsidR="001C733F" w:rsidRDefault="001C733F" w:rsidP="001C733F"/>
    <w:p w14:paraId="616BAED5" w14:textId="77777777" w:rsidR="001C733F" w:rsidRPr="005466F4" w:rsidRDefault="001C733F" w:rsidP="001C733F"/>
    <w:p w14:paraId="485AB2B2" w14:textId="15319CDE" w:rsidR="00B13F42" w:rsidRDefault="00B13F42" w:rsidP="00B13F42">
      <w:pPr>
        <w:pStyle w:val="Heading4"/>
      </w:pPr>
      <w:r>
        <w:t xml:space="preserve">The alliance is useless and risks war with China </w:t>
      </w:r>
    </w:p>
    <w:p w14:paraId="2B5BACAB" w14:textId="76FBE28D" w:rsidR="00B13F42" w:rsidRPr="00B13F42" w:rsidRDefault="00B13F42" w:rsidP="00B13F42">
      <w:r w:rsidRPr="00B13F42">
        <w:rPr>
          <w:rStyle w:val="Style13ptBold"/>
        </w:rPr>
        <w:t>Cooper 2019</w:t>
      </w:r>
      <w:r>
        <w:t xml:space="preserve"> - Zack, "The U.S. quietly made a big splash about the South China Sea," The Washington Post, ProQuest</w:t>
      </w:r>
    </w:p>
    <w:p w14:paraId="3B77B274" w14:textId="77777777" w:rsidR="00B13F42" w:rsidRDefault="00B13F42" w:rsidP="00B13F42">
      <w:r>
        <w:t>Washington doubles down on the alliance</w:t>
      </w:r>
    </w:p>
    <w:p w14:paraId="4FF75DE4" w14:textId="77777777" w:rsidR="00B13F42" w:rsidRDefault="00B13F42" w:rsidP="00B13F42">
      <w:r>
        <w:t xml:space="preserve">When the Trump administration came into office, U.S. leaders were worried that the Philippines might abandon the U.S. alliance. Duterte repeatedly sided with China and said he supported a "separation from the United States." In December 2018, Philippine Defense Secretary Delfin </w:t>
      </w:r>
      <w:proofErr w:type="spellStart"/>
      <w:r>
        <w:t>Lorenzana</w:t>
      </w:r>
      <w:proofErr w:type="spellEnd"/>
      <w:r>
        <w:t xml:space="preserve"> suggested the time had come to "maintain it, strengthen it, or scrap" the alliance.</w:t>
      </w:r>
    </w:p>
    <w:p w14:paraId="7080C77A" w14:textId="77777777" w:rsidR="00B13F42" w:rsidRPr="00B13F42" w:rsidRDefault="00B13F42" w:rsidP="00B13F42">
      <w:pPr>
        <w:rPr>
          <w:rStyle w:val="StyleUnderline"/>
        </w:rPr>
      </w:pPr>
      <w:r w:rsidRPr="00B13F42">
        <w:rPr>
          <w:rStyle w:val="StyleUnderline"/>
        </w:rPr>
        <w:t>The dilemma now is that the U.S. recommitment to the alliance also increases the risk of entrapment in an unwanted conflict</w:t>
      </w:r>
      <w:r>
        <w:t>.</w:t>
      </w:r>
      <w:r w:rsidRPr="00B13F42">
        <w:rPr>
          <w:rStyle w:val="StyleUnderline"/>
        </w:rPr>
        <w:t xml:space="preserve"> China might test the new U.S. "red line." Or the U.S. support could create a moral hazard, spurring the Philippines to take more risky actions because the United States has clearly committed to come to its aid.</w:t>
      </w:r>
    </w:p>
    <w:p w14:paraId="36861B54" w14:textId="77777777" w:rsidR="00B13F42" w:rsidRDefault="00B13F42" w:rsidP="00B13F42">
      <w:r>
        <w:t xml:space="preserve">Despite these risks, the Trump administration chose to double down on the alliance. In an important symbolic move in December, leaders in Washington secured the return of the </w:t>
      </w:r>
      <w:proofErr w:type="spellStart"/>
      <w:r>
        <w:t>Balangiga</w:t>
      </w:r>
      <w:proofErr w:type="spellEnd"/>
      <w:r>
        <w:t xml:space="preserve"> church bells, which U.S. soldiers had taken from the Philippines in 1901. Then Pompeo clarified the treaty's applicability.</w:t>
      </w:r>
    </w:p>
    <w:p w14:paraId="46E5F0C4" w14:textId="306C4F55" w:rsidR="00B13F42" w:rsidRPr="00B13F42" w:rsidRDefault="00B13F42" w:rsidP="00B13F42">
      <w:r>
        <w:t xml:space="preserve">Nevertheless, </w:t>
      </w:r>
      <w:r w:rsidRPr="00B13F42">
        <w:rPr>
          <w:rStyle w:val="StyleUnderline"/>
        </w:rPr>
        <w:t>Philippine leaders do not appear reassured. Nor have they publicly promised to support initiatives to bolster the alliance</w:t>
      </w:r>
      <w:r>
        <w:t>.</w:t>
      </w:r>
    </w:p>
    <w:p w14:paraId="268B4001" w14:textId="13DAB4E7" w:rsidR="001C733F" w:rsidRPr="005F44F8" w:rsidRDefault="001C733F" w:rsidP="001C733F">
      <w:pPr>
        <w:pStyle w:val="Heading4"/>
      </w:pPr>
      <w:r>
        <w:t>SCS conflict quickly escalates – the US &amp; Philippines will be involved if the other attacks or is attacked – Duterte’s also increasing aggressive rhetoric</w:t>
      </w:r>
    </w:p>
    <w:p w14:paraId="47232334" w14:textId="77777777" w:rsidR="001C733F" w:rsidRPr="00125940" w:rsidRDefault="001C733F" w:rsidP="001C733F">
      <w:proofErr w:type="spellStart"/>
      <w:r w:rsidRPr="00E06CD1">
        <w:rPr>
          <w:b/>
          <w:sz w:val="26"/>
          <w:szCs w:val="26"/>
        </w:rPr>
        <w:t>Pickrell</w:t>
      </w:r>
      <w:proofErr w:type="spellEnd"/>
      <w:r w:rsidRPr="00E06CD1">
        <w:rPr>
          <w:b/>
          <w:sz w:val="26"/>
          <w:szCs w:val="26"/>
        </w:rPr>
        <w:t xml:space="preserve"> 7-8</w:t>
      </w:r>
      <w:r>
        <w:t xml:space="preserve"> (Ryan </w:t>
      </w:r>
      <w:proofErr w:type="spellStart"/>
      <w:r>
        <w:t>Pickrell</w:t>
      </w:r>
      <w:proofErr w:type="spellEnd"/>
      <w:r>
        <w:t xml:space="preserve">, </w:t>
      </w:r>
      <w:proofErr w:type="spellStart"/>
      <w:r>
        <w:t>Pickrell</w:t>
      </w:r>
      <w:proofErr w:type="spellEnd"/>
      <w:r>
        <w:t xml:space="preserve"> is a Pentagon correspondent at Business Insider, where he covers domestic and international military and defense news, “”, </w:t>
      </w:r>
      <w:hyperlink r:id="rId13" w:history="1">
        <w:r w:rsidRPr="008E2A44">
          <w:rPr>
            <w:rStyle w:val="Hyperlink"/>
          </w:rPr>
          <w:t>https://www.businessinsider.com/duterte-pushes-us-send-7th-fleet-to-south-china-sea-2019-7</w:t>
        </w:r>
      </w:hyperlink>
      <w:r>
        <w:t>, Published 7/8/19, Accessed 7/9/19, Lex RM)</w:t>
      </w:r>
    </w:p>
    <w:p w14:paraId="2A0A6E9D" w14:textId="77777777" w:rsidR="001C733F" w:rsidRPr="00A34DC1" w:rsidRDefault="001C733F" w:rsidP="001C733F">
      <w:pPr>
        <w:tabs>
          <w:tab w:val="left" w:pos="18920"/>
        </w:tabs>
        <w:rPr>
          <w:rStyle w:val="StyleUnderline"/>
        </w:rPr>
      </w:pPr>
      <w:r w:rsidRPr="00A34DC1">
        <w:rPr>
          <w:sz w:val="16"/>
        </w:rPr>
        <w:t xml:space="preserve">Philippine President Rodrigo </w:t>
      </w:r>
      <w:r w:rsidRPr="00A34DC1">
        <w:rPr>
          <w:rStyle w:val="StyleUnderline"/>
        </w:rPr>
        <w:t>Duterte</w:t>
      </w:r>
      <w:r w:rsidRPr="00A34DC1">
        <w:rPr>
          <w:sz w:val="16"/>
        </w:rPr>
        <w:t xml:space="preserve">, a strongman leader known for his rough-and-tumble rhetoric, </w:t>
      </w:r>
      <w:r w:rsidRPr="00A34DC1">
        <w:rPr>
          <w:rStyle w:val="StyleUnderline"/>
        </w:rPr>
        <w:t>dared the US on Monday to send the entire 7th Fleet, roughly 70 to 80 ships and submarines, into the S</w:t>
      </w:r>
      <w:r w:rsidRPr="00A34DC1">
        <w:rPr>
          <w:sz w:val="16"/>
        </w:rPr>
        <w:t xml:space="preserve">outh </w:t>
      </w:r>
      <w:r w:rsidRPr="00A34DC1">
        <w:rPr>
          <w:rStyle w:val="StyleUnderline"/>
        </w:rPr>
        <w:t>C</w:t>
      </w:r>
      <w:r w:rsidRPr="00A34DC1">
        <w:rPr>
          <w:sz w:val="16"/>
        </w:rPr>
        <w:t xml:space="preserve">hina </w:t>
      </w:r>
      <w:r w:rsidRPr="00A34DC1">
        <w:rPr>
          <w:rStyle w:val="StyleUnderline"/>
        </w:rPr>
        <w:t>S</w:t>
      </w:r>
      <w:r w:rsidRPr="00A34DC1">
        <w:rPr>
          <w:sz w:val="16"/>
        </w:rPr>
        <w:t xml:space="preserve">ea </w:t>
      </w:r>
      <w:r w:rsidRPr="00A34DC1">
        <w:rPr>
          <w:rStyle w:val="StyleUnderline"/>
        </w:rPr>
        <w:t>to drive out the Chinese military.</w:t>
      </w:r>
      <w:r>
        <w:rPr>
          <w:rStyle w:val="StyleUnderline"/>
        </w:rPr>
        <w:t xml:space="preserve"> </w:t>
      </w:r>
      <w:r w:rsidRPr="00A34DC1">
        <w:rPr>
          <w:sz w:val="16"/>
        </w:rPr>
        <w:t xml:space="preserve">"I have a proposal," Duterte said. "If America wants China to leave, and I can't make them ... </w:t>
      </w:r>
      <w:r w:rsidRPr="00A34DC1">
        <w:rPr>
          <w:rStyle w:val="StyleUnderline"/>
        </w:rPr>
        <w:t>I want the whole 7th Fleet of the armed forces of the U</w:t>
      </w:r>
      <w:r w:rsidRPr="00A34DC1">
        <w:rPr>
          <w:sz w:val="16"/>
        </w:rPr>
        <w:t xml:space="preserve">nited </w:t>
      </w:r>
      <w:r w:rsidRPr="00A34DC1">
        <w:rPr>
          <w:rStyle w:val="StyleUnderline"/>
        </w:rPr>
        <w:t>S</w:t>
      </w:r>
      <w:r w:rsidRPr="00A34DC1">
        <w:rPr>
          <w:sz w:val="16"/>
        </w:rPr>
        <w:t>tates of America there." He added, "</w:t>
      </w:r>
      <w:r w:rsidRPr="00A34DC1">
        <w:rPr>
          <w:rStyle w:val="StyleUnderline"/>
        </w:rPr>
        <w:t>When they enter the S</w:t>
      </w:r>
      <w:r w:rsidRPr="00A34DC1">
        <w:rPr>
          <w:sz w:val="16"/>
        </w:rPr>
        <w:t xml:space="preserve">outh </w:t>
      </w:r>
      <w:r w:rsidRPr="00A34DC1">
        <w:rPr>
          <w:rStyle w:val="StyleUnderline"/>
        </w:rPr>
        <w:t>C</w:t>
      </w:r>
      <w:r w:rsidRPr="00A34DC1">
        <w:rPr>
          <w:sz w:val="16"/>
        </w:rPr>
        <w:t xml:space="preserve">hina </w:t>
      </w:r>
      <w:r w:rsidRPr="00A34DC1">
        <w:rPr>
          <w:rStyle w:val="StyleUnderline"/>
        </w:rPr>
        <w:t>S</w:t>
      </w:r>
      <w:r w:rsidRPr="00A34DC1">
        <w:rPr>
          <w:sz w:val="16"/>
        </w:rPr>
        <w:t>ea,</w:t>
      </w:r>
      <w:r w:rsidRPr="00A34DC1">
        <w:rPr>
          <w:rStyle w:val="StyleUnderline"/>
        </w:rPr>
        <w:t xml:space="preserve"> I will enter.</w:t>
      </w:r>
      <w:r w:rsidRPr="00A34DC1">
        <w:rPr>
          <w:sz w:val="16"/>
        </w:rPr>
        <w:t xml:space="preserve"> I will ride with the American who goes there first. Then I will tell the Americans, 'Okay, </w:t>
      </w:r>
      <w:r w:rsidRPr="00A34DC1">
        <w:rPr>
          <w:rStyle w:val="StyleUnderline"/>
        </w:rPr>
        <w:t>let's bomb everything.</w:t>
      </w:r>
      <w:r w:rsidRPr="00A34DC1">
        <w:rPr>
          <w:sz w:val="16"/>
        </w:rPr>
        <w:t xml:space="preserve">'" Duterte appears to be suggesting that if the US wants a confrontation in the South China Sea, it better be prepared to lead the charge and go all in rather than put the burden of responsibility on its allies and partners in the region. The Philippine president made similar statements last week. "We can never win a war with China," he said. "There is always America pushing us, egging us … making me the bait. What do you think Filipinos are, earthworms? Now, I say, you bring your planes, your boats to South China Sea. Fire the first shot, and we are just here behind you. Go ahead, let's fight." </w:t>
      </w:r>
      <w:r w:rsidRPr="00A34DC1">
        <w:rPr>
          <w:rStyle w:val="Emphasis"/>
        </w:rPr>
        <w:t>The US and the Philippines are bound together by a mutual defense treaty,</w:t>
      </w:r>
      <w:r w:rsidRPr="00A34DC1">
        <w:rPr>
          <w:sz w:val="16"/>
        </w:rPr>
        <w:t xml:space="preserve"> but Manila has begun expressing concerns about what the agreement could mean for the future of the country. In March, US Secretary of State Mike Pompeo assured the Philippines that </w:t>
      </w:r>
      <w:r w:rsidRPr="00A34DC1">
        <w:rPr>
          <w:rStyle w:val="Emphasis"/>
        </w:rPr>
        <w:t>"any armed attack on Philippine forces, aircraft or public vessels in the S</w:t>
      </w:r>
      <w:r w:rsidRPr="00A34DC1">
        <w:rPr>
          <w:sz w:val="16"/>
        </w:rPr>
        <w:t xml:space="preserve">outh </w:t>
      </w:r>
      <w:r w:rsidRPr="00A34DC1">
        <w:rPr>
          <w:rStyle w:val="Emphasis"/>
        </w:rPr>
        <w:t>C</w:t>
      </w:r>
      <w:r w:rsidRPr="00A34DC1">
        <w:rPr>
          <w:sz w:val="16"/>
        </w:rPr>
        <w:t xml:space="preserve">hina </w:t>
      </w:r>
      <w:r w:rsidRPr="00A34DC1">
        <w:rPr>
          <w:rStyle w:val="Emphasis"/>
        </w:rPr>
        <w:t>S</w:t>
      </w:r>
      <w:r w:rsidRPr="00A34DC1">
        <w:rPr>
          <w:sz w:val="16"/>
        </w:rPr>
        <w:t xml:space="preserve">ea </w:t>
      </w:r>
      <w:r w:rsidRPr="00A34DC1">
        <w:rPr>
          <w:rStyle w:val="Emphasis"/>
        </w:rPr>
        <w:t>will trigger mutual defense obligations."</w:t>
      </w:r>
      <w:r w:rsidRPr="00A34DC1">
        <w:rPr>
          <w:sz w:val="16"/>
        </w:rPr>
        <w:t xml:space="preserve"> </w:t>
      </w:r>
      <w:r w:rsidRPr="00A34DC1">
        <w:rPr>
          <w:rStyle w:val="StyleUnderline"/>
        </w:rPr>
        <w:t xml:space="preserve">The top defense official in the Philippines says the US is </w:t>
      </w:r>
      <w:r w:rsidRPr="00A34DC1">
        <w:rPr>
          <w:sz w:val="16"/>
        </w:rPr>
        <w:t xml:space="preserve">more </w:t>
      </w:r>
      <w:r w:rsidRPr="00A34DC1">
        <w:rPr>
          <w:rStyle w:val="StyleUnderline"/>
        </w:rPr>
        <w:t>likely to ignite a conflict and drag the Philippines into an unwanted war.</w:t>
      </w:r>
      <w:r w:rsidRPr="00A34DC1">
        <w:rPr>
          <w:rStyle w:val="Emphasis"/>
        </w:rPr>
        <w:t xml:space="preserve"> "The U</w:t>
      </w:r>
      <w:r w:rsidRPr="00A34DC1">
        <w:rPr>
          <w:sz w:val="16"/>
        </w:rPr>
        <w:t xml:space="preserve">nited </w:t>
      </w:r>
      <w:r w:rsidRPr="00A34DC1">
        <w:rPr>
          <w:rStyle w:val="Emphasis"/>
        </w:rPr>
        <w:t>S</w:t>
      </w:r>
      <w:r w:rsidRPr="00A34DC1">
        <w:rPr>
          <w:sz w:val="16"/>
        </w:rPr>
        <w:t xml:space="preserve">tates, </w:t>
      </w:r>
      <w:r w:rsidRPr="00A34DC1">
        <w:rPr>
          <w:rStyle w:val="Emphasis"/>
        </w:rPr>
        <w:t xml:space="preserve">with the increased and frequent passage of its naval vessels in the West Philippine Sea, is more likely to be </w:t>
      </w:r>
      <w:r w:rsidRPr="00A34DC1">
        <w:rPr>
          <w:rStyle w:val="Emphasis"/>
        </w:rPr>
        <w:lastRenderedPageBreak/>
        <w:t>involved in a shooting war,"</w:t>
      </w:r>
      <w:r w:rsidRPr="00A34DC1">
        <w:rPr>
          <w:sz w:val="16"/>
        </w:rPr>
        <w:t xml:space="preserve"> Philippine Defense Secretary Delfin </w:t>
      </w:r>
      <w:proofErr w:type="spellStart"/>
      <w:r w:rsidRPr="00A34DC1">
        <w:rPr>
          <w:sz w:val="16"/>
        </w:rPr>
        <w:t>Lorenzana</w:t>
      </w:r>
      <w:proofErr w:type="spellEnd"/>
      <w:r w:rsidRPr="00A34DC1">
        <w:rPr>
          <w:sz w:val="16"/>
        </w:rPr>
        <w:t xml:space="preserve"> said, adding that </w:t>
      </w:r>
      <w:r w:rsidRPr="00A34DC1">
        <w:rPr>
          <w:rStyle w:val="Emphasis"/>
        </w:rPr>
        <w:t>"the Philippines will be automatically involved."</w:t>
      </w:r>
      <w:r w:rsidRPr="00A34DC1">
        <w:rPr>
          <w:sz w:val="16"/>
        </w:rPr>
        <w:t xml:space="preserve"> </w:t>
      </w:r>
      <w:r w:rsidRPr="00A34DC1">
        <w:rPr>
          <w:rStyle w:val="StyleUnderline"/>
        </w:rPr>
        <w:t>Bilateral defense cooperation between the US and the Philippines continues largely unimpeded, despite certain hiccups.</w:t>
      </w:r>
    </w:p>
    <w:p w14:paraId="6D424603" w14:textId="77777777" w:rsidR="001C733F" w:rsidRPr="001F4A08" w:rsidRDefault="001C733F" w:rsidP="001C733F"/>
    <w:p w14:paraId="2284DE26" w14:textId="77777777" w:rsidR="001C733F" w:rsidRDefault="001C733F" w:rsidP="001C733F">
      <w:pPr>
        <w:pStyle w:val="Heading4"/>
      </w:pPr>
      <w:r>
        <w:t>SCS conflict causes US draw in</w:t>
      </w:r>
    </w:p>
    <w:p w14:paraId="5E4B116C" w14:textId="77777777" w:rsidR="001C733F" w:rsidRDefault="001C733F" w:rsidP="001C733F">
      <w:r w:rsidRPr="00E76498">
        <w:rPr>
          <w:b/>
          <w:sz w:val="26"/>
          <w:szCs w:val="26"/>
        </w:rPr>
        <w:t xml:space="preserve">Morales &amp; </w:t>
      </w:r>
      <w:proofErr w:type="spellStart"/>
      <w:r w:rsidRPr="00E76498">
        <w:rPr>
          <w:b/>
          <w:sz w:val="26"/>
          <w:szCs w:val="26"/>
        </w:rPr>
        <w:t>Lema</w:t>
      </w:r>
      <w:proofErr w:type="spellEnd"/>
      <w:r w:rsidRPr="00E76498">
        <w:rPr>
          <w:b/>
          <w:sz w:val="26"/>
          <w:szCs w:val="26"/>
        </w:rPr>
        <w:t xml:space="preserve"> 19</w:t>
      </w:r>
      <w:r>
        <w:t xml:space="preserve"> (Neil Jerome Morales, Morales is a reporter for Reuters, Karen </w:t>
      </w:r>
      <w:proofErr w:type="spellStart"/>
      <w:r>
        <w:t>Lema</w:t>
      </w:r>
      <w:proofErr w:type="spellEnd"/>
      <w:r>
        <w:t xml:space="preserve">, </w:t>
      </w:r>
      <w:proofErr w:type="spellStart"/>
      <w:r>
        <w:t>Lema</w:t>
      </w:r>
      <w:proofErr w:type="spellEnd"/>
      <w:r>
        <w:t xml:space="preserve"> is a contributor for </w:t>
      </w:r>
      <w:r w:rsidRPr="00D64EA6">
        <w:t xml:space="preserve">Reuters, MSN, </w:t>
      </w:r>
      <w:r>
        <w:t xml:space="preserve">&amp; </w:t>
      </w:r>
      <w:r w:rsidRPr="00D64EA6">
        <w:t>Yahoo</w:t>
      </w:r>
      <w:r>
        <w:t>,</w:t>
      </w:r>
      <w:r w:rsidRPr="00D64EA6">
        <w:t xml:space="preserve"> </w:t>
      </w:r>
      <w:r>
        <w:t>“</w:t>
      </w:r>
      <w:r w:rsidRPr="00411F3D">
        <w:t>Pompeo assures Philippines of U.S. protection in event of sea conflict</w:t>
      </w:r>
      <w:r>
        <w:t xml:space="preserve">”, </w:t>
      </w:r>
      <w:hyperlink r:id="rId14" w:history="1">
        <w:r w:rsidRPr="008E2A44">
          <w:rPr>
            <w:rStyle w:val="Hyperlink"/>
          </w:rPr>
          <w:t>https://www.reuters.com/article/us-philippines-usa/pompeo-assures-philippines-of-us-protection-in-event-of-sea-conflict-idUSKCN1QI3NM</w:t>
        </w:r>
      </w:hyperlink>
      <w:r>
        <w:t>, Published 3/1/19, Accessed 7/9/19, Lex RM)</w:t>
      </w:r>
    </w:p>
    <w:p w14:paraId="00E8503A" w14:textId="7F0F02B1" w:rsidR="001C733F" w:rsidRDefault="001C733F" w:rsidP="001C733F">
      <w:pPr>
        <w:rPr>
          <w:sz w:val="16"/>
        </w:rPr>
      </w:pPr>
      <w:r w:rsidRPr="0028244A">
        <w:rPr>
          <w:sz w:val="16"/>
        </w:rPr>
        <w:t xml:space="preserve">MANILA (Reuters) - U.S. Secretary of State Mike </w:t>
      </w:r>
      <w:r w:rsidRPr="00DC69C9">
        <w:rPr>
          <w:rStyle w:val="StyleUnderline"/>
        </w:rPr>
        <w:t>Pompeo assured the Philippines</w:t>
      </w:r>
      <w:r w:rsidRPr="0028244A">
        <w:rPr>
          <w:sz w:val="16"/>
        </w:rPr>
        <w:t xml:space="preserve"> on Friday </w:t>
      </w:r>
      <w:r w:rsidRPr="00DC69C9">
        <w:rPr>
          <w:rStyle w:val="StyleUnderline"/>
        </w:rPr>
        <w:t>it would come to its defense if it came under attack in the S</w:t>
      </w:r>
      <w:r w:rsidRPr="0028244A">
        <w:rPr>
          <w:sz w:val="16"/>
        </w:rPr>
        <w:t xml:space="preserve">outh </w:t>
      </w:r>
      <w:r w:rsidRPr="00DC69C9">
        <w:rPr>
          <w:rStyle w:val="StyleUnderline"/>
        </w:rPr>
        <w:t>C</w:t>
      </w:r>
      <w:r w:rsidRPr="0028244A">
        <w:rPr>
          <w:sz w:val="16"/>
        </w:rPr>
        <w:t xml:space="preserve">hina </w:t>
      </w:r>
      <w:r w:rsidRPr="00DC69C9">
        <w:rPr>
          <w:rStyle w:val="StyleUnderline"/>
        </w:rPr>
        <w:t>S</w:t>
      </w:r>
      <w:r w:rsidRPr="0028244A">
        <w:rPr>
          <w:sz w:val="16"/>
        </w:rPr>
        <w:t xml:space="preserve">ea, reaffirming a defense code that Manila’s security chiefs have sought to revise. Speaking during a stopover after a summit in Hanoi with North Korea, </w:t>
      </w:r>
      <w:r w:rsidRPr="00000B7B">
        <w:rPr>
          <w:rStyle w:val="StyleUnderline"/>
        </w:rPr>
        <w:t xml:space="preserve">Pompeo said a 1951 Philippine-U.S. Mutual </w:t>
      </w:r>
      <w:proofErr w:type="spellStart"/>
      <w:r w:rsidRPr="00000B7B">
        <w:rPr>
          <w:rStyle w:val="StyleUnderline"/>
        </w:rPr>
        <w:t>Defence</w:t>
      </w:r>
      <w:proofErr w:type="spellEnd"/>
      <w:r w:rsidRPr="00000B7B">
        <w:rPr>
          <w:rStyle w:val="StyleUnderline"/>
        </w:rPr>
        <w:t xml:space="preserve"> Treaty would be adhered to if its ally was a victim of </w:t>
      </w:r>
      <w:proofErr w:type="gramStart"/>
      <w:r w:rsidRPr="00000B7B">
        <w:rPr>
          <w:rStyle w:val="StyleUnderline"/>
        </w:rPr>
        <w:t>aggression, and</w:t>
      </w:r>
      <w:proofErr w:type="gramEnd"/>
      <w:r w:rsidRPr="00000B7B">
        <w:rPr>
          <w:rStyle w:val="StyleUnderline"/>
        </w:rPr>
        <w:t xml:space="preserve"> singled out China as a threat to stability.</w:t>
      </w:r>
      <w:r w:rsidRPr="0028244A">
        <w:rPr>
          <w:sz w:val="16"/>
        </w:rPr>
        <w:t xml:space="preserve"> </w:t>
      </w:r>
      <w:r w:rsidRPr="00000B7B">
        <w:rPr>
          <w:rStyle w:val="StyleUnderline"/>
        </w:rPr>
        <w:t>“China’s island-building and military activities in the S</w:t>
      </w:r>
      <w:r w:rsidRPr="0028244A">
        <w:rPr>
          <w:sz w:val="16"/>
        </w:rPr>
        <w:t xml:space="preserve">outh </w:t>
      </w:r>
      <w:r w:rsidRPr="00000B7B">
        <w:rPr>
          <w:rStyle w:val="StyleUnderline"/>
        </w:rPr>
        <w:t>C</w:t>
      </w:r>
      <w:r w:rsidRPr="0028244A">
        <w:rPr>
          <w:sz w:val="16"/>
        </w:rPr>
        <w:t xml:space="preserve">hina </w:t>
      </w:r>
      <w:r w:rsidRPr="00000B7B">
        <w:rPr>
          <w:rStyle w:val="StyleUnderline"/>
        </w:rPr>
        <w:t>S</w:t>
      </w:r>
      <w:r w:rsidRPr="0028244A">
        <w:rPr>
          <w:sz w:val="16"/>
        </w:rPr>
        <w:t xml:space="preserve">ea </w:t>
      </w:r>
      <w:r w:rsidRPr="00000B7B">
        <w:rPr>
          <w:rStyle w:val="StyleUnderline"/>
        </w:rPr>
        <w:t>threaten your sovereignty, security and therefore economic livelihood as well as that of the U</w:t>
      </w:r>
      <w:r w:rsidRPr="0028244A">
        <w:rPr>
          <w:sz w:val="16"/>
        </w:rPr>
        <w:t xml:space="preserve">nited </w:t>
      </w:r>
      <w:r w:rsidRPr="00000B7B">
        <w:rPr>
          <w:rStyle w:val="StyleUnderline"/>
        </w:rPr>
        <w:t>S</w:t>
      </w:r>
      <w:r w:rsidRPr="0028244A">
        <w:rPr>
          <w:sz w:val="16"/>
        </w:rPr>
        <w:t xml:space="preserve">tates,” he told a news conference in Manila. </w:t>
      </w:r>
      <w:r w:rsidRPr="00000B7B">
        <w:rPr>
          <w:rStyle w:val="StyleUnderline"/>
        </w:rPr>
        <w:t>“Any armed attack on Philippine forces, aircraft or public vessels in the South China Sea will trigger mutual defense obligations.”</w:t>
      </w:r>
      <w:r>
        <w:rPr>
          <w:rStyle w:val="StyleUnderline"/>
        </w:rPr>
        <w:t xml:space="preserve"> </w:t>
      </w:r>
      <w:r w:rsidRPr="00000B7B">
        <w:rPr>
          <w:rStyle w:val="StyleUnderline"/>
        </w:rPr>
        <w:t>The Philippines, China, Vietnam, Taiwan, Brunei and Malaysia have competing claims of sovereignty in the waterway,</w:t>
      </w:r>
      <w:r w:rsidRPr="0028244A">
        <w:rPr>
          <w:sz w:val="16"/>
        </w:rPr>
        <w:t xml:space="preserve"> a conduit for in excess of $3.4 trillion of goods carried annually on commercial vessels. Pompeo said those countries were responsible for ensuring “these incredibly vital sea lanes are </w:t>
      </w:r>
      <w:proofErr w:type="gramStart"/>
      <w:r w:rsidRPr="0028244A">
        <w:rPr>
          <w:sz w:val="16"/>
        </w:rPr>
        <w:t>open</w:t>
      </w:r>
      <w:proofErr w:type="gramEnd"/>
      <w:r w:rsidRPr="0028244A">
        <w:rPr>
          <w:sz w:val="16"/>
        </w:rPr>
        <w:t xml:space="preserve"> and China does not pose a threat to closing them down”.</w:t>
      </w:r>
    </w:p>
    <w:p w14:paraId="28FC0522" w14:textId="77777777" w:rsidR="00B13F42" w:rsidRDefault="00B13F42" w:rsidP="00B13F42">
      <w:pPr>
        <w:pStyle w:val="Heading4"/>
      </w:pPr>
      <w:r>
        <w:t>A US-China war ends all life on earth</w:t>
      </w:r>
    </w:p>
    <w:p w14:paraId="675DB0E8" w14:textId="77777777" w:rsidR="00B13F42" w:rsidRDefault="00B13F42" w:rsidP="00B13F42">
      <w:r w:rsidRPr="00B85465">
        <w:rPr>
          <w:rStyle w:val="Style13ptBold"/>
        </w:rPr>
        <w:t>Sharman 2017</w:t>
      </w:r>
      <w:r>
        <w:t xml:space="preserve"> – Citing professor of Chinese studies and director of King's College London's Lau China Institute &amp; Prof of Politics @ U of Warwick</w:t>
      </w:r>
      <w:r>
        <w:br/>
        <w:t>Jon, "US would go into any war with China with 'unparalleled violence', warn experts," www.independent.co.uk/news/world/americas/us-china-war-be-end-of-life-earth-nuclear-weapons-apocalypse-steve-bannon-donald-trump-white-house-a7561821.html</w:t>
      </w:r>
    </w:p>
    <w:p w14:paraId="1058A008" w14:textId="70F32F45" w:rsidR="00B13F42" w:rsidRDefault="00B13F42" w:rsidP="00B13F42">
      <w:r w:rsidRPr="00B85465">
        <w:t xml:space="preserve">The United States would likely win because sending China's untested forces against the might of America's military would be like pitching farmers against Achilles and his warriors, said one, but </w:t>
      </w:r>
      <w:r w:rsidRPr="007C436F">
        <w:rPr>
          <w:rStyle w:val="StyleUnderline"/>
        </w:rPr>
        <w:t>even a conventional military victory would be a strategic disaster. It would set off a global economic crisis and create a potential power vacuum inside defeated China "the like of which we can't imagine</w:t>
      </w:r>
      <w:r w:rsidRPr="00B85465">
        <w:t xml:space="preserve">". </w:t>
      </w:r>
      <w:proofErr w:type="spellStart"/>
      <w:r w:rsidRPr="00B85465">
        <w:t>Mr</w:t>
      </w:r>
      <w:proofErr w:type="spellEnd"/>
      <w:r w:rsidRPr="00B85465">
        <w:t xml:space="preserve"> </w:t>
      </w:r>
      <w:r w:rsidRPr="007C436F">
        <w:rPr>
          <w:rStyle w:val="StyleUnderline"/>
        </w:rPr>
        <w:t>Bannon said war would erupt in the South China Sea i</w:t>
      </w:r>
      <w:r w:rsidRPr="00B85465">
        <w:t xml:space="preserve">n "five to 10 years". He said: "They’re taking their sandbars and making basically stationary aircraft carriers and putting missiles on those. They come here to the United States in front of our face—and you understand how important face is—and say it’s an ancient territorial sea." The US and China have been engaged in a back-and-forth dispute over military build-up and territorial claims in the region for some years. In December the US said it would base its deadliest fighter jets in Australia, and days later China seized an unmanned US Navy drone. It followed a diplomatic spat around then-President-elect Trump's congratulatory phone call with Taiwan's Prime Minister Tsai Ing-wen, which broke with decades of US policy. </w:t>
      </w:r>
      <w:proofErr w:type="spellStart"/>
      <w:r w:rsidRPr="00B85465">
        <w:t>Mr</w:t>
      </w:r>
      <w:proofErr w:type="spellEnd"/>
      <w:r w:rsidRPr="00B85465">
        <w:t xml:space="preserve"> Trump has been forthright about China's influence, blaming it for the loss of American jobs. </w:t>
      </w:r>
      <w:r w:rsidRPr="007C436F">
        <w:rPr>
          <w:rStyle w:val="StyleUnderline"/>
        </w:rPr>
        <w:t>The war of words recently heated up when a Chinese military official was quoted</w:t>
      </w:r>
      <w:r w:rsidRPr="00B85465">
        <w:t xml:space="preserve"> as </w:t>
      </w:r>
      <w:r w:rsidRPr="007C436F">
        <w:rPr>
          <w:rStyle w:val="StyleUnderline"/>
        </w:rPr>
        <w:t>saying talk of war with the US under</w:t>
      </w:r>
      <w:r w:rsidRPr="00B85465">
        <w:t xml:space="preserve"> </w:t>
      </w:r>
      <w:proofErr w:type="spellStart"/>
      <w:r w:rsidRPr="00B85465">
        <w:t>Mr</w:t>
      </w:r>
      <w:proofErr w:type="spellEnd"/>
      <w:r w:rsidRPr="00B85465">
        <w:t xml:space="preserve"> </w:t>
      </w:r>
      <w:r w:rsidRPr="007C436F">
        <w:rPr>
          <w:rStyle w:val="StyleUnderline"/>
        </w:rPr>
        <w:t>Trump</w:t>
      </w:r>
      <w:r w:rsidRPr="00B85465">
        <w:t xml:space="preserve"> "are not just slogans, they </w:t>
      </w:r>
      <w:r w:rsidRPr="007C436F">
        <w:rPr>
          <w:rStyle w:val="StyleUnderline"/>
        </w:rPr>
        <w:t>are becoming a practical reality</w:t>
      </w:r>
      <w:r w:rsidRPr="00B85465">
        <w:t xml:space="preserve">". Trevor McCrisken, associate professor of politics and </w:t>
      </w:r>
      <w:r w:rsidRPr="00B85465">
        <w:lastRenderedPageBreak/>
        <w:t xml:space="preserve">international studies at the University of Warwick, said that </w:t>
      </w:r>
      <w:r w:rsidRPr="007C436F">
        <w:rPr>
          <w:rStyle w:val="StyleUnderline"/>
        </w:rPr>
        <w:t>if war broke out "we would be looking</w:t>
      </w:r>
      <w:r w:rsidRPr="00B85465">
        <w:t xml:space="preserve">, I would imagine, at </w:t>
      </w:r>
      <w:r w:rsidRPr="007C436F">
        <w:rPr>
          <w:rStyle w:val="StyleUnderline"/>
        </w:rPr>
        <w:t>World War Three".</w:t>
      </w:r>
      <w:r w:rsidRPr="00B85465">
        <w:t xml:space="preserve"> He said: "I really do think </w:t>
      </w:r>
      <w:r w:rsidRPr="007C436F">
        <w:rPr>
          <w:rStyle w:val="StyleUnderline"/>
        </w:rPr>
        <w:t>that would be the end of life as we know it</w:t>
      </w:r>
      <w:r w:rsidRPr="00B85465">
        <w:t xml:space="preserve"> on Earth. "From a global strategic risk </w:t>
      </w:r>
      <w:proofErr w:type="gramStart"/>
      <w:r w:rsidRPr="00B85465">
        <w:t>level</w:t>
      </w:r>
      <w:proofErr w:type="gramEnd"/>
      <w:r w:rsidRPr="00B85465">
        <w:t xml:space="preserve"> I would say the last thing you want is war between the United States and any of the major powers because of the risks of escalation, obviously the potential for nuclear weapons to be used. </w:t>
      </w:r>
      <w:r w:rsidRPr="007C436F">
        <w:rPr>
          <w:rStyle w:val="StyleUnderline"/>
        </w:rPr>
        <w:t>The likelihood of nuclear exchange between the two principals involved is high</w:t>
      </w:r>
      <w:r w:rsidRPr="00B85465">
        <w:t xml:space="preserve">." But, he added, the "overwhelming view of most policy-makers in Washington since at least the late 1970s" </w:t>
      </w:r>
      <w:proofErr w:type="spellStart"/>
      <w:r w:rsidRPr="00B85465">
        <w:t>favours</w:t>
      </w:r>
      <w:proofErr w:type="spellEnd"/>
      <w:r w:rsidRPr="00B85465">
        <w:t xml:space="preserve"> a form of "cooperative, if competitive" relationship with China. Dr Peter Roberts, director of military sciences at the Royal United Services Institute, said: "America would take military losses. They would lose thousands and thousands [of personnel]. But China would be utterly defeated. If America goes to war, it wages war in its totality. They would go to this with unparalleled violence and energy." The US has an "overall competitive edge" partly due to technological superiority, Dr Roberts said, but also because the four branches of its military—Army, Navy, Marine Corps and Air Force—are trained to work closely together. "It's demonstrated how it can use all those arms to deliver military victory," he said. In contrast, China's services operate "individually" </w:t>
      </w:r>
      <w:proofErr w:type="gramStart"/>
      <w:r w:rsidRPr="00B85465">
        <w:t>and also</w:t>
      </w:r>
      <w:proofErr w:type="gramEnd"/>
      <w:r w:rsidRPr="00B85465">
        <w:t xml:space="preserve"> have less, and less recent, combat experience compared to their American counterparts. "There's a huge difference between someone who's been in combat before, and someone who hasn't," Dr Roberts said, comparing the potential confrontation to one between Greek hero Achilles and farmers recruited from the fields. Kerry Brown, professor of Chinese studies and director of King's College London's Lau China Institute, said: "US naval superiority is massive. And if we are talking just military, then for sure, a conflict right beside China would hurt China more than the US. "It would, of course, totally upend supply routes, however, and probably cause a global recession. </w:t>
      </w:r>
      <w:proofErr w:type="gramStart"/>
      <w:r w:rsidRPr="00B85465">
        <w:t>So</w:t>
      </w:r>
      <w:proofErr w:type="gramEnd"/>
      <w:r w:rsidRPr="00B85465">
        <w:t xml:space="preserve"> it would, </w:t>
      </w:r>
      <w:r w:rsidRPr="00B85465">
        <w:rPr>
          <w:rStyle w:val="StyleUnderline"/>
        </w:rPr>
        <w:t>no matter who won in terms of military outcomes, be lose-lose and cut against the logic of self interest of both the US and China</w:t>
      </w:r>
      <w:r w:rsidRPr="00B85465">
        <w:t>." Professor Brown added: "We have to expect this war of words to simply get worse. The best outcome is that the two sides ultimately compromise—China acts more responsibly, and stops its adventurism, and the US concedes it more space. The worst outcome would be a misunderstanding that would lead to real conflict."</w:t>
      </w:r>
    </w:p>
    <w:p w14:paraId="324154D9" w14:textId="77777777" w:rsidR="00E42E66" w:rsidRPr="007C12F5" w:rsidRDefault="00E42E66" w:rsidP="00E42E66">
      <w:pPr>
        <w:pStyle w:val="Heading4"/>
      </w:pPr>
      <w:r w:rsidRPr="007C12F5">
        <w:t>Transition is peaceful and inevitable—multipolarity prevents conflict draw-in</w:t>
      </w:r>
    </w:p>
    <w:p w14:paraId="0F60D437" w14:textId="77777777" w:rsidR="00E42E66" w:rsidRPr="007C12F5" w:rsidRDefault="00E42E66" w:rsidP="00E42E66">
      <w:pPr>
        <w:rPr>
          <w:rFonts w:ascii="Georgia" w:hAnsi="Georgia"/>
        </w:rPr>
      </w:pPr>
      <w:r w:rsidRPr="007C12F5">
        <w:rPr>
          <w:rFonts w:ascii="Georgia" w:hAnsi="Georgia"/>
        </w:rPr>
        <w:t xml:space="preserve">Ali </w:t>
      </w:r>
      <w:proofErr w:type="spellStart"/>
      <w:r w:rsidRPr="007C12F5">
        <w:rPr>
          <w:rFonts w:ascii="Georgia" w:eastAsiaTheme="majorEastAsia" w:hAnsi="Georgia" w:cstheme="majorBidi"/>
          <w:b/>
          <w:bCs/>
          <w:sz w:val="26"/>
          <w:szCs w:val="26"/>
        </w:rPr>
        <w:t>Wyne</w:t>
      </w:r>
      <w:proofErr w:type="spellEnd"/>
      <w:r w:rsidRPr="007C12F5">
        <w:rPr>
          <w:rFonts w:ascii="Georgia" w:eastAsiaTheme="majorEastAsia" w:hAnsi="Georgia" w:cstheme="majorBidi"/>
          <w:b/>
          <w:bCs/>
          <w:sz w:val="26"/>
          <w:szCs w:val="26"/>
        </w:rPr>
        <w:t xml:space="preserve"> 18</w:t>
      </w:r>
      <w:r w:rsidRPr="007C12F5">
        <w:rPr>
          <w:rFonts w:ascii="Georgia" w:hAnsi="Georgia"/>
        </w:rPr>
        <w:t xml:space="preserve">--(Ali </w:t>
      </w:r>
      <w:proofErr w:type="spellStart"/>
      <w:r w:rsidRPr="007C12F5">
        <w:rPr>
          <w:rFonts w:ascii="Georgia" w:hAnsi="Georgia"/>
        </w:rPr>
        <w:t>Wyne</w:t>
      </w:r>
      <w:proofErr w:type="spellEnd"/>
      <w:r w:rsidRPr="007C12F5">
        <w:rPr>
          <w:rFonts w:ascii="Georgia" w:hAnsi="Georgia"/>
        </w:rPr>
        <w:t>, Next! How Superpowers Change Places, Los Angeles Review of Books, 3-6-2018, https://lareviewofbooks.org/article/next-how-superpowers-change-places/)//ND</w:t>
      </w:r>
    </w:p>
    <w:p w14:paraId="10B9EB1F" w14:textId="77777777" w:rsidR="00E42E66" w:rsidRPr="007C12F5" w:rsidRDefault="00E42E66" w:rsidP="00E42E66">
      <w:pPr>
        <w:rPr>
          <w:rFonts w:ascii="Georgia" w:hAnsi="Georgia"/>
          <w:sz w:val="16"/>
        </w:rPr>
      </w:pPr>
      <w:r w:rsidRPr="007C12F5">
        <w:rPr>
          <w:rFonts w:ascii="Georgia" w:hAnsi="Georgia"/>
          <w:sz w:val="16"/>
        </w:rPr>
        <w:t xml:space="preserve">Notwithstanding </w:t>
      </w:r>
      <w:proofErr w:type="gramStart"/>
      <w:r w:rsidRPr="007C12F5">
        <w:rPr>
          <w:rFonts w:ascii="Georgia" w:hAnsi="Georgia"/>
          <w:sz w:val="16"/>
        </w:rPr>
        <w:t>all of</w:t>
      </w:r>
      <w:proofErr w:type="gramEnd"/>
      <w:r w:rsidRPr="007C12F5">
        <w:rPr>
          <w:rFonts w:ascii="Georgia" w:hAnsi="Georgia"/>
          <w:sz w:val="16"/>
        </w:rPr>
        <w:t xml:space="preserve"> these potential casus belli, however, </w:t>
      </w:r>
      <w:r w:rsidRPr="007C12F5">
        <w:rPr>
          <w:rStyle w:val="StyleUnderline"/>
          <w:rFonts w:ascii="Georgia" w:hAnsi="Georgia"/>
        </w:rPr>
        <w:t xml:space="preserve">a violent conflict between the United States and China is not preordained; to suggest otherwise would imply that leaders are impotent spectators to structural forces. </w:t>
      </w:r>
      <w:r w:rsidRPr="007C12F5">
        <w:rPr>
          <w:rFonts w:ascii="Georgia" w:hAnsi="Georgia"/>
          <w:sz w:val="16"/>
        </w:rPr>
        <w:t xml:space="preserve">The </w:t>
      </w:r>
      <w:r w:rsidRPr="007C12F5">
        <w:rPr>
          <w:rStyle w:val="StyleUnderline"/>
          <w:rFonts w:ascii="Georgia" w:hAnsi="Georgia"/>
        </w:rPr>
        <w:t xml:space="preserve">two countries are nuclear-armed powers, separated by vast oceans and bound by a multifaceted fabric of economic interdependence </w:t>
      </w:r>
      <w:r w:rsidRPr="007C12F5">
        <w:rPr>
          <w:rFonts w:ascii="Georgia" w:hAnsi="Georgia"/>
          <w:sz w:val="16"/>
        </w:rPr>
        <w:t xml:space="preserve">— a point that bears repeating, however shopworn it may feel. It is perhaps too stark to contend, as Schake does, that “China will either fail to continue rising or become indistinguishable from other states in the American order, or China will prove resistant to the attractions of liberalism and overtake America as hegemon.” Even if, as seems likely, China’s manifold resurgence continues, the US-China power transition that many presume will occur may not, in fact, materialize. </w:t>
      </w:r>
      <w:proofErr w:type="gramStart"/>
      <w:r w:rsidRPr="007C12F5">
        <w:rPr>
          <w:rStyle w:val="StyleUnderline"/>
          <w:rFonts w:ascii="Georgia" w:hAnsi="Georgia"/>
        </w:rPr>
        <w:t>However</w:t>
      </w:r>
      <w:proofErr w:type="gramEnd"/>
      <w:r w:rsidRPr="007C12F5">
        <w:rPr>
          <w:rStyle w:val="StyleUnderline"/>
          <w:rFonts w:ascii="Georgia" w:hAnsi="Georgia"/>
        </w:rPr>
        <w:t xml:space="preserve"> much China may resent being excluded from the postwar order’s creation and design, it has not yet evinced a desire to dismantle that structure entirely — with good reason.</w:t>
      </w:r>
      <w:r w:rsidRPr="007C12F5">
        <w:rPr>
          <w:rFonts w:ascii="Georgia" w:hAnsi="Georgia"/>
          <w:sz w:val="16"/>
        </w:rPr>
        <w:t xml:space="preserve"> Its economy has exploded since its accession to the World Trade Organization. It continues to press for a greater voice within institutions such as the World Bank and the International Monetary Fund. And with the Trump administration’s abandonment of the Trans-Pacific Partnership, stated intention to withdraw from the Paris Climate Accord, and criticism of the Iran nuclear deal, </w:t>
      </w:r>
      <w:r w:rsidRPr="007C12F5">
        <w:rPr>
          <w:rStyle w:val="StyleUnderline"/>
          <w:rFonts w:ascii="Georgia" w:hAnsi="Georgia"/>
        </w:rPr>
        <w:t>China has taken to casting itself as the guardian of globalization</w:t>
      </w:r>
      <w:r w:rsidRPr="007C12F5">
        <w:rPr>
          <w:rFonts w:ascii="Georgia" w:hAnsi="Georgia"/>
          <w:sz w:val="16"/>
        </w:rPr>
        <w:t xml:space="preserve">. True, Beijing is establishing a parallel architecture, comprising institutions such as the Asian Infrastructure Investment Bank, agreements such as the Regional Comprehensive Economic Partnership, and initiatives such as “One Belt, One Road.” And the imprimatur of its norms and preferences — in arenas ranging from trade to the internet — will inevitably grow, even if not as rapidly as its comprehensive national power increases. But </w:t>
      </w:r>
      <w:r w:rsidRPr="007C12F5">
        <w:rPr>
          <w:rStyle w:val="StyleUnderline"/>
          <w:rFonts w:ascii="Georgia" w:hAnsi="Georgia"/>
        </w:rPr>
        <w:t xml:space="preserve">China is not an overt revisionist; it poses a more nuanced </w:t>
      </w:r>
      <w:r w:rsidRPr="007C12F5">
        <w:rPr>
          <w:rStyle w:val="StyleUnderline"/>
          <w:rFonts w:ascii="Georgia" w:hAnsi="Georgia"/>
        </w:rPr>
        <w:lastRenderedPageBreak/>
        <w:t>challenge to the postwar order. Nor is it clear that China will achieve the capacity to displace the United States globally</w:t>
      </w:r>
      <w:r w:rsidRPr="007C12F5">
        <w:rPr>
          <w:rFonts w:ascii="Georgia" w:hAnsi="Georgia"/>
          <w:sz w:val="16"/>
        </w:rPr>
        <w:t xml:space="preserve">. </w:t>
      </w:r>
      <w:r w:rsidRPr="007C12F5">
        <w:rPr>
          <w:rStyle w:val="StyleUnderline"/>
          <w:rFonts w:ascii="Georgia" w:hAnsi="Georgia"/>
        </w:rPr>
        <w:t>While it may well emerge as the preeminent power in the Asia-Pacific, present conditions are not conducive</w:t>
      </w:r>
      <w:r w:rsidRPr="007C12F5">
        <w:rPr>
          <w:rFonts w:ascii="Georgia" w:hAnsi="Georgia"/>
          <w:sz w:val="16"/>
        </w:rPr>
        <w:t xml:space="preserve"> to the resumption of the tributary-style system that it enjoyed in centuries past: it has 14 neighbors, many of which have sizable economies and impressive armed forces. Its challenges outside of the region loom large as well. </w:t>
      </w:r>
      <w:r w:rsidRPr="007C12F5">
        <w:rPr>
          <w:rStyle w:val="StyleUnderline"/>
          <w:rFonts w:ascii="Georgia" w:hAnsi="Georgia"/>
        </w:rPr>
        <w:t>It depends far more on external stability for its economic health,</w:t>
      </w:r>
      <w:r w:rsidRPr="007C12F5">
        <w:rPr>
          <w:rFonts w:ascii="Georgia" w:hAnsi="Georgia"/>
          <w:sz w:val="16"/>
        </w:rPr>
        <w:t xml:space="preserve"> for example, than it did as the Middle Kingdom. </w:t>
      </w:r>
      <w:r w:rsidRPr="007C12F5">
        <w:rPr>
          <w:rStyle w:val="StyleUnderline"/>
          <w:rFonts w:ascii="Georgia" w:hAnsi="Georgia"/>
        </w:rPr>
        <w:t>While its military is rapidly modernizing, its emergent capabilities are largely focused on consolidating its posture in the Asia-Pacific; it is a long way away from being able to project military power globally, as the United States can do and routinely does.</w:t>
      </w:r>
      <w:r w:rsidRPr="007C12F5">
        <w:rPr>
          <w:rFonts w:ascii="Georgia" w:hAnsi="Georgia"/>
          <w:sz w:val="16"/>
        </w:rPr>
        <w:t xml:space="preserve"> Schake contends that the world’s foremost power “must have the ability to enforce the rules of order, and in international relations, military force is the final arbiter of terms.” </w:t>
      </w:r>
      <w:r w:rsidRPr="007C12F5">
        <w:rPr>
          <w:rStyle w:val="StyleUnderline"/>
          <w:rFonts w:ascii="Georgia" w:hAnsi="Georgia"/>
        </w:rPr>
        <w:t>China’s economic heft continues to grow apace, of course, but becoming a commercial superpower would not necessarily render it the guarantor of world order, especially if it is not keen to take on that mantle</w:t>
      </w:r>
      <w:r w:rsidRPr="007C12F5">
        <w:rPr>
          <w:rFonts w:ascii="Georgia" w:hAnsi="Georgia"/>
          <w:sz w:val="16"/>
        </w:rPr>
        <w:t xml:space="preserve">. Zhao </w:t>
      </w:r>
      <w:proofErr w:type="spellStart"/>
      <w:r w:rsidRPr="007C12F5">
        <w:rPr>
          <w:rFonts w:ascii="Georgia" w:hAnsi="Georgia"/>
          <w:sz w:val="16"/>
        </w:rPr>
        <w:t>Kejin</w:t>
      </w:r>
      <w:proofErr w:type="spellEnd"/>
      <w:r w:rsidRPr="007C12F5">
        <w:rPr>
          <w:rFonts w:ascii="Georgia" w:hAnsi="Georgia"/>
          <w:sz w:val="16"/>
        </w:rPr>
        <w:t xml:space="preserve">, a professor of international relations at Tsinghua University, assesses that while </w:t>
      </w:r>
      <w:r w:rsidRPr="007C12F5">
        <w:rPr>
          <w:rStyle w:val="StyleUnderline"/>
          <w:rFonts w:ascii="Georgia" w:hAnsi="Georgia"/>
        </w:rPr>
        <w:t>China seeks to “play a bigger role</w:t>
      </w:r>
      <w:r w:rsidRPr="007C12F5">
        <w:rPr>
          <w:rFonts w:ascii="Georgia" w:hAnsi="Georgia"/>
          <w:sz w:val="16"/>
        </w:rPr>
        <w:t xml:space="preserve"> in the reform of global governance,” it is not agitating for dominance: “</w:t>
      </w:r>
      <w:r w:rsidRPr="007C12F5">
        <w:rPr>
          <w:rStyle w:val="StyleUnderline"/>
          <w:rFonts w:ascii="Georgia" w:hAnsi="Georgia"/>
        </w:rPr>
        <w:t>We know that leadership has high costs, and we don’t want to bear them. We’d rather the US do that.”</w:t>
      </w:r>
      <w:r w:rsidRPr="007C12F5">
        <w:rPr>
          <w:rFonts w:ascii="Georgia" w:hAnsi="Georgia"/>
          <w:sz w:val="16"/>
        </w:rPr>
        <w:t xml:space="preserve"> Those who fear China’s ambitions might accuse Zhao of being disingenuous: would a country whose modern architect advised its leaders to “hide our capacities and bide our time” be foolish enough to enunciate a quest for global preeminence? The difficulty with this reasoning is that China no longer pretends to be </w:t>
      </w:r>
      <w:proofErr w:type="spellStart"/>
      <w:r w:rsidRPr="007C12F5">
        <w:rPr>
          <w:rFonts w:ascii="Georgia" w:hAnsi="Georgia"/>
          <w:sz w:val="16"/>
        </w:rPr>
        <w:t>laying</w:t>
      </w:r>
      <w:proofErr w:type="spellEnd"/>
      <w:r w:rsidRPr="007C12F5">
        <w:rPr>
          <w:rFonts w:ascii="Georgia" w:hAnsi="Georgia"/>
          <w:sz w:val="16"/>
        </w:rPr>
        <w:t xml:space="preserve"> dormant; especially under Xi Jinping, it has been transparent in its desire to </w:t>
      </w:r>
      <w:proofErr w:type="gramStart"/>
      <w:r w:rsidRPr="007C12F5">
        <w:rPr>
          <w:rFonts w:ascii="Georgia" w:hAnsi="Georgia"/>
          <w:sz w:val="16"/>
        </w:rPr>
        <w:t>be seen as</w:t>
      </w:r>
      <w:proofErr w:type="gramEnd"/>
      <w:r w:rsidRPr="007C12F5">
        <w:rPr>
          <w:rFonts w:ascii="Georgia" w:hAnsi="Georgia"/>
          <w:sz w:val="16"/>
        </w:rPr>
        <w:t xml:space="preserve"> a great power. But there is little evidence that it seeks to guard the global commons, mobilize responses to humanitarian crimes, contain threats from failed and failing states, and so forth. If the world’s preeminent power abdicates its leadership of the postwar order — core elements, anyhow — but its putative replacement is neither capable of nor interested in seizing the inheritance, we may not experience the US-China power transition that many assume will occur. Instead, we may witness the emergence of a tense, fluid balance between the two countries against the backdrop of growing world disorder. Schake observes that, even at the zenith of its power, Britain foresaw “an emerging deficit of relative power” with the United States. The two countries had the shared foresight to recognize that their respective clout “mattered less than the cumulative power they exercised together.” The decision that the United States and China make in this regard remains to be seen: will they become preoccupied with one another’s trajectories, or will they instead have the wisdom to pool their prodigious collective resources in the service of stabilizing and modernizing world order?</w:t>
      </w:r>
    </w:p>
    <w:p w14:paraId="3C696480" w14:textId="77777777" w:rsidR="00E42E66" w:rsidRDefault="00E42E66" w:rsidP="00B13F42"/>
    <w:p w14:paraId="7DE72ED1" w14:textId="77777777" w:rsidR="00B13F42" w:rsidRPr="0028244A" w:rsidRDefault="00B13F42" w:rsidP="001C733F">
      <w:pPr>
        <w:rPr>
          <w:sz w:val="16"/>
        </w:rPr>
      </w:pPr>
    </w:p>
    <w:p w14:paraId="1D1B1208" w14:textId="32C3E0CE" w:rsidR="001C733F" w:rsidRDefault="001C733F" w:rsidP="001C733F">
      <w:pPr>
        <w:pStyle w:val="Heading3"/>
      </w:pPr>
      <w:r>
        <w:lastRenderedPageBreak/>
        <w:t>1AC – Plan + Solvency</w:t>
      </w:r>
    </w:p>
    <w:p w14:paraId="1F9416E1" w14:textId="6339B231" w:rsidR="009B1430" w:rsidRPr="009B1430" w:rsidRDefault="009B1430" w:rsidP="009B1430">
      <w:pPr>
        <w:pStyle w:val="Heading4"/>
      </w:pPr>
      <w:r>
        <w:t>The United States federal government should substantially reduce Direct Commercial S</w:t>
      </w:r>
      <w:bookmarkStart w:id="1" w:name="_GoBack"/>
      <w:bookmarkEnd w:id="1"/>
      <w:r>
        <w:t>ales of arms to the Philippines.</w:t>
      </w:r>
    </w:p>
    <w:p w14:paraId="328F6F7D" w14:textId="77777777" w:rsidR="001C733F" w:rsidRPr="00137DB2" w:rsidRDefault="001C733F" w:rsidP="001C733F">
      <w:pPr>
        <w:pStyle w:val="Heading4"/>
      </w:pPr>
      <w:r>
        <w:t>US arms sales are a crucial tool for Duterte’s war on drugs and journalists – plan is key to restrain him</w:t>
      </w:r>
    </w:p>
    <w:p w14:paraId="43B4C9D4" w14:textId="77777777" w:rsidR="001C733F" w:rsidRPr="009B5DFB" w:rsidRDefault="001C733F" w:rsidP="001C733F">
      <w:r w:rsidRPr="00A96496">
        <w:rPr>
          <w:b/>
          <w:sz w:val="26"/>
          <w:szCs w:val="26"/>
        </w:rPr>
        <w:t>Chew 19</w:t>
      </w:r>
      <w:r>
        <w:t xml:space="preserve"> (</w:t>
      </w:r>
      <w:proofErr w:type="spellStart"/>
      <w:r>
        <w:t>Amee</w:t>
      </w:r>
      <w:proofErr w:type="spellEnd"/>
      <w:r>
        <w:t xml:space="preserve"> </w:t>
      </w:r>
      <w:proofErr w:type="spellStart"/>
      <w:r>
        <w:t>Chew,Chew</w:t>
      </w:r>
      <w:proofErr w:type="spellEnd"/>
      <w:r>
        <w:t xml:space="preserve"> is an author for Foreign Policy in Focus &amp; </w:t>
      </w:r>
      <w:r w:rsidRPr="00553F33">
        <w:t xml:space="preserve">has a doctorate in American Studies &amp; Ethnicity and </w:t>
      </w:r>
      <w:r>
        <w:t>is a Mellon-ACLS Public Fellow, “</w:t>
      </w:r>
      <w:r w:rsidRPr="00A96496">
        <w:t xml:space="preserve">It’s Time to End U.S. </w:t>
      </w:r>
      <w:r>
        <w:t xml:space="preserve">Military Aid to the Philippines”, </w:t>
      </w:r>
      <w:hyperlink r:id="rId15" w:history="1">
        <w:r w:rsidRPr="008C0652">
          <w:rPr>
            <w:rStyle w:val="Hyperlink"/>
          </w:rPr>
          <w:t>https://fpif.org/its-time-to-end-u-s-military-aid-to-the-philippines/</w:t>
        </w:r>
      </w:hyperlink>
      <w:r>
        <w:t>, Published 4/8/19, Accessed Lex RM)</w:t>
      </w:r>
    </w:p>
    <w:p w14:paraId="09AFA56F" w14:textId="77777777" w:rsidR="001C733F" w:rsidRPr="003879E5" w:rsidRDefault="001C733F" w:rsidP="001C733F">
      <w:pPr>
        <w:rPr>
          <w:sz w:val="16"/>
        </w:rPr>
      </w:pPr>
      <w:r w:rsidRPr="00426C4A">
        <w:rPr>
          <w:rStyle w:val="StyleUnderline"/>
        </w:rPr>
        <w:t>U.S. taxpayer funds are bankrolling the worsening human rights crisis in the Philippines.</w:t>
      </w:r>
      <w:r>
        <w:rPr>
          <w:rStyle w:val="StyleUnderline"/>
        </w:rPr>
        <w:t xml:space="preserve"> </w:t>
      </w:r>
      <w:r w:rsidRPr="00D3237E">
        <w:rPr>
          <w:sz w:val="16"/>
        </w:rPr>
        <w:t xml:space="preserve"> </w:t>
      </w:r>
      <w:r w:rsidRPr="006E40DE">
        <w:rPr>
          <w:rStyle w:val="Emphasis"/>
        </w:rPr>
        <w:t xml:space="preserve">Duterte’s repressive regime is the largest recipient of U.S. military aid in East and </w:t>
      </w:r>
      <w:proofErr w:type="spellStart"/>
      <w:r w:rsidRPr="006E40DE">
        <w:rPr>
          <w:rStyle w:val="Emphasis"/>
        </w:rPr>
        <w:t>SoutheastAsia</w:t>
      </w:r>
      <w:proofErr w:type="spellEnd"/>
      <w:r w:rsidRPr="006E40DE">
        <w:rPr>
          <w:rStyle w:val="Emphasis"/>
        </w:rPr>
        <w:t>.</w:t>
      </w:r>
      <w:r>
        <w:rPr>
          <w:rStyle w:val="Emphasis"/>
        </w:rPr>
        <w:t xml:space="preserve"> </w:t>
      </w:r>
      <w:r w:rsidRPr="00D3237E">
        <w:rPr>
          <w:sz w:val="16"/>
        </w:rPr>
        <w:t xml:space="preserve">In 2016, the U.S. helped inaugurate Duterte’s drug war by giving $32 million to the Philippine police (supposedly for “training and services” in “policing standards” and “rule of law,” besides equipment). In July 2018, the United States announced an additional $26.5 million in U.S. tax dollars to beef up support for Philippine police, in the name of “counter-terrorism.” </w:t>
      </w:r>
      <w:r w:rsidRPr="008B08E4">
        <w:rPr>
          <w:rStyle w:val="StyleUnderline"/>
        </w:rPr>
        <w:t xml:space="preserve">In FY2018, the Defense Department provided </w:t>
      </w:r>
      <w:r w:rsidRPr="00D3237E">
        <w:rPr>
          <w:sz w:val="16"/>
        </w:rPr>
        <w:t xml:space="preserve">roughly </w:t>
      </w:r>
      <w:r w:rsidRPr="008B08E4">
        <w:rPr>
          <w:rStyle w:val="StyleUnderline"/>
        </w:rPr>
        <w:t>$100 million</w:t>
      </w:r>
      <w:r w:rsidRPr="00D3237E">
        <w:rPr>
          <w:sz w:val="16"/>
        </w:rPr>
        <w:t xml:space="preserve"> in military aid, </w:t>
      </w:r>
      <w:r w:rsidRPr="008B08E4">
        <w:rPr>
          <w:rStyle w:val="StyleUnderline"/>
        </w:rPr>
        <w:t>including equipment, weapons, and aerial surveillance syst</w:t>
      </w:r>
      <w:r w:rsidRPr="001E3B53">
        <w:rPr>
          <w:rStyle w:val="StyleUnderline"/>
        </w:rPr>
        <w:t>ems, to the Philippine military and police, though Operation Pacific Eagle — a so-called “overseas contingency operation” that is exempt from congressional limits on spending. The amount demanded for this program will increase to $108.2 million for FY2019 — even as the Defense Department has admitted it lost track of transactions for 76 of 77 arms sales conducted under bilateral agreements with the Philippines.</w:t>
      </w:r>
      <w:r>
        <w:rPr>
          <w:rStyle w:val="StyleUnderline"/>
        </w:rPr>
        <w:t xml:space="preserve"> </w:t>
      </w:r>
      <w:r w:rsidRPr="00D3237E">
        <w:rPr>
          <w:sz w:val="16"/>
        </w:rPr>
        <w:t xml:space="preserve">In 2018, on top of the above, </w:t>
      </w:r>
      <w:r w:rsidRPr="007914AA">
        <w:rPr>
          <w:rStyle w:val="Emphasis"/>
        </w:rPr>
        <w:t>the U.S. sold the Philippine police and military over $63 million worth of arms.</w:t>
      </w:r>
      <w:r w:rsidRPr="00D3237E">
        <w:rPr>
          <w:sz w:val="16"/>
        </w:rPr>
        <w:t xml:space="preserve"> It also donated 2,253 machine guns, over 5 million rounds of ammunition, surveillance equipment, and other weapons. Military aid totaled at least $193.5 million last year, not including arms sales, and donated equipment of unreported worth. </w:t>
      </w:r>
      <w:r w:rsidRPr="007914AA">
        <w:rPr>
          <w:rStyle w:val="StyleUnderline"/>
        </w:rPr>
        <w:t>At least $145.6 million is already pledged for 2019.</w:t>
      </w:r>
      <w:r>
        <w:rPr>
          <w:rStyle w:val="StyleUnderline"/>
        </w:rPr>
        <w:t xml:space="preserve"> </w:t>
      </w:r>
      <w:r w:rsidRPr="00D3237E">
        <w:rPr>
          <w:sz w:val="16"/>
        </w:rPr>
        <w:t xml:space="preserve">In January, </w:t>
      </w:r>
      <w:r w:rsidRPr="00D3237E">
        <w:rPr>
          <w:rStyle w:val="StyleUnderline"/>
        </w:rPr>
        <w:t>Trump authorized $1.5 billion annually for the Asian Pacific region, including the Philippines, from 2019 to 2023.</w:t>
      </w:r>
      <w:r w:rsidRPr="00D3237E">
        <w:rPr>
          <w:sz w:val="16"/>
        </w:rPr>
        <w:t xml:space="preserve"> Although this authorization includes a stipulation that counter-narcotics funds will not go to the Philippines (“except for drug demand reduction,” a potential loophole), it’s too little, too late. The set-aside has no restrictions on weapons funding for the Philippine military. And separately, the State Department already plans to deliver $5.3 million this year to the Philippine police for anti-narcotics activities. Worse, rampant corruption together with a total lack of transparency means it’s hard to ensure where military aid could </w:t>
      </w:r>
      <w:proofErr w:type="gramStart"/>
      <w:r w:rsidRPr="00D3237E">
        <w:rPr>
          <w:sz w:val="16"/>
        </w:rPr>
        <w:t>actually end</w:t>
      </w:r>
      <w:proofErr w:type="gramEnd"/>
      <w:r w:rsidRPr="00D3237E">
        <w:rPr>
          <w:sz w:val="16"/>
        </w:rPr>
        <w:t xml:space="preserve"> up. </w:t>
      </w:r>
      <w:r w:rsidRPr="002F45BA">
        <w:rPr>
          <w:rStyle w:val="Emphasis"/>
        </w:rPr>
        <w:t>U.S. military equipment forms the backbone of Duterte’s “military modernization” program.</w:t>
      </w:r>
      <w:r>
        <w:rPr>
          <w:rStyle w:val="Emphasis"/>
        </w:rPr>
        <w:t xml:space="preserve"> </w:t>
      </w:r>
      <w:r w:rsidRPr="002F45BA">
        <w:rPr>
          <w:rStyle w:val="StyleUnderline"/>
        </w:rPr>
        <w:t xml:space="preserve">Although the above aid is tiny compared to the U.S.’s own bloated military budget, </w:t>
      </w:r>
      <w:r w:rsidRPr="002F45BA">
        <w:rPr>
          <w:rStyle w:val="Emphasis"/>
        </w:rPr>
        <w:t>this tremendous transfer of weapons and surveillance technology is significant in propping up the Philippine armed forces’ capacity.</w:t>
      </w:r>
      <w:r>
        <w:rPr>
          <w:rStyle w:val="Emphasis"/>
        </w:rPr>
        <w:t xml:space="preserve"> </w:t>
      </w:r>
      <w:r w:rsidRPr="00D3237E">
        <w:rPr>
          <w:rStyle w:val="Emphasis"/>
        </w:rPr>
        <w:t>Duterte has embarked on an ambitious program to “modernize” the Philippine military, massively increasing funding and pouring more money towards this than spent in the last 15 years. (Meanwhile, he’s doubled the salaries of military and police.) He could not do so without U.S. aid and arms.</w:t>
      </w:r>
      <w:r>
        <w:rPr>
          <w:rStyle w:val="Emphasis"/>
        </w:rPr>
        <w:t xml:space="preserve"> </w:t>
      </w:r>
      <w:r w:rsidRPr="00D3237E">
        <w:rPr>
          <w:sz w:val="16"/>
        </w:rPr>
        <w:t xml:space="preserve">For its part, the U.S. is particularly interested in expanding aerial “intelligence, surveillance, and reconnaissance” missions over Mindanao, the largest island in the Southern Philippines, rich in untapped mineral resources. Without U.S. aid, the Philippine military would lack the airplanes and technology to perform this surveillance. What’s more, </w:t>
      </w:r>
      <w:r w:rsidRPr="00D3237E">
        <w:rPr>
          <w:rStyle w:val="StyleUnderline"/>
        </w:rPr>
        <w:t>this year’s Operation Pacific Eagle budget sets aside an extra $3.5 million for U.S. military efforts to collect and analyze “local media in native languages” — underscoring that the U.S. is striving for an upper hand in directing Philippine military operations. And in winning an information war over public opinion.</w:t>
      </w:r>
      <w:r>
        <w:rPr>
          <w:rStyle w:val="StyleUnderline"/>
        </w:rPr>
        <w:t xml:space="preserve"> </w:t>
      </w:r>
      <w:r w:rsidRPr="00D3237E">
        <w:rPr>
          <w:sz w:val="16"/>
        </w:rPr>
        <w:t xml:space="preserve">In recent years, </w:t>
      </w:r>
      <w:r w:rsidRPr="00D3237E">
        <w:rPr>
          <w:rStyle w:val="StyleUnderline"/>
        </w:rPr>
        <w:t>the U.S. has had up to 5,000 troops deployed in the Philippines at any one time.</w:t>
      </w:r>
      <w:r w:rsidRPr="00D3237E">
        <w:rPr>
          <w:sz w:val="16"/>
        </w:rPr>
        <w:t xml:space="preserve"> Officially, U.S. troops are limited to “joint exercises” and war games. But</w:t>
      </w:r>
      <w:r w:rsidRPr="00D3237E">
        <w:rPr>
          <w:rStyle w:val="StyleUnderline"/>
        </w:rPr>
        <w:t xml:space="preserve"> questions have been raised over possible U.S. personnel involvement in secretive missions, resulting in killings of civilians and human rights abuses.</w:t>
      </w:r>
      <w:r>
        <w:rPr>
          <w:rStyle w:val="StyleUnderline"/>
        </w:rPr>
        <w:t xml:space="preserve"> </w:t>
      </w:r>
      <w:r w:rsidRPr="00D3237E">
        <w:rPr>
          <w:sz w:val="16"/>
        </w:rPr>
        <w:t xml:space="preserve">In the case of the 2015 </w:t>
      </w:r>
      <w:proofErr w:type="spellStart"/>
      <w:r w:rsidRPr="00D3237E">
        <w:rPr>
          <w:sz w:val="16"/>
        </w:rPr>
        <w:t>Mamasapano</w:t>
      </w:r>
      <w:proofErr w:type="spellEnd"/>
      <w:r w:rsidRPr="00D3237E">
        <w:rPr>
          <w:sz w:val="16"/>
        </w:rPr>
        <w:t xml:space="preserve"> massacre, supposedly under the jurisdiction of Philippine police and military only, hearings later uncovered U.S. guidance and surveillance support, despite U.S. denials. </w:t>
      </w:r>
      <w:r w:rsidRPr="00D3237E">
        <w:rPr>
          <w:rStyle w:val="Emphasis"/>
        </w:rPr>
        <w:t xml:space="preserve">Meanwhile, U.S. troops who themselves commit human rights abuses, </w:t>
      </w:r>
      <w:r w:rsidRPr="00D3237E">
        <w:rPr>
          <w:rStyle w:val="Emphasis"/>
        </w:rPr>
        <w:lastRenderedPageBreak/>
        <w:t>murder, or sexual assault, are insulated from being held accountable by the U.S.-Philippines Visiting Forces Agreement.</w:t>
      </w:r>
      <w:r>
        <w:rPr>
          <w:sz w:val="16"/>
        </w:rPr>
        <w:t xml:space="preserve"> </w:t>
      </w:r>
      <w:r w:rsidRPr="00F94ED0">
        <w:rPr>
          <w:sz w:val="16"/>
        </w:rPr>
        <w:t xml:space="preserve">What are the consequences of the bonanza of military aid for Duterte? The bottom line is, </w:t>
      </w:r>
      <w:r w:rsidRPr="00D3237E">
        <w:rPr>
          <w:rStyle w:val="Emphasis"/>
        </w:rPr>
        <w:t>the U.S. government is complicit in — and actively supporting — the deepening human rights crisis in the Philippines.</w:t>
      </w:r>
      <w:r>
        <w:rPr>
          <w:rStyle w:val="Emphasis"/>
        </w:rPr>
        <w:t xml:space="preserve"> </w:t>
      </w:r>
      <w:r w:rsidRPr="00F94ED0">
        <w:rPr>
          <w:rStyle w:val="StyleUnderline"/>
        </w:rPr>
        <w:t xml:space="preserve">Police are linked to the killings carried out by unidentified vigilantes in the War on Drugs, and their corruption abounds. Besides tagging the unarmed people they have murdered as “fighting back,” police have planted evidence; sexually assaulted women and children, in exchange for release or dropping drug charges; and detained people without charges and tortured them to extract bribes, including </w:t>
      </w:r>
      <w:proofErr w:type="gramStart"/>
      <w:r w:rsidRPr="00F94ED0">
        <w:rPr>
          <w:rStyle w:val="StyleUnderline"/>
        </w:rPr>
        <w:t>through the use of</w:t>
      </w:r>
      <w:proofErr w:type="gramEnd"/>
      <w:r w:rsidRPr="00F94ED0">
        <w:rPr>
          <w:rStyle w:val="StyleUnderline"/>
        </w:rPr>
        <w:t xml:space="preserve"> secret holding cells.</w:t>
      </w:r>
      <w:r>
        <w:rPr>
          <w:rStyle w:val="StyleUnderline"/>
        </w:rPr>
        <w:t xml:space="preserve"> </w:t>
      </w:r>
      <w:r w:rsidRPr="00F94ED0">
        <w:rPr>
          <w:sz w:val="16"/>
        </w:rPr>
        <w:t xml:space="preserve">In addition to the drug war, </w:t>
      </w:r>
      <w:r w:rsidRPr="00D3237E">
        <w:rPr>
          <w:rStyle w:val="Emphasis"/>
        </w:rPr>
        <w:t>repression is unfolding on other fronts, as well. Twelve journalists were killed in the first two years under Duterte — the highest number of murdered journalists in the first two years in office of any Philippine president. At least 34 lawyers have been assassinated,</w:t>
      </w:r>
      <w:r w:rsidRPr="00D3237E">
        <w:rPr>
          <w:rStyle w:val="StyleUnderline"/>
        </w:rPr>
        <w:t xml:space="preserve"> including Benjamin Ramos of the National Union of People’s Lawyers, an attorney representing the </w:t>
      </w:r>
      <w:proofErr w:type="spellStart"/>
      <w:r w:rsidRPr="00D3237E">
        <w:rPr>
          <w:rStyle w:val="StyleUnderline"/>
        </w:rPr>
        <w:t>Sagay</w:t>
      </w:r>
      <w:proofErr w:type="spellEnd"/>
      <w:r w:rsidRPr="00D3237E">
        <w:rPr>
          <w:rStyle w:val="StyleUnderline"/>
        </w:rPr>
        <w:t xml:space="preserve"> 9 — peasants, including women and minors, massacred for trying to claim land they were legally awarded.</w:t>
      </w:r>
      <w:r w:rsidRPr="00F94ED0">
        <w:rPr>
          <w:sz w:val="16"/>
        </w:rPr>
        <w:t xml:space="preserve"> At least </w:t>
      </w:r>
      <w:r w:rsidRPr="00D3237E">
        <w:rPr>
          <w:rStyle w:val="StyleUnderline"/>
        </w:rPr>
        <w:t>48 environmental campaigners were murdered in 2017 alone, making the Philippines the second most dangerous country for environmentalists, after Brazil. By 2018, 14 massacres, killings mostly of farmers who were fighting for land reform, were perpetrated by police, military, or paramilitaries.</w:t>
      </w:r>
      <w:r>
        <w:rPr>
          <w:rStyle w:val="StyleUnderline"/>
        </w:rPr>
        <w:t xml:space="preserve"> </w:t>
      </w:r>
      <w:r w:rsidRPr="00D3237E">
        <w:rPr>
          <w:rStyle w:val="StyleUnderline"/>
        </w:rPr>
        <w:t xml:space="preserve">Labor leaders are being slaughtered using tactics </w:t>
      </w:r>
      <w:proofErr w:type="gramStart"/>
      <w:r w:rsidRPr="00D3237E">
        <w:rPr>
          <w:rStyle w:val="StyleUnderline"/>
        </w:rPr>
        <w:t>similar to</w:t>
      </w:r>
      <w:proofErr w:type="gramEnd"/>
      <w:r w:rsidRPr="00D3237E">
        <w:rPr>
          <w:rStyle w:val="StyleUnderline"/>
        </w:rPr>
        <w:t xml:space="preserve"> those in the drug war.</w:t>
      </w:r>
      <w:r w:rsidRPr="00F94ED0">
        <w:rPr>
          <w:sz w:val="16"/>
        </w:rPr>
        <w:t xml:space="preserve"> </w:t>
      </w:r>
      <w:proofErr w:type="spellStart"/>
      <w:r w:rsidRPr="00F94ED0">
        <w:rPr>
          <w:sz w:val="16"/>
        </w:rPr>
        <w:t>Edilberto</w:t>
      </w:r>
      <w:proofErr w:type="spellEnd"/>
      <w:r w:rsidRPr="00F94ED0">
        <w:rPr>
          <w:sz w:val="16"/>
        </w:rPr>
        <w:t xml:space="preserve"> </w:t>
      </w:r>
      <w:proofErr w:type="spellStart"/>
      <w:r w:rsidRPr="00F94ED0">
        <w:rPr>
          <w:sz w:val="16"/>
        </w:rPr>
        <w:t>Miralles</w:t>
      </w:r>
      <w:proofErr w:type="spellEnd"/>
      <w:r w:rsidRPr="00F94ED0">
        <w:rPr>
          <w:sz w:val="16"/>
        </w:rPr>
        <w:t xml:space="preserve">, president of R&amp;E Taxi Transport union, was shot in broad daylight in front of the National Labor Relations Commission in 2016. Linus </w:t>
      </w:r>
      <w:proofErr w:type="spellStart"/>
      <w:r w:rsidRPr="00F94ED0">
        <w:rPr>
          <w:sz w:val="16"/>
        </w:rPr>
        <w:t>Cubol</w:t>
      </w:r>
      <w:proofErr w:type="spellEnd"/>
      <w:r w:rsidRPr="00F94ED0">
        <w:rPr>
          <w:sz w:val="16"/>
        </w:rPr>
        <w:t xml:space="preserve">, chair of </w:t>
      </w:r>
      <w:proofErr w:type="spellStart"/>
      <w:r w:rsidRPr="00F94ED0">
        <w:rPr>
          <w:sz w:val="16"/>
        </w:rPr>
        <w:t>Kilusang</w:t>
      </w:r>
      <w:proofErr w:type="spellEnd"/>
      <w:r w:rsidRPr="00F94ED0">
        <w:rPr>
          <w:sz w:val="16"/>
        </w:rPr>
        <w:t xml:space="preserve"> Mayo Uno in </w:t>
      </w:r>
      <w:proofErr w:type="spellStart"/>
      <w:r w:rsidRPr="00F94ED0">
        <w:rPr>
          <w:sz w:val="16"/>
        </w:rPr>
        <w:t>Caraga</w:t>
      </w:r>
      <w:proofErr w:type="spellEnd"/>
      <w:r w:rsidRPr="00F94ED0">
        <w:rPr>
          <w:sz w:val="16"/>
        </w:rPr>
        <w:t xml:space="preserve">, was murdered in November by vigilantes riding in tandem. </w:t>
      </w:r>
      <w:r w:rsidRPr="005B3562">
        <w:rPr>
          <w:rStyle w:val="StyleUnderline"/>
        </w:rPr>
        <w:t xml:space="preserve">Police brutally beat peacefully picketing </w:t>
      </w:r>
      <w:proofErr w:type="spellStart"/>
      <w:r w:rsidRPr="005B3562">
        <w:rPr>
          <w:rStyle w:val="StyleUnderline"/>
        </w:rPr>
        <w:t>NutriAsia</w:t>
      </w:r>
      <w:proofErr w:type="spellEnd"/>
      <w:r w:rsidRPr="005B3562">
        <w:rPr>
          <w:rStyle w:val="StyleUnderline"/>
        </w:rPr>
        <w:t xml:space="preserve"> workers on strike and their supporters, wounding scores; then they charged the picketers with assault, planted weapons, and attempted to suppress journalists’ coverage of the dispersal.</w:t>
      </w:r>
      <w:r>
        <w:rPr>
          <w:rStyle w:val="StyleUnderline"/>
        </w:rPr>
        <w:t xml:space="preserve"> </w:t>
      </w:r>
      <w:r w:rsidRPr="00F94ED0">
        <w:rPr>
          <w:sz w:val="16"/>
        </w:rPr>
        <w:t xml:space="preserve">Under Duterte, </w:t>
      </w:r>
      <w:r w:rsidRPr="005B3562">
        <w:rPr>
          <w:rStyle w:val="StyleUnderline"/>
        </w:rPr>
        <w:t>over 134 human rights defenders have been killed.</w:t>
      </w:r>
      <w:r w:rsidRPr="00F94ED0">
        <w:rPr>
          <w:sz w:val="16"/>
        </w:rPr>
        <w:t xml:space="preserve"> In just one case, in 2017, Elisa </w:t>
      </w:r>
      <w:proofErr w:type="spellStart"/>
      <w:r w:rsidRPr="00F94ED0">
        <w:rPr>
          <w:sz w:val="16"/>
        </w:rPr>
        <w:t>Badayos</w:t>
      </w:r>
      <w:proofErr w:type="spellEnd"/>
      <w:r w:rsidRPr="00F94ED0">
        <w:rPr>
          <w:sz w:val="16"/>
        </w:rPr>
        <w:t xml:space="preserve"> and </w:t>
      </w:r>
      <w:proofErr w:type="spellStart"/>
      <w:r w:rsidRPr="00F94ED0">
        <w:rPr>
          <w:sz w:val="16"/>
        </w:rPr>
        <w:t>Eleuterio</w:t>
      </w:r>
      <w:proofErr w:type="spellEnd"/>
      <w:r w:rsidRPr="00F94ED0">
        <w:rPr>
          <w:sz w:val="16"/>
        </w:rPr>
        <w:t xml:space="preserve"> Moises were murdered while serving on a fact-finding team investigating human rights violations due to militarization in Negros Oriental.</w:t>
      </w:r>
    </w:p>
    <w:p w14:paraId="326A3784" w14:textId="77777777" w:rsidR="001C733F" w:rsidRDefault="001C733F" w:rsidP="001C733F"/>
    <w:p w14:paraId="2FE09287" w14:textId="77777777" w:rsidR="001C733F" w:rsidRDefault="001C733F" w:rsidP="001C733F">
      <w:pPr>
        <w:pStyle w:val="Heading4"/>
      </w:pPr>
      <w:r>
        <w:t>Duterte’s unchecked by other governmental entities in the Philippines – ending US support is crucial</w:t>
      </w:r>
    </w:p>
    <w:p w14:paraId="55621B22" w14:textId="77777777" w:rsidR="001C733F" w:rsidRDefault="001C733F" w:rsidP="001C733F">
      <w:r w:rsidRPr="00A96496">
        <w:rPr>
          <w:b/>
          <w:sz w:val="26"/>
          <w:szCs w:val="26"/>
        </w:rPr>
        <w:t>Chew 19</w:t>
      </w:r>
      <w:r>
        <w:t xml:space="preserve"> (</w:t>
      </w:r>
      <w:proofErr w:type="spellStart"/>
      <w:r>
        <w:t>Amee</w:t>
      </w:r>
      <w:proofErr w:type="spellEnd"/>
      <w:r>
        <w:t xml:space="preserve"> </w:t>
      </w:r>
      <w:proofErr w:type="spellStart"/>
      <w:r>
        <w:t>Chew,Chew</w:t>
      </w:r>
      <w:proofErr w:type="spellEnd"/>
      <w:r>
        <w:t xml:space="preserve"> is an author for Foreign Policy in Focus &amp; </w:t>
      </w:r>
      <w:r w:rsidRPr="00553F33">
        <w:t xml:space="preserve">has a doctorate in American Studies &amp; Ethnicity and </w:t>
      </w:r>
      <w:r>
        <w:t>is a Mellon-ACLS Public Fellow, “</w:t>
      </w:r>
      <w:r w:rsidRPr="00A96496">
        <w:t xml:space="preserve">It’s Time to End U.S. </w:t>
      </w:r>
      <w:r>
        <w:t xml:space="preserve">Military Aid to the Philippines”, </w:t>
      </w:r>
      <w:hyperlink r:id="rId16" w:history="1">
        <w:r w:rsidRPr="008C0652">
          <w:rPr>
            <w:rStyle w:val="Hyperlink"/>
          </w:rPr>
          <w:t>https://fpif.org/its-time-to-end-u-s-military-aid-to-the-philippines/</w:t>
        </w:r>
      </w:hyperlink>
      <w:r>
        <w:t>, Published 4/8/19, Accessed Lex RM)</w:t>
      </w:r>
    </w:p>
    <w:p w14:paraId="2FB7DC3E" w14:textId="77777777" w:rsidR="001C733F" w:rsidRPr="00842C64" w:rsidRDefault="001C733F" w:rsidP="001C733F">
      <w:pPr>
        <w:rPr>
          <w:rStyle w:val="StyleUnderline"/>
        </w:rPr>
      </w:pPr>
      <w:r w:rsidRPr="00544F65">
        <w:rPr>
          <w:rStyle w:val="Emphasis"/>
        </w:rPr>
        <w:t>When the Philippine Senate tried to restrict funding for Duterte’s drug war in late 2017, the U.S. stepped in to provide funds that filled the shortfall.</w:t>
      </w:r>
      <w:r>
        <w:rPr>
          <w:rStyle w:val="Emphasis"/>
        </w:rPr>
        <w:t xml:space="preserve"> </w:t>
      </w:r>
      <w:r w:rsidRPr="00544F65">
        <w:rPr>
          <w:rStyle w:val="Emphasis"/>
        </w:rPr>
        <w:t>To evade accountability, Duterte has shifted drug war operations from under the Philippine National Police (PNP) to the Philippine Drug Enforcement Agency and back to the PNP’s general operation funds. Recently, he eliminated keeping a separate budget item for the drug war — obscuring how much money is being expended on it. The Philippine Congress has not been able to provide effective oversight.</w:t>
      </w:r>
      <w:r>
        <w:rPr>
          <w:rStyle w:val="Emphasis"/>
        </w:rPr>
        <w:t xml:space="preserve"> </w:t>
      </w:r>
      <w:r w:rsidRPr="00544F65">
        <w:rPr>
          <w:rStyle w:val="StyleUnderline"/>
        </w:rPr>
        <w:t>The continuing drug war killings and rampant human rights abuses only underscore that there is no way to ensure U.S. military aid to the Duterte regime does not enable human rights violations. For its part, U.S. military spending is not only overblown, but also often untraceable, secretive, and unaccountable. From Central America to Palestine to the Philippines, U.S. military aid has a sordid legacy of fueling atrocities.</w:t>
      </w:r>
      <w:r>
        <w:rPr>
          <w:rStyle w:val="StyleUnderline"/>
        </w:rPr>
        <w:t xml:space="preserve"> </w:t>
      </w:r>
      <w:r w:rsidRPr="00544F65">
        <w:rPr>
          <w:rStyle w:val="StyleUnderline"/>
        </w:rPr>
        <w:t xml:space="preserve">A growing movement is calling on Congress to cut </w:t>
      </w:r>
      <w:r w:rsidRPr="00842C64">
        <w:rPr>
          <w:sz w:val="16"/>
        </w:rPr>
        <w:t xml:space="preserve">military aid, arms gifts, and </w:t>
      </w:r>
      <w:r w:rsidRPr="00544F65">
        <w:rPr>
          <w:rStyle w:val="StyleUnderline"/>
        </w:rPr>
        <w:t>arm sales to the Philippines</w:t>
      </w:r>
      <w:r w:rsidRPr="00842C64">
        <w:rPr>
          <w:sz w:val="16"/>
        </w:rPr>
        <w:t xml:space="preserve"> — as well as to end support for the Duterte regime. </w:t>
      </w:r>
      <w:r w:rsidRPr="00DA077A">
        <w:rPr>
          <w:sz w:val="16"/>
          <w:szCs w:val="16"/>
        </w:rPr>
        <w:t xml:space="preserve">Congress must exercise its powers to ensure the Leahy Law, which stipulates no funding shall be furnished to foreign security forces if the U.S. knows they have committed “a gross violation of human rights,” is upheld </w:t>
      </w:r>
      <w:proofErr w:type="gramStart"/>
      <w:r w:rsidRPr="00DA077A">
        <w:rPr>
          <w:sz w:val="16"/>
          <w:szCs w:val="16"/>
        </w:rPr>
        <w:t>with regard to</w:t>
      </w:r>
      <w:proofErr w:type="gramEnd"/>
      <w:r w:rsidRPr="00DA077A">
        <w:rPr>
          <w:sz w:val="16"/>
          <w:szCs w:val="16"/>
        </w:rPr>
        <w:t xml:space="preserve"> the Philippines.</w:t>
      </w:r>
      <w:r w:rsidRPr="00842C64">
        <w:rPr>
          <w:sz w:val="16"/>
        </w:rPr>
        <w:t xml:space="preserve"> (For more </w:t>
      </w:r>
      <w:r w:rsidRPr="00842C64">
        <w:rPr>
          <w:sz w:val="16"/>
        </w:rPr>
        <w:lastRenderedPageBreak/>
        <w:t>information on this campaign, please visit: ichrpus.org.)</w:t>
      </w:r>
      <w:r>
        <w:rPr>
          <w:rStyle w:val="StyleUnderline"/>
        </w:rPr>
        <w:t xml:space="preserve"> </w:t>
      </w:r>
      <w:r w:rsidRPr="005F62B3">
        <w:rPr>
          <w:rStyle w:val="Emphasis"/>
        </w:rPr>
        <w:t>In 2007, due to movement pressure, Congress held a hearing on rising extrajudicial killings in the Philippines under Gloria Macapagal Arroyo’s regime. Legislation was passed placing restrictions on military aid. The next year, killings decreased significantly.</w:t>
      </w:r>
      <w:r>
        <w:rPr>
          <w:rStyle w:val="Emphasis"/>
        </w:rPr>
        <w:t xml:space="preserve"> </w:t>
      </w:r>
      <w:r w:rsidRPr="00842C64">
        <w:rPr>
          <w:rStyle w:val="StyleUnderline"/>
        </w:rPr>
        <w:t>Our time to act is now.</w:t>
      </w:r>
    </w:p>
    <w:p w14:paraId="3B88F7C9" w14:textId="77777777" w:rsidR="001C733F" w:rsidRDefault="001C733F" w:rsidP="001C733F">
      <w:pPr>
        <w:pStyle w:val="Heading4"/>
      </w:pPr>
      <w:r>
        <w:t xml:space="preserve">Duterte’s regime is corrupt &amp; violent and is directly enabled by the </w:t>
      </w:r>
      <w:proofErr w:type="gramStart"/>
      <w:r>
        <w:t>U,S.</w:t>
      </w:r>
      <w:proofErr w:type="gramEnd"/>
    </w:p>
    <w:p w14:paraId="1096BBE1" w14:textId="77777777" w:rsidR="001C733F" w:rsidRDefault="001C733F" w:rsidP="001C733F">
      <w:r w:rsidRPr="00941760">
        <w:rPr>
          <w:b/>
          <w:sz w:val="26"/>
          <w:szCs w:val="26"/>
        </w:rPr>
        <w:t xml:space="preserve">Miller &amp; </w:t>
      </w:r>
      <w:proofErr w:type="spellStart"/>
      <w:r w:rsidRPr="00941760">
        <w:rPr>
          <w:b/>
          <w:sz w:val="26"/>
          <w:szCs w:val="26"/>
        </w:rPr>
        <w:t>Shahshahni</w:t>
      </w:r>
      <w:proofErr w:type="spellEnd"/>
      <w:r w:rsidRPr="00941760">
        <w:rPr>
          <w:b/>
          <w:sz w:val="26"/>
          <w:szCs w:val="26"/>
        </w:rPr>
        <w:t xml:space="preserve"> 19</w:t>
      </w:r>
      <w:r>
        <w:t xml:space="preserve"> (</w:t>
      </w:r>
      <w:r w:rsidRPr="00941760">
        <w:t xml:space="preserve">Drew </w:t>
      </w:r>
      <w:proofErr w:type="spellStart"/>
      <w:r w:rsidRPr="00941760">
        <w:t>Elizarde</w:t>
      </w:r>
      <w:proofErr w:type="spellEnd"/>
      <w:r w:rsidRPr="00941760">
        <w:t xml:space="preserve">-Miller, </w:t>
      </w:r>
      <w:r>
        <w:t xml:space="preserve">Miller is the National Coordinator of the U.S. Chapter of the International Coalition for Human Rights in the Philippines, </w:t>
      </w:r>
      <w:proofErr w:type="spellStart"/>
      <w:r w:rsidRPr="00941760">
        <w:t>Azadeh</w:t>
      </w:r>
      <w:proofErr w:type="spellEnd"/>
      <w:r w:rsidRPr="00941760">
        <w:t xml:space="preserve"> </w:t>
      </w:r>
      <w:proofErr w:type="spellStart"/>
      <w:r w:rsidRPr="00941760">
        <w:t>Shahshahani</w:t>
      </w:r>
      <w:proofErr w:type="spellEnd"/>
      <w:r>
        <w:t xml:space="preserve">, </w:t>
      </w:r>
      <w:proofErr w:type="spellStart"/>
      <w:r>
        <w:t>Shahshahani</w:t>
      </w:r>
      <w:proofErr w:type="spellEnd"/>
      <w:r>
        <w:t xml:space="preserve"> is Legal &amp; Advocacy Director at Project South and a past president of the National Lawyers Guild,</w:t>
      </w:r>
      <w:r w:rsidRPr="00941760">
        <w:t xml:space="preserve"> </w:t>
      </w:r>
      <w:r>
        <w:t xml:space="preserve">“Congress: Stop Funding Duterte”, </w:t>
      </w:r>
      <w:hyperlink r:id="rId17" w:history="1">
        <w:r w:rsidRPr="008C0652">
          <w:rPr>
            <w:rStyle w:val="Hyperlink"/>
          </w:rPr>
          <w:t>https://www.commondreams.org/views/2019/06/03/congress-stop-funding-duterte</w:t>
        </w:r>
      </w:hyperlink>
      <w:r>
        <w:t>, Published 6/3/19, Accessed 7/13/19, Lex RM)</w:t>
      </w:r>
    </w:p>
    <w:p w14:paraId="01B262C3" w14:textId="77777777" w:rsidR="001C733F" w:rsidRPr="009E57A4" w:rsidRDefault="001C733F" w:rsidP="001C733F">
      <w:pPr>
        <w:rPr>
          <w:rStyle w:val="StyleUnderline"/>
        </w:rPr>
      </w:pPr>
      <w:r w:rsidRPr="00F77633">
        <w:rPr>
          <w:sz w:val="16"/>
        </w:rPr>
        <w:t>Election meddling has raised increasing alarm in U.S. politics since the election of Trump. Now, the same question racks the Philippines. Recently, in a wash of election fraud, candidates backed by Philippine President Rodrigo Duterte swept the country’s Senate — including Ronald “</w:t>
      </w:r>
      <w:proofErr w:type="spellStart"/>
      <w:r w:rsidRPr="00F77633">
        <w:rPr>
          <w:sz w:val="16"/>
        </w:rPr>
        <w:t>Bato</w:t>
      </w:r>
      <w:proofErr w:type="spellEnd"/>
      <w:r w:rsidRPr="00F77633">
        <w:rPr>
          <w:sz w:val="16"/>
        </w:rPr>
        <w:t xml:space="preserve">” Dela Rosa, former police chief and architect of Duterte’s drug war. Strangely, </w:t>
      </w:r>
      <w:r w:rsidRPr="000F71F6">
        <w:rPr>
          <w:rStyle w:val="StyleUnderline"/>
        </w:rPr>
        <w:t>now that Duterte has seized control over every branch of government, he’s also become increasingly absent, resurfacing questions of his health and stability to be president.</w:t>
      </w:r>
      <w:r>
        <w:rPr>
          <w:rStyle w:val="StyleUnderline"/>
        </w:rPr>
        <w:t xml:space="preserve"> </w:t>
      </w:r>
      <w:r w:rsidRPr="00F77633">
        <w:rPr>
          <w:sz w:val="16"/>
        </w:rPr>
        <w:t xml:space="preserve">But if there’s one thing that’s clear from this election, it’s this: </w:t>
      </w:r>
      <w:r w:rsidRPr="00F3372D">
        <w:rPr>
          <w:rStyle w:val="StyleUnderline"/>
        </w:rPr>
        <w:t xml:space="preserve">Duterte’s administration has proved itself violent and corrupt once again, worsening a </w:t>
      </w:r>
      <w:proofErr w:type="gramStart"/>
      <w:r w:rsidRPr="00F3372D">
        <w:rPr>
          <w:rStyle w:val="StyleUnderline"/>
        </w:rPr>
        <w:t>human rights</w:t>
      </w:r>
      <w:proofErr w:type="gramEnd"/>
      <w:r w:rsidRPr="00F3372D">
        <w:rPr>
          <w:rStyle w:val="StyleUnderline"/>
        </w:rPr>
        <w:t xml:space="preserve"> record whose severity has long merited an end of U.S. support.</w:t>
      </w:r>
      <w:r>
        <w:rPr>
          <w:rStyle w:val="StyleUnderline"/>
        </w:rPr>
        <w:t xml:space="preserve"> </w:t>
      </w:r>
      <w:r w:rsidRPr="00F77633">
        <w:rPr>
          <w:sz w:val="16"/>
        </w:rPr>
        <w:t xml:space="preserve">On top of rampant vote-buying, evidence of dramatically increased voter fraud and suppression is mounting. Over 10 times the number of </w:t>
      </w:r>
      <w:proofErr w:type="gramStart"/>
      <w:r w:rsidRPr="00F77633">
        <w:rPr>
          <w:sz w:val="16"/>
        </w:rPr>
        <w:t>vote</w:t>
      </w:r>
      <w:proofErr w:type="gramEnd"/>
      <w:r w:rsidRPr="00F77633">
        <w:rPr>
          <w:sz w:val="16"/>
        </w:rPr>
        <w:t xml:space="preserve"> counting machines malfunctioned during this election compared to 2016. Voters who selected opposition candidates discovered that their voter receipts showed that their votes had been tallied for Duterte’s slate instead. Some ballots allegedly omitted progressive party lists altogether, while viral social media posts falsely claimed that these had been “disqualified” for “destabilizing the government.” </w:t>
      </w:r>
      <w:r w:rsidRPr="00F77633">
        <w:rPr>
          <w:rStyle w:val="StyleUnderline"/>
        </w:rPr>
        <w:t>U.S. support has been critical to the rise of Duterte’s military and police.</w:t>
      </w:r>
      <w:r>
        <w:rPr>
          <w:rStyle w:val="StyleUnderline"/>
        </w:rPr>
        <w:t xml:space="preserve"> </w:t>
      </w:r>
      <w:r w:rsidRPr="00F77633">
        <w:rPr>
          <w:sz w:val="16"/>
        </w:rPr>
        <w:t xml:space="preserve">After publicly reporting 0.4 percent of precincts’ results, the election commission’s servers suddenly shut down for seven hours. When they went back online, over 90 percent of results were in, proclaiming that Duterte’s picks had won the Upper House. For his part, Duterte made a mockery of democracy, commenting that vote-buying is “integral” and “there’s no one who doesn’t buy votes.” </w:t>
      </w:r>
      <w:r w:rsidRPr="00F77633">
        <w:rPr>
          <w:rStyle w:val="StyleUnderline"/>
        </w:rPr>
        <w:t xml:space="preserve">Then there’s the intimidation by the Philippine armed forces, who increasingly function as Duterte’s goons — not only through his infamous “drug war,” but during the elections too. In Manila, uniformed police distributed propaganda newsletters maligning and red-baiting progressive candidates, a McCarthy-era tactic used not only to intimidate, but to target and kill activists. Across the country, volunteers for the progressive </w:t>
      </w:r>
      <w:proofErr w:type="spellStart"/>
      <w:r w:rsidRPr="00F77633">
        <w:rPr>
          <w:rStyle w:val="StyleUnderline"/>
        </w:rPr>
        <w:t>Makabayan</w:t>
      </w:r>
      <w:proofErr w:type="spellEnd"/>
      <w:r w:rsidRPr="00F77633">
        <w:rPr>
          <w:rStyle w:val="StyleUnderline"/>
        </w:rPr>
        <w:t xml:space="preserve"> bloc received death threats and voters were intimidated through misinformation.</w:t>
      </w:r>
      <w:r>
        <w:rPr>
          <w:rStyle w:val="StyleUnderline"/>
        </w:rPr>
        <w:t xml:space="preserve"> </w:t>
      </w:r>
      <w:r w:rsidRPr="00F77633">
        <w:rPr>
          <w:rStyle w:val="StyleUnderline"/>
        </w:rPr>
        <w:t xml:space="preserve">Overseas, millions of overseas Filipinos have been disenfranchised, and their votes left uncounted. One voter, </w:t>
      </w:r>
      <w:proofErr w:type="spellStart"/>
      <w:r w:rsidRPr="00F77633">
        <w:rPr>
          <w:rStyle w:val="StyleUnderline"/>
        </w:rPr>
        <w:t>Dominico</w:t>
      </w:r>
      <w:proofErr w:type="spellEnd"/>
      <w:r w:rsidRPr="00F77633">
        <w:rPr>
          <w:rStyle w:val="StyleUnderline"/>
        </w:rPr>
        <w:t xml:space="preserve"> Vega, who has been organizing students at California State University Northridge to lobby for a congressional hearing on the Philippines, expressed: “The Philippines can feel so far from the San Fernando Valley, but when friends and family become victims of Duterte’s human rights abuses, it hits close to home. Elections should not silence us.”</w:t>
      </w:r>
      <w:r>
        <w:rPr>
          <w:rStyle w:val="StyleUnderline"/>
        </w:rPr>
        <w:t xml:space="preserve"> </w:t>
      </w:r>
      <w:r w:rsidRPr="00F77633">
        <w:rPr>
          <w:sz w:val="16"/>
        </w:rPr>
        <w:t xml:space="preserve">Vega is right in his call for a congressional hearing on the Philippines: U.S. support has been critical to the rise of Duterte’s military and police. </w:t>
      </w:r>
      <w:r w:rsidRPr="00F77633">
        <w:rPr>
          <w:rStyle w:val="StyleUnderline"/>
        </w:rPr>
        <w:t>Duterte’s regime is the largest recipient of U.S. military aid in East and Southeast Asia. In 2018, the U.S. sent over $193.5 million in military aid to the Philippine military and police, not including arms sales, and donated equipment of unreported value. The U.S. helped inaugurate Duterte’s drug war, which has now claimed as many as 27,000 lives, by giving the police $32 million for equipment and training in “policing standards” — clearly detrimental when it comes to human rights.</w:t>
      </w:r>
      <w:r>
        <w:rPr>
          <w:rStyle w:val="StyleUnderline"/>
        </w:rPr>
        <w:t xml:space="preserve"> </w:t>
      </w:r>
      <w:r w:rsidRPr="00F77633">
        <w:rPr>
          <w:sz w:val="16"/>
        </w:rPr>
        <w:t xml:space="preserve">Less publicized in the </w:t>
      </w:r>
      <w:r w:rsidRPr="009E57A4">
        <w:rPr>
          <w:rStyle w:val="StyleUnderline"/>
        </w:rPr>
        <w:t>U.S., Duterte has imposed martial law on the island of Mindanao since 2017. Increased militarization and bombings there, backed by U.S. drones</w:t>
      </w:r>
      <w:r w:rsidRPr="00F77633">
        <w:rPr>
          <w:sz w:val="16"/>
        </w:rPr>
        <w:t xml:space="preserve">, advisors, and special forces, have </w:t>
      </w:r>
      <w:r w:rsidRPr="009E57A4">
        <w:rPr>
          <w:rStyle w:val="StyleUnderline"/>
        </w:rPr>
        <w:t xml:space="preserve">caused the displacement of some 450,000 civilians. </w:t>
      </w:r>
      <w:r w:rsidRPr="00F77633">
        <w:rPr>
          <w:sz w:val="16"/>
        </w:rPr>
        <w:t>Philippine</w:t>
      </w:r>
      <w:r w:rsidRPr="009E57A4">
        <w:rPr>
          <w:rStyle w:val="StyleUnderline"/>
        </w:rPr>
        <w:t xml:space="preserve"> soldiers and paramilitaries are meanwhile committing atrocities against indigenous communities who oppose the encroachments of logging and mining conglomerates.</w:t>
      </w:r>
      <w:r>
        <w:rPr>
          <w:rStyle w:val="StyleUnderline"/>
        </w:rPr>
        <w:t xml:space="preserve"> </w:t>
      </w:r>
      <w:r w:rsidRPr="009E57A4">
        <w:rPr>
          <w:rStyle w:val="StyleUnderline"/>
        </w:rPr>
        <w:t xml:space="preserve">U.S. military aid, often through secretive and unaccountable conduits in the name of the War on Terror, is only making this internal conflict and the overall human rights crisis </w:t>
      </w:r>
      <w:r w:rsidRPr="009E57A4">
        <w:rPr>
          <w:rStyle w:val="StyleUnderline"/>
        </w:rPr>
        <w:lastRenderedPageBreak/>
        <w:t>worse.</w:t>
      </w:r>
      <w:r>
        <w:rPr>
          <w:rStyle w:val="StyleUnderline"/>
        </w:rPr>
        <w:t xml:space="preserve"> </w:t>
      </w:r>
      <w:r w:rsidRPr="00F77633">
        <w:rPr>
          <w:sz w:val="16"/>
        </w:rPr>
        <w:t xml:space="preserve">U.S. military aid, often through secretive and unaccountable conduits in the name of the War on Terror, is only making this internal conflict and the overall human rights crisis worse. U.S. military aid does not serve to defend the Philippines against invaders — rather, it is being turned against the vulnerable and marginalized, the journalists and human rights defenders, the dissenters. </w:t>
      </w:r>
      <w:r w:rsidRPr="009E57A4">
        <w:rPr>
          <w:rStyle w:val="StyleUnderline"/>
        </w:rPr>
        <w:t>History has shown that when the U.S. has made geopolitical calculations at the expense of people’s human rights, that has only fomented insecurity in the form of utter collapse. As the biggest military power around the globe by far, the U.S. should prioritize stopping support to Duterte. An overblown military presence in Asia Pacific only invites an arms race with China. We must stop relying on militarization to ensure security.</w:t>
      </w:r>
      <w:r>
        <w:rPr>
          <w:rStyle w:val="StyleUnderline"/>
        </w:rPr>
        <w:t xml:space="preserve"> </w:t>
      </w:r>
      <w:r w:rsidRPr="00F77633">
        <w:rPr>
          <w:sz w:val="16"/>
        </w:rPr>
        <w:t xml:space="preserve">Last month, the San Francisco Board of Supervisors condemned Duterte’s human rights abuses and called for a congressional hearing on the U.S. funds fueling the violations, responding to the concerns of Filipino residents in the Bay area. Other U.S. cities should do the same. But most of all, in solidarity with movements for democracy, human rights, and social justice in the Philippines, </w:t>
      </w:r>
      <w:r w:rsidRPr="009E57A4">
        <w:rPr>
          <w:rStyle w:val="StyleUnderline"/>
        </w:rPr>
        <w:t>Congress must exercise its full powers of oversight to end</w:t>
      </w:r>
      <w:r w:rsidRPr="00F77633">
        <w:rPr>
          <w:sz w:val="16"/>
        </w:rPr>
        <w:t xml:space="preserve"> the military aid and </w:t>
      </w:r>
      <w:r w:rsidRPr="009E57A4">
        <w:rPr>
          <w:rStyle w:val="StyleUnderline"/>
        </w:rPr>
        <w:t>arms sales to Duterte’s regime.</w:t>
      </w:r>
    </w:p>
    <w:p w14:paraId="4261DADD" w14:textId="77777777" w:rsidR="00B13F42" w:rsidRDefault="00B13F42" w:rsidP="00B13F42">
      <w:pPr>
        <w:pStyle w:val="Heading2"/>
      </w:pPr>
      <w:r>
        <w:lastRenderedPageBreak/>
        <w:t>Inherency</w:t>
      </w:r>
    </w:p>
    <w:p w14:paraId="3F161AC4" w14:textId="77777777" w:rsidR="00B13F42" w:rsidRDefault="00B13F42" w:rsidP="00B13F42">
      <w:pPr>
        <w:pStyle w:val="Heading3"/>
      </w:pPr>
      <w:r>
        <w:lastRenderedPageBreak/>
        <w:t>Yes Inherent – Sales Will Increase</w:t>
      </w:r>
    </w:p>
    <w:p w14:paraId="4E0D99CF" w14:textId="77777777" w:rsidR="00B13F42" w:rsidRDefault="00B13F42" w:rsidP="00B13F42">
      <w:pPr>
        <w:pStyle w:val="Heading4"/>
      </w:pPr>
      <w:r>
        <w:t xml:space="preserve">US sales to Philippines will increase – </w:t>
      </w:r>
    </w:p>
    <w:p w14:paraId="7AD27469" w14:textId="77777777" w:rsidR="00B13F42" w:rsidRDefault="00B13F42" w:rsidP="00B13F42">
      <w:pPr>
        <w:pStyle w:val="ListParagraph"/>
        <w:numPr>
          <w:ilvl w:val="0"/>
          <w:numId w:val="15"/>
        </w:numPr>
        <w:spacing w:line="259" w:lineRule="auto"/>
      </w:pPr>
      <w:r w:rsidRPr="006855AB">
        <w:t>increased defense spending</w:t>
      </w:r>
    </w:p>
    <w:p w14:paraId="76C8D4A8" w14:textId="77777777" w:rsidR="00B13F42" w:rsidRDefault="00B13F42" w:rsidP="00B13F42">
      <w:pPr>
        <w:pStyle w:val="ListParagraph"/>
        <w:numPr>
          <w:ilvl w:val="0"/>
          <w:numId w:val="15"/>
        </w:numPr>
        <w:spacing w:line="259" w:lineRule="auto"/>
      </w:pPr>
      <w:r w:rsidRPr="006855AB">
        <w:t>Trump’</w:t>
      </w:r>
      <w:r>
        <w:t>s CAT policy’s transparency</w:t>
      </w:r>
    </w:p>
    <w:p w14:paraId="11931C42" w14:textId="77777777" w:rsidR="00B13F42" w:rsidRDefault="00B13F42" w:rsidP="00B13F42">
      <w:pPr>
        <w:pStyle w:val="ListParagraph"/>
        <w:numPr>
          <w:ilvl w:val="0"/>
          <w:numId w:val="15"/>
        </w:numPr>
        <w:spacing w:line="259" w:lineRule="auto"/>
      </w:pPr>
      <w:r w:rsidRPr="006855AB">
        <w:t>maritime s</w:t>
      </w:r>
      <w:r>
        <w:t>ecurity</w:t>
      </w:r>
    </w:p>
    <w:p w14:paraId="53AFC0C1" w14:textId="77777777" w:rsidR="00B13F42" w:rsidRDefault="00B13F42" w:rsidP="00B13F42">
      <w:pPr>
        <w:pStyle w:val="ListParagraph"/>
        <w:numPr>
          <w:ilvl w:val="0"/>
          <w:numId w:val="15"/>
        </w:numPr>
        <w:spacing w:line="259" w:lineRule="auto"/>
      </w:pPr>
      <w:r w:rsidRPr="006855AB">
        <w:t xml:space="preserve">future </w:t>
      </w:r>
      <w:r>
        <w:t>defense co-op</w:t>
      </w:r>
    </w:p>
    <w:p w14:paraId="18828F79" w14:textId="77777777" w:rsidR="00B13F42" w:rsidRPr="006855AB" w:rsidRDefault="00B13F42" w:rsidP="00B13F42">
      <w:pPr>
        <w:pStyle w:val="ListParagraph"/>
        <w:numPr>
          <w:ilvl w:val="0"/>
          <w:numId w:val="15"/>
        </w:numPr>
        <w:spacing w:line="259" w:lineRule="auto"/>
      </w:pPr>
      <w:r w:rsidRPr="006855AB">
        <w:t>US preference</w:t>
      </w:r>
    </w:p>
    <w:p w14:paraId="63C6C2E3" w14:textId="77777777" w:rsidR="00B13F42" w:rsidRPr="001B7BA9" w:rsidRDefault="00B13F42" w:rsidP="00B13F42">
      <w:proofErr w:type="spellStart"/>
      <w:r w:rsidRPr="00B40994">
        <w:rPr>
          <w:b/>
          <w:sz w:val="26"/>
          <w:szCs w:val="26"/>
        </w:rPr>
        <w:t>Viray</w:t>
      </w:r>
      <w:proofErr w:type="spellEnd"/>
      <w:r w:rsidRPr="00B40994">
        <w:rPr>
          <w:b/>
          <w:sz w:val="26"/>
          <w:szCs w:val="26"/>
        </w:rPr>
        <w:t xml:space="preserve"> 6-4</w:t>
      </w:r>
      <w:r>
        <w:t xml:space="preserve"> (Patricia Lourdes </w:t>
      </w:r>
      <w:proofErr w:type="spellStart"/>
      <w:r>
        <w:t>Viray</w:t>
      </w:r>
      <w:proofErr w:type="spellEnd"/>
      <w:r>
        <w:t xml:space="preserve">, </w:t>
      </w:r>
      <w:proofErr w:type="spellStart"/>
      <w:r>
        <w:t>Viray</w:t>
      </w:r>
      <w:proofErr w:type="spellEnd"/>
      <w:r>
        <w:t xml:space="preserve"> is an author for Phil-Star covering the South China Sea,</w:t>
      </w:r>
      <w:r w:rsidRPr="007A15F9">
        <w:t xml:space="preserve"> </w:t>
      </w:r>
      <w:r>
        <w:t xml:space="preserve">“US looking forward to possible arms deal with Philippines”, </w:t>
      </w:r>
      <w:hyperlink r:id="rId18" w:history="1">
        <w:r w:rsidRPr="008C0652">
          <w:rPr>
            <w:rStyle w:val="Hyperlink"/>
          </w:rPr>
          <w:t>https://www.philstar.com/headlines/2019/06/04/1923577/us-looking-forward-possible-arms-deal-philippines</w:t>
        </w:r>
      </w:hyperlink>
      <w:r>
        <w:t>, Published 6/4/19, Accessed 7/13/19, Lex RM)</w:t>
      </w:r>
    </w:p>
    <w:p w14:paraId="5B2F6591" w14:textId="77777777" w:rsidR="00B13F42" w:rsidRDefault="00B13F42" w:rsidP="00B13F42">
      <w:pPr>
        <w:rPr>
          <w:sz w:val="16"/>
        </w:rPr>
      </w:pPr>
      <w:r w:rsidRPr="00EB5064">
        <w:rPr>
          <w:rStyle w:val="Emphasis"/>
        </w:rPr>
        <w:t>The U</w:t>
      </w:r>
      <w:r w:rsidRPr="00E941FD">
        <w:rPr>
          <w:sz w:val="16"/>
          <w:szCs w:val="16"/>
        </w:rPr>
        <w:t xml:space="preserve">nited </w:t>
      </w:r>
      <w:r w:rsidRPr="00EB5064">
        <w:rPr>
          <w:rStyle w:val="Emphasis"/>
        </w:rPr>
        <w:t>S</w:t>
      </w:r>
      <w:r w:rsidRPr="00E941FD">
        <w:rPr>
          <w:rStyle w:val="Emphasis"/>
          <w:b w:val="0"/>
          <w:sz w:val="16"/>
          <w:szCs w:val="16"/>
          <w:u w:val="none"/>
        </w:rPr>
        <w:t xml:space="preserve">tates </w:t>
      </w:r>
      <w:r w:rsidRPr="00EB5064">
        <w:rPr>
          <w:rStyle w:val="Emphasis"/>
        </w:rPr>
        <w:t>is open to selling military equipment to the Philippines as it rolls out a new policy on foreign military sales.</w:t>
      </w:r>
      <w:r>
        <w:rPr>
          <w:rStyle w:val="Emphasis"/>
        </w:rPr>
        <w:t xml:space="preserve"> </w:t>
      </w:r>
      <w:r w:rsidRPr="00EB5064">
        <w:rPr>
          <w:rStyle w:val="StyleUnderline"/>
        </w:rPr>
        <w:t xml:space="preserve">Andrea Thompson, US Undersecretary of State for Arms Control and International Security Affairs, confirmed that </w:t>
      </w:r>
      <w:r w:rsidRPr="00EB5064">
        <w:rPr>
          <w:rStyle w:val="Emphasis"/>
        </w:rPr>
        <w:t>there has been an increase in arms spending of Southeast Asian countries.</w:t>
      </w:r>
      <w:r w:rsidRPr="00157139">
        <w:rPr>
          <w:sz w:val="16"/>
        </w:rPr>
        <w:t xml:space="preserve"> Thompson met with her ASEAN counterparts at the sidelines of the 2019 Shangri-La Dialogue in Singapore, including Philippine Defense Undersecretary Ricardo David. Last year, US President Donald </w:t>
      </w:r>
      <w:r w:rsidRPr="00B95AE6">
        <w:rPr>
          <w:rStyle w:val="StyleUnderline"/>
        </w:rPr>
        <w:t>Trump implemented a new strategy called the Conventional Arms Transfer policy that added efficiency and transparency in both foreign and commercial military sales process.</w:t>
      </w:r>
      <w:r>
        <w:rPr>
          <w:rStyle w:val="StyleUnderline"/>
        </w:rPr>
        <w:t xml:space="preserve"> </w:t>
      </w:r>
      <w:r w:rsidRPr="00157139">
        <w:rPr>
          <w:sz w:val="16"/>
        </w:rPr>
        <w:t xml:space="preserve">Thompson added that </w:t>
      </w:r>
      <w:r w:rsidRPr="00B95AE6">
        <w:rPr>
          <w:rStyle w:val="StyleUnderline"/>
        </w:rPr>
        <w:t>Washington received positive feedback from allies and partners following the new policy.</w:t>
      </w:r>
      <w:r>
        <w:rPr>
          <w:rStyle w:val="StyleUnderline"/>
        </w:rPr>
        <w:t xml:space="preserve"> </w:t>
      </w:r>
      <w:r w:rsidRPr="00157139">
        <w:rPr>
          <w:sz w:val="16"/>
        </w:rPr>
        <w:t>"</w:t>
      </w:r>
      <w:proofErr w:type="gramStart"/>
      <w:r w:rsidRPr="00157139">
        <w:rPr>
          <w:sz w:val="16"/>
        </w:rPr>
        <w:t>So</w:t>
      </w:r>
      <w:proofErr w:type="gramEnd"/>
      <w:r w:rsidRPr="00157139">
        <w:rPr>
          <w:sz w:val="16"/>
        </w:rPr>
        <w:t xml:space="preserve"> whether it’s </w:t>
      </w:r>
      <w:r w:rsidRPr="00F7598A">
        <w:rPr>
          <w:rStyle w:val="StyleUnderline"/>
        </w:rPr>
        <w:t xml:space="preserve">the importance of </w:t>
      </w:r>
      <w:r w:rsidRPr="00F7598A">
        <w:rPr>
          <w:rStyle w:val="Emphasis"/>
        </w:rPr>
        <w:t>maritime security</w:t>
      </w:r>
      <w:r w:rsidRPr="00F7598A">
        <w:rPr>
          <w:rStyle w:val="StyleUnderline"/>
        </w:rPr>
        <w:t>,</w:t>
      </w:r>
      <w:r w:rsidRPr="00157139">
        <w:rPr>
          <w:sz w:val="16"/>
        </w:rPr>
        <w:t xml:space="preserve"> which obviously </w:t>
      </w:r>
      <w:r w:rsidRPr="00F7598A">
        <w:rPr>
          <w:rStyle w:val="StyleUnderline"/>
        </w:rPr>
        <w:t>is so incredibly important to the Philippines</w:t>
      </w:r>
      <w:r w:rsidRPr="00157139">
        <w:rPr>
          <w:sz w:val="16"/>
        </w:rPr>
        <w:t xml:space="preserve">, as well as </w:t>
      </w:r>
      <w:r w:rsidRPr="002A5631">
        <w:rPr>
          <w:rStyle w:val="StyleUnderline"/>
        </w:rPr>
        <w:t>equipment in the counterterrorism fight</w:t>
      </w:r>
      <w:r w:rsidRPr="00157139">
        <w:rPr>
          <w:sz w:val="16"/>
        </w:rPr>
        <w:t xml:space="preserve">. So added </w:t>
      </w:r>
      <w:r w:rsidRPr="002A5631">
        <w:rPr>
          <w:rStyle w:val="Emphasis"/>
        </w:rPr>
        <w:t>transparency, added a feedback mechanism</w:t>
      </w:r>
      <w:r w:rsidRPr="00157139">
        <w:rPr>
          <w:sz w:val="16"/>
        </w:rPr>
        <w:t xml:space="preserve">," Thompson said in a telephone press briefing Monday. </w:t>
      </w:r>
      <w:r w:rsidRPr="002A5631">
        <w:rPr>
          <w:rStyle w:val="StyleUnderline"/>
        </w:rPr>
        <w:t xml:space="preserve">While the sales reflect the efficiency of the policy, </w:t>
      </w:r>
      <w:r w:rsidRPr="00157139">
        <w:rPr>
          <w:sz w:val="16"/>
        </w:rPr>
        <w:t xml:space="preserve">Thompson noted that </w:t>
      </w:r>
      <w:r w:rsidRPr="002A5631">
        <w:rPr>
          <w:rStyle w:val="StyleUnderline"/>
        </w:rPr>
        <w:t xml:space="preserve">it also </w:t>
      </w:r>
      <w:r w:rsidRPr="009952A2">
        <w:rPr>
          <w:rStyle w:val="Emphasis"/>
        </w:rPr>
        <w:t>indicates a long-term defense cooperation</w:t>
      </w:r>
      <w:r w:rsidRPr="002A5631">
        <w:rPr>
          <w:rStyle w:val="StyleUnderline"/>
        </w:rPr>
        <w:t xml:space="preserve"> with partners and allies.</w:t>
      </w:r>
      <w:r>
        <w:rPr>
          <w:rStyle w:val="StyleUnderline"/>
        </w:rPr>
        <w:t xml:space="preserve"> </w:t>
      </w:r>
      <w:r w:rsidRPr="002A5631">
        <w:rPr>
          <w:rStyle w:val="StyleUnderline"/>
        </w:rPr>
        <w:t>"</w:t>
      </w:r>
      <w:proofErr w:type="gramStart"/>
      <w:r w:rsidRPr="002A5631">
        <w:rPr>
          <w:rStyle w:val="StyleUnderline"/>
        </w:rPr>
        <w:t>So</w:t>
      </w:r>
      <w:proofErr w:type="gramEnd"/>
      <w:r w:rsidRPr="002A5631">
        <w:rPr>
          <w:rStyle w:val="StyleUnderline"/>
        </w:rPr>
        <w:t xml:space="preserve"> we look forward to the next steps with the government of the Philippines,"</w:t>
      </w:r>
      <w:r w:rsidRPr="00157139">
        <w:rPr>
          <w:sz w:val="16"/>
        </w:rPr>
        <w:t xml:space="preserve"> she added. Earlier this year, President Rodrigo Duterte declared that the country would no longer buy arms and military equipment from Washington as it had been criticizing the so-called war on drugs. The president cited Trump's order prohibiting countries from </w:t>
      </w:r>
      <w:proofErr w:type="gramStart"/>
      <w:r w:rsidRPr="00157139">
        <w:rPr>
          <w:sz w:val="16"/>
        </w:rPr>
        <w:t>entering into</w:t>
      </w:r>
      <w:proofErr w:type="gramEnd"/>
      <w:r w:rsidRPr="00157139">
        <w:rPr>
          <w:sz w:val="16"/>
        </w:rPr>
        <w:t xml:space="preserve"> arms deals with China or Russia. "I will not agree to buy. </w:t>
      </w:r>
      <w:proofErr w:type="spellStart"/>
      <w:r w:rsidRPr="00157139">
        <w:rPr>
          <w:sz w:val="16"/>
        </w:rPr>
        <w:t>Pangit</w:t>
      </w:r>
      <w:proofErr w:type="spellEnd"/>
      <w:r w:rsidRPr="00157139">
        <w:rPr>
          <w:sz w:val="16"/>
        </w:rPr>
        <w:t xml:space="preserve"> </w:t>
      </w:r>
      <w:proofErr w:type="spellStart"/>
      <w:r w:rsidRPr="00157139">
        <w:rPr>
          <w:sz w:val="16"/>
        </w:rPr>
        <w:t>tingnan</w:t>
      </w:r>
      <w:proofErr w:type="spellEnd"/>
      <w:r w:rsidRPr="00157139">
        <w:rPr>
          <w:sz w:val="16"/>
        </w:rPr>
        <w:t xml:space="preserve">. Hindi </w:t>
      </w:r>
      <w:proofErr w:type="spellStart"/>
      <w:r w:rsidRPr="00157139">
        <w:rPr>
          <w:sz w:val="16"/>
        </w:rPr>
        <w:t>maganda</w:t>
      </w:r>
      <w:proofErr w:type="spellEnd"/>
      <w:r w:rsidRPr="00157139">
        <w:rPr>
          <w:sz w:val="16"/>
        </w:rPr>
        <w:t xml:space="preserve"> (It doesn't look good). It does not sit well with the Filipino </w:t>
      </w:r>
      <w:proofErr w:type="spellStart"/>
      <w:r w:rsidRPr="00157139">
        <w:rPr>
          <w:sz w:val="16"/>
        </w:rPr>
        <w:t>na</w:t>
      </w:r>
      <w:proofErr w:type="spellEnd"/>
      <w:r w:rsidRPr="00157139">
        <w:rPr>
          <w:sz w:val="16"/>
        </w:rPr>
        <w:t xml:space="preserve"> </w:t>
      </w:r>
      <w:proofErr w:type="spellStart"/>
      <w:r w:rsidRPr="00157139">
        <w:rPr>
          <w:sz w:val="16"/>
        </w:rPr>
        <w:t>ganunin</w:t>
      </w:r>
      <w:proofErr w:type="spellEnd"/>
      <w:r w:rsidRPr="00157139">
        <w:rPr>
          <w:sz w:val="16"/>
        </w:rPr>
        <w:t xml:space="preserve"> ka </w:t>
      </w:r>
      <w:proofErr w:type="spellStart"/>
      <w:r w:rsidRPr="00157139">
        <w:rPr>
          <w:sz w:val="16"/>
        </w:rPr>
        <w:t>tapos</w:t>
      </w:r>
      <w:proofErr w:type="spellEnd"/>
      <w:r w:rsidRPr="00157139">
        <w:rPr>
          <w:sz w:val="16"/>
        </w:rPr>
        <w:t xml:space="preserve"> </w:t>
      </w:r>
      <w:proofErr w:type="spellStart"/>
      <w:r w:rsidRPr="00157139">
        <w:rPr>
          <w:sz w:val="16"/>
        </w:rPr>
        <w:t>pasunod-sunod</w:t>
      </w:r>
      <w:proofErr w:type="spellEnd"/>
      <w:r w:rsidRPr="00157139">
        <w:rPr>
          <w:sz w:val="16"/>
        </w:rPr>
        <w:t xml:space="preserve"> ka </w:t>
      </w:r>
      <w:proofErr w:type="spellStart"/>
      <w:r w:rsidRPr="00157139">
        <w:rPr>
          <w:sz w:val="16"/>
        </w:rPr>
        <w:t>na</w:t>
      </w:r>
      <w:proofErr w:type="spellEnd"/>
      <w:r w:rsidRPr="00157139">
        <w:rPr>
          <w:sz w:val="16"/>
        </w:rPr>
        <w:t xml:space="preserve"> </w:t>
      </w:r>
      <w:proofErr w:type="spellStart"/>
      <w:r w:rsidRPr="00157139">
        <w:rPr>
          <w:sz w:val="16"/>
        </w:rPr>
        <w:t>lang</w:t>
      </w:r>
      <w:proofErr w:type="spellEnd"/>
      <w:r w:rsidRPr="00157139">
        <w:rPr>
          <w:sz w:val="16"/>
        </w:rPr>
        <w:t xml:space="preserve"> (they will treat you that way and you just obey)," Duterte said in January. Despite Duterte's position against purchasing weapons from the US, </w:t>
      </w:r>
      <w:r w:rsidRPr="00157139">
        <w:rPr>
          <w:rStyle w:val="StyleUnderline"/>
        </w:rPr>
        <w:t>Foreign Affairs Secretary</w:t>
      </w:r>
      <w:r w:rsidRPr="00157139">
        <w:rPr>
          <w:sz w:val="16"/>
        </w:rPr>
        <w:t xml:space="preserve"> Teodoro </w:t>
      </w:r>
      <w:r w:rsidRPr="00554338">
        <w:rPr>
          <w:rStyle w:val="Emphasis"/>
        </w:rPr>
        <w:t>Locsin</w:t>
      </w:r>
      <w:r w:rsidRPr="00157139">
        <w:rPr>
          <w:sz w:val="16"/>
        </w:rPr>
        <w:t xml:space="preserve"> Jr. still </w:t>
      </w:r>
      <w:r w:rsidRPr="00554338">
        <w:rPr>
          <w:rStyle w:val="Emphasis"/>
        </w:rPr>
        <w:t xml:space="preserve">prefers long-time ally US </w:t>
      </w:r>
      <w:r w:rsidRPr="009952A2">
        <w:rPr>
          <w:rStyle w:val="StyleUnderline"/>
        </w:rPr>
        <w:t>to re-arm the Philippine military. “The</w:t>
      </w:r>
      <w:r w:rsidRPr="00157139">
        <w:rPr>
          <w:rStyle w:val="StyleUnderline"/>
        </w:rPr>
        <w:t xml:space="preserve"> wisest, most expeditious alternate to one or the other view is for the US to help re-arm our military</w:t>
      </w:r>
      <w:r w:rsidRPr="00157139">
        <w:rPr>
          <w:sz w:val="16"/>
        </w:rPr>
        <w:t xml:space="preserve"> (it prefers US weaponry as I kept telling the US) and enhance our self-defense capability; </w:t>
      </w:r>
      <w:r w:rsidRPr="00B40994">
        <w:rPr>
          <w:rStyle w:val="StyleUnderline"/>
        </w:rPr>
        <w:t xml:space="preserve">leaving the initial decision to fight to us in our best light,” </w:t>
      </w:r>
      <w:r w:rsidRPr="00157139">
        <w:rPr>
          <w:sz w:val="16"/>
        </w:rPr>
        <w:t>Locsin tweeted in March.</w:t>
      </w:r>
    </w:p>
    <w:p w14:paraId="4458431E" w14:textId="77777777" w:rsidR="00B13F42" w:rsidRDefault="00B13F42" w:rsidP="00B13F42">
      <w:pPr>
        <w:pStyle w:val="Heading3"/>
      </w:pPr>
      <w:r>
        <w:lastRenderedPageBreak/>
        <w:t>Yes – Recent Contracts</w:t>
      </w:r>
    </w:p>
    <w:p w14:paraId="0913AEC4" w14:textId="77777777" w:rsidR="00B13F42" w:rsidRPr="007D2654" w:rsidRDefault="00B13F42" w:rsidP="00B13F42">
      <w:pPr>
        <w:pStyle w:val="Heading4"/>
      </w:pPr>
      <w:r>
        <w:t>The Philippines signed contracts for U.S. arms after Duterte opened the Philippines up to sales.</w:t>
      </w:r>
    </w:p>
    <w:p w14:paraId="53245903" w14:textId="77777777" w:rsidR="00B13F42" w:rsidRPr="00F9674F" w:rsidRDefault="00B13F42" w:rsidP="00B13F42">
      <w:r w:rsidRPr="007D2654">
        <w:rPr>
          <w:b/>
          <w:sz w:val="26"/>
          <w:szCs w:val="26"/>
        </w:rPr>
        <w:t>Acosta 6-10</w:t>
      </w:r>
      <w:r>
        <w:t xml:space="preserve"> (</w:t>
      </w:r>
      <w:r w:rsidRPr="00C72A95">
        <w:t>Rene Acosta</w:t>
      </w:r>
      <w:r>
        <w:t>,</w:t>
      </w:r>
      <w:r w:rsidRPr="00C72A95">
        <w:t xml:space="preserve"> </w:t>
      </w:r>
      <w:r w:rsidRPr="002644DE">
        <w:t xml:space="preserve">Acosta covers defense, law enforcement and national security for the </w:t>
      </w:r>
      <w:proofErr w:type="spellStart"/>
      <w:r>
        <w:t>BusinessMirror</w:t>
      </w:r>
      <w:proofErr w:type="spellEnd"/>
      <w:r>
        <w:t xml:space="preserve">, his </w:t>
      </w:r>
      <w:r w:rsidRPr="002644DE">
        <w:t xml:space="preserve">works had appeared in the Center for Strategic and International Studies </w:t>
      </w:r>
      <w:r>
        <w:t>&amp;</w:t>
      </w:r>
      <w:r w:rsidRPr="002644DE">
        <w:t xml:space="preserve"> Asia Pacific</w:t>
      </w:r>
      <w:r>
        <w:t xml:space="preserve"> Defense Forum, both in the US, and he </w:t>
      </w:r>
      <w:r w:rsidRPr="002644DE">
        <w:t>took up regional security with the International</w:t>
      </w:r>
      <w:r>
        <w:t xml:space="preserve"> Visitor Leadership Program, US; Acosta</w:t>
      </w:r>
      <w:r w:rsidRPr="002644DE">
        <w:t xml:space="preserve"> is currently the chairman of the board of the Defense Press Corps of the Philippi</w:t>
      </w:r>
      <w:r>
        <w:t>nes which he had headed in 2009, “</w:t>
      </w:r>
      <w:r w:rsidRPr="00455089">
        <w:t>Duterte OK of defense deals</w:t>
      </w:r>
      <w:r>
        <w:t xml:space="preserve"> with US ‘to hasten AFP upgrade”, </w:t>
      </w:r>
      <w:hyperlink r:id="rId19" w:history="1">
        <w:r w:rsidRPr="008E2A44">
          <w:rPr>
            <w:rStyle w:val="Hyperlink"/>
          </w:rPr>
          <w:t>https://businessmirror.com.ph/2019/06/10/duterte-ok-of-defense-deals-with-us-to-hasten-afp-upgrade/</w:t>
        </w:r>
      </w:hyperlink>
      <w:r>
        <w:t>, Published 6/10/19, Accessed 7/8/19, Lex RM)</w:t>
      </w:r>
    </w:p>
    <w:p w14:paraId="3477B0B1" w14:textId="77777777" w:rsidR="00B13F42" w:rsidRPr="002B182F" w:rsidRDefault="00B13F42" w:rsidP="00B13F42">
      <w:pPr>
        <w:rPr>
          <w:rStyle w:val="StyleUnderline"/>
        </w:rPr>
      </w:pPr>
      <w:r w:rsidRPr="00F9674F">
        <w:rPr>
          <w:rStyle w:val="StyleUnderline"/>
        </w:rPr>
        <w:t>The Department of National Defense (DND) said President Duterte’s decision to reconsider his earlier order for the Armed Forces of the Philippines (AFP) to avoid procuring military equipment from the United States will hasten the system and the delivery of much needed US-made equipment.</w:t>
      </w:r>
      <w:r>
        <w:rPr>
          <w:rStyle w:val="StyleUnderline"/>
        </w:rPr>
        <w:t xml:space="preserve"> </w:t>
      </w:r>
      <w:r w:rsidRPr="002B182F">
        <w:rPr>
          <w:sz w:val="16"/>
        </w:rPr>
        <w:t xml:space="preserve">DND Spokesman Arsenio </w:t>
      </w:r>
      <w:proofErr w:type="spellStart"/>
      <w:r w:rsidRPr="002B182F">
        <w:rPr>
          <w:sz w:val="16"/>
        </w:rPr>
        <w:t>Andolong</w:t>
      </w:r>
      <w:proofErr w:type="spellEnd"/>
      <w:r w:rsidRPr="002B182F">
        <w:rPr>
          <w:sz w:val="16"/>
        </w:rPr>
        <w:t xml:space="preserve"> said the Chief Executive’s decision will also provide the military with options and widen its choices for its source of assets and equipment in line with its ongoing capability upgrade program. “We welcome the President’s pronouncements, and we would like to thank him for making modernization of the AFP one of his priorities. Having said that, all of our procurement will have to undergo the process as stated in the law, RA 10349 and RA 9164,” </w:t>
      </w:r>
      <w:proofErr w:type="spellStart"/>
      <w:r w:rsidRPr="002B182F">
        <w:rPr>
          <w:sz w:val="16"/>
        </w:rPr>
        <w:t>Andolong</w:t>
      </w:r>
      <w:proofErr w:type="spellEnd"/>
      <w:r w:rsidRPr="002B182F">
        <w:rPr>
          <w:sz w:val="16"/>
        </w:rPr>
        <w:t xml:space="preserve"> said on Sunday. </w:t>
      </w:r>
      <w:r w:rsidRPr="00F9674F">
        <w:rPr>
          <w:rStyle w:val="Emphasis"/>
        </w:rPr>
        <w:t xml:space="preserve">Defense Secretary Delfin N. </w:t>
      </w:r>
      <w:proofErr w:type="spellStart"/>
      <w:r w:rsidRPr="00F9674F">
        <w:rPr>
          <w:rStyle w:val="Emphasis"/>
        </w:rPr>
        <w:t>Lorenzana</w:t>
      </w:r>
      <w:proofErr w:type="spellEnd"/>
      <w:r w:rsidRPr="00F9674F">
        <w:rPr>
          <w:rStyle w:val="Emphasis"/>
        </w:rPr>
        <w:t xml:space="preserve"> signed in April a contract for the procurement of 16 S-70i Black Hawk helicopters</w:t>
      </w:r>
      <w:r w:rsidRPr="00F9674F">
        <w:rPr>
          <w:rStyle w:val="StyleUnderline"/>
        </w:rPr>
        <w:t xml:space="preserve"> from Sikorsky, a subsidiary of the American defense manufacturer behemoth Lockheed Martin, </w:t>
      </w:r>
      <w:r w:rsidRPr="002B182F">
        <w:rPr>
          <w:sz w:val="16"/>
        </w:rPr>
        <w:t xml:space="preserve">in the biggest contract yet with an American firm. The helicopters, with acquisition cost of P16 billion, will be manufactured out of Sikorsky’s plant in Poland. Just last week, </w:t>
      </w:r>
      <w:r w:rsidRPr="00F9674F">
        <w:rPr>
          <w:rStyle w:val="Emphasis"/>
        </w:rPr>
        <w:t>a subsidiary of Boeing also announced that it will be delivering at least eight ScanEagle unmanned aerial vehicles (UAVs) to the country under the Foreign Military Sales program that had been relaxed under US President Donald J. Trump.</w:t>
      </w:r>
      <w:r w:rsidRPr="002B182F">
        <w:rPr>
          <w:sz w:val="16"/>
        </w:rPr>
        <w:t xml:space="preserve"> The drones were expected to beef up the surveillance and maritime patrols of the Philippine Air Force. </w:t>
      </w:r>
      <w:proofErr w:type="spellStart"/>
      <w:r w:rsidRPr="002B182F">
        <w:rPr>
          <w:rStyle w:val="StyleUnderline"/>
        </w:rPr>
        <w:t>Andolong</w:t>
      </w:r>
      <w:proofErr w:type="spellEnd"/>
      <w:r w:rsidRPr="002B182F">
        <w:rPr>
          <w:rStyle w:val="StyleUnderline"/>
        </w:rPr>
        <w:t xml:space="preserve"> said Duterte’s pronouncement will give the DND the momentum to complete the transaction on the Black hawk helicopter, an aerial asset that the Air Force had been wanting and was actively pursuing since it began its modernization process.</w:t>
      </w:r>
    </w:p>
    <w:p w14:paraId="2426E216" w14:textId="05348207" w:rsidR="00B13F42" w:rsidRDefault="00B13F42" w:rsidP="00B13F42">
      <w:pPr>
        <w:pStyle w:val="Heading2"/>
      </w:pPr>
      <w:r>
        <w:lastRenderedPageBreak/>
        <w:t>Alliance Advantage</w:t>
      </w:r>
    </w:p>
    <w:p w14:paraId="10D4FB68" w14:textId="019513EE" w:rsidR="006423AB" w:rsidRDefault="006423AB" w:rsidP="006423AB">
      <w:pPr>
        <w:pStyle w:val="Heading3"/>
      </w:pPr>
      <w:r>
        <w:lastRenderedPageBreak/>
        <w:t xml:space="preserve">Yes – Entrapment </w:t>
      </w:r>
    </w:p>
    <w:p w14:paraId="21283972" w14:textId="77777777" w:rsidR="006423AB" w:rsidRDefault="006423AB" w:rsidP="006423AB">
      <w:pPr>
        <w:pStyle w:val="Heading4"/>
      </w:pPr>
      <w:r>
        <w:t xml:space="preserve">Because of US security, our allies have been increasingly challenging China – risks </w:t>
      </w:r>
      <w:proofErr w:type="spellStart"/>
      <w:r>
        <w:t>miscalc</w:t>
      </w:r>
      <w:proofErr w:type="spellEnd"/>
    </w:p>
    <w:p w14:paraId="1F307EF1" w14:textId="77777777" w:rsidR="006423AB" w:rsidRPr="00661332" w:rsidRDefault="006423AB" w:rsidP="006423AB">
      <w:pPr>
        <w:rPr>
          <w:i/>
          <w:iCs/>
          <w:sz w:val="20"/>
          <w:szCs w:val="20"/>
        </w:rPr>
      </w:pPr>
      <w:r w:rsidRPr="000F45C8">
        <w:rPr>
          <w:rStyle w:val="Style13ptBold"/>
        </w:rPr>
        <w:t xml:space="preserve">Edelstein &amp; </w:t>
      </w:r>
      <w:proofErr w:type="spellStart"/>
      <w:r w:rsidRPr="000F45C8">
        <w:rPr>
          <w:rStyle w:val="Style13ptBold"/>
        </w:rPr>
        <w:t>Shifrinson</w:t>
      </w:r>
      <w:proofErr w:type="spellEnd"/>
      <w:r w:rsidRPr="000F45C8">
        <w:rPr>
          <w:rStyle w:val="Style13ptBold"/>
        </w:rPr>
        <w:t xml:space="preserve"> 18 </w:t>
      </w:r>
      <w:r>
        <w:rPr>
          <w:rStyle w:val="Style13ptBold"/>
          <w:b w:val="0"/>
          <w:bCs w:val="0"/>
          <w:sz w:val="20"/>
          <w:szCs w:val="20"/>
        </w:rPr>
        <w:t>[</w:t>
      </w:r>
      <w:r w:rsidRPr="000F45C8">
        <w:rPr>
          <w:rStyle w:val="Style13ptBold"/>
          <w:b w:val="0"/>
          <w:bCs w:val="0"/>
          <w:sz w:val="20"/>
          <w:szCs w:val="20"/>
        </w:rPr>
        <w:t>David M. Ed</w:t>
      </w:r>
      <w:r>
        <w:rPr>
          <w:rStyle w:val="Style13ptBold"/>
          <w:b w:val="0"/>
          <w:bCs w:val="0"/>
          <w:sz w:val="20"/>
          <w:szCs w:val="20"/>
        </w:rPr>
        <w:t xml:space="preserve">elstein - Associate Professor of International Affairs in the Edmund A. Walsh School of Foreign Service, Center for Security Studies, and Department of Government at Georgetown University; Joshua R. </w:t>
      </w:r>
      <w:proofErr w:type="spellStart"/>
      <w:r>
        <w:rPr>
          <w:rStyle w:val="Style13ptBold"/>
          <w:b w:val="0"/>
          <w:bCs w:val="0"/>
          <w:sz w:val="20"/>
          <w:szCs w:val="20"/>
        </w:rPr>
        <w:t>Itzkowitz</w:t>
      </w:r>
      <w:proofErr w:type="spellEnd"/>
      <w:r>
        <w:rPr>
          <w:rStyle w:val="Style13ptBold"/>
          <w:b w:val="0"/>
          <w:bCs w:val="0"/>
          <w:sz w:val="20"/>
          <w:szCs w:val="20"/>
        </w:rPr>
        <w:t xml:space="preserve"> </w:t>
      </w:r>
      <w:proofErr w:type="spellStart"/>
      <w:r>
        <w:rPr>
          <w:rStyle w:val="Style13ptBold"/>
          <w:b w:val="0"/>
          <w:bCs w:val="0"/>
          <w:sz w:val="20"/>
          <w:szCs w:val="20"/>
        </w:rPr>
        <w:t>Shifrinson</w:t>
      </w:r>
      <w:proofErr w:type="spellEnd"/>
      <w:r>
        <w:rPr>
          <w:rStyle w:val="Style13ptBold"/>
          <w:b w:val="0"/>
          <w:bCs w:val="0"/>
          <w:sz w:val="20"/>
          <w:szCs w:val="20"/>
        </w:rPr>
        <w:t xml:space="preserve"> - BA Brandeis University, PhD Massachusetts Institute of Technology, He has special expertise in great power politics since 1945 and U.S. engagement in Europe and Asia; </w:t>
      </w:r>
      <w:r>
        <w:rPr>
          <w:rStyle w:val="Style13ptBold"/>
          <w:b w:val="0"/>
          <w:bCs w:val="0"/>
          <w:i/>
          <w:iCs/>
          <w:sz w:val="20"/>
          <w:szCs w:val="20"/>
        </w:rPr>
        <w:t>U.S. Grand Strategy in the 21</w:t>
      </w:r>
      <w:r w:rsidRPr="00092AD4">
        <w:rPr>
          <w:rStyle w:val="Style13ptBold"/>
          <w:b w:val="0"/>
          <w:bCs w:val="0"/>
          <w:i/>
          <w:iCs/>
          <w:sz w:val="20"/>
          <w:szCs w:val="20"/>
          <w:vertAlign w:val="superscript"/>
        </w:rPr>
        <w:t>st</w:t>
      </w:r>
      <w:r>
        <w:rPr>
          <w:rStyle w:val="Style13ptBold"/>
          <w:b w:val="0"/>
          <w:bCs w:val="0"/>
          <w:i/>
          <w:iCs/>
          <w:sz w:val="20"/>
          <w:szCs w:val="20"/>
        </w:rPr>
        <w:t xml:space="preserve"> Century: The Case for Restraint</w:t>
      </w:r>
      <w:r>
        <w:rPr>
          <w:rStyle w:val="Style13ptBold"/>
          <w:b w:val="0"/>
          <w:bCs w:val="0"/>
          <w:sz w:val="20"/>
          <w:szCs w:val="20"/>
        </w:rPr>
        <w:t xml:space="preserve">; “Chapter 2: It’s a Trap”; pg. 35-36; Published by </w:t>
      </w:r>
      <w:r w:rsidRPr="00092AD4">
        <w:rPr>
          <w:rStyle w:val="Style13ptBold"/>
          <w:b w:val="0"/>
          <w:bCs w:val="0"/>
          <w:i/>
          <w:iCs/>
          <w:sz w:val="20"/>
          <w:szCs w:val="20"/>
        </w:rPr>
        <w:t>Routledge</w:t>
      </w:r>
      <w:r>
        <w:rPr>
          <w:rStyle w:val="Style13ptBold"/>
          <w:b w:val="0"/>
          <w:bCs w:val="0"/>
          <w:sz w:val="20"/>
          <w:szCs w:val="20"/>
        </w:rPr>
        <w:t xml:space="preserve"> // Brower]</w:t>
      </w:r>
    </w:p>
    <w:p w14:paraId="2282A3B1" w14:textId="77777777" w:rsidR="006423AB" w:rsidRPr="00B7196A" w:rsidRDefault="006423AB" w:rsidP="006423AB">
      <w:pPr>
        <w:rPr>
          <w:rStyle w:val="Emphasis"/>
        </w:rPr>
      </w:pPr>
      <w:r w:rsidRPr="00B7196A">
        <w:rPr>
          <w:rStyle w:val="StyleUnderline"/>
        </w:rPr>
        <w:t xml:space="preserve">The second driver of entrapment comes from the response by East Asian countries themselves. </w:t>
      </w:r>
      <w:r>
        <w:t xml:space="preserve">It will be some time before we have detailed evidence on what was said to whom that convinced the Obama administration to pivot to East Asia. Nevertheless, </w:t>
      </w:r>
      <w:r w:rsidRPr="00B7196A">
        <w:rPr>
          <w:rStyle w:val="Emphasis"/>
        </w:rPr>
        <w:t xml:space="preserve">the East Asian response since 2010--2011 suggests that moral hazard is increasing risks for the United States. One of the most striking trends in East Asia since the pivot is the renewed assertiveness of East Asian states in dealing with China </w:t>
      </w:r>
      <w:r>
        <w:t xml:space="preserve">(Johnston 2013; Associated Press 2015). </w:t>
      </w:r>
      <w:r w:rsidRPr="00B7196A">
        <w:rPr>
          <w:rStyle w:val="StyleUnderline"/>
        </w:rPr>
        <w:t>This trend includes independent action by the Japanese, Filipino, Vietnamese, and other military forces to take a forward-leaning stance on maritime disputes that, at minimum, helps to justify a Chinese response</w:t>
      </w:r>
      <w:r>
        <w:t xml:space="preserve">. </w:t>
      </w:r>
      <w:r w:rsidRPr="00B7196A">
        <w:rPr>
          <w:rStyle w:val="Emphasis"/>
        </w:rPr>
        <w:t>Japan, Korea, and others lobbied for the pivot for the express purpose of having the United States help them manage the rise of China - the implication being that, without an active American role, they would either bandwagon with China or engage in increasingly aggressive policies with a large risk of war.</w:t>
      </w:r>
    </w:p>
    <w:p w14:paraId="08CE835D" w14:textId="77777777" w:rsidR="006423AB" w:rsidRPr="00661332" w:rsidRDefault="006423AB" w:rsidP="006423AB">
      <w:pPr>
        <w:rPr>
          <w:rStyle w:val="StyleUnderline"/>
        </w:rPr>
      </w:pPr>
      <w:r>
        <w:t xml:space="preserve">As things stand, </w:t>
      </w:r>
      <w:r w:rsidRPr="00B7196A">
        <w:rPr>
          <w:rStyle w:val="Emphasis"/>
        </w:rPr>
        <w:t xml:space="preserve">East Asia is already witness to an arms race and militarized interstate disputes: Japan is taking increasing military measures to confront Chinese incursions into the disputed </w:t>
      </w:r>
      <w:proofErr w:type="spellStart"/>
      <w:r w:rsidRPr="00B7196A">
        <w:rPr>
          <w:rStyle w:val="Emphasis"/>
        </w:rPr>
        <w:t>Senkakus</w:t>
      </w:r>
      <w:proofErr w:type="spellEnd"/>
      <w:r w:rsidRPr="00B7196A">
        <w:rPr>
          <w:rStyle w:val="Emphasis"/>
        </w:rPr>
        <w:t>, including regularly confronting Chinese aircraft flying over the disputed region</w:t>
      </w:r>
      <w:r>
        <w:t xml:space="preserve"> (</w:t>
      </w:r>
      <w:proofErr w:type="spellStart"/>
      <w:r>
        <w:t>Gady</w:t>
      </w:r>
      <w:proofErr w:type="spellEnd"/>
      <w:r>
        <w:t xml:space="preserve"> 2015; Reuters 2016a; </w:t>
      </w:r>
      <w:proofErr w:type="spellStart"/>
      <w:r>
        <w:t>Kazianis</w:t>
      </w:r>
      <w:proofErr w:type="spellEnd"/>
      <w:r>
        <w:t xml:space="preserve"> 2016; Reynolds 2015);</w:t>
      </w:r>
      <w:r w:rsidRPr="00B7196A">
        <w:rPr>
          <w:rStyle w:val="Emphasis"/>
        </w:rPr>
        <w:t xml:space="preserve">Vietnam and the Philippines have grown increasingly willing to confront China in the South China Sea while deepening military ties with other countries challenged by China </w:t>
      </w:r>
      <w:r>
        <w:t xml:space="preserve">(Torode 2015;Vietnam Right Now 2015; </w:t>
      </w:r>
      <w:proofErr w:type="spellStart"/>
      <w:r>
        <w:t>Bowcott</w:t>
      </w:r>
      <w:proofErr w:type="spellEnd"/>
      <w:r>
        <w:t xml:space="preserve"> 2015; Reuters 20166); and </w:t>
      </w:r>
      <w:r w:rsidRPr="00661332">
        <w:rPr>
          <w:rStyle w:val="Emphasis"/>
        </w:rPr>
        <w:t xml:space="preserve">even Australia - which has no maritime disputes with China - has taken to militarily challenging Chinese maritime claims </w:t>
      </w:r>
      <w:r>
        <w:t xml:space="preserve">(Defense News 2015; News.com.au 2015). Independently, </w:t>
      </w:r>
      <w:r w:rsidRPr="00661332">
        <w:rPr>
          <w:rStyle w:val="Emphasis"/>
        </w:rPr>
        <w:t>none of these countries (except perhaps Japan) has the wherewithal to defeat China. These actions are almost certainly born of the expectation that the United States will come to their aid if a dispute escalates to war.</w:t>
      </w:r>
      <w:r>
        <w:t xml:space="preserve">4Thus, unless the pivot has had no effect on allied behavior, then its main influence has been to (1) avoid </w:t>
      </w:r>
      <w:proofErr w:type="spellStart"/>
      <w:r>
        <w:t>bandwagoning</w:t>
      </w:r>
      <w:proofErr w:type="spellEnd"/>
      <w:r>
        <w:t>, but (2) allow the very assertiveness the United States nominally sought to avoid in the first place! To put the issue differently,</w:t>
      </w:r>
      <w:r w:rsidRPr="00661332">
        <w:rPr>
          <w:rStyle w:val="StyleUnderline"/>
        </w:rPr>
        <w:t xml:space="preserve"> the claims employed by Asian allies and partners to push what became the pivot strongly suggest that it encouraged their over-assertiveness. This is moral hazard: take away the United States' post-pivot policy, and the East Asian allies would almost certainly not be tilting with China to the same extent. Some smaller allies, in fact, might bandwagon altogether. If so, this suggests the extent to which entrapment dynamics are at play.</w:t>
      </w:r>
    </w:p>
    <w:p w14:paraId="759233E4" w14:textId="77777777" w:rsidR="006423AB" w:rsidRPr="00661332" w:rsidRDefault="006423AB" w:rsidP="006423AB">
      <w:pPr>
        <w:rPr>
          <w:rStyle w:val="Emphasis"/>
        </w:rPr>
      </w:pPr>
      <w:r>
        <w:t xml:space="preserve">In sum, </w:t>
      </w:r>
      <w:r w:rsidRPr="00661332">
        <w:rPr>
          <w:rStyle w:val="Emphasis"/>
        </w:rPr>
        <w:t>entrapment is alive and well in terms of both the arguments employed and the policies adopted by the United States and its allies since the late 2000s. No war has occurred, but crises are ongoing, and the intensity of American backing for its East Asian clients is growing. This is a recipe for miscalculation.</w:t>
      </w:r>
      <w:r w:rsidRPr="00661332">
        <w:rPr>
          <w:rStyle w:val="StyleUnderline"/>
        </w:rPr>
        <w:t xml:space="preserve"> As American forces continue to move into the region, as American diplomacy continues to take an anti-China flavor, and as allies simultaneously spur and build upon these trends, </w:t>
      </w:r>
      <w:r w:rsidRPr="00661332">
        <w:rPr>
          <w:rStyle w:val="Emphasis"/>
        </w:rPr>
        <w:t xml:space="preserve">the United </w:t>
      </w:r>
      <w:r w:rsidRPr="00661332">
        <w:rPr>
          <w:rStyle w:val="Emphasis"/>
        </w:rPr>
        <w:lastRenderedPageBreak/>
        <w:t>States is approaching active involvement in the wrong conflicts, at the wrong time, and in the wrong place.</w:t>
      </w:r>
      <w:r w:rsidRPr="00661332">
        <w:rPr>
          <w:rStyle w:val="StyleUnderline"/>
        </w:rPr>
        <w:t xml:space="preserve"> </w:t>
      </w:r>
      <w:r>
        <w:t xml:space="preserve">The United States has an interest in maintaining japan and other major states as independent actors friendly to the United States, noting their </w:t>
      </w:r>
      <w:proofErr w:type="gramStart"/>
      <w:r>
        <w:t>particular island</w:t>
      </w:r>
      <w:proofErr w:type="gramEnd"/>
      <w:r>
        <w:t xml:space="preserve"> disputes with China. </w:t>
      </w:r>
      <w:r w:rsidRPr="00661332">
        <w:rPr>
          <w:rStyle w:val="Emphasis"/>
        </w:rPr>
        <w:t>Entrapment is alive and well</w:t>
      </w:r>
      <w:r>
        <w:t xml:space="preserve"> as the United States mistakes the latter for the former. And, importantly, </w:t>
      </w:r>
      <w:r w:rsidRPr="00661332">
        <w:rPr>
          <w:rStyle w:val="Emphasis"/>
        </w:rPr>
        <w:t>even if the United States decides at some point that conflict with China is necessary to protect its national interests, the US could still be entrapped by its allies into fighting that conflict at an unwelcome time with unattractive goals and using extraordinary means. In short, the US need not be drawn into a wholly unwelcome war for entrapment to nonetheless occur.</w:t>
      </w:r>
    </w:p>
    <w:p w14:paraId="61EFFBDA" w14:textId="74919A2F" w:rsidR="00B13F42" w:rsidRDefault="00B13F42" w:rsidP="00B13F42">
      <w:pPr>
        <w:pStyle w:val="Heading3"/>
      </w:pPr>
      <w:r>
        <w:lastRenderedPageBreak/>
        <w:t>AT: No SCS Tensions</w:t>
      </w:r>
    </w:p>
    <w:p w14:paraId="4E9DCF75" w14:textId="77777777" w:rsidR="00B13F42" w:rsidRPr="00E06CD1" w:rsidRDefault="00B13F42" w:rsidP="00B13F42">
      <w:pPr>
        <w:pStyle w:val="Heading4"/>
      </w:pPr>
      <w:r>
        <w:t>The 7</w:t>
      </w:r>
      <w:r w:rsidRPr="00A00E7A">
        <w:rPr>
          <w:vertAlign w:val="superscript"/>
        </w:rPr>
        <w:t>th</w:t>
      </w:r>
      <w:r>
        <w:t xml:space="preserve"> Fleet’s frustrating China</w:t>
      </w:r>
    </w:p>
    <w:p w14:paraId="172C9F9C" w14:textId="77777777" w:rsidR="00B13F42" w:rsidRPr="00125940" w:rsidRDefault="00B13F42" w:rsidP="00B13F42">
      <w:proofErr w:type="spellStart"/>
      <w:r w:rsidRPr="00E06CD1">
        <w:rPr>
          <w:b/>
          <w:sz w:val="26"/>
          <w:szCs w:val="26"/>
        </w:rPr>
        <w:t>Pickrell</w:t>
      </w:r>
      <w:proofErr w:type="spellEnd"/>
      <w:r w:rsidRPr="00E06CD1">
        <w:rPr>
          <w:b/>
          <w:sz w:val="26"/>
          <w:szCs w:val="26"/>
        </w:rPr>
        <w:t xml:space="preserve"> 7-8</w:t>
      </w:r>
      <w:r>
        <w:t xml:space="preserve"> (Ryan </w:t>
      </w:r>
      <w:proofErr w:type="spellStart"/>
      <w:r>
        <w:t>Pickrell</w:t>
      </w:r>
      <w:proofErr w:type="spellEnd"/>
      <w:r>
        <w:t xml:space="preserve">, </w:t>
      </w:r>
      <w:proofErr w:type="spellStart"/>
      <w:r>
        <w:t>Pickrell</w:t>
      </w:r>
      <w:proofErr w:type="spellEnd"/>
      <w:r>
        <w:t xml:space="preserve"> is a Pentagon correspondent at Business Insider, where he covers domestic and international military and defense news, “”, </w:t>
      </w:r>
      <w:hyperlink r:id="rId20" w:history="1">
        <w:r w:rsidRPr="008E2A44">
          <w:rPr>
            <w:rStyle w:val="Hyperlink"/>
          </w:rPr>
          <w:t>https://www.businessinsider.com/duterte-pushes-us-send-7th-fleet-to-south-china-sea-2019-7</w:t>
        </w:r>
      </w:hyperlink>
      <w:r>
        <w:t>, Published 7/8/19, Accessed 7/9/19, Lex RM)</w:t>
      </w:r>
    </w:p>
    <w:p w14:paraId="25F3F0ED" w14:textId="77777777" w:rsidR="00B13F42" w:rsidRPr="00A00E7A" w:rsidRDefault="00B13F42" w:rsidP="00B13F42">
      <w:pPr>
        <w:rPr>
          <w:rStyle w:val="Emphasis"/>
        </w:rPr>
      </w:pPr>
      <w:r w:rsidRPr="00A00E7A">
        <w:rPr>
          <w:rStyle w:val="StyleUnderline"/>
        </w:rPr>
        <w:t xml:space="preserve">The US 7th Fleet — which Duterte has dared the US to send into the South China Sea in a message to the US and domestic critics — is based out of Yokosuka, Japan, </w:t>
      </w:r>
      <w:r w:rsidRPr="00A00E7A">
        <w:rPr>
          <w:sz w:val="16"/>
        </w:rPr>
        <w:t xml:space="preserve">which the US Navy says is </w:t>
      </w:r>
      <w:r w:rsidRPr="00A00E7A">
        <w:rPr>
          <w:rStyle w:val="StyleUnderline"/>
        </w:rPr>
        <w:t>home to dozens of ships and submarines, over 100 aircraft, and tens of thousands of American sailors and Marines.</w:t>
      </w:r>
      <w:r>
        <w:rPr>
          <w:sz w:val="16"/>
        </w:rPr>
        <w:t xml:space="preserve"> C</w:t>
      </w:r>
      <w:r w:rsidRPr="00A00E7A">
        <w:rPr>
          <w:sz w:val="16"/>
        </w:rPr>
        <w:t xml:space="preserve">omponents of </w:t>
      </w:r>
      <w:r w:rsidRPr="00A00E7A">
        <w:rPr>
          <w:u w:val="single"/>
        </w:rPr>
        <w:t>the 7th Fleet routinely patrol, drill, and conduct operations in the S</w:t>
      </w:r>
      <w:r w:rsidRPr="00A00E7A">
        <w:rPr>
          <w:sz w:val="16"/>
        </w:rPr>
        <w:t xml:space="preserve">outh </w:t>
      </w:r>
      <w:r w:rsidRPr="00A00E7A">
        <w:rPr>
          <w:u w:val="single"/>
        </w:rPr>
        <w:t>C</w:t>
      </w:r>
      <w:r w:rsidRPr="00A00E7A">
        <w:rPr>
          <w:sz w:val="16"/>
        </w:rPr>
        <w:t xml:space="preserve">hina </w:t>
      </w:r>
      <w:r w:rsidRPr="00A00E7A">
        <w:rPr>
          <w:u w:val="single"/>
        </w:rPr>
        <w:t>S</w:t>
      </w:r>
      <w:r w:rsidRPr="00A00E7A">
        <w:rPr>
          <w:sz w:val="16"/>
        </w:rPr>
        <w:t xml:space="preserve">ea, occasionally </w:t>
      </w:r>
      <w:r w:rsidRPr="00A00E7A">
        <w:rPr>
          <w:rStyle w:val="Emphasis"/>
        </w:rPr>
        <w:t xml:space="preserve">frustrating China, which claims </w:t>
      </w:r>
      <w:proofErr w:type="gramStart"/>
      <w:r w:rsidRPr="00A00E7A">
        <w:rPr>
          <w:rStyle w:val="Emphasis"/>
        </w:rPr>
        <w:t>the vast majority of</w:t>
      </w:r>
      <w:proofErr w:type="gramEnd"/>
      <w:r w:rsidRPr="00A00E7A">
        <w:rPr>
          <w:rStyle w:val="Emphasis"/>
        </w:rPr>
        <w:t xml:space="preserve"> the strategy waterway.</w:t>
      </w:r>
    </w:p>
    <w:p w14:paraId="62FAEB9F" w14:textId="6FC3F655" w:rsidR="00B13F42" w:rsidRDefault="00B13F42" w:rsidP="00B13F42">
      <w:pPr>
        <w:pStyle w:val="Heading2"/>
      </w:pPr>
      <w:r>
        <w:lastRenderedPageBreak/>
        <w:t xml:space="preserve">Human Rights </w:t>
      </w:r>
      <w:proofErr w:type="spellStart"/>
      <w:r>
        <w:t>Advantae</w:t>
      </w:r>
      <w:proofErr w:type="spellEnd"/>
    </w:p>
    <w:p w14:paraId="0B5FDD48" w14:textId="77777777" w:rsidR="00B13F42" w:rsidRDefault="00B13F42" w:rsidP="00B13F42">
      <w:pPr>
        <w:pStyle w:val="Heading3"/>
      </w:pPr>
      <w:r>
        <w:lastRenderedPageBreak/>
        <w:t>I/L – HR Crisis</w:t>
      </w:r>
    </w:p>
    <w:p w14:paraId="77B8C25C" w14:textId="77777777" w:rsidR="00B13F42" w:rsidRDefault="00B13F42" w:rsidP="00B13F42">
      <w:pPr>
        <w:pStyle w:val="Heading4"/>
      </w:pPr>
      <w:r>
        <w:t xml:space="preserve">The US government is complicit in the human rights crisis in the Philippines – the police are </w:t>
      </w:r>
      <w:proofErr w:type="gramStart"/>
      <w:r>
        <w:t>corrupt</w:t>
      </w:r>
      <w:proofErr w:type="gramEnd"/>
      <w:r>
        <w:t xml:space="preserve"> and activists are being gunned down</w:t>
      </w:r>
    </w:p>
    <w:p w14:paraId="06052DE6" w14:textId="77777777" w:rsidR="00B13F42" w:rsidRPr="000905ED" w:rsidRDefault="00B13F42" w:rsidP="00B13F42">
      <w:r>
        <w:rPr>
          <w:rStyle w:val="Style13ptBold"/>
        </w:rPr>
        <w:t xml:space="preserve">Chew 19 </w:t>
      </w:r>
      <w:r>
        <w:t>[</w:t>
      </w:r>
      <w:proofErr w:type="spellStart"/>
      <w:r>
        <w:t>Amee</w:t>
      </w:r>
      <w:proofErr w:type="spellEnd"/>
      <w:r>
        <w:t xml:space="preserve"> Chew; has a doctorate in American Studies &amp; Ethnicity and is a Mellon-ACLS Public Fellow.; It's Time to End U.S. Military Aid to the Philippines; Foreign Policy </w:t>
      </w:r>
      <w:proofErr w:type="gramStart"/>
      <w:r>
        <w:t>In</w:t>
      </w:r>
      <w:proofErr w:type="gramEnd"/>
      <w:r>
        <w:t xml:space="preserve"> Focus; 4-8-2019; https://fpif.org/its-time-to-end-u-s-military-aid-to-the-philippines/ //Brower]</w:t>
      </w:r>
    </w:p>
    <w:p w14:paraId="0FBE8861" w14:textId="77777777" w:rsidR="00B13F42" w:rsidRPr="003B4DBE" w:rsidRDefault="00B13F42" w:rsidP="00B13F42">
      <w:pPr>
        <w:rPr>
          <w:rStyle w:val="Emphasis"/>
        </w:rPr>
      </w:pPr>
      <w:r>
        <w:t xml:space="preserve">The bottom line is, </w:t>
      </w:r>
      <w:r w:rsidRPr="003B4DBE">
        <w:rPr>
          <w:rStyle w:val="Emphasis"/>
        </w:rPr>
        <w:t>the U.S. government is complicit in</w:t>
      </w:r>
      <w:r>
        <w:t xml:space="preserve"> — and actively supporting — </w:t>
      </w:r>
      <w:r w:rsidRPr="003B4DBE">
        <w:rPr>
          <w:rStyle w:val="Emphasis"/>
        </w:rPr>
        <w:t>the deepening human rights crisis in the Philippines.</w:t>
      </w:r>
    </w:p>
    <w:p w14:paraId="1B82B114" w14:textId="77777777" w:rsidR="00B13F42" w:rsidRPr="001434F8" w:rsidRDefault="00B13F42" w:rsidP="00B13F42">
      <w:pPr>
        <w:rPr>
          <w:rStyle w:val="StyleUnderline"/>
        </w:rPr>
      </w:pPr>
      <w:r w:rsidRPr="001434F8">
        <w:rPr>
          <w:rStyle w:val="StyleUnderline"/>
        </w:rPr>
        <w:t xml:space="preserve">Police are linked to the killings carried out by unidentified vigilantes in the War on Drugs, and their corruption abounds. Besides tagging the unarmed people they have murdered as “fighting back,” police have planted evidence; sexually assaulted women and children, in exchange for release or dropping drug charges; and detained people without charges and tortured them to extract bribes, including </w:t>
      </w:r>
      <w:proofErr w:type="gramStart"/>
      <w:r w:rsidRPr="001434F8">
        <w:rPr>
          <w:rStyle w:val="StyleUnderline"/>
        </w:rPr>
        <w:t>through the use of</w:t>
      </w:r>
      <w:proofErr w:type="gramEnd"/>
      <w:r w:rsidRPr="001434F8">
        <w:rPr>
          <w:rStyle w:val="StyleUnderline"/>
        </w:rPr>
        <w:t xml:space="preserve"> secret holding cells.</w:t>
      </w:r>
    </w:p>
    <w:p w14:paraId="7FD01CCF" w14:textId="77777777" w:rsidR="00B13F42" w:rsidRDefault="00B13F42" w:rsidP="00B13F42">
      <w:r>
        <w:t xml:space="preserve">In addition to the drug war, </w:t>
      </w:r>
      <w:r w:rsidRPr="001434F8">
        <w:rPr>
          <w:rStyle w:val="Emphasis"/>
        </w:rPr>
        <w:t>repression is unfolding on other fronts, as well</w:t>
      </w:r>
      <w:r>
        <w:t xml:space="preserve">. </w:t>
      </w:r>
      <w:r w:rsidRPr="001434F8">
        <w:rPr>
          <w:rStyle w:val="StyleUnderline"/>
        </w:rPr>
        <w:t xml:space="preserve">Twelve journalists were killed in the first two years under Duterte </w:t>
      </w:r>
      <w:r>
        <w:t xml:space="preserve">— the highest number of murdered journalists in the first two years in office of any Philippine president. </w:t>
      </w:r>
      <w:r w:rsidRPr="001434F8">
        <w:rPr>
          <w:rStyle w:val="StyleUnderline"/>
        </w:rPr>
        <w:t>At least 34 lawyers have been assassinated,</w:t>
      </w:r>
      <w:r>
        <w:t xml:space="preserve"> including Benjamin Ramos of the National Union of People’s Lawyers, an attorney representing the </w:t>
      </w:r>
      <w:proofErr w:type="spellStart"/>
      <w:r>
        <w:t>Sagay</w:t>
      </w:r>
      <w:proofErr w:type="spellEnd"/>
      <w:r>
        <w:t xml:space="preserve"> 9 — peasants, including women and minors, massacred for trying to claim land they were legally awarded.</w:t>
      </w:r>
    </w:p>
    <w:p w14:paraId="6DEE3B84" w14:textId="77777777" w:rsidR="00B13F42" w:rsidRDefault="00B13F42" w:rsidP="00B13F42">
      <w:r w:rsidRPr="001434F8">
        <w:rPr>
          <w:rStyle w:val="Emphasis"/>
        </w:rPr>
        <w:t>At least 48 environmental campaigners were murdered in 2017 alone</w:t>
      </w:r>
      <w:r w:rsidRPr="001434F8">
        <w:rPr>
          <w:rStyle w:val="StyleUnderline"/>
        </w:rPr>
        <w:t>, making the Philippines the second most dangerous country for environmentalists</w:t>
      </w:r>
      <w:r>
        <w:t>, after Brazil. By 2018, 14 massacres, killings mostly of farmers who were fighting for land reform, were perpetrated by police, military, or paramilitaries.</w:t>
      </w:r>
    </w:p>
    <w:p w14:paraId="676E1CC7" w14:textId="77777777" w:rsidR="00B13F42" w:rsidRDefault="00B13F42" w:rsidP="00B13F42">
      <w:r w:rsidRPr="001434F8">
        <w:rPr>
          <w:rStyle w:val="Emphasis"/>
        </w:rPr>
        <w:t xml:space="preserve">Labor leaders are being slaughtered using tactics </w:t>
      </w:r>
      <w:proofErr w:type="gramStart"/>
      <w:r w:rsidRPr="001434F8">
        <w:rPr>
          <w:rStyle w:val="Emphasis"/>
        </w:rPr>
        <w:t>similar to</w:t>
      </w:r>
      <w:proofErr w:type="gramEnd"/>
      <w:r w:rsidRPr="001434F8">
        <w:rPr>
          <w:rStyle w:val="Emphasis"/>
        </w:rPr>
        <w:t xml:space="preserve"> those in the drug war. </w:t>
      </w:r>
      <w:proofErr w:type="spellStart"/>
      <w:r>
        <w:t>Edilberto</w:t>
      </w:r>
      <w:proofErr w:type="spellEnd"/>
      <w:r>
        <w:t xml:space="preserve"> </w:t>
      </w:r>
      <w:proofErr w:type="spellStart"/>
      <w:r>
        <w:t>Miralles</w:t>
      </w:r>
      <w:proofErr w:type="spellEnd"/>
      <w:r>
        <w:t xml:space="preserve">, president of R&amp;E Taxi Transport union, was shot in broad daylight in front of the National Labor Relations Commission in 2016. Linus </w:t>
      </w:r>
      <w:proofErr w:type="spellStart"/>
      <w:r>
        <w:t>Cubol</w:t>
      </w:r>
      <w:proofErr w:type="spellEnd"/>
      <w:r>
        <w:t xml:space="preserve">, chair of </w:t>
      </w:r>
      <w:proofErr w:type="spellStart"/>
      <w:r>
        <w:t>Kilusang</w:t>
      </w:r>
      <w:proofErr w:type="spellEnd"/>
      <w:r>
        <w:t xml:space="preserve"> Mayo Uno in </w:t>
      </w:r>
      <w:proofErr w:type="spellStart"/>
      <w:r>
        <w:t>Caraga</w:t>
      </w:r>
      <w:proofErr w:type="spellEnd"/>
      <w:r>
        <w:t xml:space="preserve">, was murdered in November by vigilantes riding in tandem. Police brutally beat peacefully picketing </w:t>
      </w:r>
      <w:proofErr w:type="spellStart"/>
      <w:r>
        <w:t>NutriAsia</w:t>
      </w:r>
      <w:proofErr w:type="spellEnd"/>
      <w:r>
        <w:t xml:space="preserve"> workers on strike and their supporters, wounding scores; then they charged the picketers with assault, planted weapons, and attempted to suppress journalists’ coverage of the dispersal.</w:t>
      </w:r>
    </w:p>
    <w:p w14:paraId="0652F8CE" w14:textId="77777777" w:rsidR="00B13F42" w:rsidRDefault="00B13F42" w:rsidP="00B13F42">
      <w:r w:rsidRPr="001434F8">
        <w:rPr>
          <w:rStyle w:val="Emphasis"/>
        </w:rPr>
        <w:t>Under Duterte, over 134 human rights defenders have been killed.</w:t>
      </w:r>
      <w:r>
        <w:t xml:space="preserve"> In just one case, in 2017, Elisa </w:t>
      </w:r>
      <w:proofErr w:type="spellStart"/>
      <w:r>
        <w:t>Badayos</w:t>
      </w:r>
      <w:proofErr w:type="spellEnd"/>
      <w:r>
        <w:t xml:space="preserve"> and </w:t>
      </w:r>
      <w:proofErr w:type="spellStart"/>
      <w:r>
        <w:t>Eleuterio</w:t>
      </w:r>
      <w:proofErr w:type="spellEnd"/>
      <w:r>
        <w:t xml:space="preserve"> Moises were murdered while serving on a fact-finding team investigating human rights violations due to militarization in Negros Oriental.</w:t>
      </w:r>
    </w:p>
    <w:p w14:paraId="381FA9A3" w14:textId="77777777" w:rsidR="00B13F42" w:rsidRDefault="00B13F42" w:rsidP="00B13F42"/>
    <w:p w14:paraId="04405608" w14:textId="77777777" w:rsidR="00B13F42" w:rsidRDefault="00B13F42" w:rsidP="00B13F42">
      <w:pPr>
        <w:pStyle w:val="Heading3"/>
      </w:pPr>
      <w:r>
        <w:lastRenderedPageBreak/>
        <w:t>I/L – Indigenous Rights/Environment</w:t>
      </w:r>
    </w:p>
    <w:p w14:paraId="33312103" w14:textId="77777777" w:rsidR="00B13F42" w:rsidRDefault="00B13F42" w:rsidP="00B13F42">
      <w:pPr>
        <w:pStyle w:val="Heading4"/>
      </w:pPr>
      <w:r>
        <w:t xml:space="preserve">Historically marginalized indigenous communities are being torn apart by the increasingly violent Philippine military – they’re ruining the environment, stealing land, and destroying schools </w:t>
      </w:r>
    </w:p>
    <w:p w14:paraId="7ECC3B17" w14:textId="77777777" w:rsidR="00B13F42" w:rsidRDefault="00B13F42" w:rsidP="00B13F42">
      <w:r>
        <w:rPr>
          <w:rStyle w:val="Style13ptBold"/>
        </w:rPr>
        <w:t xml:space="preserve">Chew 19 </w:t>
      </w:r>
      <w:r>
        <w:t>[</w:t>
      </w:r>
      <w:proofErr w:type="spellStart"/>
      <w:r>
        <w:t>Amee</w:t>
      </w:r>
      <w:proofErr w:type="spellEnd"/>
      <w:r>
        <w:t xml:space="preserve"> Chew; has a doctorate in American Studies &amp; Ethnicity and is a Mellon-ACLS Public Fellow.; It's Time to End U.S. Military Aid to the Philippines; Foreign Policy </w:t>
      </w:r>
      <w:proofErr w:type="gramStart"/>
      <w:r>
        <w:t>In</w:t>
      </w:r>
      <w:proofErr w:type="gramEnd"/>
      <w:r>
        <w:t xml:space="preserve"> Focus; 4-8-2019; https://fpif.org/its-time-to-end-u-s-military-aid-to-the-philippines/ //Brower]</w:t>
      </w:r>
    </w:p>
    <w:p w14:paraId="7C03DABC" w14:textId="77777777" w:rsidR="00B13F42" w:rsidRPr="001434F8" w:rsidRDefault="00B13F42" w:rsidP="00B13F42">
      <w:pPr>
        <w:rPr>
          <w:rStyle w:val="Emphasis"/>
        </w:rPr>
      </w:pPr>
      <w:r w:rsidRPr="001434F8">
        <w:rPr>
          <w:rStyle w:val="StyleUnderline"/>
        </w:rPr>
        <w:t>Since 2017, Duterte has imposed martial law on Mindanao</w:t>
      </w:r>
      <w:r w:rsidRPr="001434F8">
        <w:rPr>
          <w:rStyle w:val="Emphasis"/>
        </w:rPr>
        <w:t>. Increasing militarization is resulting in rampant abuses against indigenous and Moro people. Aerial “surveillance” missions already make up the bulk of U.S. aid to the Philippine military</w:t>
      </w:r>
      <w:r>
        <w:t>. Most likely in direct relation, bombings in Mindanao have escalated — particularly over indigenous lands, causing mass evacuations. Simultaneously,</w:t>
      </w:r>
      <w:r w:rsidRPr="001434F8">
        <w:rPr>
          <w:rStyle w:val="Emphasis"/>
        </w:rPr>
        <w:t xml:space="preserve"> reminiscent of U.S.-sponsored tactics in Latin America resulting in indigenous genocide, the Philippine military, together with paramilitary groups it arms and guides, are terrorizing indigenous communities. The military has recruited and even forced indigenous people to become paramilitaries as a means of divide-and-conquer.</w:t>
      </w:r>
    </w:p>
    <w:p w14:paraId="3AEB6864" w14:textId="77777777" w:rsidR="00B13F42" w:rsidRPr="001434F8" w:rsidRDefault="00B13F42" w:rsidP="00B13F42">
      <w:pPr>
        <w:rPr>
          <w:rStyle w:val="Emphasis"/>
        </w:rPr>
      </w:pPr>
      <w:r w:rsidRPr="001434F8">
        <w:rPr>
          <w:rStyle w:val="Emphasis"/>
        </w:rPr>
        <w:t>Indigenous groups’ resistance is at the forefront of the struggle against climate change</w:t>
      </w:r>
      <w:r w:rsidRPr="001434F8">
        <w:rPr>
          <w:rStyle w:val="StyleUnderline"/>
        </w:rPr>
        <w:t>, both in the Philippines and globally</w:t>
      </w:r>
      <w:r>
        <w:t xml:space="preserve">. Now, their lands, such as those in Mindanao’s </w:t>
      </w:r>
      <w:proofErr w:type="spellStart"/>
      <w:r>
        <w:t>Pantaron</w:t>
      </w:r>
      <w:proofErr w:type="spellEnd"/>
      <w:r>
        <w:t xml:space="preserve"> Range, are some of the few remaining to be </w:t>
      </w:r>
      <w:proofErr w:type="gramStart"/>
      <w:r>
        <w:t>opened up</w:t>
      </w:r>
      <w:proofErr w:type="gramEnd"/>
      <w:r>
        <w:t xml:space="preserve"> to extractive logging and mining by multinational corporations. </w:t>
      </w:r>
      <w:r w:rsidRPr="001434F8">
        <w:rPr>
          <w:rStyle w:val="Emphasis"/>
        </w:rPr>
        <w:t>The militarization of indigenous lands, purportedly in the name of counterinsurgency, seeks to quell this organized community opposition to corporate land-grabbing and environmental degradation.</w:t>
      </w:r>
    </w:p>
    <w:p w14:paraId="7410952C" w14:textId="77777777" w:rsidR="00B13F42" w:rsidRPr="001434F8" w:rsidRDefault="00B13F42" w:rsidP="00B13F42">
      <w:pPr>
        <w:rPr>
          <w:rStyle w:val="StyleUnderline"/>
        </w:rPr>
      </w:pPr>
      <w:r w:rsidRPr="001434F8">
        <w:rPr>
          <w:rStyle w:val="StyleUnderline"/>
        </w:rPr>
        <w:t>Education is a center of community resistance — and now repression as well.</w:t>
      </w:r>
    </w:p>
    <w:p w14:paraId="3B37B8D0" w14:textId="77777777" w:rsidR="00B13F42" w:rsidRPr="001434F8" w:rsidRDefault="00B13F42" w:rsidP="00B13F42">
      <w:pPr>
        <w:rPr>
          <w:rStyle w:val="StyleUnderline"/>
        </w:rPr>
      </w:pPr>
      <w:r w:rsidRPr="001434F8">
        <w:rPr>
          <w:rStyle w:val="Emphasis"/>
        </w:rPr>
        <w:t xml:space="preserve">The military and paramilitaries are targeting indigenous community schools </w:t>
      </w:r>
      <w:r w:rsidRPr="001434F8">
        <w:rPr>
          <w:rStyle w:val="StyleUnderline"/>
        </w:rPr>
        <w:t>— turning their grounds into military encampments, shooting teachers and students, bombing the schools – to force their closure. Indigenous children and their teachers are the victims of this campaign.</w:t>
      </w:r>
    </w:p>
    <w:p w14:paraId="63B9D8E7" w14:textId="77777777" w:rsidR="00B13F42" w:rsidRDefault="00B13F42" w:rsidP="00B13F42">
      <w:r>
        <w:t xml:space="preserve">In September 2017, </w:t>
      </w:r>
      <w:proofErr w:type="spellStart"/>
      <w:r>
        <w:t>Obello</w:t>
      </w:r>
      <w:proofErr w:type="spellEnd"/>
      <w:r>
        <w:t xml:space="preserve"> Bay-</w:t>
      </w:r>
      <w:proofErr w:type="spellStart"/>
      <w:r>
        <w:t>ao</w:t>
      </w:r>
      <w:proofErr w:type="spellEnd"/>
      <w:r>
        <w:t xml:space="preserve">, a student at </w:t>
      </w:r>
      <w:proofErr w:type="spellStart"/>
      <w:r>
        <w:t>Salugpongan’s</w:t>
      </w:r>
      <w:proofErr w:type="spellEnd"/>
      <w:r>
        <w:t xml:space="preserve"> school in </w:t>
      </w:r>
      <w:proofErr w:type="spellStart"/>
      <w:r>
        <w:t>Dulyan</w:t>
      </w:r>
      <w:proofErr w:type="spellEnd"/>
      <w:r>
        <w:t xml:space="preserve">, </w:t>
      </w:r>
      <w:proofErr w:type="spellStart"/>
      <w:r>
        <w:t>Talaingod</w:t>
      </w:r>
      <w:proofErr w:type="spellEnd"/>
      <w:r>
        <w:t xml:space="preserve">, was killed by </w:t>
      </w:r>
      <w:proofErr w:type="spellStart"/>
      <w:r>
        <w:t>Alamara</w:t>
      </w:r>
      <w:proofErr w:type="spellEnd"/>
      <w:r>
        <w:t xml:space="preserve"> paramilitaries while walking home from farming. He was shot 24 times in the back. In the same community, another 15-year-old student was gunned down by </w:t>
      </w:r>
      <w:proofErr w:type="spellStart"/>
      <w:r>
        <w:t>Alamara</w:t>
      </w:r>
      <w:proofErr w:type="spellEnd"/>
      <w:r>
        <w:t xml:space="preserve"> in 2016, while a 14-year-old girl reported being gang raped by soldiers in 2015.</w:t>
      </w:r>
    </w:p>
    <w:p w14:paraId="6BC311D9" w14:textId="77777777" w:rsidR="00B13F42" w:rsidRDefault="00B13F42" w:rsidP="00B13F42">
      <w:r>
        <w:t>In May 2018, Beverly Geronimo,</w:t>
      </w:r>
      <w:r w:rsidRPr="001434F8">
        <w:rPr>
          <w:rStyle w:val="Emphasis"/>
        </w:rPr>
        <w:t xml:space="preserve"> a teacher of indigenous children, was gunned down in Trento,</w:t>
      </w:r>
      <w:r>
        <w:t xml:space="preserve"> </w:t>
      </w:r>
      <w:proofErr w:type="spellStart"/>
      <w:r w:rsidRPr="001434F8">
        <w:rPr>
          <w:rStyle w:val="StyleUnderline"/>
        </w:rPr>
        <w:t>Agusan</w:t>
      </w:r>
      <w:proofErr w:type="spellEnd"/>
      <w:r w:rsidRPr="001434F8">
        <w:rPr>
          <w:rStyle w:val="StyleUnderline"/>
        </w:rPr>
        <w:t xml:space="preserve"> del Sur</w:t>
      </w:r>
      <w:r w:rsidRPr="001434F8">
        <w:rPr>
          <w:rStyle w:val="Emphasis"/>
        </w:rPr>
        <w:t xml:space="preserve"> while buying school supplies</w:t>
      </w:r>
      <w:r>
        <w:t xml:space="preserve">. In November 2018, four teachers, </w:t>
      </w:r>
      <w:proofErr w:type="spellStart"/>
      <w:r>
        <w:t>Tema</w:t>
      </w:r>
      <w:proofErr w:type="spellEnd"/>
      <w:r>
        <w:t xml:space="preserve"> </w:t>
      </w:r>
      <w:proofErr w:type="spellStart"/>
      <w:r>
        <w:t>Namatidong</w:t>
      </w:r>
      <w:proofErr w:type="spellEnd"/>
      <w:r>
        <w:t xml:space="preserve">, Julius </w:t>
      </w:r>
      <w:proofErr w:type="spellStart"/>
      <w:r>
        <w:t>Torregosa</w:t>
      </w:r>
      <w:proofErr w:type="spellEnd"/>
      <w:r>
        <w:t xml:space="preserve">, Ariel </w:t>
      </w:r>
      <w:proofErr w:type="spellStart"/>
      <w:r>
        <w:t>Barluado</w:t>
      </w:r>
      <w:proofErr w:type="spellEnd"/>
      <w:r>
        <w:t>, and Giovanni Solomon, were abducted by the military in Lanao del Sur.</w:t>
      </w:r>
    </w:p>
    <w:p w14:paraId="35909C4E" w14:textId="77777777" w:rsidR="00B13F42" w:rsidRPr="001434F8" w:rsidRDefault="00B13F42" w:rsidP="00B13F42">
      <w:pPr>
        <w:rPr>
          <w:rStyle w:val="Emphasis"/>
        </w:rPr>
      </w:pPr>
      <w:r>
        <w:t xml:space="preserve">The list of atrocities continues. In June 2018, </w:t>
      </w:r>
      <w:r w:rsidRPr="001434F8">
        <w:rPr>
          <w:rStyle w:val="Emphasis"/>
        </w:rPr>
        <w:t>72 schools were unable to hold classes because of military harassment. Over 2,000 indigenous students could not attend school because of nearby military encampments.</w:t>
      </w:r>
    </w:p>
    <w:p w14:paraId="07C93A86" w14:textId="77777777" w:rsidR="00B13F42" w:rsidRDefault="00B13F42" w:rsidP="00B13F42">
      <w:pPr>
        <w:rPr>
          <w:rStyle w:val="StyleUnderline"/>
        </w:rPr>
      </w:pPr>
      <w:r w:rsidRPr="001434F8">
        <w:rPr>
          <w:rStyle w:val="Emphasis"/>
        </w:rPr>
        <w:t>The schools under attack are part of a movement led by indigenous groups, together with NGOs and church partners, to provide relevant education for their youth, a service largely neglected by the government</w:t>
      </w:r>
      <w:r>
        <w:t xml:space="preserve">. </w:t>
      </w:r>
      <w:r w:rsidRPr="001434F8">
        <w:rPr>
          <w:rStyle w:val="StyleUnderline"/>
        </w:rPr>
        <w:t xml:space="preserve">Ninety percent of indigenous children lack access to formal education. </w:t>
      </w:r>
      <w:r>
        <w:t>In the 2000s, indigenous communities established schools in conjunction with their struggles for self-determination, in hopes that education would help protect them from land-grabbing.</w:t>
      </w:r>
      <w:r w:rsidRPr="001434F8">
        <w:rPr>
          <w:rStyle w:val="StyleUnderline"/>
        </w:rPr>
        <w:t xml:space="preserve"> The military has sought to brand </w:t>
      </w:r>
      <w:r w:rsidRPr="001434F8">
        <w:rPr>
          <w:rStyle w:val="StyleUnderline"/>
        </w:rPr>
        <w:lastRenderedPageBreak/>
        <w:t>community schools as “training camps” for communist insurgents, recently launching Facebook campaigns towards this purpose.</w:t>
      </w:r>
    </w:p>
    <w:p w14:paraId="416D1CF3" w14:textId="77777777" w:rsidR="00B13F42" w:rsidRDefault="00B13F42" w:rsidP="00B13F42">
      <w:pPr>
        <w:pStyle w:val="Heading3"/>
      </w:pPr>
      <w:r>
        <w:lastRenderedPageBreak/>
        <w:t>I/L – War on Drugs</w:t>
      </w:r>
    </w:p>
    <w:p w14:paraId="11FC5FA3" w14:textId="77777777" w:rsidR="00B13F42" w:rsidRDefault="00B13F42" w:rsidP="00B13F42">
      <w:pPr>
        <w:pStyle w:val="Heading4"/>
      </w:pPr>
      <w:r>
        <w:t>The Philippine “War on Drugs” has murdered and displaced numerous Filipino people and US support is fueling it</w:t>
      </w:r>
    </w:p>
    <w:p w14:paraId="19ED9D06" w14:textId="77777777" w:rsidR="00B13F42" w:rsidRPr="003B4DBE" w:rsidRDefault="00B13F42" w:rsidP="00B13F42">
      <w:r>
        <w:rPr>
          <w:rStyle w:val="Style13ptBold"/>
        </w:rPr>
        <w:t xml:space="preserve">Chew 19 </w:t>
      </w:r>
      <w:r>
        <w:t>[</w:t>
      </w:r>
      <w:proofErr w:type="spellStart"/>
      <w:r>
        <w:t>Amee</w:t>
      </w:r>
      <w:proofErr w:type="spellEnd"/>
      <w:r>
        <w:t xml:space="preserve"> Chew; has a doctorate in American Studies &amp; Ethnicity and is a Mellon-ACLS Public Fellow.; It's Time to End U.S. Military Aid to the Philippines; Foreign Policy </w:t>
      </w:r>
      <w:proofErr w:type="gramStart"/>
      <w:r>
        <w:t>In</w:t>
      </w:r>
      <w:proofErr w:type="gramEnd"/>
      <w:r>
        <w:t xml:space="preserve"> Focus; 4-8-2019; https://fpif.org/its-time-to-end-u-s-military-aid-to-the-philippines/ //Brower]</w:t>
      </w:r>
    </w:p>
    <w:p w14:paraId="4BADBA7B" w14:textId="77777777" w:rsidR="00B13F42" w:rsidRPr="004615FF" w:rsidRDefault="00B13F42" w:rsidP="00B13F42">
      <w:pPr>
        <w:rPr>
          <w:rStyle w:val="Emphasis"/>
        </w:rPr>
      </w:pPr>
      <w:r>
        <w:t>Philippine President Rodrigo</w:t>
      </w:r>
      <w:r w:rsidRPr="004615FF">
        <w:rPr>
          <w:rStyle w:val="Emphasis"/>
        </w:rPr>
        <w:t xml:space="preserve"> Duterte’s bloody “War on Drugs” has now claimed over 27,000 lives — almost all poor and indigent people, including children, summarily executed by police or vigilantes.</w:t>
      </w:r>
    </w:p>
    <w:p w14:paraId="62D7EF93" w14:textId="77777777" w:rsidR="00B13F42" w:rsidRPr="004615FF" w:rsidRDefault="00B13F42" w:rsidP="00B13F42">
      <w:pPr>
        <w:rPr>
          <w:rStyle w:val="Emphasis"/>
        </w:rPr>
      </w:pPr>
      <w:r w:rsidRPr="004615FF">
        <w:rPr>
          <w:rStyle w:val="Emphasis"/>
        </w:rPr>
        <w:t>Over 140,000 pre-trial detainees are being held in overcrowded Philippine prisons</w:t>
      </w:r>
      <w:r w:rsidRPr="004615FF">
        <w:rPr>
          <w:rStyle w:val="StyleUnderline"/>
        </w:rPr>
        <w:t>, many on trumped up drug charges;</w:t>
      </w:r>
      <w:r>
        <w:t xml:space="preserve"> 75 percent of the total prison population still awaits their day in court, let alone conviction. On top of this, </w:t>
      </w:r>
      <w:r w:rsidRPr="004615FF">
        <w:rPr>
          <w:rStyle w:val="Emphasis"/>
        </w:rPr>
        <w:t>assassinations of human rights lawyers, journalists, labor and peasant organizers, indigenous leaders, clergy, teachers, and activists are spiraling out of control.</w:t>
      </w:r>
    </w:p>
    <w:p w14:paraId="110ED404" w14:textId="77777777" w:rsidR="00B13F42" w:rsidRPr="004615FF" w:rsidRDefault="00B13F42" w:rsidP="00B13F42">
      <w:pPr>
        <w:rPr>
          <w:rStyle w:val="StyleUnderline"/>
        </w:rPr>
      </w:pPr>
      <w:r w:rsidRPr="004615FF">
        <w:rPr>
          <w:rStyle w:val="StyleUnderline"/>
        </w:rPr>
        <w:t xml:space="preserve">Duterte has systematically silenced voices of political dissent, jailing Senator Leila </w:t>
      </w:r>
      <w:proofErr w:type="spellStart"/>
      <w:r w:rsidRPr="004615FF">
        <w:rPr>
          <w:rStyle w:val="StyleUnderline"/>
        </w:rPr>
        <w:t>DeLima</w:t>
      </w:r>
      <w:proofErr w:type="spellEnd"/>
      <w:r w:rsidRPr="004615FF">
        <w:rPr>
          <w:rStyle w:val="StyleUnderline"/>
        </w:rPr>
        <w:t xml:space="preserve">, an early drug war critic; ousting Supreme Court Chief Justice Maria Lourdes Sereno, who opposed the imposition of martial law in Mindanao; and now arresting Maria </w:t>
      </w:r>
      <w:proofErr w:type="spellStart"/>
      <w:r w:rsidRPr="004615FF">
        <w:rPr>
          <w:rStyle w:val="StyleUnderline"/>
        </w:rPr>
        <w:t>Ressa</w:t>
      </w:r>
      <w:proofErr w:type="spellEnd"/>
      <w:r w:rsidRPr="004615FF">
        <w:rPr>
          <w:rStyle w:val="StyleUnderline"/>
        </w:rPr>
        <w:t xml:space="preserve">, internationally renowned journalist and executive editor of the </w:t>
      </w:r>
      <w:proofErr w:type="spellStart"/>
      <w:r w:rsidRPr="004615FF">
        <w:rPr>
          <w:rStyle w:val="StyleUnderline"/>
        </w:rPr>
        <w:t>indy</w:t>
      </w:r>
      <w:proofErr w:type="spellEnd"/>
      <w:r w:rsidRPr="004615FF">
        <w:rPr>
          <w:rStyle w:val="StyleUnderline"/>
        </w:rPr>
        <w:t xml:space="preserve"> outlet </w:t>
      </w:r>
      <w:proofErr w:type="spellStart"/>
      <w:r w:rsidRPr="004615FF">
        <w:rPr>
          <w:rStyle w:val="StyleUnderline"/>
        </w:rPr>
        <w:t>Rappler</w:t>
      </w:r>
      <w:proofErr w:type="spellEnd"/>
      <w:r w:rsidRPr="004615FF">
        <w:rPr>
          <w:rStyle w:val="StyleUnderline"/>
        </w:rPr>
        <w:t>.</w:t>
      </w:r>
    </w:p>
    <w:p w14:paraId="00E8495E" w14:textId="77777777" w:rsidR="00B13F42" w:rsidRPr="004615FF" w:rsidRDefault="00B13F42" w:rsidP="00B13F42">
      <w:pPr>
        <w:rPr>
          <w:rStyle w:val="StyleUnderline"/>
        </w:rPr>
      </w:pPr>
      <w:r>
        <w:t xml:space="preserve">Meanwhile, less known to U.S. audiences, </w:t>
      </w:r>
      <w:r w:rsidRPr="004615FF">
        <w:rPr>
          <w:rStyle w:val="Emphasis"/>
        </w:rPr>
        <w:t>Duterte has repeatedly dropped bombs on Philippine soil, impacting over 368,000 people — and some 450,000 civilians have been displaced by militarization</w:t>
      </w:r>
      <w:r>
        <w:t xml:space="preserve">. After scuttling peace talks with the National Democratic Front of the Philippines (NDFP), </w:t>
      </w:r>
      <w:r w:rsidRPr="004615FF">
        <w:rPr>
          <w:rStyle w:val="StyleUnderline"/>
        </w:rPr>
        <w:t xml:space="preserve">Duterte has jailed internationally protected peace consultants. And in January, consultant Randy </w:t>
      </w:r>
      <w:proofErr w:type="spellStart"/>
      <w:r w:rsidRPr="004615FF">
        <w:rPr>
          <w:rStyle w:val="StyleUnderline"/>
        </w:rPr>
        <w:t>Malayao</w:t>
      </w:r>
      <w:proofErr w:type="spellEnd"/>
      <w:r w:rsidRPr="004615FF">
        <w:rPr>
          <w:rStyle w:val="StyleUnderline"/>
        </w:rPr>
        <w:t xml:space="preserve"> was murdered in cold blood by armed hit men.</w:t>
      </w:r>
    </w:p>
    <w:p w14:paraId="6A533931" w14:textId="77777777" w:rsidR="00B13F42" w:rsidRPr="004615FF" w:rsidRDefault="00B13F42" w:rsidP="00B13F42">
      <w:pPr>
        <w:rPr>
          <w:rStyle w:val="Emphasis"/>
        </w:rPr>
      </w:pPr>
      <w:r>
        <w:t>Ever since the Philippines attained formal independence in 1946, the U.S. has maintained a military presence on its former colony, guiding and supporting “counter-insurgency” operations to put down constant rebellions against an oligarchic government. Today, the Philippine armed forces overwhelmingly direct violence not against outside invaders, but at poor and marginalized people within its borders.</w:t>
      </w:r>
      <w:r w:rsidRPr="004615FF">
        <w:rPr>
          <w:rStyle w:val="Emphasis"/>
        </w:rPr>
        <w:t xml:space="preserve"> U.S. military aid is only making internal conflict worse.</w:t>
      </w:r>
    </w:p>
    <w:p w14:paraId="15C606CA" w14:textId="77777777" w:rsidR="00B13F42" w:rsidRPr="004615FF" w:rsidRDefault="00B13F42" w:rsidP="00B13F42">
      <w:pPr>
        <w:rPr>
          <w:rStyle w:val="Emphasis"/>
        </w:rPr>
      </w:pPr>
      <w:r w:rsidRPr="004615FF">
        <w:rPr>
          <w:rStyle w:val="Emphasis"/>
        </w:rPr>
        <w:t>U.S. taxpayer funds are bankrolling the worsening human rights crisis in the Philippines.</w:t>
      </w:r>
    </w:p>
    <w:p w14:paraId="68FF273B" w14:textId="77777777" w:rsidR="00B13F42" w:rsidRDefault="00B13F42" w:rsidP="00B13F42">
      <w:r>
        <w:t>Duterte’s repressive regime is the largest recipient of U.S. military aid in East and Southeast Asia.</w:t>
      </w:r>
    </w:p>
    <w:p w14:paraId="1F90F6F3" w14:textId="77777777" w:rsidR="00B13F42" w:rsidRDefault="00B13F42" w:rsidP="00B13F42">
      <w:r>
        <w:t>In 2016, the U.S. helped inaugurate Duterte’s drug war by giving $32 million to the Philippine police (supposedly for “training and services” in “policing standards” and “rule of law,” besides equipment). In July 2018, the United States announced an additional $26.5 million in U.S. tax dollars to beef up support for Philippine police, in the name of “counter-terrorism.”</w:t>
      </w:r>
    </w:p>
    <w:p w14:paraId="175E8D10" w14:textId="77777777" w:rsidR="00B13F42" w:rsidRPr="004615FF" w:rsidRDefault="00B13F42" w:rsidP="00B13F42">
      <w:pPr>
        <w:rPr>
          <w:rStyle w:val="StyleUnderline"/>
        </w:rPr>
      </w:pPr>
      <w:r w:rsidRPr="004615FF">
        <w:rPr>
          <w:rStyle w:val="StyleUnderline"/>
        </w:rPr>
        <w:t>In FY2018, the Defense Department provided roughly $100 million in military aid, including equipment, weapons, and aerial surveillance systems, to the Philippine military and police, though Operation Pacific Eagle — a so-called “overseas contingency operation” that is exempt from congressional limits on spending. The amount demanded for this program will increase to $108.2 million for FY2019 — even as the Defense Department has admitted it lost track of transactions for 76 of 77 arms sales conducted under bilateral agreements with the Philippines.</w:t>
      </w:r>
    </w:p>
    <w:p w14:paraId="21566EEA" w14:textId="77777777" w:rsidR="00B13F42" w:rsidRDefault="00B13F42" w:rsidP="00B13F42">
      <w:r>
        <w:lastRenderedPageBreak/>
        <w:t>In 2018, on top of the above,</w:t>
      </w:r>
      <w:r w:rsidRPr="004615FF">
        <w:rPr>
          <w:rStyle w:val="Emphasis"/>
        </w:rPr>
        <w:t xml:space="preserve"> the U.S. sold the Philippine police and military over $63 million worth of arms</w:t>
      </w:r>
      <w:r>
        <w:t>. It also donated 2,253 machine guns, over 5 million rounds of ammunition, surveillance equipment, and other weapons. Military aid totaled at least $193.5 million last year, not including arms sales, and donated equipment of unreported worth. At least $145.6 million is already pledged for 2019.</w:t>
      </w:r>
    </w:p>
    <w:p w14:paraId="0BE9C128" w14:textId="77777777" w:rsidR="00B13F42" w:rsidRPr="003B4DBE" w:rsidRDefault="00B13F42" w:rsidP="00B13F42">
      <w:pPr>
        <w:rPr>
          <w:rStyle w:val="Emphasis"/>
        </w:rPr>
      </w:pPr>
      <w:r>
        <w:t xml:space="preserve">In January, Trump authorized $1.5 billion annually for the Asian Pacific region, including the Philippines, from 2019 to 2023. Although this authorization includes a stipulation that counter-narcotics funds will not go to the Philippines (“except for drug demand reduction,” a potential loophole), it’s too little, too late. The set-aside has no restrictions on weapons funding for the Philippine military. And separately, the State Department already plans to deliver $5.3 million this year to the Philippine police for anti-narcotics activities. Worse, rampant corruption together with a total lack of transparency means it’s hard to ensure where military aid could actually end </w:t>
      </w:r>
      <w:proofErr w:type="spellStart"/>
      <w:proofErr w:type="gramStart"/>
      <w:r>
        <w:t>up.</w:t>
      </w:r>
      <w:r w:rsidRPr="003B4DBE">
        <w:rPr>
          <w:rStyle w:val="Emphasis"/>
        </w:rPr>
        <w:t>.</w:t>
      </w:r>
      <w:proofErr w:type="gramEnd"/>
      <w:r w:rsidRPr="003B4DBE">
        <w:rPr>
          <w:rStyle w:val="Emphasis"/>
        </w:rPr>
        <w:t>S</w:t>
      </w:r>
      <w:proofErr w:type="spellEnd"/>
      <w:r w:rsidRPr="003B4DBE">
        <w:rPr>
          <w:rStyle w:val="Emphasis"/>
        </w:rPr>
        <w:t>. military equipment forms the backbone of Duterte’s “military modernization” program.</w:t>
      </w:r>
    </w:p>
    <w:p w14:paraId="21A3CD36" w14:textId="77777777" w:rsidR="00B13F42" w:rsidRDefault="00B13F42" w:rsidP="00B13F42">
      <w:r>
        <w:t>Although the above aid is tiny compared to the U.S.’s own bloated military budget,</w:t>
      </w:r>
      <w:r w:rsidRPr="003B4DBE">
        <w:rPr>
          <w:rStyle w:val="StyleUnderline"/>
        </w:rPr>
        <w:t xml:space="preserve"> this tremendous transfer of weapons and surveillance technology is significant in propping up the Philippine armed forces’ capacity.</w:t>
      </w:r>
    </w:p>
    <w:p w14:paraId="24045481" w14:textId="77777777" w:rsidR="00B13F42" w:rsidRPr="003B4DBE" w:rsidRDefault="00B13F42" w:rsidP="00B13F42">
      <w:pPr>
        <w:rPr>
          <w:rStyle w:val="Emphasis"/>
        </w:rPr>
      </w:pPr>
      <w:r w:rsidRPr="003B4DBE">
        <w:rPr>
          <w:rStyle w:val="Emphasis"/>
        </w:rPr>
        <w:t>Duterte has embarked on an ambitious program to “modernize” the Philippine military, massively increasing funding and pouring more money towards this than spent in the last 15 years. (Meanwhile, he’s doubled the salaries of military and police.) He could not do so without U.S. aid and arms.</w:t>
      </w:r>
    </w:p>
    <w:p w14:paraId="552AA211" w14:textId="77777777" w:rsidR="00B13F42" w:rsidRDefault="00B13F42" w:rsidP="00B13F42"/>
    <w:p w14:paraId="5F9851C5" w14:textId="77777777" w:rsidR="00B13F42" w:rsidRDefault="00B13F42" w:rsidP="00B13F42"/>
    <w:p w14:paraId="3265CE48" w14:textId="2D319A58" w:rsidR="001C733F" w:rsidRPr="009756E8" w:rsidRDefault="001C733F" w:rsidP="001C733F">
      <w:pPr>
        <w:pStyle w:val="Heading3"/>
      </w:pPr>
      <w:r>
        <w:lastRenderedPageBreak/>
        <w:t>Yes - Violence</w:t>
      </w:r>
    </w:p>
    <w:p w14:paraId="06A76026" w14:textId="77777777" w:rsidR="001C733F" w:rsidRPr="001521AD" w:rsidRDefault="001C733F" w:rsidP="001C733F">
      <w:pPr>
        <w:pStyle w:val="Heading4"/>
      </w:pPr>
      <w:r>
        <w:t>Arms sales to the Philippines fuel corruption, oppression, &amp; strengthen violent non-state actors</w:t>
      </w:r>
    </w:p>
    <w:p w14:paraId="5E2049ED" w14:textId="77777777" w:rsidR="001C733F" w:rsidRPr="00D04453" w:rsidRDefault="001C733F" w:rsidP="001C733F">
      <w:pPr>
        <w:rPr>
          <w:rFonts w:asciiTheme="majorHAnsi" w:hAnsiTheme="majorHAnsi"/>
        </w:rPr>
      </w:pPr>
      <w:r w:rsidRPr="00D04453">
        <w:rPr>
          <w:rFonts w:asciiTheme="majorHAnsi" w:hAnsiTheme="majorHAnsi"/>
          <w:b/>
          <w:sz w:val="26"/>
          <w:szCs w:val="26"/>
        </w:rPr>
        <w:t xml:space="preserve">Thrall &amp; </w:t>
      </w:r>
      <w:proofErr w:type="spellStart"/>
      <w:r w:rsidRPr="00D04453">
        <w:rPr>
          <w:rFonts w:asciiTheme="majorHAnsi" w:hAnsiTheme="majorHAnsi"/>
          <w:b/>
          <w:sz w:val="26"/>
          <w:szCs w:val="26"/>
        </w:rPr>
        <w:t>Dorminey</w:t>
      </w:r>
      <w:proofErr w:type="spellEnd"/>
      <w:r w:rsidRPr="00D04453">
        <w:rPr>
          <w:rFonts w:asciiTheme="majorHAnsi" w:hAnsiTheme="majorHAnsi"/>
          <w:b/>
          <w:sz w:val="26"/>
          <w:szCs w:val="26"/>
        </w:rPr>
        <w:t xml:space="preserve"> 18</w:t>
      </w:r>
      <w:r w:rsidRPr="00D04453">
        <w:rPr>
          <w:rFonts w:asciiTheme="majorHAnsi" w:hAnsiTheme="majorHAnsi"/>
        </w:rPr>
        <w:t xml:space="preserve"> (</w:t>
      </w:r>
      <w:r w:rsidRPr="00D04453">
        <w:rPr>
          <w:rFonts w:asciiTheme="majorHAnsi" w:hAnsiTheme="majorHAnsi"/>
          <w:b/>
        </w:rPr>
        <w:t>A. Trevor Thrall</w:t>
      </w:r>
      <w:r w:rsidRPr="00D04453">
        <w:rPr>
          <w:rFonts w:asciiTheme="majorHAnsi" w:hAnsiTheme="majorHAnsi"/>
        </w:rPr>
        <w:t xml:space="preserve">, Thrall is a senior fellow for the Cato’s Institute’s Defense and Foreign Policy Department, with expertise in international security and the politics of American national security &amp; also an associate professor at George Mason University’s </w:t>
      </w:r>
      <w:proofErr w:type="spellStart"/>
      <w:r w:rsidRPr="00D04453">
        <w:rPr>
          <w:rFonts w:asciiTheme="majorHAnsi" w:hAnsiTheme="majorHAnsi"/>
        </w:rPr>
        <w:t>Schar</w:t>
      </w:r>
      <w:proofErr w:type="spellEnd"/>
      <w:r w:rsidRPr="00D04453">
        <w:rPr>
          <w:rFonts w:asciiTheme="majorHAnsi" w:hAnsiTheme="majorHAnsi"/>
        </w:rPr>
        <w:t xml:space="preserve"> School of Policy and Government where he teaches courses in international security, </w:t>
      </w:r>
      <w:r w:rsidRPr="00D04453">
        <w:rPr>
          <w:rFonts w:asciiTheme="majorHAnsi" w:hAnsiTheme="majorHAnsi"/>
          <w:b/>
        </w:rPr>
        <w:t xml:space="preserve">Caroline </w:t>
      </w:r>
      <w:proofErr w:type="spellStart"/>
      <w:r w:rsidRPr="00D04453">
        <w:rPr>
          <w:rFonts w:asciiTheme="majorHAnsi" w:hAnsiTheme="majorHAnsi"/>
          <w:b/>
        </w:rPr>
        <w:t>Dorminey</w:t>
      </w:r>
      <w:proofErr w:type="spellEnd"/>
      <w:r w:rsidRPr="00D04453">
        <w:rPr>
          <w:rFonts w:asciiTheme="majorHAnsi" w:hAnsiTheme="majorHAnsi"/>
        </w:rPr>
        <w:t xml:space="preserve">, </w:t>
      </w:r>
      <w:proofErr w:type="spellStart"/>
      <w:r w:rsidRPr="00D04453">
        <w:rPr>
          <w:rFonts w:asciiTheme="majorHAnsi" w:hAnsiTheme="majorHAnsi"/>
        </w:rPr>
        <w:t>Dorminey</w:t>
      </w:r>
      <w:proofErr w:type="spellEnd"/>
      <w:r w:rsidRPr="00D04453">
        <w:rPr>
          <w:rFonts w:asciiTheme="majorHAnsi" w:hAnsiTheme="majorHAnsi"/>
        </w:rPr>
        <w:t xml:space="preserve"> was a policy analyst in defense and foreign policy studies at the Cato Institute and worked on issues pertaining to the US defense budget, defense politics, force structure, and involvement in the international arms trade; she is an Emerging Expert with the Forum on the Arms Trade, “Risky Business: The Role of Arms Sales in U.S. Foreign Policy”, </w:t>
      </w:r>
      <w:hyperlink r:id="rId21" w:history="1">
        <w:r w:rsidRPr="00D04453">
          <w:rPr>
            <w:rStyle w:val="Hyperlink"/>
            <w:rFonts w:asciiTheme="majorHAnsi" w:hAnsiTheme="majorHAnsi"/>
          </w:rPr>
          <w:t>https://object.cato.org/sites/cato.org/files/pubs/pdf/pa-836.pdf</w:t>
        </w:r>
      </w:hyperlink>
      <w:r w:rsidRPr="00D04453">
        <w:rPr>
          <w:rFonts w:asciiTheme="majorHAnsi" w:hAnsiTheme="majorHAnsi"/>
        </w:rPr>
        <w:t>, Published 3/13/18, Accessed 5/26/19, Lex RM)</w:t>
      </w:r>
    </w:p>
    <w:p w14:paraId="17C0E4D0" w14:textId="77777777" w:rsidR="001C733F" w:rsidRPr="008B08E4" w:rsidRDefault="001C733F" w:rsidP="001C733F">
      <w:pPr>
        <w:rPr>
          <w:rStyle w:val="Emphasis"/>
        </w:rPr>
      </w:pPr>
      <w:r w:rsidRPr="005F4EE4">
        <w:rPr>
          <w:sz w:val="16"/>
        </w:rPr>
        <w:t xml:space="preserve">Regime Effects. Finally, </w:t>
      </w:r>
      <w:r w:rsidRPr="00F84449">
        <w:rPr>
          <w:rStyle w:val="StyleUnderline"/>
        </w:rPr>
        <w:t xml:space="preserve">arms sales can also have deleterious effects on recipient nations — promoting government oppression, instability, and military coups. As part of the war on drugs, America inadvertently enabled the practice of forced disappearances. </w:t>
      </w:r>
      <w:r w:rsidRPr="00627FD7">
        <w:rPr>
          <w:rStyle w:val="StyleUnderline"/>
          <w:b/>
        </w:rPr>
        <w:t xml:space="preserve">In the cases of </w:t>
      </w:r>
      <w:r w:rsidRPr="005F4EE4">
        <w:rPr>
          <w:sz w:val="16"/>
        </w:rPr>
        <w:t xml:space="preserve">Colombia, the </w:t>
      </w:r>
      <w:r w:rsidRPr="00627FD7">
        <w:rPr>
          <w:rStyle w:val="StyleUnderline"/>
          <w:b/>
        </w:rPr>
        <w:t>Philippines</w:t>
      </w:r>
      <w:r w:rsidRPr="005F4EE4">
        <w:rPr>
          <w:sz w:val="16"/>
        </w:rPr>
        <w:t xml:space="preserve">, and Mexico, </w:t>
      </w:r>
      <w:r w:rsidRPr="00FD21E7">
        <w:rPr>
          <w:rStyle w:val="Emphasis"/>
        </w:rPr>
        <w:t>American weapons feed a dangerous cycle of corruption and oppression involving the police, the military, and political leaders.</w:t>
      </w:r>
      <w:r w:rsidRPr="005F4EE4">
        <w:rPr>
          <w:sz w:val="16"/>
        </w:rPr>
        <w:t xml:space="preserve">94 </w:t>
      </w:r>
      <w:r w:rsidRPr="00E37B68">
        <w:rPr>
          <w:sz w:val="16"/>
          <w:szCs w:val="16"/>
        </w:rPr>
        <w:t xml:space="preserve">Though the United States provides weapons to Mexico ostensibly for </w:t>
      </w:r>
      <w:proofErr w:type="spellStart"/>
      <w:r w:rsidRPr="00E37B68">
        <w:rPr>
          <w:sz w:val="16"/>
          <w:szCs w:val="16"/>
        </w:rPr>
        <w:t>counternarcotics</w:t>
      </w:r>
      <w:proofErr w:type="spellEnd"/>
      <w:r w:rsidRPr="00E37B68">
        <w:rPr>
          <w:sz w:val="16"/>
          <w:szCs w:val="16"/>
        </w:rPr>
        <w:t xml:space="preserve"> operations,</w:t>
      </w:r>
      <w:r w:rsidRPr="005F4EE4">
        <w:rPr>
          <w:rStyle w:val="StyleUnderline"/>
        </w:rPr>
        <w:t xml:space="preserve"> the arms transferred to the country often end up being used by police to oppress citizens, reinforcing the “climate of generalized violence in the country [that] carries with it grave consequences for the rule of law.”</w:t>
      </w:r>
      <w:r w:rsidRPr="005F4EE4">
        <w:rPr>
          <w:sz w:val="16"/>
        </w:rPr>
        <w:t>95</w:t>
      </w:r>
      <w:r w:rsidRPr="005F4EE4">
        <w:rPr>
          <w:rStyle w:val="StyleUnderline"/>
        </w:rPr>
        <w:t xml:space="preserve"> </w:t>
      </w:r>
      <w:r w:rsidRPr="00627FD7">
        <w:rPr>
          <w:rStyle w:val="StyleUnderline"/>
        </w:rPr>
        <w:t>Similarly, in</w:t>
      </w:r>
      <w:r w:rsidRPr="005F4EE4">
        <w:rPr>
          <w:rStyle w:val="StyleUnderline"/>
        </w:rPr>
        <w:t xml:space="preserve"> </w:t>
      </w:r>
      <w:r w:rsidRPr="005F4EE4">
        <w:rPr>
          <w:sz w:val="16"/>
        </w:rPr>
        <w:t>Colombia and</w:t>
      </w:r>
      <w:r w:rsidRPr="005F4EE4">
        <w:rPr>
          <w:rStyle w:val="StyleUnderline"/>
        </w:rPr>
        <w:t xml:space="preserve"> the Philippines the U</w:t>
      </w:r>
      <w:r w:rsidRPr="005F4EE4">
        <w:rPr>
          <w:sz w:val="16"/>
        </w:rPr>
        <w:t xml:space="preserve">nited </w:t>
      </w:r>
      <w:r w:rsidRPr="005F4EE4">
        <w:rPr>
          <w:rStyle w:val="StyleUnderline"/>
        </w:rPr>
        <w:t>S</w:t>
      </w:r>
      <w:r w:rsidRPr="005F4EE4">
        <w:rPr>
          <w:sz w:val="16"/>
        </w:rPr>
        <w:t xml:space="preserve">tates has </w:t>
      </w:r>
      <w:r w:rsidRPr="005F4EE4">
        <w:rPr>
          <w:rStyle w:val="StyleUnderline"/>
        </w:rPr>
        <w:t>supplied arms in an effort to support governments against external threats or internal factions and to combat drug trafficking,</w:t>
      </w:r>
      <w:r w:rsidRPr="005F4EE4">
        <w:rPr>
          <w:sz w:val="16"/>
        </w:rPr>
        <w:t xml:space="preserve"> but </w:t>
      </w:r>
      <w:r w:rsidRPr="005F4EE4">
        <w:rPr>
          <w:rStyle w:val="StyleUnderline"/>
        </w:rPr>
        <w:t>with mixed results.</w:t>
      </w:r>
      <w:r w:rsidRPr="005F4EE4">
        <w:rPr>
          <w:sz w:val="16"/>
        </w:rPr>
        <w:t xml:space="preserve"> A study of military aid to Colombia found that “in environments such as Colombia, </w:t>
      </w:r>
      <w:r w:rsidRPr="008B08E4">
        <w:rPr>
          <w:rStyle w:val="Emphasis"/>
        </w:rPr>
        <w:t>international military assistance can strengthen armed nonstate actors, who rival the government over the use of violence.”96</w:t>
      </w:r>
    </w:p>
    <w:p w14:paraId="27DFE7F5" w14:textId="77777777" w:rsidR="001C733F" w:rsidRDefault="001C733F" w:rsidP="001C733F"/>
    <w:p w14:paraId="53D25B40" w14:textId="77777777" w:rsidR="001C733F" w:rsidRPr="00D01EA2" w:rsidRDefault="001C733F" w:rsidP="001C733F"/>
    <w:p w14:paraId="44A328F2" w14:textId="77777777" w:rsidR="00972B94" w:rsidRDefault="00972B94" w:rsidP="00972B94">
      <w:pPr>
        <w:pStyle w:val="Heading3"/>
      </w:pPr>
      <w:r>
        <w:lastRenderedPageBreak/>
        <w:t>Death Squads</w:t>
      </w:r>
    </w:p>
    <w:p w14:paraId="4266A142" w14:textId="77777777" w:rsidR="00972B94" w:rsidRDefault="00972B94" w:rsidP="00972B94">
      <w:pPr>
        <w:pStyle w:val="Heading4"/>
      </w:pPr>
      <w:r>
        <w:t>American anti-communist influence in Philippines during the Cold War created the Duterte Squad – justified vigilante violence</w:t>
      </w:r>
    </w:p>
    <w:p w14:paraId="7645368B" w14:textId="77777777" w:rsidR="00972B94" w:rsidRDefault="00972B94" w:rsidP="00972B94">
      <w:r w:rsidRPr="00D76447">
        <w:rPr>
          <w:rStyle w:val="Style13ptBold"/>
        </w:rPr>
        <w:t>Weiss 17</w:t>
      </w:r>
      <w:r>
        <w:t xml:space="preserve"> (Brennan, journalist in Manila, July 10, 2017, Accessed July 9, 2019, FP, “Duterte’s Death Squads Were Born in America’s Cold War,” </w:t>
      </w:r>
      <w:hyperlink r:id="rId22" w:history="1">
        <w:r>
          <w:rPr>
            <w:rStyle w:val="Hyperlink"/>
          </w:rPr>
          <w:t>https://foreignpolicy.com/2017/07/10/dutertes-death-squads-were-born-in-americas-cold-war/</w:t>
        </w:r>
      </w:hyperlink>
      <w:r>
        <w:t xml:space="preserve">) HM </w:t>
      </w:r>
    </w:p>
    <w:p w14:paraId="584A5CF8" w14:textId="77777777" w:rsidR="00972B94" w:rsidRPr="00D25FBE" w:rsidRDefault="00972B94" w:rsidP="00972B94">
      <w:pPr>
        <w:rPr>
          <w:rStyle w:val="StyleUnderline"/>
        </w:rPr>
      </w:pPr>
      <w:r w:rsidRPr="00D25FBE">
        <w:t xml:space="preserve">Retired </w:t>
      </w:r>
      <w:r w:rsidRPr="00D25FBE">
        <w:rPr>
          <w:rStyle w:val="StyleUnderline"/>
        </w:rPr>
        <w:t xml:space="preserve">U.S. Gen. John </w:t>
      </w:r>
      <w:proofErr w:type="spellStart"/>
      <w:r w:rsidRPr="00D25FBE">
        <w:rPr>
          <w:rStyle w:val="StyleUnderline"/>
        </w:rPr>
        <w:t>Singlaub</w:t>
      </w:r>
      <w:proofErr w:type="spellEnd"/>
      <w:r w:rsidRPr="00D25FBE">
        <w:rPr>
          <w:rStyle w:val="StyleUnderline"/>
        </w:rPr>
        <w:t>, who ran covert anti-communist operations in Vietnam and provided aid to the Nicaraguan contras, caused a </w:t>
      </w:r>
      <w:hyperlink r:id="rId23" w:history="1">
        <w:r w:rsidRPr="00D25FBE">
          <w:rPr>
            <w:rStyle w:val="StyleUnderline"/>
          </w:rPr>
          <w:t>flurry of speculation</w:t>
        </w:r>
      </w:hyperlink>
      <w:r w:rsidRPr="00D25FBE">
        <w:rPr>
          <w:rStyle w:val="StyleUnderline"/>
        </w:rPr>
        <w:t> when he arrived in Manila in 1986</w:t>
      </w:r>
      <w:r w:rsidRPr="00D25FBE">
        <w:t xml:space="preserve">. He was officially in the country as a private citizen hunting for the famed Yamashita treasure supposedly left behind by the Japanese during World War II, but </w:t>
      </w:r>
      <w:r w:rsidRPr="00D25FBE">
        <w:rPr>
          <w:u w:val="single"/>
        </w:rPr>
        <w:t>many Filipinos believed</w:t>
      </w:r>
      <w:r w:rsidRPr="00D25FBE">
        <w:t xml:space="preserve"> </w:t>
      </w:r>
      <w:r w:rsidRPr="00D25FBE">
        <w:rPr>
          <w:u w:val="single"/>
        </w:rPr>
        <w:t>he was</w:t>
      </w:r>
      <w:r w:rsidRPr="00D25FBE">
        <w:t xml:space="preserve"> </w:t>
      </w:r>
      <w:proofErr w:type="gramStart"/>
      <w:r w:rsidRPr="00D25FBE">
        <w:t xml:space="preserve">actually </w:t>
      </w:r>
      <w:r w:rsidRPr="00D25FBE">
        <w:rPr>
          <w:rStyle w:val="StyleUnderline"/>
        </w:rPr>
        <w:t>organizing</w:t>
      </w:r>
      <w:proofErr w:type="gramEnd"/>
      <w:r w:rsidRPr="00D25FBE">
        <w:rPr>
          <w:rStyle w:val="StyleUnderline"/>
        </w:rPr>
        <w:t xml:space="preserve"> support for </w:t>
      </w:r>
      <w:proofErr w:type="spellStart"/>
      <w:r w:rsidRPr="00D25FBE">
        <w:rPr>
          <w:rStyle w:val="StyleUnderline"/>
        </w:rPr>
        <w:t>Alsa</w:t>
      </w:r>
      <w:proofErr w:type="spellEnd"/>
      <w:r w:rsidRPr="00D25FBE">
        <w:rPr>
          <w:rStyle w:val="StyleUnderline"/>
        </w:rPr>
        <w:t xml:space="preserve"> Masa and trying to persuade the Aquino administration to take a tougher stance against the communists.</w:t>
      </w:r>
    </w:p>
    <w:p w14:paraId="37DD7448" w14:textId="77777777" w:rsidR="00972B94" w:rsidRPr="00D25FBE" w:rsidRDefault="00972B94" w:rsidP="00972B94">
      <w:proofErr w:type="spellStart"/>
      <w:r w:rsidRPr="00D25FBE">
        <w:t>Singlaub</w:t>
      </w:r>
      <w:proofErr w:type="spellEnd"/>
      <w:r w:rsidRPr="00D25FBE">
        <w:t xml:space="preserve"> held private meetings with high-level officials in Manila and Mindanao. Among them was </w:t>
      </w:r>
      <w:proofErr w:type="spellStart"/>
      <w:r w:rsidRPr="00D25FBE">
        <w:t>Calida</w:t>
      </w:r>
      <w:proofErr w:type="spellEnd"/>
      <w:r w:rsidRPr="00D25FBE">
        <w:t>, who was no stranger to counterinsurgency operations. He had spent a year in the United States training at Fort Lee in Virginia and Fort Bragg in North Carolina, where one of his courses included a unit on counterinsurgency warfare.</w:t>
      </w:r>
    </w:p>
    <w:p w14:paraId="45C2ADFF" w14:textId="77777777" w:rsidR="00972B94" w:rsidRPr="00D25FBE" w:rsidRDefault="00972B94" w:rsidP="00972B94">
      <w:r w:rsidRPr="00D25FBE">
        <w:t xml:space="preserve">U.S. Gen. Robert Schweitzer and Col. Alexander McColl, fresh from counterinsurgency operations in Central America, visited the Philippines at the same time as </w:t>
      </w:r>
      <w:proofErr w:type="spellStart"/>
      <w:r w:rsidRPr="00D25FBE">
        <w:t>Singlaub’s</w:t>
      </w:r>
      <w:proofErr w:type="spellEnd"/>
      <w:r w:rsidRPr="00D25FBE">
        <w:t xml:space="preserve"> visit, according to archives at Task Force Detainees of the Philippines, a human rights group in Metro Manila. Ray Cline, a former CIA analyst, often accompanied </w:t>
      </w:r>
      <w:proofErr w:type="spellStart"/>
      <w:r w:rsidRPr="00D25FBE">
        <w:t>Singlaub</w:t>
      </w:r>
      <w:proofErr w:type="spellEnd"/>
      <w:r w:rsidRPr="00D25FBE">
        <w:t>.</w:t>
      </w:r>
    </w:p>
    <w:p w14:paraId="5899E02F" w14:textId="77777777" w:rsidR="00972B94" w:rsidRPr="00D25FBE" w:rsidRDefault="00972B94" w:rsidP="00972B94">
      <w:r w:rsidRPr="00D25FBE">
        <w:t xml:space="preserve">Stephen </w:t>
      </w:r>
      <w:proofErr w:type="spellStart"/>
      <w:r w:rsidRPr="00D25FBE">
        <w:t>Solarz</w:t>
      </w:r>
      <w:proofErr w:type="spellEnd"/>
      <w:r w:rsidRPr="00D25FBE">
        <w:t xml:space="preserve">, then a Democratic congressman from New York, even paid a visit to Davao. After meeting </w:t>
      </w:r>
      <w:proofErr w:type="spellStart"/>
      <w:r w:rsidRPr="00D25FBE">
        <w:t>Cagay</w:t>
      </w:r>
      <w:proofErr w:type="spellEnd"/>
      <w:r w:rsidRPr="00D25FBE">
        <w:t xml:space="preserve"> (nicknamed Boy </w:t>
      </w:r>
      <w:proofErr w:type="spellStart"/>
      <w:r w:rsidRPr="00D25FBE">
        <w:t>Ponsa</w:t>
      </w:r>
      <w:proofErr w:type="spellEnd"/>
      <w:r w:rsidRPr="00D25FBE">
        <w:t xml:space="preserve">), </w:t>
      </w:r>
      <w:proofErr w:type="spellStart"/>
      <w:r w:rsidRPr="00D25FBE">
        <w:t>Solarz</w:t>
      </w:r>
      <w:proofErr w:type="spellEnd"/>
      <w:r w:rsidRPr="00D25FBE">
        <w:t xml:space="preserve"> gave the </w:t>
      </w:r>
      <w:proofErr w:type="spellStart"/>
      <w:r w:rsidRPr="00D25FBE">
        <w:t>Alsa</w:t>
      </w:r>
      <w:proofErr w:type="spellEnd"/>
      <w:r w:rsidRPr="00D25FBE">
        <w:t xml:space="preserve"> Masa recruiter his business card and scribbled a message of praise: “To Boy — A great and courageous friend of freedom!”</w:t>
      </w:r>
    </w:p>
    <w:p w14:paraId="223A4F08" w14:textId="77777777" w:rsidR="00972B94" w:rsidRPr="00D25FBE" w:rsidRDefault="00972B94" w:rsidP="00972B94">
      <w:pPr>
        <w:rPr>
          <w:u w:val="single"/>
        </w:rPr>
      </w:pPr>
      <w:r w:rsidRPr="00D25FBE">
        <w:t xml:space="preserve">There is no conclusive evidence linking these officials to the formation of </w:t>
      </w:r>
      <w:proofErr w:type="spellStart"/>
      <w:r w:rsidRPr="00D25FBE">
        <w:t>Alsa</w:t>
      </w:r>
      <w:proofErr w:type="spellEnd"/>
      <w:r w:rsidRPr="00D25FBE">
        <w:t xml:space="preserve"> Masa or U.S. counterinsurgency efforts in the Philippines. But </w:t>
      </w:r>
      <w:r w:rsidRPr="00D25FBE">
        <w:rPr>
          <w:u w:val="single"/>
        </w:rPr>
        <w:t>from Vietnam to Afghanistan, Angola to Nicaragua, the United States had already been involved in numerous Cold War-era anti-communist operations. If the United States was involved, it wouldn’t have been the first time the Americans ran counterinsurgency operations in the Philippines</w:t>
      </w:r>
      <w:r w:rsidRPr="00D25FBE">
        <w:t xml:space="preserve">. A few years </w:t>
      </w:r>
      <w:r w:rsidRPr="00D25FBE">
        <w:rPr>
          <w:u w:val="single"/>
        </w:rPr>
        <w:t xml:space="preserve">after World War II, U.S. intelligence officers helped the Philippine government fight the </w:t>
      </w:r>
      <w:proofErr w:type="spellStart"/>
      <w:r w:rsidRPr="00D25FBE">
        <w:rPr>
          <w:u w:val="single"/>
        </w:rPr>
        <w:t>Hukbalahap</w:t>
      </w:r>
      <w:proofErr w:type="spellEnd"/>
      <w:r w:rsidRPr="00D25FBE">
        <w:rPr>
          <w:u w:val="single"/>
        </w:rPr>
        <w:t>, a communist guerrilla army originally formed to counter colonial Japan.</w:t>
      </w:r>
    </w:p>
    <w:p w14:paraId="31F6A539" w14:textId="77777777" w:rsidR="00972B94" w:rsidRPr="00D25FBE" w:rsidRDefault="00972B94" w:rsidP="00972B94">
      <w:r w:rsidRPr="00D25FBE">
        <w:rPr>
          <w:u w:val="single"/>
        </w:rPr>
        <w:t>At the time of the visits by various American officials, Aquino began to embrace tougher measures against the communist</w:t>
      </w:r>
      <w:r w:rsidRPr="00D25FBE">
        <w:t xml:space="preserve">s. She scrapped her plans for </w:t>
      </w:r>
      <w:r w:rsidRPr="00D25FBE">
        <w:rPr>
          <w:u w:val="single"/>
        </w:rPr>
        <w:t>reconciliation and called for increased military action</w:t>
      </w:r>
      <w:r w:rsidRPr="00D25FBE">
        <w:t xml:space="preserve">. </w:t>
      </w:r>
      <w:proofErr w:type="spellStart"/>
      <w:r w:rsidRPr="00D25FBE">
        <w:t>Alsa</w:t>
      </w:r>
      <w:proofErr w:type="spellEnd"/>
      <w:r w:rsidRPr="00D25FBE">
        <w:t xml:space="preserve"> Masa increasingly reflected the American </w:t>
      </w:r>
      <w:hyperlink r:id="rId24" w:history="1">
        <w:r w:rsidRPr="00D25FBE">
          <w:rPr>
            <w:rStyle w:val="Hyperlink"/>
          </w:rPr>
          <w:t>low-intensity conflict approach</w:t>
        </w:r>
      </w:hyperlink>
      <w:r w:rsidRPr="00D25FBE">
        <w:t> to insurgency warfare — a strategy the United States had used to suppress previous uprisings in the Philippines, Vietnam, and Central America.</w:t>
      </w:r>
    </w:p>
    <w:p w14:paraId="5E2D41D7" w14:textId="77777777" w:rsidR="00972B94" w:rsidRPr="00D25FBE" w:rsidRDefault="00972B94" w:rsidP="00972B94">
      <w:r w:rsidRPr="00D25FBE">
        <w:rPr>
          <w:u w:val="single"/>
        </w:rPr>
        <w:t xml:space="preserve">Aquino would later fly to Davao to give the ultimate endorsement of </w:t>
      </w:r>
      <w:proofErr w:type="spellStart"/>
      <w:r w:rsidRPr="00D25FBE">
        <w:rPr>
          <w:u w:val="single"/>
        </w:rPr>
        <w:t>Alsa</w:t>
      </w:r>
      <w:proofErr w:type="spellEnd"/>
      <w:r w:rsidRPr="00D25FBE">
        <w:rPr>
          <w:u w:val="single"/>
        </w:rPr>
        <w:t xml:space="preserve"> Masa,</w:t>
      </w:r>
      <w:r w:rsidRPr="00D25FBE">
        <w:t xml:space="preserve"> praising the group for being “the example in our fight against communism.”</w:t>
      </w:r>
    </w:p>
    <w:p w14:paraId="0943AF8C" w14:textId="77777777" w:rsidR="00972B94" w:rsidRPr="00D25FBE" w:rsidRDefault="00972B94" w:rsidP="00972B94">
      <w:pPr>
        <w:rPr>
          <w:b/>
          <w:u w:val="single"/>
        </w:rPr>
      </w:pPr>
      <w:r w:rsidRPr="00D25FBE">
        <w:rPr>
          <w:u w:val="single"/>
        </w:rPr>
        <w:t>Aquino’s legitimation of vigilante violence had dire consequences</w:t>
      </w:r>
      <w:r w:rsidRPr="00D25FBE">
        <w:t xml:space="preserve">. Shortly after her visit, </w:t>
      </w:r>
      <w:r w:rsidRPr="00D25FBE">
        <w:rPr>
          <w:u w:val="single"/>
        </w:rPr>
        <w:t xml:space="preserve">death squads inspired by </w:t>
      </w:r>
      <w:proofErr w:type="spellStart"/>
      <w:r w:rsidRPr="00D25FBE">
        <w:rPr>
          <w:u w:val="single"/>
        </w:rPr>
        <w:t>Alsa</w:t>
      </w:r>
      <w:proofErr w:type="spellEnd"/>
      <w:r w:rsidRPr="00D25FBE">
        <w:rPr>
          <w:u w:val="single"/>
        </w:rPr>
        <w:t xml:space="preserve"> Masa sprung up around the country, freely roaming the Philippine countryside, </w:t>
      </w:r>
      <w:r w:rsidRPr="00D25FBE">
        <w:rPr>
          <w:u w:val="single"/>
        </w:rPr>
        <w:lastRenderedPageBreak/>
        <w:t>committing abuses, and killing with impunity</w:t>
      </w:r>
      <w:r w:rsidRPr="00D25FBE">
        <w:t xml:space="preserve">. </w:t>
      </w:r>
      <w:r w:rsidRPr="00D25FBE">
        <w:rPr>
          <w:b/>
          <w:u w:val="single"/>
        </w:rPr>
        <w:t>Not even the central government could control their spread.</w:t>
      </w:r>
    </w:p>
    <w:p w14:paraId="04B24A8E" w14:textId="77777777" w:rsidR="00972B94" w:rsidRPr="00D25FBE" w:rsidRDefault="00972B94" w:rsidP="00972B94">
      <w:r w:rsidRPr="00D25FBE">
        <w:t xml:space="preserve">“Tolerating or encouraging paramilitaries may initially seem like a useful stopgap measure against an otherwise unbeatable enemy, but </w:t>
      </w:r>
      <w:r w:rsidRPr="00D25FBE">
        <w:rPr>
          <w:u w:val="single"/>
        </w:rPr>
        <w:t>these groups can quickly grow strong and weaken the state from within</w:t>
      </w:r>
      <w:r w:rsidRPr="00D25FBE">
        <w:t>, so that it becomes extremely difficult to eradicate or even restrain them later on,” Benjamin Lessing, a professor at the University of Chicago who studies armed conflict mostly in Latin America, wrote to Foreign Policy in an email.</w:t>
      </w:r>
    </w:p>
    <w:p w14:paraId="46E2E202" w14:textId="77777777" w:rsidR="00972B94" w:rsidRPr="00D25FBE" w:rsidRDefault="00972B94" w:rsidP="00972B94">
      <w:pPr>
        <w:rPr>
          <w:u w:val="single"/>
        </w:rPr>
      </w:pPr>
      <w:r w:rsidRPr="00D25FBE">
        <w:t xml:space="preserve">Groups like </w:t>
      </w:r>
      <w:proofErr w:type="spellStart"/>
      <w:r w:rsidRPr="00D25FBE">
        <w:t>Tadtad</w:t>
      </w:r>
      <w:proofErr w:type="spellEnd"/>
      <w:r w:rsidRPr="00D25FBE">
        <w:t xml:space="preserve">, </w:t>
      </w:r>
      <w:proofErr w:type="spellStart"/>
      <w:r w:rsidRPr="00D25FBE">
        <w:t>Pulahan</w:t>
      </w:r>
      <w:proofErr w:type="spellEnd"/>
      <w:r w:rsidRPr="00D25FBE">
        <w:t xml:space="preserve">, and </w:t>
      </w:r>
      <w:proofErr w:type="spellStart"/>
      <w:r w:rsidRPr="00D25FBE">
        <w:t>Nakasaka</w:t>
      </w:r>
      <w:proofErr w:type="spellEnd"/>
      <w:r w:rsidRPr="00D25FBE">
        <w:t xml:space="preserve"> were especially brutal and followed extreme religious rituals. </w:t>
      </w:r>
      <w:r w:rsidRPr="00D25FBE">
        <w:rPr>
          <w:u w:val="single"/>
        </w:rPr>
        <w:t>They often beheaded NPA suspects and mutilated their slain bodies. Sometimes they would even practice cannibalism or drink the blood of their victims.</w:t>
      </w:r>
    </w:p>
    <w:p w14:paraId="090537F4" w14:textId="77777777" w:rsidR="00972B94" w:rsidRPr="00D25FBE" w:rsidRDefault="00972B94" w:rsidP="00972B94">
      <w:r w:rsidRPr="00D25FBE">
        <w:t>Local political dynasties in the Philippines have long controlled entire villages and towns, and still do. The central government’s acceptance of vigilantism in the 1980s played into the hands of these powerful families, which used vigilantes as private armies to keep power. The consequences of this kind of dynastic politics were underscored in 2009, when armed men connected to a prominent political family in Maguindanao killed 58 people, including journalists and civilians, to prevent an opposing political family from filing papers to challenge its rule in upcoming local elections.</w:t>
      </w:r>
    </w:p>
    <w:p w14:paraId="28403B39" w14:textId="77777777" w:rsidR="00972B94" w:rsidRPr="00D25FBE" w:rsidRDefault="00972B94" w:rsidP="00972B94">
      <w:r w:rsidRPr="00D25FBE">
        <w:t xml:space="preserve">By mid-1987, Task Force Detainees of the Philippines tallied at least 50 vigilante groups nationwide. Extrajudicial killings, massacres, forced disappearances, and destruction of property were widespread. </w:t>
      </w:r>
      <w:r w:rsidRPr="00816BC5">
        <w:rPr>
          <w:u w:val="single"/>
        </w:rPr>
        <w:t xml:space="preserve">Although </w:t>
      </w:r>
      <w:proofErr w:type="spellStart"/>
      <w:r w:rsidRPr="00816BC5">
        <w:rPr>
          <w:u w:val="single"/>
        </w:rPr>
        <w:t>Alsa</w:t>
      </w:r>
      <w:proofErr w:type="spellEnd"/>
      <w:r w:rsidRPr="00816BC5">
        <w:rPr>
          <w:u w:val="single"/>
        </w:rPr>
        <w:t xml:space="preserve"> Masa gradually disbanded</w:t>
      </w:r>
      <w:r w:rsidRPr="00D25FBE">
        <w:t xml:space="preserve"> as the communist threat died down in Davao in the early 1990s, </w:t>
      </w:r>
      <w:r w:rsidRPr="00816BC5">
        <w:rPr>
          <w:b/>
          <w:u w:val="single"/>
        </w:rPr>
        <w:t>the culture of violence would remain.</w:t>
      </w:r>
    </w:p>
    <w:p w14:paraId="432CBA4C" w14:textId="77777777" w:rsidR="00972B94" w:rsidRDefault="00972B94" w:rsidP="00972B94">
      <w:r w:rsidRPr="00816BC5">
        <w:rPr>
          <w:u w:val="single"/>
        </w:rPr>
        <w:t xml:space="preserve">Later that decade, a death squad would emerge under Duterte’s watch as mayor of Davao. The Davao Death Squad focused on eliminating street crime and illegal drugs and used </w:t>
      </w:r>
      <w:proofErr w:type="spellStart"/>
      <w:r w:rsidRPr="00816BC5">
        <w:rPr>
          <w:u w:val="single"/>
        </w:rPr>
        <w:t>Alsa</w:t>
      </w:r>
      <w:proofErr w:type="spellEnd"/>
      <w:r w:rsidRPr="00816BC5">
        <w:rPr>
          <w:u w:val="single"/>
        </w:rPr>
        <w:t xml:space="preserve"> Masa-style intimidation tactics as a sort of social cleansing</w:t>
      </w:r>
      <w:r w:rsidRPr="00D25FBE">
        <w:t xml:space="preserve">. Members of the group — allegedly paid and directed by Duterte — did not openly admit involvement like those in </w:t>
      </w:r>
      <w:proofErr w:type="spellStart"/>
      <w:r w:rsidRPr="00D25FBE">
        <w:t>Alsa</w:t>
      </w:r>
      <w:proofErr w:type="spellEnd"/>
      <w:r w:rsidRPr="00D25FBE">
        <w:t xml:space="preserve"> Masa, but they were just as brutal.</w:t>
      </w:r>
    </w:p>
    <w:p w14:paraId="25F3BF1E" w14:textId="77777777" w:rsidR="00972B94" w:rsidRDefault="00972B94" w:rsidP="00972B94">
      <w:pPr>
        <w:pStyle w:val="Heading4"/>
      </w:pPr>
      <w:r>
        <w:t>Duterte death squads are undermining democracy through human rights violations and suppression of civil rights</w:t>
      </w:r>
    </w:p>
    <w:p w14:paraId="12F79CA5" w14:textId="77777777" w:rsidR="00972B94" w:rsidRDefault="00972B94" w:rsidP="00972B94">
      <w:r w:rsidRPr="009F3915">
        <w:rPr>
          <w:rStyle w:val="Style13ptBold"/>
        </w:rPr>
        <w:t>Editorial Board 19</w:t>
      </w:r>
      <w:r>
        <w:t xml:space="preserve"> (June 13, 2019, Washington Post, “The U.N. must seek out the truth on Duterte’s death squads,” </w:t>
      </w:r>
      <w:hyperlink r:id="rId25" w:history="1">
        <w:r>
          <w:rPr>
            <w:rStyle w:val="Hyperlink"/>
          </w:rPr>
          <w:t>https://www.washingtonpost.com/opinions/global-opinions/the-un-must-seek-out-the-truth-on-dutertes-death-squads/2019/06/13/ee211a42-8d2f-11e9-b08e-cfd89bd36d4e_story.html?utm_term=.1588419c0258</w:t>
        </w:r>
      </w:hyperlink>
      <w:r>
        <w:t xml:space="preserve">) HM </w:t>
      </w:r>
    </w:p>
    <w:p w14:paraId="40412901" w14:textId="77777777" w:rsidR="00972B94" w:rsidRDefault="00972B94" w:rsidP="00972B94">
      <w:r w:rsidRPr="00684BC2">
        <w:rPr>
          <w:u w:val="single"/>
        </w:rPr>
        <w:t>PRESIDENT RODRIGO DUTERTE</w:t>
      </w:r>
      <w:r>
        <w:t xml:space="preserve"> of the Philippines </w:t>
      </w:r>
      <w:r w:rsidRPr="00684BC2">
        <w:rPr>
          <w:u w:val="single"/>
        </w:rPr>
        <w:t>is not introspective about the violence he has unleashed against supposed drug users and dealers.</w:t>
      </w:r>
      <w:r>
        <w:t xml:space="preserve"> </w:t>
      </w:r>
      <w:r w:rsidRPr="00684BC2">
        <w:rPr>
          <w:u w:val="single"/>
        </w:rPr>
        <w:t xml:space="preserve">The extrajudicial killings have </w:t>
      </w:r>
      <w:r w:rsidRPr="00684BC2">
        <w:rPr>
          <w:b/>
          <w:bCs/>
          <w:u w:val="single"/>
        </w:rPr>
        <w:t>resulted in at least 5,000 deaths, perhaps thousands more, with no due process</w:t>
      </w:r>
      <w:r>
        <w:t>. Speaking in Tokyo last month, Mr. Duterte was unapologetic. “I don’t care how many of you have died,” he said, “just don’t f--- with me on drugs.”</w:t>
      </w:r>
    </w:p>
    <w:p w14:paraId="1ECED4A5" w14:textId="77777777" w:rsidR="00972B94" w:rsidRDefault="00972B94" w:rsidP="00972B94">
      <w:r w:rsidRPr="009F3915">
        <w:t>This</w:t>
      </w:r>
      <w:r>
        <w:t xml:space="preserve"> brazen </w:t>
      </w:r>
      <w:r w:rsidRPr="009F3915">
        <w:t>refusal to be held to account for a slaughter is</w:t>
      </w:r>
      <w:r w:rsidRPr="00684BC2">
        <w:rPr>
          <w:u w:val="single"/>
        </w:rPr>
        <w:t xml:space="preserve"> one</w:t>
      </w:r>
      <w:r>
        <w:t xml:space="preserve"> more </w:t>
      </w:r>
      <w:r w:rsidRPr="009F3915">
        <w:t>reason to take seriously the need for an impartial and outside investigation</w:t>
      </w:r>
      <w:r>
        <w:t xml:space="preserve">, which Mr. Duterte has repeatedly rebuffed. In recent days, 11 human rights special rapporteurs at the United Nations have called on the body’s Human Rights Council </w:t>
      </w:r>
      <w:r>
        <w:lastRenderedPageBreak/>
        <w:t>to start such an investigation. This is a potential case of crimes against humanity, and only a thorough, independent probe can begin to establish the facts.</w:t>
      </w:r>
    </w:p>
    <w:p w14:paraId="7FC08A24" w14:textId="77777777" w:rsidR="00972B94" w:rsidRPr="009F3915" w:rsidRDefault="00972B94" w:rsidP="00972B94">
      <w:pPr>
        <w:rPr>
          <w:b/>
          <w:bCs/>
          <w:u w:val="single"/>
        </w:rPr>
      </w:pPr>
      <w:r w:rsidRPr="009F3915">
        <w:rPr>
          <w:u w:val="single"/>
        </w:rPr>
        <w:t>“We have recorded a staggering number of unlawful deaths and police killings in the context of the so-called war on drugs, as well as killings of human rights defenders,”</w:t>
      </w:r>
      <w:r>
        <w:t xml:space="preserve"> the special rapporteurs said in a statement. “Very few independent and effective investigations have taken place, independent media and journalists are threatened, </w:t>
      </w:r>
      <w:r w:rsidRPr="009F3915">
        <w:rPr>
          <w:b/>
          <w:bCs/>
          <w:u w:val="single"/>
        </w:rPr>
        <w:t xml:space="preserve">the law has been </w:t>
      </w:r>
      <w:proofErr w:type="spellStart"/>
      <w:r w:rsidRPr="009F3915">
        <w:rPr>
          <w:b/>
          <w:bCs/>
          <w:u w:val="single"/>
        </w:rPr>
        <w:t>weaponised</w:t>
      </w:r>
      <w:proofErr w:type="spellEnd"/>
      <w:r w:rsidRPr="009F3915">
        <w:rPr>
          <w:b/>
          <w:bCs/>
          <w:u w:val="single"/>
        </w:rPr>
        <w:t xml:space="preserve"> to undermine press freedom, and the independence of the judiciary is undermined</w:t>
      </w:r>
      <w:r>
        <w:t xml:space="preserve">. </w:t>
      </w:r>
      <w:r w:rsidRPr="009F3915">
        <w:rPr>
          <w:b/>
          <w:bCs/>
          <w:u w:val="single"/>
        </w:rPr>
        <w:t>We are extremely concerned over the high number of killings which are being carried out across the country in an apparent climate of official, institutional impunity.”</w:t>
      </w:r>
    </w:p>
    <w:p w14:paraId="18807CDE" w14:textId="77777777" w:rsidR="00972B94" w:rsidRDefault="00972B94" w:rsidP="00972B94">
      <w:pPr>
        <w:rPr>
          <w:u w:val="single"/>
        </w:rPr>
      </w:pPr>
      <w:r>
        <w:t xml:space="preserve">The group said it has raised concerns 33 times with the Philippines during the past three years about “a range of gross human rights violations,” including extrajudicial, summary or arbitrary executions. The drug war Mr. </w:t>
      </w:r>
      <w:r w:rsidRPr="009F3915">
        <w:rPr>
          <w:u w:val="single"/>
        </w:rPr>
        <w:t>Duterte declared</w:t>
      </w:r>
      <w:r>
        <w:t xml:space="preserve"> after taking office in 2016 has involved police and motorcycle-riding </w:t>
      </w:r>
      <w:r w:rsidRPr="009F3915">
        <w:rPr>
          <w:u w:val="single"/>
        </w:rPr>
        <w:t>vigilantes shooting to kill people</w:t>
      </w:r>
      <w:r>
        <w:t xml:space="preserve"> they think might be drug users or dealers, leaving families to grieve without any accountability for the death squads. More recently, there have been indications that </w:t>
      </w:r>
      <w:r w:rsidRPr="009F3915">
        <w:rPr>
          <w:u w:val="single"/>
        </w:rPr>
        <w:t>Mr. Duterte</w:t>
      </w:r>
      <w:r>
        <w:t xml:space="preserve">, who effectively received a vote of confidence in the recent midterm elections, </w:t>
      </w:r>
      <w:r w:rsidRPr="009F3915">
        <w:rPr>
          <w:u w:val="single"/>
        </w:rPr>
        <w:t>is expanding the use of drug-war tactics in other areas, such as against political activists. He has also sought repeatedly to squelch free speech.</w:t>
      </w:r>
    </w:p>
    <w:p w14:paraId="144318CF" w14:textId="77777777" w:rsidR="00972B94" w:rsidRDefault="00972B94" w:rsidP="00972B94">
      <w:pPr>
        <w:pStyle w:val="Heading4"/>
      </w:pPr>
      <w:r>
        <w:t xml:space="preserve">Duterte’s death squads are killing freedom and democracy </w:t>
      </w:r>
    </w:p>
    <w:p w14:paraId="6D1B6D9A" w14:textId="77777777" w:rsidR="00972B94" w:rsidRDefault="00972B94" w:rsidP="00972B94">
      <w:proofErr w:type="spellStart"/>
      <w:r w:rsidRPr="004D1C7E">
        <w:rPr>
          <w:rStyle w:val="Style13ptBold"/>
        </w:rPr>
        <w:t>Mourdoukoutas</w:t>
      </w:r>
      <w:proofErr w:type="spellEnd"/>
      <w:r w:rsidRPr="004D1C7E">
        <w:rPr>
          <w:rStyle w:val="Style13ptBold"/>
        </w:rPr>
        <w:t xml:space="preserve"> 17</w:t>
      </w:r>
      <w:r>
        <w:t xml:space="preserve"> (</w:t>
      </w:r>
      <w:proofErr w:type="spellStart"/>
      <w:r>
        <w:t>Panos</w:t>
      </w:r>
      <w:proofErr w:type="spellEnd"/>
      <w:r>
        <w:t xml:space="preserve">, January 26, 2017, Professor and Chair of the Department of Economics at LIU Post in New York, Forbes, “Duterte's Philippines Is Getting More Corrupt,” </w:t>
      </w:r>
      <w:hyperlink r:id="rId26" w:anchor="21bcd0985a7f" w:history="1">
        <w:r w:rsidRPr="008E4F9F">
          <w:rPr>
            <w:rStyle w:val="Hyperlink"/>
          </w:rPr>
          <w:t>https://www.forbes.com/sites/panosmourdoukoutas/2017/01/26/dutertes-philippines-is-getting-more-corrupt/#21bcd0985a7f</w:t>
        </w:r>
      </w:hyperlink>
      <w:r>
        <w:t xml:space="preserve">) HM </w:t>
      </w:r>
    </w:p>
    <w:p w14:paraId="504893D2" w14:textId="77777777" w:rsidR="00972B94" w:rsidRDefault="00972B94" w:rsidP="00972B94">
      <w:r>
        <w:t xml:space="preserve">President </w:t>
      </w:r>
      <w:r w:rsidRPr="004D1C7E">
        <w:rPr>
          <w:b/>
          <w:bCs/>
          <w:u w:val="single"/>
        </w:rPr>
        <w:t xml:space="preserve">Rodrigo Duterte’s death squads didn’t kill corruption in the Philippines last year. But they killed freedom and </w:t>
      </w:r>
      <w:proofErr w:type="gramStart"/>
      <w:r w:rsidRPr="004D1C7E">
        <w:rPr>
          <w:b/>
          <w:bCs/>
          <w:u w:val="single"/>
        </w:rPr>
        <w:t>democracy</w:t>
      </w:r>
      <w:r>
        <w:t>, and</w:t>
      </w:r>
      <w:proofErr w:type="gramEnd"/>
      <w:r>
        <w:t xml:space="preserve"> will kill the country’s economic growth and equity market.</w:t>
      </w:r>
    </w:p>
    <w:p w14:paraId="0B5BC844" w14:textId="77777777" w:rsidR="00972B94" w:rsidRDefault="00972B94" w:rsidP="00972B94">
      <w:r w:rsidRPr="004D1C7E">
        <w:rPr>
          <w:u w:val="single"/>
        </w:rPr>
        <w:t>The Philippines dropped six notches in the 2016 Corruption Index</w:t>
      </w:r>
      <w:r>
        <w:t xml:space="preserve"> country ranking published recently by Transparency International.</w:t>
      </w:r>
    </w:p>
    <w:p w14:paraId="5B1E9E89" w14:textId="77777777" w:rsidR="00972B94" w:rsidRDefault="00972B94" w:rsidP="00972B94">
      <w:r>
        <w:t>T</w:t>
      </w:r>
      <w:r w:rsidRPr="004D1C7E">
        <w:rPr>
          <w:u w:val="single"/>
        </w:rPr>
        <w:t xml:space="preserve">hat has been raising concerns about death squads and the future of the country’s democratic institutions. </w:t>
      </w:r>
      <w:r>
        <w:t xml:space="preserve">“President Duterte’s dramatic rise to power in the Philippines made extensive use of anti-corruption rhetoric,” states Transparency International. “Yet, </w:t>
      </w:r>
      <w:r w:rsidRPr="004D1C7E">
        <w:rPr>
          <w:u w:val="single"/>
        </w:rPr>
        <w:t>the impact of death squads, attacks on media and violent intimidation to the detriment of democracy and democratic institutions is yet to be seen</w:t>
      </w:r>
      <w:r>
        <w:t xml:space="preserve"> in 2017.”</w:t>
      </w:r>
    </w:p>
    <w:p w14:paraId="40B4D2B3" w14:textId="77777777" w:rsidR="00972B94" w:rsidRDefault="00972B94" w:rsidP="00972B94">
      <w:pPr>
        <w:pStyle w:val="Heading4"/>
      </w:pPr>
      <w:r>
        <w:t>US military aid is complicit in committing human rights violations in Philippines</w:t>
      </w:r>
    </w:p>
    <w:p w14:paraId="7403EA33" w14:textId="77777777" w:rsidR="00972B94" w:rsidRDefault="00972B94" w:rsidP="00972B94">
      <w:r w:rsidRPr="00673D16">
        <w:rPr>
          <w:rStyle w:val="Style13ptBold"/>
        </w:rPr>
        <w:t xml:space="preserve">Lucas &amp; </w:t>
      </w:r>
      <w:proofErr w:type="spellStart"/>
      <w:r w:rsidRPr="00673D16">
        <w:rPr>
          <w:rStyle w:val="Style13ptBold"/>
        </w:rPr>
        <w:t>Shahshahani</w:t>
      </w:r>
      <w:proofErr w:type="spellEnd"/>
      <w:r w:rsidRPr="00673D16">
        <w:rPr>
          <w:rStyle w:val="Style13ptBold"/>
        </w:rPr>
        <w:t xml:space="preserve"> 14</w:t>
      </w:r>
      <w:r>
        <w:t xml:space="preserve"> (Vanessa &amp; </w:t>
      </w:r>
      <w:proofErr w:type="spellStart"/>
      <w:r>
        <w:t>Azadeh</w:t>
      </w:r>
      <w:proofErr w:type="spellEnd"/>
      <w:r>
        <w:t xml:space="preserve">, February 18, 2014, Lucas is a partner at the law firm of Edelstein &amp; Payne in Raleigh, North Carolina. Her practice focuses on civil rights and employment law &amp; </w:t>
      </w:r>
      <w:proofErr w:type="spellStart"/>
      <w:r>
        <w:t>Shahshahani</w:t>
      </w:r>
      <w:proofErr w:type="spellEnd"/>
      <w:r>
        <w:t xml:space="preserve"> is a human rights attorney based in Atlanta, Georgia, and is President of the National Lawyers Guild, “U.S. Aid and Human Rights Violations in Philippines,” </w:t>
      </w:r>
      <w:hyperlink r:id="rId27" w:history="1">
        <w:r w:rsidRPr="008E4F9F">
          <w:rPr>
            <w:rStyle w:val="Hyperlink"/>
          </w:rPr>
          <w:t>https://fpif.org/u-s-aid-human-rights-violations-philippines/</w:t>
        </w:r>
      </w:hyperlink>
      <w:r>
        <w:t xml:space="preserve">) HM </w:t>
      </w:r>
    </w:p>
    <w:p w14:paraId="553CAA2D" w14:textId="77777777" w:rsidR="00972B94" w:rsidRPr="00C60578" w:rsidRDefault="00972B94" w:rsidP="00972B94">
      <w:pPr>
        <w:rPr>
          <w:u w:val="single"/>
        </w:rPr>
      </w:pPr>
      <w:r w:rsidRPr="00C60578">
        <w:rPr>
          <w:u w:val="single"/>
        </w:rPr>
        <w:t>The Philippines</w:t>
      </w:r>
      <w:r>
        <w:t xml:space="preserve">, a U.S. colony for the first half of the 20th century, </w:t>
      </w:r>
      <w:r w:rsidRPr="00C60578">
        <w:rPr>
          <w:u w:val="single"/>
        </w:rPr>
        <w:t xml:space="preserve">is considered a key strategic partner for U.S. economic and strategic interests. </w:t>
      </w:r>
      <w:r>
        <w:t xml:space="preserve">The large Subic and Clark bases, for example, played a key role </w:t>
      </w:r>
      <w:r>
        <w:lastRenderedPageBreak/>
        <w:t xml:space="preserve">in the Vietnam War. In return, </w:t>
      </w:r>
      <w:r w:rsidRPr="00C60578">
        <w:rPr>
          <w:u w:val="single"/>
        </w:rPr>
        <w:t>from 1972 to 1986, the United States supported the Marcos military dictatorship with massive economic and military aid.</w:t>
      </w:r>
    </w:p>
    <w:p w14:paraId="13595FBC" w14:textId="77777777" w:rsidR="00972B94" w:rsidRDefault="00972B94" w:rsidP="00972B94">
      <w:r>
        <w:t xml:space="preserve">In the mid-1980s, the Philippine people ousted Marcos and enacted a new constitution that banned “foreign military bases, troops, or facilities” unless duly ratified by Congress or a national referendum. In 1991, the Philippine government banned all permanent foreign bases from its soil, and in 1992, the last American base </w:t>
      </w:r>
      <w:proofErr w:type="gramStart"/>
      <w:r>
        <w:t>closed down</w:t>
      </w:r>
      <w:proofErr w:type="gramEnd"/>
      <w:r>
        <w:t xml:space="preserve"> after relentless street protests and campaigning.</w:t>
      </w:r>
    </w:p>
    <w:p w14:paraId="66BA6B8A" w14:textId="77777777" w:rsidR="00972B94" w:rsidRDefault="00972B94" w:rsidP="00972B94">
      <w:r>
        <w:t xml:space="preserve">But in 1998, Washington and Manila signed a Visiting Forces Agreement (VFA), which allowed the United States to establish 22 “semi-permanent” bases in the archipelago to get around the ban that opposition to U.S. bases had prompted. Former U.S. ambassador to the Philippines Thomas Hubbard signed the VFA as an executive agreement rather than a treaty, eliminating the need for the advice and consent of the U.S. Senate. Foreign Secretary Domingo </w:t>
      </w:r>
      <w:proofErr w:type="spellStart"/>
      <w:r>
        <w:t>Siazon</w:t>
      </w:r>
      <w:proofErr w:type="spellEnd"/>
      <w:r>
        <w:t xml:space="preserve"> signed the VFA on behalf of the Philippines, and the Philippine Senate ratified the agreement.</w:t>
      </w:r>
    </w:p>
    <w:p w14:paraId="18BC6879" w14:textId="77777777" w:rsidR="00972B94" w:rsidRDefault="00972B94" w:rsidP="00972B94">
      <w:r>
        <w:t xml:space="preserve">After the 9/11 attacks, President Arroyo was one of the first heads of state to pledge support to President George W. Bush’s “war on terror.” Since 2002, the Joint Special Operations Task Force Philippines, which comprises about 500 members of the U.S. military, has been stationed at a “temporary” base in the southern Philippines. Constitutional challenges to the VFA by human rights lawyers have been thus far unsuccessful. On June 27, 2013, Philippine Defense Minister Voltaire </w:t>
      </w:r>
      <w:proofErr w:type="spellStart"/>
      <w:r>
        <w:t>Gazmin</w:t>
      </w:r>
      <w:proofErr w:type="spellEnd"/>
      <w:r>
        <w:t xml:space="preserve"> and his Japanese counterpart announced that the Philippines would be establishing basing arrangements with both the United States and Japan, which would increase the U.S. troop presence in the Philippines. Human rights lawyers quickly pointed out that the arrangement would circumvent the constitution and the VFA.</w:t>
      </w:r>
    </w:p>
    <w:p w14:paraId="0F00AD8C" w14:textId="77777777" w:rsidR="00972B94" w:rsidRDefault="00972B94" w:rsidP="00972B94">
      <w:r>
        <w:t>In early November, disagreements between U.S. and Filipino negotiators prolonged the talks on the increased U.S. troop presence. But after Typhoon Haiyan, both Manila and Washington are justifying more U.S. troops as part of humanitarian aid missions, and negotiations are back on track.</w:t>
      </w:r>
    </w:p>
    <w:p w14:paraId="280E8131" w14:textId="77777777" w:rsidR="00972B94" w:rsidRDefault="00972B94" w:rsidP="00972B94">
      <w:r>
        <w:t xml:space="preserve">The Philippines, as one of the closest U.S. allies in Asia, is crucial to the Obama administration’s “pivot” to Asia, which aims to counter the rising influence of China on the world stage. </w:t>
      </w:r>
      <w:r w:rsidRPr="005065D1">
        <w:rPr>
          <w:u w:val="single"/>
        </w:rPr>
        <w:t xml:space="preserve">The United States provided more than $507 million in military assistance to the Philippines from 2001 to 2010. After pressure from human rights groups inside the Philippines — which were supported by international efforts to bring attention to extrajudicial killings, disappearances, and other human rights violations — U.S. military aid </w:t>
      </w:r>
      <w:proofErr w:type="gramStart"/>
      <w:r w:rsidRPr="005065D1">
        <w:rPr>
          <w:u w:val="single"/>
        </w:rPr>
        <w:t>decreased</w:t>
      </w:r>
      <w:proofErr w:type="gramEnd"/>
      <w:r>
        <w:t xml:space="preserve"> </w:t>
      </w:r>
      <w:r w:rsidRPr="005065D1">
        <w:rPr>
          <w:u w:val="single"/>
        </w:rPr>
        <w:t>and the United States withheld the release of some military financing</w:t>
      </w:r>
      <w:r>
        <w:t>. A March 2007 Senate hearing resulted in the cutting of a portion of the 2008 U.S. Foreign Military Financing package to the Armed Forces of the Philippines due to the latter’s involvement in human rights abuses.</w:t>
      </w:r>
    </w:p>
    <w:p w14:paraId="4F7F0A85" w14:textId="77777777" w:rsidR="00972B94" w:rsidRDefault="00972B94" w:rsidP="00972B94">
      <w:r>
        <w:t xml:space="preserve">U.S. funding was down to $11.9 million in 2011. </w:t>
      </w:r>
      <w:r w:rsidRPr="005065D1">
        <w:rPr>
          <w:u w:val="single"/>
        </w:rPr>
        <w:t>It is on the rise again, however, and with it a dramatic increase in human rights violations against activists, many of whom are farmworkers, peasants, and indigenous people opposed to the incursions of multi-national corporations and the theft of their land</w:t>
      </w:r>
      <w:r>
        <w:t xml:space="preserve">. The most recent incident happened on February 5, when two unidentified men onboard a red motorcycle shot and killed 41-year old peasant leader </w:t>
      </w:r>
      <w:proofErr w:type="spellStart"/>
      <w:r>
        <w:t>Julieto</w:t>
      </w:r>
      <w:proofErr w:type="spellEnd"/>
      <w:r>
        <w:t xml:space="preserve"> </w:t>
      </w:r>
      <w:proofErr w:type="spellStart"/>
      <w:r>
        <w:t>Lauron</w:t>
      </w:r>
      <w:proofErr w:type="spellEnd"/>
      <w:r>
        <w:t xml:space="preserve">, who was with organizer </w:t>
      </w:r>
      <w:proofErr w:type="spellStart"/>
      <w:r>
        <w:t>Nermie</w:t>
      </w:r>
      <w:proofErr w:type="spellEnd"/>
      <w:r>
        <w:t xml:space="preserve"> </w:t>
      </w:r>
      <w:proofErr w:type="spellStart"/>
      <w:r>
        <w:t>Lapatis</w:t>
      </w:r>
      <w:proofErr w:type="spellEnd"/>
      <w:r>
        <w:t xml:space="preserve"> on their way to the village of </w:t>
      </w:r>
      <w:proofErr w:type="spellStart"/>
      <w:r>
        <w:t>Haindangon</w:t>
      </w:r>
      <w:proofErr w:type="spellEnd"/>
      <w:r>
        <w:t xml:space="preserve">, Valencia City. </w:t>
      </w:r>
      <w:proofErr w:type="spellStart"/>
      <w:r>
        <w:t>Lapatis</w:t>
      </w:r>
      <w:proofErr w:type="spellEnd"/>
      <w:r>
        <w:t xml:space="preserve"> had recently moved to Valencia City because of threats against her life. As an organizer among indigenous peoples in Bukidnon, </w:t>
      </w:r>
      <w:proofErr w:type="spellStart"/>
      <w:r>
        <w:t>Lapatis</w:t>
      </w:r>
      <w:proofErr w:type="spellEnd"/>
      <w:r>
        <w:t xml:space="preserve"> </w:t>
      </w:r>
      <w:r>
        <w:lastRenderedPageBreak/>
        <w:t>campaigned against the entry of large-scale mining companies in the area, earning the ire of the military and paramilitary groups.</w:t>
      </w:r>
    </w:p>
    <w:p w14:paraId="37E7977F" w14:textId="77777777" w:rsidR="00972B94" w:rsidRDefault="00972B94" w:rsidP="00972B94">
      <w:pPr>
        <w:pStyle w:val="Heading3"/>
      </w:pPr>
      <w:r>
        <w:lastRenderedPageBreak/>
        <w:t xml:space="preserve">Yes – Duterte Violent </w:t>
      </w:r>
    </w:p>
    <w:p w14:paraId="4AABC0DF" w14:textId="77777777" w:rsidR="00972B94" w:rsidRDefault="00972B94" w:rsidP="00972B94">
      <w:pPr>
        <w:pStyle w:val="Heading4"/>
      </w:pPr>
      <w:r>
        <w:t>Duterte idolizes murderers and is living up to their image</w:t>
      </w:r>
    </w:p>
    <w:p w14:paraId="3A130DC5" w14:textId="77777777" w:rsidR="00972B94" w:rsidRPr="00AE5475" w:rsidRDefault="00972B94" w:rsidP="00972B94">
      <w:r>
        <w:rPr>
          <w:rStyle w:val="Style13ptBold"/>
        </w:rPr>
        <w:t xml:space="preserve">Ramiro &amp; </w:t>
      </w:r>
      <w:proofErr w:type="spellStart"/>
      <w:r>
        <w:rPr>
          <w:rStyle w:val="Style13ptBold"/>
        </w:rPr>
        <w:t>Shahshahani</w:t>
      </w:r>
      <w:proofErr w:type="spellEnd"/>
      <w:r>
        <w:rPr>
          <w:rStyle w:val="Style13ptBold"/>
        </w:rPr>
        <w:t xml:space="preserve"> 18 </w:t>
      </w:r>
      <w:r>
        <w:t xml:space="preserve">[Rhonda Ramiro - vice chair of BAYAN-USA, an alliance of 20 Filipino organizations in the U.S.; </w:t>
      </w:r>
      <w:proofErr w:type="spellStart"/>
      <w:r>
        <w:t>Azadeh</w:t>
      </w:r>
      <w:proofErr w:type="spellEnd"/>
      <w:r>
        <w:t xml:space="preserve"> </w:t>
      </w:r>
      <w:proofErr w:type="spellStart"/>
      <w:r>
        <w:t>Shahshahani</w:t>
      </w:r>
      <w:proofErr w:type="spellEnd"/>
      <w:r>
        <w:t xml:space="preserve"> - legal and advocacy director at Project South and a past president of the National Lawyers Guild; America’s Indefensible Alliance With The Philippines; HuffPost; 2-23-2018; </w:t>
      </w:r>
      <w:hyperlink r:id="rId28" w:history="1">
        <w:r w:rsidRPr="00983030">
          <w:rPr>
            <w:rStyle w:val="Hyperlink"/>
          </w:rPr>
          <w:t>https://www.huffpost.com/entry/opinion-ramiro-duterte-philippines_n_5a8f3c57e4b01e9e56b9cae1?guccounter=1</w:t>
        </w:r>
      </w:hyperlink>
      <w:r>
        <w:t xml:space="preserve"> //Brower]</w:t>
      </w:r>
    </w:p>
    <w:p w14:paraId="0804017B" w14:textId="77777777" w:rsidR="00972B94" w:rsidRPr="00AE5475" w:rsidRDefault="00972B94" w:rsidP="00972B94">
      <w:pPr>
        <w:rPr>
          <w:rStyle w:val="Emphasis"/>
        </w:rPr>
      </w:pPr>
      <w:r w:rsidRPr="00AE5475">
        <w:rPr>
          <w:rStyle w:val="Emphasis"/>
        </w:rPr>
        <w:t>The burgeoning alliance between</w:t>
      </w:r>
      <w:r>
        <w:t xml:space="preserve"> President Donald </w:t>
      </w:r>
      <w:r w:rsidRPr="00AE5475">
        <w:rPr>
          <w:rStyle w:val="Emphasis"/>
        </w:rPr>
        <w:t xml:space="preserve">Trump and </w:t>
      </w:r>
      <w:r>
        <w:t xml:space="preserve">Philippine President Rodrigo </w:t>
      </w:r>
      <w:r w:rsidRPr="00AE5475">
        <w:rPr>
          <w:rStyle w:val="Emphasis"/>
        </w:rPr>
        <w:t xml:space="preserve">Duterte appears destined to become the 21st century version of the Ronald Reagan-Ferdinand Marcos alliance. </w:t>
      </w:r>
    </w:p>
    <w:p w14:paraId="1CB98707" w14:textId="77777777" w:rsidR="00972B94" w:rsidRDefault="00972B94" w:rsidP="00972B94">
      <w:r w:rsidRPr="00AE5475">
        <w:rPr>
          <w:rStyle w:val="StyleUnderline"/>
        </w:rPr>
        <w:t>That union in the 1980s allowed the Marcos dictatorship to last 14 years, despite Marcos’ notoriety for murdering over 3,000 people as well as jailing 70,000 and torturing 34,000 of his political rivals and other innocent people.</w:t>
      </w:r>
      <w:r w:rsidRPr="00AE5475">
        <w:rPr>
          <w:rStyle w:val="Emphasis"/>
        </w:rPr>
        <w:t xml:space="preserve"> Reagan stood by his Filipino ally to the bitter end, even granting Marcos asylum in Hawaii </w:t>
      </w:r>
      <w:r>
        <w:t>when it became clear that “people power” would soon topple the unsustainable dictatorship.</w:t>
      </w:r>
      <w:r w:rsidRPr="00AE5475">
        <w:rPr>
          <w:rStyle w:val="Emphasis"/>
        </w:rPr>
        <w:t xml:space="preserve"> According to Reagan, granting a haven to Marcos and 90 of his family members and close associates was “in the best interests” of U.S.-Filipino relations. Those interests included a network of some of the largest U.S. military bases in the world at the time.</w:t>
      </w:r>
    </w:p>
    <w:p w14:paraId="147DEBFD" w14:textId="77777777" w:rsidR="00972B94" w:rsidRDefault="00972B94" w:rsidP="00972B94">
      <w:r>
        <w:t xml:space="preserve">Such die-hard support for a brutal dictator was immoral back then. </w:t>
      </w:r>
    </w:p>
    <w:p w14:paraId="3DD31796" w14:textId="77777777" w:rsidR="00972B94" w:rsidRPr="00AE5475" w:rsidRDefault="00972B94" w:rsidP="00972B94">
      <w:pPr>
        <w:rPr>
          <w:rStyle w:val="Emphasis"/>
        </w:rPr>
      </w:pPr>
      <w:r w:rsidRPr="00AE5475">
        <w:rPr>
          <w:rStyle w:val="Emphasis"/>
        </w:rPr>
        <w:t>Knowing the legacy of trauma</w:t>
      </w:r>
      <w:r>
        <w:t xml:space="preserve"> that the Marcos dictatorship inflicted on the Filipino people and the country </w:t>
      </w:r>
      <w:proofErr w:type="gramStart"/>
      <w:r>
        <w:t xml:space="preserve">as a whole </w:t>
      </w:r>
      <w:r w:rsidRPr="00AE5475">
        <w:rPr>
          <w:rStyle w:val="Emphasis"/>
        </w:rPr>
        <w:t>makes</w:t>
      </w:r>
      <w:proofErr w:type="gramEnd"/>
      <w:r w:rsidRPr="00AE5475">
        <w:rPr>
          <w:rStyle w:val="Emphasis"/>
        </w:rPr>
        <w:t xml:space="preserve"> supporting the admittedly fascist upstart dictator Duterte completely unjustifiable today.</w:t>
      </w:r>
    </w:p>
    <w:p w14:paraId="663CA4B0" w14:textId="77777777" w:rsidR="00972B94" w:rsidRDefault="00972B94" w:rsidP="00972B94">
      <w:r>
        <w:t xml:space="preserve">When Reagan took power in 1980, Marcos had already been ruling the Philippines under martial law for eight years, with the full support of former Presidents Richard Nixon, Gerald R. Ford and Jimmy Carter. Reagan’s support for an additional six years meant Marcos and his military could rack up more human rights abuses with impunity. </w:t>
      </w:r>
    </w:p>
    <w:p w14:paraId="3F86F3EA" w14:textId="77777777" w:rsidR="00972B94" w:rsidRDefault="00972B94" w:rsidP="00972B94">
      <w:pPr>
        <w:rPr>
          <w:rStyle w:val="Emphasis"/>
        </w:rPr>
      </w:pPr>
      <w:r>
        <w:t xml:space="preserve">Today, </w:t>
      </w:r>
      <w:r w:rsidRPr="00AE5475">
        <w:rPr>
          <w:rStyle w:val="Emphasis"/>
        </w:rPr>
        <w:t>Duterte is well on track to surpass the body count of his self-proclaim</w:t>
      </w:r>
      <w:r w:rsidRPr="00F96256">
        <w:rPr>
          <w:rStyle w:val="Emphasis"/>
        </w:rPr>
        <w:t xml:space="preserve">ed idol. An estimated 13,000 people have been killed in the war on drugs; 113 activists have been killed under the U.S.-designed counterinsurgency program of the Philippine government; and more than 400,000 people have been forcibly displaced due to the Philippine military’s aerial bombing of </w:t>
      </w:r>
      <w:proofErr w:type="spellStart"/>
      <w:r w:rsidRPr="00F96256">
        <w:rPr>
          <w:rStyle w:val="Emphasis"/>
        </w:rPr>
        <w:t>Marawi</w:t>
      </w:r>
      <w:proofErr w:type="spellEnd"/>
      <w:r w:rsidRPr="00F96256">
        <w:rPr>
          <w:rStyle w:val="Emphasis"/>
        </w:rPr>
        <w:t xml:space="preserve"> City and nearby communities of indigenous people throughout the southern island of Mindanao, under the guise of the war on terrorism. At the rate Duterte is going, this could mean the murder of 52,000 more people over the remainder of his six-year term.</w:t>
      </w:r>
    </w:p>
    <w:p w14:paraId="37483B24" w14:textId="77777777" w:rsidR="00972B94" w:rsidRDefault="00972B94" w:rsidP="00972B94">
      <w:pPr>
        <w:rPr>
          <w:rStyle w:val="Emphasis"/>
        </w:rPr>
      </w:pPr>
    </w:p>
    <w:p w14:paraId="69119377" w14:textId="77777777" w:rsidR="00972B94" w:rsidRDefault="00972B94" w:rsidP="00972B94">
      <w:pPr>
        <w:rPr>
          <w:rFonts w:eastAsiaTheme="majorEastAsia" w:cstheme="majorBidi"/>
          <w:b/>
          <w:iCs/>
          <w:sz w:val="26"/>
        </w:rPr>
      </w:pPr>
    </w:p>
    <w:p w14:paraId="62532FB1" w14:textId="77777777" w:rsidR="00972B94" w:rsidRDefault="00972B94" w:rsidP="00972B94">
      <w:pPr>
        <w:rPr>
          <w:rStyle w:val="Emphasis"/>
        </w:rPr>
      </w:pPr>
    </w:p>
    <w:p w14:paraId="2D561508" w14:textId="77777777" w:rsidR="00972B94" w:rsidRDefault="00972B94" w:rsidP="00972B94">
      <w:pPr>
        <w:pStyle w:val="Heading3"/>
      </w:pPr>
      <w:r>
        <w:lastRenderedPageBreak/>
        <w:t>Impact – Food Security</w:t>
      </w:r>
    </w:p>
    <w:p w14:paraId="5A71965E" w14:textId="77777777" w:rsidR="00972B94" w:rsidRDefault="00972B94" w:rsidP="00972B94">
      <w:pPr>
        <w:pStyle w:val="Heading4"/>
        <w:rPr>
          <w:rFonts w:cs="Arial"/>
        </w:rPr>
      </w:pPr>
      <w:r w:rsidRPr="00150FE5">
        <w:rPr>
          <w:rFonts w:cs="Arial"/>
        </w:rPr>
        <w:t xml:space="preserve">Food insecurity is the </w:t>
      </w:r>
      <w:r w:rsidRPr="00150FE5">
        <w:rPr>
          <w:rFonts w:cs="Arial"/>
          <w:u w:val="single"/>
        </w:rPr>
        <w:t>largest determinant</w:t>
      </w:r>
      <w:r w:rsidRPr="00150FE5">
        <w:rPr>
          <w:rFonts w:cs="Arial"/>
        </w:rPr>
        <w:t xml:space="preserve"> of conflict</w:t>
      </w:r>
      <w:r>
        <w:rPr>
          <w:rFonts w:cs="Arial"/>
        </w:rPr>
        <w:t xml:space="preserve"> based on 90,000,000 peer-reviewed articles </w:t>
      </w:r>
    </w:p>
    <w:p w14:paraId="52A27268" w14:textId="77777777" w:rsidR="00972B94" w:rsidRPr="00FB03E5" w:rsidRDefault="00972B94" w:rsidP="00972B94">
      <w:pPr>
        <w:rPr>
          <w:rStyle w:val="Style13ptBold"/>
        </w:rPr>
      </w:pPr>
      <w:r>
        <w:rPr>
          <w:rStyle w:val="Style13ptBold"/>
        </w:rPr>
        <w:t xml:space="preserve">Elliot 18 </w:t>
      </w:r>
      <w:r w:rsidRPr="008C52F0">
        <w:t>(</w:t>
      </w:r>
      <w:r>
        <w:t>Charles, citing World Food Program USA, the single largest anti-hunger Humanitarian group on Earth. “Winning the Peace: Hunger and Instability” February 11, 2018. Buddhist Global Relief, https://buddhistglobalrelief.me/2018/02/11/winning-the-peace-hunger-and-instability/#_ftn1)</w:t>
      </w:r>
    </w:p>
    <w:p w14:paraId="3D0BECF4" w14:textId="77777777" w:rsidR="00972B94" w:rsidRPr="00C231F3" w:rsidRDefault="00972B94" w:rsidP="00972B94">
      <w:pPr>
        <w:rPr>
          <w:sz w:val="16"/>
        </w:rPr>
      </w:pPr>
      <w:r w:rsidRPr="00A54428">
        <w:rPr>
          <w:rStyle w:val="StyleUnderline"/>
          <w:highlight w:val="green"/>
        </w:rPr>
        <w:t>A</w:t>
      </w:r>
      <w:r w:rsidRPr="00FB03E5">
        <w:rPr>
          <w:rStyle w:val="StyleUnderline"/>
        </w:rPr>
        <w:t xml:space="preserve">n increasingly </w:t>
      </w:r>
      <w:r w:rsidRPr="00A54428">
        <w:rPr>
          <w:rStyle w:val="StyleUnderline"/>
          <w:highlight w:val="green"/>
        </w:rPr>
        <w:t xml:space="preserve">hungry world is </w:t>
      </w:r>
      <w:r w:rsidRPr="00A54428">
        <w:rPr>
          <w:rStyle w:val="Emphasis"/>
          <w:highlight w:val="green"/>
        </w:rPr>
        <w:t>increasingly unstable</w:t>
      </w:r>
      <w:r w:rsidRPr="00A54428">
        <w:rPr>
          <w:rStyle w:val="StyleUnderline"/>
          <w:highlight w:val="green"/>
        </w:rPr>
        <w:t>. A new report</w:t>
      </w:r>
      <w:r w:rsidRPr="00FB03E5">
        <w:rPr>
          <w:sz w:val="16"/>
        </w:rPr>
        <w:t xml:space="preserve"> issued by the World Food Program USA—Winning the Peace: Hunger and Instability—</w:t>
      </w:r>
      <w:r w:rsidRPr="00FB03E5">
        <w:rPr>
          <w:rStyle w:val="StyleUnderline"/>
        </w:rPr>
        <w:t>presents</w:t>
      </w:r>
      <w:r w:rsidRPr="00FB03E5">
        <w:rPr>
          <w:sz w:val="16"/>
        </w:rPr>
        <w:t xml:space="preserve"> </w:t>
      </w:r>
      <w:r w:rsidRPr="00FB03E5">
        <w:rPr>
          <w:rStyle w:val="Emphasis"/>
        </w:rPr>
        <w:t xml:space="preserve">an unprecedented view </w:t>
      </w:r>
      <w:r w:rsidRPr="00FB03E5">
        <w:rPr>
          <w:rStyle w:val="StyleUnderline"/>
        </w:rPr>
        <w:t>into the dynamics of the relationship between hunger and social instability</w:t>
      </w:r>
      <w:r w:rsidRPr="00FB03E5">
        <w:rPr>
          <w:sz w:val="16"/>
        </w:rPr>
        <w:t xml:space="preserve">.[1] </w:t>
      </w:r>
      <w:r w:rsidRPr="00A54428">
        <w:rPr>
          <w:rStyle w:val="StyleUnderline"/>
          <w:highlight w:val="green"/>
        </w:rPr>
        <w:t>Based on</w:t>
      </w:r>
      <w:r w:rsidRPr="00FB03E5">
        <w:rPr>
          <w:sz w:val="16"/>
        </w:rPr>
        <w:t xml:space="preserve"> </w:t>
      </w:r>
      <w:r w:rsidRPr="00FB03E5">
        <w:rPr>
          <w:rStyle w:val="Emphasis"/>
        </w:rPr>
        <w:t xml:space="preserve">exhaustive interdisciplinary queries of a database of </w:t>
      </w:r>
      <w:r w:rsidRPr="00A54428">
        <w:rPr>
          <w:rStyle w:val="Emphasis"/>
          <w:highlight w:val="green"/>
        </w:rPr>
        <w:t>90,000,000</w:t>
      </w:r>
      <w:r w:rsidRPr="00FB03E5">
        <w:rPr>
          <w:rStyle w:val="Emphasis"/>
        </w:rPr>
        <w:t xml:space="preserve"> </w:t>
      </w:r>
      <w:r w:rsidRPr="00A54428">
        <w:rPr>
          <w:rStyle w:val="Emphasis"/>
          <w:highlight w:val="green"/>
        </w:rPr>
        <w:t>peer-reviewed</w:t>
      </w:r>
      <w:r w:rsidRPr="00FB03E5">
        <w:rPr>
          <w:rStyle w:val="Emphasis"/>
        </w:rPr>
        <w:t xml:space="preserve"> journal </w:t>
      </w:r>
      <w:r w:rsidRPr="00A54428">
        <w:rPr>
          <w:rStyle w:val="Emphasis"/>
          <w:highlight w:val="green"/>
        </w:rPr>
        <w:t>articles</w:t>
      </w:r>
      <w:r w:rsidRPr="00A54428">
        <w:rPr>
          <w:sz w:val="16"/>
          <w:highlight w:val="green"/>
        </w:rPr>
        <w:t>,</w:t>
      </w:r>
      <w:r w:rsidRPr="00FB03E5">
        <w:rPr>
          <w:sz w:val="16"/>
        </w:rPr>
        <w:t xml:space="preserve"> the report explores the underpinnings and drivers of humanitarian crises involving food insecurity and conflict. The dominant driver of today’s humanitarian crises is armed conflict. Ten of the World Food Program’s thirteen “largest and most complex emergencies are driven by conflict”, and “responding to war and instability represents 80 percent of all humanitarian spending today … stretching humanitarian organizations beyond their limits.”[2] Ongoing conflict not only drives humanitarian crises, but complicates the ability of humanitarian organizations to reach those in need and to provide assistance. </w:t>
      </w:r>
      <w:r w:rsidRPr="00A54428">
        <w:rPr>
          <w:rStyle w:val="StyleUnderline"/>
          <w:highlight w:val="green"/>
        </w:rPr>
        <w:t>Violence</w:t>
      </w:r>
      <w:r w:rsidRPr="00FB03E5">
        <w:rPr>
          <w:rStyle w:val="StyleUnderline"/>
        </w:rPr>
        <w:t xml:space="preserve">, conflict, and persecution have resulted in the </w:t>
      </w:r>
      <w:r w:rsidRPr="00A54428">
        <w:rPr>
          <w:rStyle w:val="StyleUnderline"/>
          <w:highlight w:val="green"/>
        </w:rPr>
        <w:t>displace</w:t>
      </w:r>
      <w:r w:rsidRPr="00FB03E5">
        <w:rPr>
          <w:rStyle w:val="StyleUnderline"/>
        </w:rPr>
        <w:t xml:space="preserve">ment of </w:t>
      </w:r>
      <w:r w:rsidRPr="00A54428">
        <w:rPr>
          <w:rStyle w:val="Emphasis"/>
          <w:highlight w:val="green"/>
        </w:rPr>
        <w:t>65,000,000 people</w:t>
      </w:r>
      <w:r w:rsidRPr="00FB03E5">
        <w:rPr>
          <w:sz w:val="16"/>
        </w:rPr>
        <w:t xml:space="preserve">, more than any other time since World War II.[3] The average length of displacement is seventeen years. </w:t>
      </w:r>
      <w:r w:rsidRPr="00FB03E5">
        <w:rPr>
          <w:rStyle w:val="StyleUnderline"/>
        </w:rPr>
        <w:t>In such circumstances</w:t>
      </w:r>
      <w:r w:rsidRPr="00FB03E5">
        <w:rPr>
          <w:sz w:val="16"/>
        </w:rPr>
        <w:t xml:space="preserve">, </w:t>
      </w:r>
      <w:r w:rsidRPr="00FB03E5">
        <w:rPr>
          <w:rStyle w:val="Emphasis"/>
        </w:rPr>
        <w:t xml:space="preserve">measures of </w:t>
      </w:r>
      <w:r w:rsidRPr="00A54428">
        <w:rPr>
          <w:rStyle w:val="Emphasis"/>
          <w:highlight w:val="green"/>
        </w:rPr>
        <w:t>food insecurity are</w:t>
      </w:r>
      <w:r w:rsidRPr="00FB03E5">
        <w:rPr>
          <w:rStyle w:val="Emphasis"/>
        </w:rPr>
        <w:t xml:space="preserve"> nearly </w:t>
      </w:r>
      <w:r w:rsidRPr="00A54428">
        <w:rPr>
          <w:rStyle w:val="Emphasis"/>
          <w:highlight w:val="green"/>
        </w:rPr>
        <w:t>triple</w:t>
      </w:r>
      <w:r w:rsidRPr="00FB03E5">
        <w:rPr>
          <w:rStyle w:val="Emphasis"/>
        </w:rPr>
        <w:t xml:space="preserve"> that found in </w:t>
      </w:r>
      <w:r w:rsidRPr="00A54428">
        <w:rPr>
          <w:rStyle w:val="Emphasis"/>
          <w:highlight w:val="green"/>
        </w:rPr>
        <w:t>other developing country settings</w:t>
      </w:r>
      <w:r w:rsidRPr="00FB03E5">
        <w:rPr>
          <w:sz w:val="16"/>
        </w:rPr>
        <w:t xml:space="preserve">.[4] </w:t>
      </w:r>
      <w:r w:rsidRPr="00FB03E5">
        <w:rPr>
          <w:rStyle w:val="StyleUnderline"/>
        </w:rPr>
        <w:t>The current</w:t>
      </w:r>
      <w:r w:rsidRPr="00FB03E5">
        <w:rPr>
          <w:sz w:val="16"/>
        </w:rPr>
        <w:t xml:space="preserve"> humanitarian </w:t>
      </w:r>
      <w:r w:rsidRPr="00FB03E5">
        <w:rPr>
          <w:rStyle w:val="StyleUnderline"/>
        </w:rPr>
        <w:t>situation confronts these stark realities</w:t>
      </w:r>
      <w:r w:rsidRPr="00FB03E5">
        <w:rPr>
          <w:sz w:val="16"/>
        </w:rPr>
        <w:t xml:space="preserve">: </w:t>
      </w:r>
      <w:r w:rsidRPr="00FB03E5">
        <w:rPr>
          <w:rStyle w:val="StyleUnderline"/>
        </w:rPr>
        <w:t>For the first time in a decade</w:t>
      </w:r>
      <w:r w:rsidRPr="00FB03E5">
        <w:rPr>
          <w:sz w:val="16"/>
        </w:rPr>
        <w:t xml:space="preserve">, </w:t>
      </w:r>
      <w:r w:rsidRPr="00FB03E5">
        <w:rPr>
          <w:rStyle w:val="Emphasis"/>
        </w:rPr>
        <w:t>the number of hungry people in the world is on the rise</w:t>
      </w:r>
      <w:r w:rsidRPr="00FB03E5">
        <w:rPr>
          <w:sz w:val="16"/>
        </w:rPr>
        <w:t xml:space="preserve">. In 2016, 815 million people were undernourished, an increase of 38 million people from 2015. Almost 500 million of the world’s hungry live in countries affected by conflict. </w:t>
      </w:r>
      <w:r w:rsidRPr="00FB03E5">
        <w:rPr>
          <w:rStyle w:val="StyleUnderline"/>
        </w:rPr>
        <w:t>The number of people who are</w:t>
      </w:r>
      <w:r w:rsidRPr="00FB03E5">
        <w:rPr>
          <w:sz w:val="16"/>
        </w:rPr>
        <w:t xml:space="preserve"> acutely </w:t>
      </w:r>
      <w:r w:rsidRPr="00FB03E5">
        <w:rPr>
          <w:rStyle w:val="StyleUnderline"/>
        </w:rPr>
        <w:t>food-insecure</w:t>
      </w:r>
      <w:r w:rsidRPr="00FB03E5">
        <w:rPr>
          <w:sz w:val="16"/>
        </w:rPr>
        <w:t xml:space="preserve"> (in need of emergency assistance) </w:t>
      </w:r>
      <w:r w:rsidRPr="00FB03E5">
        <w:rPr>
          <w:rStyle w:val="Emphasis"/>
        </w:rPr>
        <w:t>rose</w:t>
      </w:r>
      <w:r w:rsidRPr="00FB03E5">
        <w:rPr>
          <w:sz w:val="16"/>
        </w:rPr>
        <w:t xml:space="preserve"> from 80 million in 2016 to 108 million </w:t>
      </w:r>
      <w:r w:rsidRPr="00FB03E5">
        <w:rPr>
          <w:rStyle w:val="Emphasis"/>
        </w:rPr>
        <w:t>in 2017</w:t>
      </w:r>
      <w:r w:rsidRPr="00FB03E5">
        <w:rPr>
          <w:sz w:val="16"/>
        </w:rPr>
        <w:t xml:space="preserve">—a 35 percent increase in a single year. Over </w:t>
      </w:r>
      <w:r w:rsidRPr="00FB03E5">
        <w:rPr>
          <w:rStyle w:val="Emphasis"/>
        </w:rPr>
        <w:t>65 million people are currently displaced</w:t>
      </w:r>
      <w:r w:rsidRPr="00FB03E5">
        <w:rPr>
          <w:sz w:val="16"/>
        </w:rPr>
        <w:t xml:space="preserve"> because of violence, conflict and persecution—more than any other time since World War II. For the first time in history, </w:t>
      </w:r>
      <w:r w:rsidRPr="00FB03E5">
        <w:rPr>
          <w:rStyle w:val="StyleUnderline"/>
        </w:rPr>
        <w:t xml:space="preserve">the world faces the prospect of </w:t>
      </w:r>
      <w:r w:rsidRPr="00FB03E5">
        <w:rPr>
          <w:rStyle w:val="Emphasis"/>
        </w:rPr>
        <w:t>four simultaneous famines</w:t>
      </w:r>
      <w:r w:rsidRPr="00FB03E5">
        <w:rPr>
          <w:sz w:val="16"/>
        </w:rPr>
        <w:t xml:space="preserve"> in northeast Nigeria, Somalia, South Sudan and Yemen. </w:t>
      </w:r>
      <w:r w:rsidRPr="00FB03E5">
        <w:rPr>
          <w:rStyle w:val="Emphasis"/>
        </w:rPr>
        <w:t>Each</w:t>
      </w:r>
      <w:r w:rsidRPr="00FB03E5">
        <w:rPr>
          <w:sz w:val="16"/>
        </w:rPr>
        <w:t xml:space="preserve"> of these crises is </w:t>
      </w:r>
      <w:r w:rsidRPr="00FB03E5">
        <w:rPr>
          <w:rStyle w:val="Emphasis"/>
        </w:rPr>
        <w:t>driven by conflict.</w:t>
      </w:r>
      <w:r w:rsidRPr="00FB03E5">
        <w:rPr>
          <w:sz w:val="16"/>
        </w:rPr>
        <w:t xml:space="preserve"> </w:t>
      </w:r>
      <w:r w:rsidRPr="00A54428">
        <w:rPr>
          <w:rStyle w:val="StyleUnderline"/>
          <w:highlight w:val="green"/>
        </w:rPr>
        <w:t>Increased migration</w:t>
      </w:r>
      <w:r w:rsidRPr="00FB03E5">
        <w:rPr>
          <w:rStyle w:val="StyleUnderline"/>
        </w:rPr>
        <w:t xml:space="preserve"> and the spilling of conflicts beyond borders has </w:t>
      </w:r>
      <w:r w:rsidRPr="00A54428">
        <w:rPr>
          <w:rStyle w:val="StyleUnderline"/>
          <w:highlight w:val="green"/>
        </w:rPr>
        <w:t xml:space="preserve">led to a proliferation of </w:t>
      </w:r>
      <w:r w:rsidRPr="00A54428">
        <w:rPr>
          <w:sz w:val="16"/>
          <w:highlight w:val="green"/>
        </w:rPr>
        <w:t>“</w:t>
      </w:r>
      <w:r w:rsidRPr="00A54428">
        <w:rPr>
          <w:rStyle w:val="Emphasis"/>
          <w:highlight w:val="green"/>
        </w:rPr>
        <w:t>fragile states</w:t>
      </w:r>
      <w:r w:rsidRPr="00FB03E5">
        <w:rPr>
          <w:sz w:val="16"/>
        </w:rPr>
        <w:t xml:space="preserve">”—states </w:t>
      </w:r>
      <w:r w:rsidRPr="00A54428">
        <w:rPr>
          <w:rStyle w:val="Emphasis"/>
          <w:highlight w:val="green"/>
        </w:rPr>
        <w:t>defined by “the</w:t>
      </w:r>
      <w:r w:rsidRPr="00FB03E5">
        <w:rPr>
          <w:rStyle w:val="Emphasis"/>
        </w:rPr>
        <w:t xml:space="preserve"> absence or </w:t>
      </w:r>
      <w:r w:rsidRPr="00A54428">
        <w:rPr>
          <w:rStyle w:val="Emphasis"/>
          <w:highlight w:val="green"/>
        </w:rPr>
        <w:t>breakdown of a social contract</w:t>
      </w:r>
      <w:r w:rsidRPr="00FB03E5">
        <w:rPr>
          <w:sz w:val="16"/>
        </w:rPr>
        <w:t xml:space="preserve"> between people and their government.” </w:t>
      </w:r>
      <w:r w:rsidRPr="00FB03E5">
        <w:rPr>
          <w:rStyle w:val="StyleUnderline"/>
        </w:rPr>
        <w:t>By 2030,</w:t>
      </w:r>
      <w:r w:rsidRPr="00FB03E5">
        <w:rPr>
          <w:sz w:val="16"/>
        </w:rPr>
        <w:t xml:space="preserve"> between half and </w:t>
      </w:r>
      <w:r w:rsidRPr="00FB03E5">
        <w:rPr>
          <w:rStyle w:val="StyleUnderline"/>
        </w:rPr>
        <w:t>two-thirds of the world’s poor are expected to live in states classified as fragile</w:t>
      </w:r>
      <w:r w:rsidRPr="00FB03E5">
        <w:rPr>
          <w:sz w:val="16"/>
        </w:rPr>
        <w:t xml:space="preserve">. While a decade ago most fragile states were low-income countries, today almost half are middle-income countries. At the same time, </w:t>
      </w:r>
      <w:r w:rsidRPr="00FB03E5">
        <w:rPr>
          <w:rStyle w:val="StyleUnderline"/>
        </w:rPr>
        <w:t xml:space="preserve">the </w:t>
      </w:r>
      <w:r w:rsidRPr="00FB03E5">
        <w:rPr>
          <w:rStyle w:val="Emphasis"/>
        </w:rPr>
        <w:t>nature of conflict and the global system</w:t>
      </w:r>
      <w:r w:rsidRPr="00FB03E5">
        <w:rPr>
          <w:sz w:val="16"/>
        </w:rPr>
        <w:t xml:space="preserve"> of governance </w:t>
      </w:r>
      <w:r w:rsidRPr="00FB03E5">
        <w:rPr>
          <w:rStyle w:val="StyleUnderline"/>
        </w:rPr>
        <w:t>are undergoing transitions that undermine the international community’s ability to address and reduce conflict.</w:t>
      </w:r>
      <w:r w:rsidRPr="00FB03E5">
        <w:rPr>
          <w:sz w:val="16"/>
        </w:rPr>
        <w:t xml:space="preserve"> </w:t>
      </w:r>
      <w:r w:rsidRPr="00FB03E5">
        <w:rPr>
          <w:rStyle w:val="StyleUnderline"/>
        </w:rPr>
        <w:t xml:space="preserve">The report highlights the rise of </w:t>
      </w:r>
      <w:r w:rsidRPr="00FB03E5">
        <w:rPr>
          <w:rStyle w:val="Emphasis"/>
        </w:rPr>
        <w:t>non-state actors</w:t>
      </w:r>
      <w:r w:rsidRPr="00FB03E5">
        <w:rPr>
          <w:rStyle w:val="StyleUnderline"/>
        </w:rPr>
        <w:t xml:space="preserve"> as powerful participants in armed conflict while also recognizing the significance of activities such as the weaponizing of information to undermine the legitimacy of traditional nation-state institutions. </w:t>
      </w:r>
      <w:r w:rsidRPr="00FB03E5">
        <w:rPr>
          <w:sz w:val="16"/>
        </w:rPr>
        <w:t xml:space="preserve">The report also describes how threats such as </w:t>
      </w:r>
      <w:r w:rsidRPr="00A54428">
        <w:rPr>
          <w:rStyle w:val="StyleUnderline"/>
          <w:highlight w:val="green"/>
        </w:rPr>
        <w:t>food insecurity</w:t>
      </w:r>
      <w:r w:rsidRPr="00FB03E5">
        <w:rPr>
          <w:rStyle w:val="StyleUnderline"/>
        </w:rPr>
        <w:t xml:space="preserve"> can </w:t>
      </w:r>
      <w:r w:rsidRPr="00A54428">
        <w:rPr>
          <w:rStyle w:val="Emphasis"/>
          <w:highlight w:val="green"/>
        </w:rPr>
        <w:t>drive recruitment for terrorists</w:t>
      </w:r>
      <w:r w:rsidRPr="00FB03E5">
        <w:rPr>
          <w:rStyle w:val="Emphasis"/>
        </w:rPr>
        <w:t xml:space="preserve"> and rebels</w:t>
      </w:r>
      <w:r w:rsidRPr="00FB03E5">
        <w:rPr>
          <w:sz w:val="16"/>
        </w:rPr>
        <w:t xml:space="preserve">, worsening destabilization. (Report, p.7) </w:t>
      </w:r>
      <w:r w:rsidRPr="00A54428">
        <w:rPr>
          <w:rStyle w:val="StyleUnderline"/>
          <w:highlight w:val="green"/>
        </w:rPr>
        <w:t>Military strength cannot</w:t>
      </w:r>
      <w:r w:rsidRPr="00FB03E5">
        <w:rPr>
          <w:rStyle w:val="StyleUnderline"/>
        </w:rPr>
        <w:t xml:space="preserve"> adequately </w:t>
      </w:r>
      <w:r w:rsidRPr="00A54428">
        <w:rPr>
          <w:rStyle w:val="StyleUnderline"/>
          <w:highlight w:val="green"/>
        </w:rPr>
        <w:t>address these</w:t>
      </w:r>
      <w:r w:rsidRPr="00FB03E5">
        <w:rPr>
          <w:rStyle w:val="StyleUnderline"/>
        </w:rPr>
        <w:t xml:space="preserve"> kinds of </w:t>
      </w:r>
      <w:r w:rsidRPr="00A54428">
        <w:rPr>
          <w:rStyle w:val="StyleUnderline"/>
          <w:highlight w:val="green"/>
        </w:rPr>
        <w:t>threats</w:t>
      </w:r>
      <w:r w:rsidRPr="00FB03E5">
        <w:rPr>
          <w:rStyle w:val="StyleUnderline"/>
        </w:rPr>
        <w:t>.</w:t>
      </w:r>
      <w:r w:rsidRPr="00FB03E5">
        <w:rPr>
          <w:sz w:val="16"/>
        </w:rPr>
        <w:t xml:space="preserve"> Rather, </w:t>
      </w:r>
      <w:r w:rsidRPr="00FB03E5">
        <w:rPr>
          <w:rStyle w:val="StyleUnderline"/>
        </w:rPr>
        <w:t xml:space="preserve">appropriate </w:t>
      </w:r>
      <w:r w:rsidRPr="00A54428">
        <w:rPr>
          <w:rStyle w:val="StyleUnderline"/>
          <w:highlight w:val="green"/>
        </w:rPr>
        <w:t>responses</w:t>
      </w:r>
      <w:r w:rsidRPr="00FB03E5">
        <w:rPr>
          <w:sz w:val="16"/>
        </w:rPr>
        <w:t xml:space="preserve"> to such threats </w:t>
      </w:r>
      <w:r w:rsidRPr="00A54428">
        <w:rPr>
          <w:rStyle w:val="StyleUnderline"/>
          <w:highlight w:val="green"/>
        </w:rPr>
        <w:t>must address their</w:t>
      </w:r>
      <w:r w:rsidRPr="00FB03E5">
        <w:rPr>
          <w:rStyle w:val="StyleUnderline"/>
        </w:rPr>
        <w:t xml:space="preserve"> </w:t>
      </w:r>
      <w:r w:rsidRPr="00FB03E5">
        <w:rPr>
          <w:rStyle w:val="Emphasis"/>
        </w:rPr>
        <w:t xml:space="preserve">actual </w:t>
      </w:r>
      <w:r w:rsidRPr="00A54428">
        <w:rPr>
          <w:rStyle w:val="Emphasis"/>
          <w:highlight w:val="green"/>
        </w:rPr>
        <w:t>nature</w:t>
      </w:r>
      <w:r w:rsidRPr="00FB03E5">
        <w:rPr>
          <w:rStyle w:val="StyleUnderline"/>
        </w:rPr>
        <w:t>. Kalashnikovs and rocket-propelled grenades will never be a long-term solution to food insecurity-driven instability</w:t>
      </w:r>
      <w:r w:rsidRPr="00FB03E5">
        <w:rPr>
          <w:sz w:val="16"/>
        </w:rPr>
        <w:t>. Recognition of this basic reality drives the use of so-called “smart power” in the form of foreign assistance, especially food assistance and agricultural development, to address the underlying causes of this instability. “If you don’t fund the State Department fully, then I need to buy more ammunition.” U.S. Secretary of Defense, General James Mattis, Congressional testimony in 2013, when he was serving as Commander of U.S. Central Command. “</w:t>
      </w:r>
      <w:r w:rsidRPr="00FB03E5">
        <w:rPr>
          <w:rStyle w:val="Emphasis"/>
        </w:rPr>
        <w:t>Show me a nation that cannot feed itself and I’ll show you a nation in chaos</w:t>
      </w:r>
      <w:r w:rsidRPr="00FB03E5">
        <w:rPr>
          <w:sz w:val="16"/>
        </w:rPr>
        <w:t xml:space="preserve">.” Senator Pat Roberts (R-KS). </w:t>
      </w:r>
      <w:r w:rsidRPr="00FB03E5">
        <w:rPr>
          <w:rStyle w:val="StyleUnderline"/>
        </w:rPr>
        <w:t xml:space="preserve">The report supports the use of </w:t>
      </w:r>
      <w:r w:rsidRPr="00FB03E5">
        <w:rPr>
          <w:sz w:val="16"/>
        </w:rPr>
        <w:t xml:space="preserve">this kind of </w:t>
      </w:r>
      <w:r w:rsidRPr="00FB03E5">
        <w:rPr>
          <w:rStyle w:val="StyleUnderline"/>
        </w:rPr>
        <w:t xml:space="preserve">smart power by </w:t>
      </w:r>
      <w:r w:rsidRPr="00FB03E5">
        <w:rPr>
          <w:rStyle w:val="Emphasis"/>
        </w:rPr>
        <w:t>empirically examining the relationship between food insecurity and conflict-driven instability</w:t>
      </w:r>
      <w:r w:rsidRPr="00FB03E5">
        <w:rPr>
          <w:sz w:val="16"/>
        </w:rPr>
        <w:t xml:space="preserve">. </w:t>
      </w:r>
      <w:r w:rsidRPr="00FB03E5">
        <w:rPr>
          <w:rStyle w:val="StyleUnderline"/>
        </w:rPr>
        <w:t xml:space="preserve">Because </w:t>
      </w:r>
      <w:r w:rsidRPr="00A54428">
        <w:rPr>
          <w:rStyle w:val="StyleUnderline"/>
          <w:highlight w:val="green"/>
        </w:rPr>
        <w:t>food insecurity is</w:t>
      </w:r>
      <w:r w:rsidRPr="00FB03E5">
        <w:rPr>
          <w:rStyle w:val="StyleUnderline"/>
        </w:rPr>
        <w:t xml:space="preserve"> </w:t>
      </w:r>
      <w:r w:rsidRPr="00FB03E5">
        <w:rPr>
          <w:sz w:val="16"/>
        </w:rPr>
        <w:t xml:space="preserve">also </w:t>
      </w:r>
      <w:r w:rsidRPr="00A54428">
        <w:rPr>
          <w:rStyle w:val="StyleUnderline"/>
          <w:highlight w:val="green"/>
        </w:rPr>
        <w:t>related to</w:t>
      </w:r>
      <w:r w:rsidRPr="00FB03E5">
        <w:rPr>
          <w:sz w:val="16"/>
        </w:rPr>
        <w:t xml:space="preserve"> other forms of </w:t>
      </w:r>
      <w:r w:rsidRPr="00A54428">
        <w:rPr>
          <w:rStyle w:val="Emphasis"/>
          <w:highlight w:val="green"/>
        </w:rPr>
        <w:t>poverty and disruption</w:t>
      </w:r>
      <w:r w:rsidRPr="00FB03E5">
        <w:rPr>
          <w:sz w:val="16"/>
        </w:rPr>
        <w:t xml:space="preserve">, </w:t>
      </w:r>
      <w:r w:rsidRPr="00FB03E5">
        <w:rPr>
          <w:rStyle w:val="StyleUnderline"/>
        </w:rPr>
        <w:t>it is difficult to</w:t>
      </w:r>
      <w:r w:rsidRPr="00FB03E5">
        <w:rPr>
          <w:sz w:val="16"/>
        </w:rPr>
        <w:t xml:space="preserve"> rigorously establish that causal relationship. Thus, it often rests upon anecdotal evidence. </w:t>
      </w:r>
      <w:r w:rsidRPr="00A54428">
        <w:rPr>
          <w:rStyle w:val="Emphasis"/>
          <w:highlight w:val="green"/>
        </w:rPr>
        <w:t>Examples include</w:t>
      </w:r>
      <w:r w:rsidRPr="00FB03E5">
        <w:rPr>
          <w:sz w:val="16"/>
        </w:rPr>
        <w:t xml:space="preserve">: failed government responses to drought as contributing to regime change in Ethiopia; the contribution of food price riots to the overthrow of governments in Haiti and Madagascar in </w:t>
      </w:r>
      <w:r w:rsidRPr="00FB03E5">
        <w:rPr>
          <w:rStyle w:val="Emphasis"/>
        </w:rPr>
        <w:lastRenderedPageBreak/>
        <w:t>2007-</w:t>
      </w:r>
      <w:r w:rsidRPr="00A54428">
        <w:rPr>
          <w:rStyle w:val="Emphasis"/>
          <w:highlight w:val="green"/>
        </w:rPr>
        <w:t>2008 and violent protests</w:t>
      </w:r>
      <w:r w:rsidRPr="00FB03E5">
        <w:rPr>
          <w:rStyle w:val="Emphasis"/>
        </w:rPr>
        <w:t xml:space="preserve"> in dozens of other nations across the globe</w:t>
      </w:r>
      <w:r w:rsidRPr="00FB03E5">
        <w:rPr>
          <w:sz w:val="16"/>
        </w:rPr>
        <w:t xml:space="preserve">; food production and </w:t>
      </w:r>
      <w:r w:rsidRPr="00A54428">
        <w:rPr>
          <w:rStyle w:val="Emphasis"/>
          <w:highlight w:val="green"/>
        </w:rPr>
        <w:t>price shocks</w:t>
      </w:r>
      <w:r w:rsidRPr="00FB03E5">
        <w:rPr>
          <w:rStyle w:val="Emphasis"/>
        </w:rPr>
        <w:t xml:space="preserve"> as drivers of the unrest </w:t>
      </w:r>
      <w:r w:rsidRPr="00A54428">
        <w:rPr>
          <w:rStyle w:val="Emphasis"/>
          <w:highlight w:val="green"/>
        </w:rPr>
        <w:t>in the Arab Spring</w:t>
      </w:r>
      <w:r w:rsidRPr="00FB03E5">
        <w:rPr>
          <w:sz w:val="16"/>
        </w:rPr>
        <w:t xml:space="preserve"> (e.g., food strikes nearly every week in Algeria in 2007-2008); </w:t>
      </w:r>
      <w:r w:rsidRPr="00A54428">
        <w:rPr>
          <w:rStyle w:val="StyleUnderline"/>
          <w:highlight w:val="green"/>
        </w:rPr>
        <w:t>and the</w:t>
      </w:r>
      <w:r w:rsidRPr="00FB03E5">
        <w:rPr>
          <w:rStyle w:val="StyleUnderline"/>
        </w:rPr>
        <w:t xml:space="preserve"> prolonged </w:t>
      </w:r>
      <w:r w:rsidRPr="00A54428">
        <w:rPr>
          <w:rStyle w:val="StyleUnderline"/>
          <w:highlight w:val="green"/>
        </w:rPr>
        <w:t xml:space="preserve">drought in </w:t>
      </w:r>
      <w:r w:rsidRPr="00A54428">
        <w:rPr>
          <w:rStyle w:val="Emphasis"/>
          <w:highlight w:val="green"/>
        </w:rPr>
        <w:t>Syria</w:t>
      </w:r>
      <w:r w:rsidRPr="00A54428">
        <w:rPr>
          <w:rStyle w:val="StyleUnderline"/>
          <w:highlight w:val="green"/>
        </w:rPr>
        <w:t xml:space="preserve"> reducing</w:t>
      </w:r>
      <w:r w:rsidRPr="00FB03E5">
        <w:rPr>
          <w:rStyle w:val="StyleUnderline"/>
        </w:rPr>
        <w:t xml:space="preserve"> agricultural </w:t>
      </w:r>
      <w:r w:rsidRPr="00A54428">
        <w:rPr>
          <w:rStyle w:val="StyleUnderline"/>
          <w:highlight w:val="green"/>
        </w:rPr>
        <w:t>yields and food supplies</w:t>
      </w:r>
      <w:r w:rsidRPr="00FB03E5">
        <w:rPr>
          <w:rStyle w:val="StyleUnderline"/>
        </w:rPr>
        <w:t xml:space="preserve"> as a factor in its ongoing crisis</w:t>
      </w:r>
      <w:r w:rsidRPr="00FB03E5">
        <w:rPr>
          <w:sz w:val="16"/>
        </w:rPr>
        <w:t xml:space="preserve">. More recently, the world’s attention is drawn to the “four looming famines in northeast Nigeria, Somalia, South Sudan and Yemen” (Report, p. 7), each of which is torn by civil war and ethnic conflict. As World Food Program </w:t>
      </w:r>
      <w:proofErr w:type="gramStart"/>
      <w:r w:rsidRPr="00FB03E5">
        <w:rPr>
          <w:sz w:val="16"/>
        </w:rPr>
        <w:t>officer</w:t>
      </w:r>
      <w:proofErr w:type="gramEnd"/>
      <w:r w:rsidRPr="00FB03E5">
        <w:rPr>
          <w:sz w:val="16"/>
        </w:rPr>
        <w:t xml:space="preserve"> Challis McDonough observed, “Almost all famines, at least in our modern era, are manmade. Fundamentally, conflict is at the root of it[.]” </w:t>
      </w:r>
      <w:r w:rsidRPr="00FB03E5">
        <w:rPr>
          <w:rStyle w:val="StyleUnderline"/>
        </w:rPr>
        <w:t>While these are powerful examples</w:t>
      </w:r>
      <w:r w:rsidRPr="00FB03E5">
        <w:rPr>
          <w:sz w:val="16"/>
        </w:rPr>
        <w:t xml:space="preserve"> of the connections between food insecurity and instability, </w:t>
      </w:r>
      <w:r w:rsidRPr="00A54428">
        <w:rPr>
          <w:rStyle w:val="StyleUnderline"/>
          <w:highlight w:val="green"/>
        </w:rPr>
        <w:t>efforts to identify</w:t>
      </w:r>
      <w:r w:rsidRPr="00FB03E5">
        <w:rPr>
          <w:rStyle w:val="StyleUnderline"/>
        </w:rPr>
        <w:t xml:space="preserve"> and understand the important linkages </w:t>
      </w:r>
      <w:r w:rsidRPr="00A54428">
        <w:rPr>
          <w:rStyle w:val="StyleUnderline"/>
          <w:highlight w:val="green"/>
        </w:rPr>
        <w:t>require a broader base of evidence. WFP drew from</w:t>
      </w:r>
      <w:r w:rsidRPr="00FB03E5">
        <w:rPr>
          <w:rStyle w:val="StyleUnderline"/>
        </w:rPr>
        <w:t xml:space="preserve"> a body of over </w:t>
      </w:r>
      <w:r w:rsidRPr="00A54428">
        <w:rPr>
          <w:rStyle w:val="Emphasis"/>
          <w:highlight w:val="green"/>
        </w:rPr>
        <w:t>3,000 peer-reviewed</w:t>
      </w:r>
      <w:r w:rsidRPr="00FB03E5">
        <w:rPr>
          <w:rStyle w:val="Emphasis"/>
        </w:rPr>
        <w:t xml:space="preserve"> journal </w:t>
      </w:r>
      <w:r w:rsidRPr="00A54428">
        <w:rPr>
          <w:rStyle w:val="Emphasis"/>
          <w:highlight w:val="green"/>
        </w:rPr>
        <w:t xml:space="preserve">articles, finding the clear </w:t>
      </w:r>
      <w:r w:rsidRPr="00FB03E5">
        <w:rPr>
          <w:rStyle w:val="Emphasis"/>
        </w:rPr>
        <w:t xml:space="preserve">weight of evidence to establish the </w:t>
      </w:r>
      <w:r w:rsidRPr="00A54428">
        <w:rPr>
          <w:rStyle w:val="Emphasis"/>
          <w:highlight w:val="green"/>
        </w:rPr>
        <w:t>link between food insecurity and instability</w:t>
      </w:r>
      <w:r w:rsidRPr="00FB03E5">
        <w:rPr>
          <w:sz w:val="16"/>
        </w:rPr>
        <w:t>.</w:t>
      </w:r>
    </w:p>
    <w:p w14:paraId="0D8E1912" w14:textId="77777777" w:rsidR="00972B94" w:rsidRDefault="00972B94" w:rsidP="00972B94"/>
    <w:p w14:paraId="1F648582" w14:textId="77777777" w:rsidR="00972B94" w:rsidRPr="00B55AD5" w:rsidRDefault="00972B94" w:rsidP="00972B94"/>
    <w:p w14:paraId="6E628804" w14:textId="77777777" w:rsidR="00972B94" w:rsidRPr="0016137E" w:rsidRDefault="00972B94" w:rsidP="00972B94"/>
    <w:p w14:paraId="102D1EB3" w14:textId="77777777" w:rsidR="00972B94" w:rsidRDefault="00972B94" w:rsidP="00972B94">
      <w:pPr>
        <w:pStyle w:val="Heading2"/>
      </w:pPr>
      <w:r>
        <w:lastRenderedPageBreak/>
        <w:t>Solvency</w:t>
      </w:r>
    </w:p>
    <w:p w14:paraId="2DFF6370" w14:textId="77777777" w:rsidR="00972B94" w:rsidRPr="002537DD" w:rsidRDefault="00972B94" w:rsidP="00972B94">
      <w:pPr>
        <w:pStyle w:val="Heading3"/>
      </w:pPr>
      <w:r>
        <w:lastRenderedPageBreak/>
        <w:t>Possible Solvency Advocate</w:t>
      </w:r>
    </w:p>
    <w:p w14:paraId="3996922F" w14:textId="77777777" w:rsidR="00972B94" w:rsidRDefault="00972B94" w:rsidP="00972B94">
      <w:pPr>
        <w:pStyle w:val="Heading4"/>
      </w:pPr>
      <w:r>
        <w:t>The United States should break down its imperial project by ending Foreign Military Financing to the Philippines</w:t>
      </w:r>
    </w:p>
    <w:p w14:paraId="6072EE63" w14:textId="77777777" w:rsidR="00972B94" w:rsidRPr="002537DD" w:rsidRDefault="00972B94" w:rsidP="00972B94">
      <w:r>
        <w:rPr>
          <w:rStyle w:val="Style13ptBold"/>
        </w:rPr>
        <w:t xml:space="preserve">Ramiro &amp; </w:t>
      </w:r>
      <w:proofErr w:type="spellStart"/>
      <w:r>
        <w:rPr>
          <w:rStyle w:val="Style13ptBold"/>
        </w:rPr>
        <w:t>Shahshahani</w:t>
      </w:r>
      <w:proofErr w:type="spellEnd"/>
      <w:r>
        <w:rPr>
          <w:rStyle w:val="Style13ptBold"/>
        </w:rPr>
        <w:t xml:space="preserve"> 18 </w:t>
      </w:r>
      <w:r>
        <w:t xml:space="preserve">[Rhonda Ramiro - vice chair of BAYAN-USA, an alliance of 20 Filipino organizations in the U.S.; </w:t>
      </w:r>
      <w:proofErr w:type="spellStart"/>
      <w:r>
        <w:t>Azadeh</w:t>
      </w:r>
      <w:proofErr w:type="spellEnd"/>
      <w:r>
        <w:t xml:space="preserve"> </w:t>
      </w:r>
      <w:proofErr w:type="spellStart"/>
      <w:r>
        <w:t>Shahshahani</w:t>
      </w:r>
      <w:proofErr w:type="spellEnd"/>
      <w:r>
        <w:t xml:space="preserve"> - legal and advocacy director at Project South and a past president of the National Lawyers Guild; America’s Indefensible Alliance With The Philippines; HuffPost; 2-23-2018; </w:t>
      </w:r>
      <w:hyperlink r:id="rId29" w:history="1">
        <w:r w:rsidRPr="00983030">
          <w:rPr>
            <w:rStyle w:val="Hyperlink"/>
          </w:rPr>
          <w:t>https://www.huffpost.com/entry/opinion-ramiro-duterte-philippines_n_5a8f3c57e4b01e9e56b9cae1?guccounter=1</w:t>
        </w:r>
      </w:hyperlink>
      <w:r>
        <w:t xml:space="preserve"> //Brower]</w:t>
      </w:r>
    </w:p>
    <w:p w14:paraId="34303996" w14:textId="77777777" w:rsidR="00972B94" w:rsidRPr="00F96256" w:rsidRDefault="00972B94" w:rsidP="00972B94">
      <w:pPr>
        <w:rPr>
          <w:rStyle w:val="StyleUnderline"/>
        </w:rPr>
      </w:pPr>
      <w:r>
        <w:t>For his part,</w:t>
      </w:r>
      <w:r w:rsidRPr="00F96256">
        <w:rPr>
          <w:rStyle w:val="Emphasis"/>
        </w:rPr>
        <w:t xml:space="preserve"> Trump has bluntly stated his interest in the Philippines</w:t>
      </w:r>
      <w:r>
        <w:t>. “It is a strategic location ― the most strategic location. And, if you look at it</w:t>
      </w:r>
      <w:r w:rsidRPr="00F96256">
        <w:rPr>
          <w:rStyle w:val="Emphasis"/>
        </w:rPr>
        <w:t>, it’s called the most prime piece of real estate from a military standpoint,</w:t>
      </w:r>
      <w:r>
        <w:t xml:space="preserve">” Trump said during his visit to the Philippines in November. </w:t>
      </w:r>
      <w:r w:rsidRPr="00F96256">
        <w:rPr>
          <w:rStyle w:val="StyleUnderline"/>
        </w:rPr>
        <w:t xml:space="preserve">No need to mince words: for the U.S., the Philippines remains, as it has always been, an essential cog in the U.S. war machine. </w:t>
      </w:r>
    </w:p>
    <w:p w14:paraId="391DFF5E" w14:textId="77777777" w:rsidR="00972B94" w:rsidRPr="00F96256" w:rsidRDefault="00972B94" w:rsidP="00972B94">
      <w:pPr>
        <w:rPr>
          <w:rStyle w:val="Emphasis"/>
        </w:rPr>
      </w:pPr>
      <w:r>
        <w:t>Never mind that today the Philippines is home to 100 million people, the majority of whom are dirt poor, largely due to 119 years of U.S. policy toward the country</w:t>
      </w:r>
      <w:r w:rsidRPr="00F96256">
        <w:t xml:space="preserve">. </w:t>
      </w:r>
      <w:r w:rsidRPr="00F96256">
        <w:rPr>
          <w:rStyle w:val="StyleUnderline"/>
        </w:rPr>
        <w:t xml:space="preserve">With no sustainable domestic industry to speak of and an economy grossly dependent on exports </w:t>
      </w:r>
      <w:r>
        <w:t xml:space="preserve">in large part because of the colonial legacy left behind by first Spain and then the U.S., the Philippines under Marcos began to systematically export its people to work in foreign countries — and send remittances home to keep the Philippine economy afloat. Today, </w:t>
      </w:r>
      <w:r w:rsidRPr="00F96256">
        <w:rPr>
          <w:rStyle w:val="Emphasis"/>
        </w:rPr>
        <w:t>poverty is so severe that nearly 6,000 Filipinos leave the country every single day in search of work; the Philippine economy would collapse were it not for $27 billion in remittances these migrant workers send home annually.</w:t>
      </w:r>
    </w:p>
    <w:p w14:paraId="4EDA84C0" w14:textId="77777777" w:rsidR="00972B94" w:rsidRPr="00F96256" w:rsidRDefault="00972B94" w:rsidP="00972B94">
      <w:pPr>
        <w:rPr>
          <w:rStyle w:val="Emphasis"/>
        </w:rPr>
      </w:pPr>
      <w:r>
        <w:t>At the turn of the 20th century,</w:t>
      </w:r>
      <w:r w:rsidRPr="00F96256">
        <w:rPr>
          <w:rStyle w:val="StyleUnderline"/>
        </w:rPr>
        <w:t xml:space="preserve"> the U.S. acquired the Philippines as a colony and relinquished the country only after World War II, when dependable local puppet leaders could be installed and economic and military treaties cementing the Philippines to U.S. interests could be imposed.</w:t>
      </w:r>
      <w:r>
        <w:t xml:space="preserve"> These include patently unequal military agreements that tie the Philippines to the whims of U.S. imperial ambitions: </w:t>
      </w:r>
      <w:proofErr w:type="gramStart"/>
      <w:r>
        <w:t>the</w:t>
      </w:r>
      <w:proofErr w:type="gramEnd"/>
      <w:r>
        <w:t xml:space="preserve"> Mutual Defense Treaty, Mutual Logistics Support Agreement, Visiting Forces Agreement and, most recently, the Enhanced Defense Cooperation Agreement.</w:t>
      </w:r>
      <w:r w:rsidRPr="00F96256">
        <w:rPr>
          <w:rStyle w:val="Emphasis"/>
        </w:rPr>
        <w:t xml:space="preserve"> These agreements grant the U.S. military expansive access to military facilities, land, water and airspace in the Philippines for an indeterminate length of time under the guise of “mutual benefit.” Conveniently, the U.S. military presence has been focused in resource-rich regions of the Philippines, facilitating land-grabbing and extraction of the country’s natural wealth by multinational corporations. </w:t>
      </w:r>
    </w:p>
    <w:p w14:paraId="30239E28" w14:textId="77777777" w:rsidR="00972B94" w:rsidRPr="00F96256" w:rsidRDefault="00972B94" w:rsidP="00972B94">
      <w:pPr>
        <w:rPr>
          <w:rStyle w:val="Emphasis"/>
        </w:rPr>
      </w:pPr>
      <w:r>
        <w:t xml:space="preserve">Challenges to the constitutionality of the agreements have been brought to the Philippine Supreme Court repeatedly as </w:t>
      </w:r>
      <w:r w:rsidRPr="00F96256">
        <w:rPr>
          <w:rStyle w:val="Emphasis"/>
        </w:rPr>
        <w:t xml:space="preserve">the Filipino masses have staunchly protested U.S. military presence and operations on Philippine territory for decades. After all, they have experienced the brunt of the violence against women and children, toxic waste, forced displacement from land and other crimes committed by the U.S. military. </w:t>
      </w:r>
    </w:p>
    <w:p w14:paraId="6177274A" w14:textId="77777777" w:rsidR="00972B94" w:rsidRDefault="00972B94" w:rsidP="00972B94">
      <w:r>
        <w:t xml:space="preserve">For the U.S. in the 1970s and ’80s, propping up the Marcos regime served the purpose of securing its military stronghold in the Pacific as the Cold War approached its climax. Neighboring Vietnam had resoundingly defeated the imperialist American invaders just a few years earlier. The U.S. and Soviet Union were engaged in a nuclear arms race. </w:t>
      </w:r>
    </w:p>
    <w:p w14:paraId="332B3C04" w14:textId="77777777" w:rsidR="00972B94" w:rsidRPr="00181402" w:rsidRDefault="00972B94" w:rsidP="00972B94">
      <w:pPr>
        <w:rPr>
          <w:rStyle w:val="StyleUnderline"/>
        </w:rPr>
      </w:pPr>
      <w:r>
        <w:lastRenderedPageBreak/>
        <w:t xml:space="preserve">Today, </w:t>
      </w:r>
      <w:r w:rsidRPr="00181402">
        <w:rPr>
          <w:rStyle w:val="Emphasis"/>
        </w:rPr>
        <w:t>Trump needs Duterte and the Philippines to remain a dependable ally for U.S. imperial interests in the Asia Pacific region</w:t>
      </w:r>
      <w:r>
        <w:t>.</w:t>
      </w:r>
      <w:r w:rsidRPr="00181402">
        <w:rPr>
          <w:rStyle w:val="StyleUnderline"/>
        </w:rPr>
        <w:t xml:space="preserve"> Trump’s current brinkmanship with North Korea means that the threat of nuclear war looms large. Trump has named China repeatedly as one of the biggest rivals to U.S. economic superiority in not only the region but the world. China, the Philippines and neighboring countries dispute territorial control of the waters and islands in the South China/West Philippine Sea, which contains vast petrochemical and gas deposits, rich marine biodiversity, and sea lanes that facilitate much of the global trade and shipping for the entire region. </w:t>
      </w:r>
    </w:p>
    <w:p w14:paraId="1CAA4224" w14:textId="77777777" w:rsidR="00972B94" w:rsidRDefault="00972B94" w:rsidP="00972B94">
      <w:r>
        <w:t>In January, the U.S. Defense Department announced it had launched the counterterrorism mission “Pacific Eagle: Philippines,” which is designated as an Overseas Contingency Operation, thereby making it eligible for exemptions from spending limits. The operation will only strengthen the Duterte regime as it continues to crack down on vulnerable minority populations.</w:t>
      </w:r>
    </w:p>
    <w:p w14:paraId="4AB82D01" w14:textId="77777777" w:rsidR="00972B94" w:rsidRDefault="00972B94" w:rsidP="00972B94">
      <w:r>
        <w:t>The 1 percent may agree with Trump that it is in the best interests of their America to continue supporting Duterte. The rest of us should not be complicit in the slaughter.</w:t>
      </w:r>
    </w:p>
    <w:p w14:paraId="16A3559C" w14:textId="77777777" w:rsidR="00972B94" w:rsidRDefault="00972B94" w:rsidP="00972B94">
      <w:r>
        <w:t xml:space="preserve">Last week, the International Criminal Court officially opened a preliminary investigation into allegations of state-sanctioned killings and other human rights violations committed by the Philippine National Police under the direction of Duterte. </w:t>
      </w:r>
    </w:p>
    <w:p w14:paraId="1317F7C6" w14:textId="77777777" w:rsidR="00972B94" w:rsidRPr="00181402" w:rsidRDefault="00972B94" w:rsidP="00972B94">
      <w:pPr>
        <w:rPr>
          <w:rStyle w:val="Emphasis"/>
        </w:rPr>
      </w:pPr>
      <w:r>
        <w:t xml:space="preserve">Now, </w:t>
      </w:r>
      <w:r w:rsidRPr="00181402">
        <w:rPr>
          <w:rStyle w:val="StyleUnderline"/>
        </w:rPr>
        <w:t>U.S. lawmakers should join others in the international community and stop enabling Trump’s agenda in the Asia Pacific to be propped up by the rising body count of Filipinos killed under Duterte’s war on drugs and war on terrorism.</w:t>
      </w:r>
      <w:r>
        <w:t xml:space="preserve"> </w:t>
      </w:r>
      <w:r w:rsidRPr="00181402">
        <w:rPr>
          <w:rStyle w:val="Emphasis"/>
        </w:rPr>
        <w:t>Funding for Duterte’s death squads in the form of U.S. Foreign Military Financing aid to the Philippine military and police should be struck altogether from future U.S. budget allocations.</w:t>
      </w:r>
    </w:p>
    <w:p w14:paraId="19891FF4" w14:textId="77777777" w:rsidR="00972B94" w:rsidRPr="005265C4" w:rsidRDefault="00972B94" w:rsidP="00972B94">
      <w:pPr>
        <w:pStyle w:val="Heading3"/>
      </w:pPr>
      <w:r>
        <w:lastRenderedPageBreak/>
        <w:t xml:space="preserve">Plan Key </w:t>
      </w:r>
    </w:p>
    <w:p w14:paraId="3C9B8FE2" w14:textId="77777777" w:rsidR="00972B94" w:rsidRDefault="00972B94" w:rsidP="00972B94">
      <w:pPr>
        <w:pStyle w:val="Heading4"/>
        <w:rPr>
          <w:b w:val="0"/>
          <w:bCs/>
        </w:rPr>
      </w:pPr>
      <w:r>
        <w:t>In the name of counterterrorism, the US imperial shadow is building a surveillance state that justifies itself through the repression of its populace and the environment</w:t>
      </w:r>
    </w:p>
    <w:p w14:paraId="36EBAC71" w14:textId="77777777" w:rsidR="00972B94" w:rsidRPr="006157C4" w:rsidRDefault="00972B94" w:rsidP="00972B94">
      <w:pPr>
        <w:pStyle w:val="ListParagraph"/>
        <w:numPr>
          <w:ilvl w:val="0"/>
          <w:numId w:val="11"/>
        </w:numPr>
      </w:pPr>
      <w:r>
        <w:t xml:space="preserve">This card has a </w:t>
      </w:r>
      <w:proofErr w:type="gramStart"/>
      <w:r>
        <w:t>really good</w:t>
      </w:r>
      <w:proofErr w:type="gramEnd"/>
      <w:r>
        <w:t xml:space="preserve"> critical angle to US military aid</w:t>
      </w:r>
    </w:p>
    <w:p w14:paraId="0A432EA4" w14:textId="77777777" w:rsidR="00972B94" w:rsidRPr="00577678" w:rsidRDefault="00972B94" w:rsidP="00972B94">
      <w:pPr>
        <w:rPr>
          <w:rStyle w:val="StyleUnderline"/>
          <w:u w:val="none"/>
        </w:rPr>
      </w:pPr>
      <w:r>
        <w:rPr>
          <w:rStyle w:val="Style13ptBold"/>
        </w:rPr>
        <w:t xml:space="preserve">Chew 19 </w:t>
      </w:r>
      <w:r>
        <w:t>[</w:t>
      </w:r>
      <w:proofErr w:type="spellStart"/>
      <w:r>
        <w:t>Amee</w:t>
      </w:r>
      <w:proofErr w:type="spellEnd"/>
      <w:r>
        <w:t xml:space="preserve"> Chew; has a doctorate in American Studies &amp; Ethnicity and is a Mellon-ACLS Public Fellow; It's Time to End U.S. Military Aid to the Philippines; Foreign Policy </w:t>
      </w:r>
      <w:proofErr w:type="gramStart"/>
      <w:r>
        <w:t>In</w:t>
      </w:r>
      <w:proofErr w:type="gramEnd"/>
      <w:r>
        <w:t xml:space="preserve"> Focus; 4-8-2019; https://fpif.org/its-time-to-end-u-s-military-aid-to-the-philippines/ //Brower]</w:t>
      </w:r>
    </w:p>
    <w:p w14:paraId="4E60F6E9" w14:textId="77777777" w:rsidR="00972B94" w:rsidRPr="00577678" w:rsidRDefault="00972B94" w:rsidP="00972B94">
      <w:pPr>
        <w:rPr>
          <w:rStyle w:val="StyleUnderline"/>
        </w:rPr>
      </w:pPr>
      <w:r w:rsidRPr="00577678">
        <w:rPr>
          <w:rStyle w:val="Emphasis"/>
        </w:rPr>
        <w:t>U.S. military aid is intensifying the conflict</w:t>
      </w:r>
      <w:r>
        <w:t xml:space="preserve"> in Mindanao, </w:t>
      </w:r>
      <w:r w:rsidRPr="00577678">
        <w:rPr>
          <w:rStyle w:val="StyleUnderline"/>
        </w:rPr>
        <w:t>exacerbating its impact on civilians</w:t>
      </w:r>
      <w:r>
        <w:t xml:space="preserve">. </w:t>
      </w:r>
      <w:r w:rsidRPr="00577678">
        <w:rPr>
          <w:rStyle w:val="Emphasis"/>
        </w:rPr>
        <w:t>U.S. investment in aerial surveillance will escalate an air war that has a brutal and indiscriminate effect on people as well as the environment.</w:t>
      </w:r>
      <w:r>
        <w:t xml:space="preserve"> </w:t>
      </w:r>
      <w:r w:rsidRPr="00577678">
        <w:rPr>
          <w:rStyle w:val="StyleUnderline"/>
        </w:rPr>
        <w:t>The integration of “intelligence” activity in counter-terrorism is dangerous. It will likely worsen repression against anyone organizing for indigenous, labor, and human rights — feeding a growing bloodbath as paramilitaries are employed to undermine these local struggles, while providing cover for government troops to escape accountability.</w:t>
      </w:r>
    </w:p>
    <w:p w14:paraId="78ED1E5C" w14:textId="77777777" w:rsidR="00972B94" w:rsidRPr="00577678" w:rsidRDefault="00972B94" w:rsidP="00972B94">
      <w:pPr>
        <w:rPr>
          <w:rStyle w:val="StyleUnderline"/>
        </w:rPr>
      </w:pPr>
      <w:r w:rsidRPr="00577678">
        <w:rPr>
          <w:rStyle w:val="Emphasis"/>
        </w:rPr>
        <w:t xml:space="preserve">Today’s violence is inseparable from the U.S.’s imperial shadow. The drug war is a purge of humans deemed worthless </w:t>
      </w:r>
      <w:r w:rsidRPr="00577678">
        <w:t>in</w:t>
      </w:r>
      <w:r>
        <w:t xml:space="preserve"> a society where social safety nets were never allowed to be developed, where </w:t>
      </w:r>
      <w:r w:rsidRPr="00577678">
        <w:rPr>
          <w:rStyle w:val="Emphasis"/>
        </w:rPr>
        <w:t>the failure of neoliberal economic reforms now plays into the hands of despotism</w:t>
      </w:r>
      <w:r>
        <w:t xml:space="preserve">, and where </w:t>
      </w:r>
      <w:r w:rsidRPr="00577678">
        <w:rPr>
          <w:rStyle w:val="StyleUnderline"/>
        </w:rPr>
        <w:t>U.S.-backed elites regularly employ state-paid goons to undermine democracy.</w:t>
      </w:r>
    </w:p>
    <w:p w14:paraId="3BB2A7D5" w14:textId="77777777" w:rsidR="00972B94" w:rsidRPr="00577678" w:rsidRDefault="00972B94" w:rsidP="00972B94">
      <w:pPr>
        <w:rPr>
          <w:rStyle w:val="Emphasis"/>
        </w:rPr>
      </w:pPr>
      <w:r>
        <w:t xml:space="preserve">Placed in historical context, Mindanao, and those </w:t>
      </w:r>
      <w:r w:rsidRPr="00577678">
        <w:rPr>
          <w:rStyle w:val="Emphasis"/>
        </w:rPr>
        <w:t>lands of indigenous communities under attack, were some of the last outposts resisting Spanish and U.S. rule. The islands — dubbed by Trump “a prime piece of real estate from a military standpoint” — have long served as a stepping stone towards U.S. aspirations of dominance in the Asia-Pacific. U.S. military aid continues a long process of “pacification” — and colonial conquest, now unfolding in neocolonial forms.</w:t>
      </w:r>
    </w:p>
    <w:p w14:paraId="4FDD6C52" w14:textId="77777777" w:rsidR="00972B94" w:rsidRDefault="00972B94" w:rsidP="00972B94">
      <w:r w:rsidRPr="006157C4">
        <w:rPr>
          <w:rStyle w:val="StyleUnderline"/>
        </w:rPr>
        <w:t xml:space="preserve">People’s movements in the Philippines are calling </w:t>
      </w:r>
      <w:r>
        <w:t xml:space="preserve">for international solidarity, </w:t>
      </w:r>
      <w:r w:rsidRPr="006157C4">
        <w:rPr>
          <w:rStyle w:val="StyleUnderline"/>
        </w:rPr>
        <w:t>to end the U.S.-backed militarization of their communities.</w:t>
      </w:r>
    </w:p>
    <w:p w14:paraId="7C916CBD" w14:textId="77777777" w:rsidR="00972B94" w:rsidRPr="006157C4" w:rsidRDefault="00972B94" w:rsidP="00972B94">
      <w:pPr>
        <w:rPr>
          <w:rStyle w:val="Emphasis"/>
        </w:rPr>
      </w:pPr>
      <w:r w:rsidRPr="006157C4">
        <w:rPr>
          <w:rStyle w:val="Emphasis"/>
        </w:rPr>
        <w:t>They demand</w:t>
      </w:r>
      <w:r>
        <w:t xml:space="preserve"> also </w:t>
      </w:r>
      <w:r w:rsidRPr="006157C4">
        <w:rPr>
          <w:rStyle w:val="Emphasis"/>
        </w:rPr>
        <w:t>peace with justice</w:t>
      </w:r>
      <w:r>
        <w:t xml:space="preserve"> — a peace process that adopts structural reforms like those outlined in CASER, a program the NDFP sought to reach agreement on implementing via peace talks, </w:t>
      </w:r>
      <w:r w:rsidRPr="006157C4">
        <w:rPr>
          <w:rStyle w:val="Emphasis"/>
        </w:rPr>
        <w:t>that includes land reform, rescinding neoliberal economic policies, and respecting indigenous land and self-determination.</w:t>
      </w:r>
    </w:p>
    <w:p w14:paraId="72057E86" w14:textId="77777777" w:rsidR="00972B94" w:rsidRPr="006157C4" w:rsidRDefault="00972B94" w:rsidP="00972B94">
      <w:r>
        <w:t xml:space="preserve">In 2016, </w:t>
      </w:r>
      <w:proofErr w:type="spellStart"/>
      <w:r>
        <w:t>Sandugo</w:t>
      </w:r>
      <w:proofErr w:type="spellEnd"/>
      <w:r>
        <w:t xml:space="preserve">, a historic alliance of indigenous and Moro groups from across the Philippines, formed, uniting for self-determination and a just peace. </w:t>
      </w:r>
      <w:r w:rsidRPr="006157C4">
        <w:t>Three thousand delegates met in Manila, and protesters converged on the U.S. embassy, under a banner calling for an end to U.S. intervention and militarization. At the gates of the U.S. embassy, the Philippine police responded by beating people indiscriminately, and a police van ran over the crowd, injuring dozens.</w:t>
      </w:r>
    </w:p>
    <w:p w14:paraId="57D3E239" w14:textId="77777777" w:rsidR="00972B94" w:rsidRPr="006157C4" w:rsidRDefault="00972B94" w:rsidP="00972B94">
      <w:pPr>
        <w:rPr>
          <w:rStyle w:val="Emphasis"/>
        </w:rPr>
      </w:pPr>
      <w:r>
        <w:t xml:space="preserve">Three years later, </w:t>
      </w:r>
      <w:r w:rsidRPr="006157C4">
        <w:rPr>
          <w:rStyle w:val="Emphasis"/>
        </w:rPr>
        <w:t>the call to end U.S. military aid and lift martial law continues.</w:t>
      </w:r>
    </w:p>
    <w:p w14:paraId="769A952C" w14:textId="77777777" w:rsidR="00972B94" w:rsidRDefault="00972B94" w:rsidP="00972B94">
      <w:r>
        <w:t xml:space="preserve">In terms of the drug war, one of the first groups to come out in vocal opposition was </w:t>
      </w:r>
      <w:proofErr w:type="spellStart"/>
      <w:r>
        <w:t>Kadamay</w:t>
      </w:r>
      <w:proofErr w:type="spellEnd"/>
      <w:r>
        <w:t xml:space="preserve">, a mass-based organization of urban poor people. </w:t>
      </w:r>
      <w:r w:rsidRPr="006157C4">
        <w:rPr>
          <w:rStyle w:val="StyleUnderline"/>
        </w:rPr>
        <w:t xml:space="preserve">Instead of killings, </w:t>
      </w:r>
      <w:proofErr w:type="spellStart"/>
      <w:r w:rsidRPr="006157C4">
        <w:rPr>
          <w:rStyle w:val="StyleUnderline"/>
        </w:rPr>
        <w:t>Kadamay</w:t>
      </w:r>
      <w:proofErr w:type="spellEnd"/>
      <w:r w:rsidRPr="006157C4">
        <w:rPr>
          <w:rStyle w:val="StyleUnderline"/>
        </w:rPr>
        <w:t xml:space="preserve"> has called for addressing poverty and the root causes of the drug problem — in short, for drug addiction to be treated as a health, not </w:t>
      </w:r>
      <w:r w:rsidRPr="006157C4">
        <w:rPr>
          <w:rStyle w:val="StyleUnderline"/>
        </w:rPr>
        <w:lastRenderedPageBreak/>
        <w:t xml:space="preserve">criminal, issue. </w:t>
      </w:r>
      <w:r>
        <w:t xml:space="preserve">More recently, an organization of family members of those killed in the drug war has formed, Rise Up </w:t>
      </w:r>
      <w:proofErr w:type="gramStart"/>
      <w:r>
        <w:t>For</w:t>
      </w:r>
      <w:proofErr w:type="gramEnd"/>
      <w:r>
        <w:t xml:space="preserve"> Life and Rights.</w:t>
      </w:r>
    </w:p>
    <w:p w14:paraId="2359AB7A" w14:textId="77777777" w:rsidR="00972B94" w:rsidRPr="006157C4" w:rsidRDefault="00972B94" w:rsidP="00972B94">
      <w:pPr>
        <w:rPr>
          <w:rStyle w:val="Emphasis"/>
          <w:sz w:val="30"/>
          <w:szCs w:val="30"/>
        </w:rPr>
      </w:pPr>
      <w:r w:rsidRPr="006157C4">
        <w:rPr>
          <w:rStyle w:val="Emphasis"/>
          <w:sz w:val="30"/>
          <w:szCs w:val="30"/>
        </w:rPr>
        <w:t>When the Philippine Senate tried to restrict funding for Duterte’s drug war in late 2017, the U.S. stepped in to provide funds that filled the shortfall.</w:t>
      </w:r>
    </w:p>
    <w:p w14:paraId="42142FC7" w14:textId="77777777" w:rsidR="00972B94" w:rsidRPr="006157C4" w:rsidRDefault="00972B94" w:rsidP="00972B94">
      <w:pPr>
        <w:rPr>
          <w:rStyle w:val="Emphasis"/>
        </w:rPr>
      </w:pPr>
      <w:r>
        <w:t xml:space="preserve">To evade accountability, </w:t>
      </w:r>
      <w:r w:rsidRPr="006157C4">
        <w:rPr>
          <w:rStyle w:val="StyleUnderline"/>
        </w:rPr>
        <w:t>Duterte has shifted drug war operations from under the Philippine National Police (PNP) to the Philippine Drug Enforcement Agency and back to the PNP’s general operation funds.</w:t>
      </w:r>
      <w:r>
        <w:t xml:space="preserve"> Recently, he eliminated keeping a separate budget item for the drug war — obscuring how much money is being expended on it. </w:t>
      </w:r>
      <w:r w:rsidRPr="006157C4">
        <w:rPr>
          <w:rStyle w:val="Emphasis"/>
        </w:rPr>
        <w:t>The Philippine Congress has not been able to provide effective oversight.</w:t>
      </w:r>
    </w:p>
    <w:p w14:paraId="1B79B193" w14:textId="77777777" w:rsidR="00972B94" w:rsidRPr="006157C4" w:rsidRDefault="00972B94" w:rsidP="00972B94">
      <w:pPr>
        <w:rPr>
          <w:rStyle w:val="Emphasis"/>
        </w:rPr>
      </w:pPr>
      <w:r>
        <w:t xml:space="preserve">The continuing drug war killings and rampant human rights abuses only underscore that </w:t>
      </w:r>
      <w:r w:rsidRPr="006157C4">
        <w:rPr>
          <w:rStyle w:val="Emphasis"/>
          <w:sz w:val="30"/>
          <w:szCs w:val="30"/>
        </w:rPr>
        <w:t>there is no way to ensure U.S. military aid to the Duterte regime does not enable human rights violations.</w:t>
      </w:r>
      <w:r w:rsidRPr="006157C4">
        <w:rPr>
          <w:rStyle w:val="Emphasis"/>
        </w:rPr>
        <w:t xml:space="preserve"> For its part, U.S. military spending is not only overblown, but also often untraceable, secretive, and unaccountable. </w:t>
      </w:r>
      <w:r>
        <w:t xml:space="preserve">From Central America to Palestine to the Philippines, </w:t>
      </w:r>
      <w:r w:rsidRPr="006157C4">
        <w:rPr>
          <w:rStyle w:val="Emphasis"/>
        </w:rPr>
        <w:t>U.S. military aid has a sordid legacy of fueling atrocities.</w:t>
      </w:r>
    </w:p>
    <w:p w14:paraId="269E046F" w14:textId="77777777" w:rsidR="00972B94" w:rsidRDefault="00972B94" w:rsidP="00972B94">
      <w:r>
        <w:t>A growing movement is calling on Congress to cut military aid, arms gifts, and arm sales to the Philippines — as well as to end support for the Duterte regime.</w:t>
      </w:r>
    </w:p>
    <w:p w14:paraId="171CDA5D" w14:textId="77777777" w:rsidR="00972B94" w:rsidRDefault="00972B94" w:rsidP="00972B94">
      <w:r w:rsidRPr="006157C4">
        <w:rPr>
          <w:rStyle w:val="Emphasis"/>
        </w:rPr>
        <w:t xml:space="preserve">Congress must </w:t>
      </w:r>
      <w:r>
        <w:t xml:space="preserve">exercise its powers to </w:t>
      </w:r>
      <w:r w:rsidRPr="006157C4">
        <w:rPr>
          <w:rStyle w:val="Emphasis"/>
        </w:rPr>
        <w:t>ensure the Leahy Law</w:t>
      </w:r>
      <w:r>
        <w:t>, which stipulates no funding shall be furnished to foreign security forces if the U.S. knows they have committed “a gross violation of human rights,”</w:t>
      </w:r>
      <w:r w:rsidRPr="006157C4">
        <w:t xml:space="preserve"> </w:t>
      </w:r>
      <w:r w:rsidRPr="006157C4">
        <w:rPr>
          <w:rStyle w:val="Emphasis"/>
        </w:rPr>
        <w:t xml:space="preserve">is upheld </w:t>
      </w:r>
      <w:proofErr w:type="gramStart"/>
      <w:r w:rsidRPr="006157C4">
        <w:rPr>
          <w:rStyle w:val="Emphasis"/>
        </w:rPr>
        <w:t>with regard to</w:t>
      </w:r>
      <w:proofErr w:type="gramEnd"/>
      <w:r w:rsidRPr="006157C4">
        <w:rPr>
          <w:rStyle w:val="Emphasis"/>
        </w:rPr>
        <w:t xml:space="preserve"> the Philippines</w:t>
      </w:r>
      <w:r>
        <w:t>. (For more information on this campaign, please visit: ichrpus.org.)</w:t>
      </w:r>
    </w:p>
    <w:p w14:paraId="48F1D290" w14:textId="77777777" w:rsidR="00972B94" w:rsidRDefault="00972B94" w:rsidP="00972B94">
      <w:r>
        <w:t>In 2007, due to movement pressure, Congress held a hearing on rising extrajudicial killings in the Philippines under Gloria Macapagal Arroyo’s regime. Legislation was passed placing restrictions on military aid. The next year, killings decreased significantly.</w:t>
      </w:r>
    </w:p>
    <w:p w14:paraId="0027C1AC" w14:textId="77777777" w:rsidR="00972B94" w:rsidRDefault="00972B94" w:rsidP="00972B94">
      <w:r>
        <w:t>Our time to act is now.</w:t>
      </w:r>
    </w:p>
    <w:p w14:paraId="1D9F2488" w14:textId="73142BD7" w:rsidR="003E4139" w:rsidRDefault="00ED0085" w:rsidP="003E4139">
      <w:pPr>
        <w:pStyle w:val="Heading2"/>
      </w:pPr>
      <w:r>
        <w:lastRenderedPageBreak/>
        <w:t>AT: T</w:t>
      </w:r>
    </w:p>
    <w:p w14:paraId="7D492B47" w14:textId="77777777" w:rsidR="003E4139" w:rsidRDefault="003E4139" w:rsidP="003E4139">
      <w:pPr>
        <w:pStyle w:val="Heading3"/>
      </w:pPr>
      <w:r>
        <w:lastRenderedPageBreak/>
        <w:t>T- subs</w:t>
      </w:r>
    </w:p>
    <w:p w14:paraId="7B0E33A2" w14:textId="77777777" w:rsidR="003E4139" w:rsidRDefault="003E4139" w:rsidP="003E4139">
      <w:pPr>
        <w:pStyle w:val="Heading4"/>
      </w:pPr>
      <w:r>
        <w:t xml:space="preserve">We’re substantial </w:t>
      </w:r>
    </w:p>
    <w:p w14:paraId="6ADFBCF8" w14:textId="77777777" w:rsidR="003E4139" w:rsidRDefault="003E4139" w:rsidP="003E4139">
      <w:r w:rsidRPr="00DF3301">
        <w:rPr>
          <w:rStyle w:val="Style13ptBold"/>
        </w:rPr>
        <w:t>Abramson 2019</w:t>
      </w:r>
      <w:r>
        <w:t xml:space="preserve"> - Senior Fellow Arms Control Association </w:t>
      </w:r>
      <w:r>
        <w:br/>
        <w:t xml:space="preserve">Jeff, "Proposed Small Arms Transfers: Big Implications for U.S. Foreign Policy," Mar 26, https://www.armscontrol.org/blog/2019-03-26/abramson-testimony-proposed-small-arms-transfers </w:t>
      </w:r>
    </w:p>
    <w:p w14:paraId="24615E52" w14:textId="77777777" w:rsidR="003E4139" w:rsidRPr="000C5C5E" w:rsidRDefault="003E4139" w:rsidP="003E4139">
      <w:pPr>
        <w:rPr>
          <w:rStyle w:val="StyleUnderline"/>
        </w:rPr>
      </w:pPr>
      <w:r>
        <w:t xml:space="preserve">Congress can also play a role in helping the public be aware of these potential sales. </w:t>
      </w:r>
      <w:proofErr w:type="gramStart"/>
      <w:r w:rsidRPr="000C5C5E">
        <w:rPr>
          <w:rStyle w:val="StyleUnderline"/>
        </w:rPr>
        <w:t>The majority of</w:t>
      </w:r>
      <w:proofErr w:type="gramEnd"/>
      <w:r w:rsidRPr="000C5C5E">
        <w:rPr>
          <w:rStyle w:val="StyleUnderline"/>
        </w:rPr>
        <w:t xml:space="preserve"> small arms sales are notified through</w:t>
      </w:r>
      <w:r>
        <w:t xml:space="preserve"> the Direct Commercial Sales (</w:t>
      </w:r>
      <w:r w:rsidRPr="000C5C5E">
        <w:rPr>
          <w:rStyle w:val="StyleUnderline"/>
        </w:rPr>
        <w:t>DCS) process</w:t>
      </w:r>
      <w:r>
        <w:t>, rather than the Foreign Military Sales (FMS) process. FMS notifications are announced on a public website</w:t>
      </w:r>
      <w:r w:rsidRPr="000C5C5E">
        <w:rPr>
          <w:rStyle w:val="StyleUnderline"/>
        </w:rPr>
        <w:t>. Congress should endeavor to finds ways to make DCS sales more accessible.</w:t>
      </w:r>
    </w:p>
    <w:p w14:paraId="466C3CBE" w14:textId="77777777" w:rsidR="003E4139" w:rsidRDefault="003E4139" w:rsidP="003E4139">
      <w:r>
        <w:t xml:space="preserve">According to data analysis by the Security Assistance Monitor, in 2018 </w:t>
      </w:r>
      <w:r w:rsidRPr="000C5C5E">
        <w:rPr>
          <w:rStyle w:val="StyleUnderline"/>
        </w:rPr>
        <w:t>the Trump administration requested Congress to approve at least $746 million in firearms sales to a total of 14 countries</w:t>
      </w:r>
      <w:r>
        <w:t xml:space="preserve"> in 2018, with more than $575 million for Saudi Arabia</w:t>
      </w:r>
      <w:r w:rsidRPr="000C5C5E">
        <w:rPr>
          <w:rStyle w:val="Emphasis"/>
        </w:rPr>
        <w:t>, another nearly $100 million to the Philippines</w:t>
      </w:r>
      <w:r>
        <w:t>, and more than $21 million to the United Arab Emirates.13 These countries are some of the ones most watched for human rights and security concerns, especially after the murder of Jamal Khashoggi by Saudi Arabia and revelations that the UAE may be providing arms to militia in Yemen that are fighting against U.S. efforts.</w:t>
      </w:r>
    </w:p>
    <w:p w14:paraId="41630D68" w14:textId="77777777" w:rsidR="003E4139" w:rsidRDefault="003E4139" w:rsidP="003E4139">
      <w:pPr>
        <w:pStyle w:val="Heading4"/>
      </w:pPr>
      <w:r>
        <w:t>Substantial in the context of the Philippines includes at least $300 million over a twenty-year period</w:t>
      </w:r>
    </w:p>
    <w:p w14:paraId="10061418" w14:textId="77777777" w:rsidR="003E4139" w:rsidRPr="00956AEB" w:rsidRDefault="003E4139" w:rsidP="003E4139">
      <w:pPr>
        <w:rPr>
          <w:rStyle w:val="Style13ptBold"/>
        </w:rPr>
      </w:pPr>
      <w:r>
        <w:rPr>
          <w:rStyle w:val="Style13ptBold"/>
        </w:rPr>
        <w:t xml:space="preserve">De Vera 04 – </w:t>
      </w:r>
      <w:r w:rsidRPr="00956AEB">
        <w:rPr>
          <w:sz w:val="16"/>
          <w:szCs w:val="16"/>
        </w:rPr>
        <w:t>(</w:t>
      </w:r>
      <w:proofErr w:type="spellStart"/>
      <w:r w:rsidRPr="00956AEB">
        <w:rPr>
          <w:sz w:val="16"/>
          <w:szCs w:val="16"/>
        </w:rPr>
        <w:t>Remegio</w:t>
      </w:r>
      <w:proofErr w:type="spellEnd"/>
      <w:r w:rsidRPr="00956AEB">
        <w:rPr>
          <w:sz w:val="16"/>
          <w:szCs w:val="16"/>
        </w:rPr>
        <w:t xml:space="preserve"> M. de Vera, Lieutenant Colonel, Philippine Army B.S., Philippine Military Academy, “COMPARATIVE ANALYSIS OF THE USE OF FOREIGN MILITARY SALES (FMS) AND DIRECT COMMERCIAL SALES (DCS) IN THE PROCUREMENT OF US DEFENSE ARTICLES BY THE PHILIPPINE GOVERNMENT FOR THE USE OF THE ARMED FORCES OF THE PHILIPPINES,” Naval Postgraduate School, June 2004, https://apps.dtic.mil/dtic/tr/fulltext/u2/a424836.pdf) // S.Y.</w:t>
      </w:r>
    </w:p>
    <w:p w14:paraId="543D90DE" w14:textId="77777777" w:rsidR="003E4139" w:rsidRPr="00956AEB" w:rsidRDefault="003E4139" w:rsidP="003E4139">
      <w:pPr>
        <w:rPr>
          <w:sz w:val="16"/>
        </w:rPr>
      </w:pPr>
      <w:r w:rsidRPr="00956AEB">
        <w:rPr>
          <w:rStyle w:val="Emphasis"/>
          <w:highlight w:val="cyan"/>
        </w:rPr>
        <w:t>Substantial military assistance</w:t>
      </w:r>
      <w:r w:rsidRPr="00956AEB">
        <w:rPr>
          <w:sz w:val="16"/>
          <w:highlight w:val="cyan"/>
        </w:rPr>
        <w:t xml:space="preserve"> </w:t>
      </w:r>
      <w:r w:rsidRPr="00956AEB">
        <w:rPr>
          <w:rStyle w:val="StyleUnderline"/>
          <w:highlight w:val="cyan"/>
        </w:rPr>
        <w:t>continued to</w:t>
      </w:r>
      <w:r w:rsidRPr="00956AEB">
        <w:rPr>
          <w:rStyle w:val="StyleUnderline"/>
        </w:rPr>
        <w:t xml:space="preserve"> pour in during the time of President Ronald Reagan</w:t>
      </w:r>
      <w:r w:rsidRPr="00956AEB">
        <w:rPr>
          <w:sz w:val="16"/>
        </w:rPr>
        <w:t xml:space="preserve">, who called Mr. Marcos a “personal friend”. </w:t>
      </w:r>
      <w:r w:rsidRPr="00956AEB">
        <w:rPr>
          <w:rStyle w:val="StyleUnderline"/>
        </w:rPr>
        <w:t>In 1983, President Reagan sent a letter to President Marcos pledging his “best effort” to obtain security assistance for the Philippines in the following categories and amounts over the next five years</w:t>
      </w:r>
      <w:r w:rsidRPr="00956AEB">
        <w:rPr>
          <w:sz w:val="16"/>
        </w:rPr>
        <w:t xml:space="preserve">; </w:t>
      </w:r>
    </w:p>
    <w:p w14:paraId="58EB7EAC" w14:textId="77777777" w:rsidR="003E4139" w:rsidRPr="00956AEB" w:rsidRDefault="003E4139" w:rsidP="003E4139">
      <w:pPr>
        <w:rPr>
          <w:sz w:val="16"/>
        </w:rPr>
      </w:pPr>
      <w:r w:rsidRPr="00956AEB">
        <w:rPr>
          <w:sz w:val="16"/>
        </w:rPr>
        <w:t xml:space="preserve">• Military assistance------------------------$125 million </w:t>
      </w:r>
    </w:p>
    <w:p w14:paraId="5D676725" w14:textId="77777777" w:rsidR="003E4139" w:rsidRPr="00956AEB" w:rsidRDefault="003E4139" w:rsidP="003E4139">
      <w:pPr>
        <w:rPr>
          <w:sz w:val="16"/>
        </w:rPr>
      </w:pPr>
      <w:r w:rsidRPr="00956AEB">
        <w:rPr>
          <w:sz w:val="16"/>
        </w:rPr>
        <w:t xml:space="preserve">• </w:t>
      </w:r>
      <w:r w:rsidRPr="00956AEB">
        <w:rPr>
          <w:rStyle w:val="Emphasis"/>
        </w:rPr>
        <w:t xml:space="preserve">Foreign military sales credit </w:t>
      </w:r>
      <w:r w:rsidRPr="00956AEB">
        <w:rPr>
          <w:rStyle w:val="Emphasis"/>
          <w:highlight w:val="cyan"/>
        </w:rPr>
        <w:t>(FMS)----$300 million</w:t>
      </w:r>
      <w:r w:rsidRPr="00956AEB">
        <w:rPr>
          <w:sz w:val="16"/>
        </w:rPr>
        <w:t xml:space="preserve"> </w:t>
      </w:r>
    </w:p>
    <w:p w14:paraId="62ECEE66" w14:textId="77777777" w:rsidR="003E4139" w:rsidRPr="00956AEB" w:rsidRDefault="003E4139" w:rsidP="003E4139">
      <w:pPr>
        <w:rPr>
          <w:sz w:val="16"/>
        </w:rPr>
      </w:pPr>
      <w:r w:rsidRPr="00956AEB">
        <w:rPr>
          <w:sz w:val="16"/>
        </w:rPr>
        <w:t>• Economic support fund assistance------$475 million</w:t>
      </w:r>
    </w:p>
    <w:p w14:paraId="3682B7D7" w14:textId="77777777" w:rsidR="003E4139" w:rsidRDefault="003E4139" w:rsidP="003E4139">
      <w:pPr>
        <w:rPr>
          <w:rStyle w:val="StyleUnderline"/>
          <w:u w:val="none"/>
        </w:rPr>
      </w:pPr>
      <w:r w:rsidRPr="00956AEB">
        <w:rPr>
          <w:rStyle w:val="StyleUnderline"/>
        </w:rPr>
        <w:t xml:space="preserve">Reagan also sought a 10-year grace period for the FMS credits granted the Philippines, thus spreading </w:t>
      </w:r>
      <w:r w:rsidRPr="00956AEB">
        <w:rPr>
          <w:rStyle w:val="StyleUnderline"/>
          <w:highlight w:val="cyan"/>
        </w:rPr>
        <w:t>repayment over</w:t>
      </w:r>
      <w:r w:rsidRPr="00956AEB">
        <w:rPr>
          <w:rStyle w:val="StyleUnderline"/>
        </w:rPr>
        <w:t xml:space="preserve"> a period of </w:t>
      </w:r>
      <w:r w:rsidRPr="00956AEB">
        <w:rPr>
          <w:rStyle w:val="StyleUnderline"/>
          <w:highlight w:val="cyan"/>
        </w:rPr>
        <w:t>20 years</w:t>
      </w:r>
      <w:r w:rsidRPr="00956AEB">
        <w:rPr>
          <w:rStyle w:val="StyleUnderline"/>
        </w:rPr>
        <w:t xml:space="preserve"> (Berry, 1989)</w:t>
      </w:r>
    </w:p>
    <w:p w14:paraId="4FD38573" w14:textId="77777777" w:rsidR="003E4139" w:rsidRPr="00902D58" w:rsidRDefault="003E4139" w:rsidP="003E4139">
      <w:pPr>
        <w:pStyle w:val="Heading4"/>
        <w:rPr>
          <w:rStyle w:val="StyleUnderline"/>
          <w:sz w:val="26"/>
          <w:u w:val="none"/>
        </w:rPr>
      </w:pPr>
      <w:r w:rsidRPr="00902D58">
        <w:rPr>
          <w:rStyle w:val="StyleUnderline"/>
          <w:sz w:val="26"/>
          <w:u w:val="none"/>
        </w:rPr>
        <w:t xml:space="preserve">We meet that </w:t>
      </w:r>
    </w:p>
    <w:p w14:paraId="00B37E86" w14:textId="77777777" w:rsidR="003E4139" w:rsidRDefault="003E4139" w:rsidP="003E4139">
      <w:pPr>
        <w:rPr>
          <w:sz w:val="18"/>
          <w:szCs w:val="18"/>
        </w:rPr>
      </w:pPr>
      <w:proofErr w:type="spellStart"/>
      <w:r>
        <w:rPr>
          <w:rStyle w:val="Style13ptBold"/>
        </w:rPr>
        <w:t>Stohl</w:t>
      </w:r>
      <w:proofErr w:type="spellEnd"/>
      <w:r>
        <w:rPr>
          <w:rStyle w:val="Style13ptBold"/>
        </w:rPr>
        <w:t xml:space="preserve"> 16 – </w:t>
      </w:r>
      <w:r w:rsidRPr="00EF6D06">
        <w:rPr>
          <w:sz w:val="18"/>
          <w:szCs w:val="18"/>
        </w:rPr>
        <w:t xml:space="preserve">(Rachel </w:t>
      </w:r>
      <w:proofErr w:type="spellStart"/>
      <w:r w:rsidRPr="00EF6D06">
        <w:rPr>
          <w:sz w:val="18"/>
          <w:szCs w:val="18"/>
        </w:rPr>
        <w:t>Stohl</w:t>
      </w:r>
      <w:proofErr w:type="spellEnd"/>
      <w:r w:rsidRPr="00EF6D06">
        <w:rPr>
          <w:sz w:val="18"/>
          <w:szCs w:val="18"/>
        </w:rPr>
        <w:t xml:space="preserve">, Senior Associate and Director of the Conventional Defense program, “Rocky or Rock Solid? The U.S.-Philippine Military Relationship,” Stimson, 9/26/16, </w:t>
      </w:r>
      <w:hyperlink r:id="rId30" w:history="1">
        <w:r w:rsidRPr="00EF6D06">
          <w:rPr>
            <w:rStyle w:val="Hyperlink"/>
            <w:sz w:val="18"/>
            <w:szCs w:val="18"/>
          </w:rPr>
          <w:t>https://www.stimson.org/content/rocky-or-rock-solid-us-philippine-military-relationship</w:t>
        </w:r>
      </w:hyperlink>
      <w:r w:rsidRPr="00EF6D06">
        <w:rPr>
          <w:sz w:val="18"/>
          <w:szCs w:val="18"/>
        </w:rPr>
        <w:t>) // S.Y.</w:t>
      </w:r>
    </w:p>
    <w:p w14:paraId="010983D2" w14:textId="77777777" w:rsidR="003E4139" w:rsidRDefault="003E4139" w:rsidP="003E4139">
      <w:pPr>
        <w:rPr>
          <w:sz w:val="18"/>
          <w:szCs w:val="18"/>
        </w:rPr>
      </w:pPr>
      <w:r>
        <w:rPr>
          <w:noProof/>
          <w:sz w:val="18"/>
          <w:szCs w:val="18"/>
        </w:rPr>
        <w:lastRenderedPageBreak/>
        <w:drawing>
          <wp:inline distT="0" distB="0" distL="0" distR="0" wp14:anchorId="21E82FB2" wp14:editId="637A84BF">
            <wp:extent cx="5801535" cy="7621064"/>
            <wp:effectExtent l="0" t="0" r="8890" b="0"/>
            <wp:docPr id="2" name="Picture 2"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ilippines subs.PNG"/>
                    <pic:cNvPicPr/>
                  </pic:nvPicPr>
                  <pic:blipFill>
                    <a:blip r:embed="rId31">
                      <a:extLst>
                        <a:ext uri="{28A0092B-C50C-407E-A947-70E740481C1C}">
                          <a14:useLocalDpi xmlns:a14="http://schemas.microsoft.com/office/drawing/2010/main" val="0"/>
                        </a:ext>
                      </a:extLst>
                    </a:blip>
                    <a:stretch>
                      <a:fillRect/>
                    </a:stretch>
                  </pic:blipFill>
                  <pic:spPr>
                    <a:xfrm>
                      <a:off x="0" y="0"/>
                      <a:ext cx="5801535" cy="7621064"/>
                    </a:xfrm>
                    <a:prstGeom prst="rect">
                      <a:avLst/>
                    </a:prstGeom>
                  </pic:spPr>
                </pic:pic>
              </a:graphicData>
            </a:graphic>
          </wp:inline>
        </w:drawing>
      </w:r>
    </w:p>
    <w:p w14:paraId="6512B80D" w14:textId="77777777" w:rsidR="003E4139" w:rsidRPr="00EF6D06" w:rsidRDefault="003E4139" w:rsidP="003E4139">
      <w:pPr>
        <w:rPr>
          <w:sz w:val="18"/>
          <w:szCs w:val="18"/>
        </w:rPr>
      </w:pPr>
      <w:r>
        <w:rPr>
          <w:noProof/>
          <w:sz w:val="18"/>
          <w:szCs w:val="18"/>
        </w:rPr>
        <w:lastRenderedPageBreak/>
        <w:drawing>
          <wp:inline distT="0" distB="0" distL="0" distR="0" wp14:anchorId="6E437F5B" wp14:editId="2E79BC72">
            <wp:extent cx="5973009" cy="7563906"/>
            <wp:effectExtent l="0" t="0" r="8890" b="0"/>
            <wp:docPr id="3" name="Picture 3"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ilippines subs 2.PNG"/>
                    <pic:cNvPicPr/>
                  </pic:nvPicPr>
                  <pic:blipFill>
                    <a:blip r:embed="rId32">
                      <a:extLst>
                        <a:ext uri="{28A0092B-C50C-407E-A947-70E740481C1C}">
                          <a14:useLocalDpi xmlns:a14="http://schemas.microsoft.com/office/drawing/2010/main" val="0"/>
                        </a:ext>
                      </a:extLst>
                    </a:blip>
                    <a:stretch>
                      <a:fillRect/>
                    </a:stretch>
                  </pic:blipFill>
                  <pic:spPr>
                    <a:xfrm>
                      <a:off x="0" y="0"/>
                      <a:ext cx="5973009" cy="7563906"/>
                    </a:xfrm>
                    <a:prstGeom prst="rect">
                      <a:avLst/>
                    </a:prstGeom>
                  </pic:spPr>
                </pic:pic>
              </a:graphicData>
            </a:graphic>
          </wp:inline>
        </w:drawing>
      </w:r>
    </w:p>
    <w:p w14:paraId="1A2BA8DF" w14:textId="77777777" w:rsidR="003E4139" w:rsidRDefault="003E4139" w:rsidP="003E4139">
      <w:pPr>
        <w:pStyle w:val="Heading4"/>
      </w:pPr>
      <w:r>
        <w:lastRenderedPageBreak/>
        <w:t>Firearms to the Philippines significantly increase human rights abuses</w:t>
      </w:r>
    </w:p>
    <w:p w14:paraId="17FA2B96" w14:textId="5C13E569" w:rsidR="003E4139" w:rsidRPr="00B61A60" w:rsidRDefault="003E4139" w:rsidP="003E4139">
      <w:pPr>
        <w:rPr>
          <w:rStyle w:val="Style13ptBold"/>
        </w:rPr>
      </w:pPr>
      <w:r>
        <w:rPr>
          <w:rStyle w:val="Style13ptBold"/>
        </w:rPr>
        <w:t>Arabia and Hartung</w:t>
      </w:r>
      <w:r w:rsidR="00E83013">
        <w:rPr>
          <w:rStyle w:val="Style13ptBold"/>
        </w:rPr>
        <w:t xml:space="preserve"> </w:t>
      </w:r>
      <w:r>
        <w:rPr>
          <w:rStyle w:val="Style13ptBold"/>
        </w:rPr>
        <w:t xml:space="preserve">19 – </w:t>
      </w:r>
      <w:r w:rsidRPr="00B61A60">
        <w:rPr>
          <w:sz w:val="18"/>
          <w:szCs w:val="18"/>
        </w:rPr>
        <w:t xml:space="preserve">(Christina Arabia is the Director of the Security Assistance Monitor (SAM) at </w:t>
      </w:r>
      <w:proofErr w:type="spellStart"/>
      <w:r w:rsidRPr="00B61A60">
        <w:rPr>
          <w:sz w:val="18"/>
          <w:szCs w:val="18"/>
        </w:rPr>
        <w:t>at</w:t>
      </w:r>
      <w:proofErr w:type="spellEnd"/>
      <w:r w:rsidRPr="00B61A60">
        <w:rPr>
          <w:sz w:val="18"/>
          <w:szCs w:val="18"/>
        </w:rPr>
        <w:t xml:space="preserve"> the Center for International Policy. Prior to joining SAM, Arabia was a </w:t>
      </w:r>
      <w:r w:rsidRPr="00B61A60">
        <w:rPr>
          <w:b/>
          <w:bCs/>
        </w:rPr>
        <w:t>consultant for</w:t>
      </w:r>
      <w:r w:rsidRPr="00B61A60">
        <w:t xml:space="preserve"> </w:t>
      </w:r>
      <w:r w:rsidRPr="00B61A60">
        <w:rPr>
          <w:sz w:val="18"/>
          <w:szCs w:val="18"/>
        </w:rPr>
        <w:t>a joint peace project with the Stockholm International Peace Research Institute (</w:t>
      </w:r>
      <w:r w:rsidRPr="00B61A60">
        <w:rPr>
          <w:b/>
          <w:bCs/>
        </w:rPr>
        <w:t>SIPRI</w:t>
      </w:r>
      <w:r w:rsidRPr="00B61A60">
        <w:rPr>
          <w:sz w:val="18"/>
          <w:szCs w:val="18"/>
        </w:rPr>
        <w:t xml:space="preserve">) and the United Nations Regional Centre for Peace and Disarmament in Africa (UNREC); William Hartung is the director of the Arms and Security Project at CIP and a senior adviser to the center's Security Assistance Monitor; Security Assistance Monitor, “Trends in Major U.S. Arms Sales in 2018: The Trump Record - Rhetoric Versus Reality,” </w:t>
      </w:r>
      <w:r>
        <w:rPr>
          <w:sz w:val="18"/>
          <w:szCs w:val="18"/>
        </w:rPr>
        <w:t xml:space="preserve">4/4/19, </w:t>
      </w:r>
      <w:hyperlink r:id="rId33" w:history="1">
        <w:r w:rsidRPr="007F0E55">
          <w:rPr>
            <w:rStyle w:val="Hyperlink"/>
            <w:sz w:val="18"/>
            <w:szCs w:val="18"/>
          </w:rPr>
          <w:t>https://securityassistance.org/publication/trends-major-us-arms-sales-2018-trump-record-rhetoric-versus-reality</w:t>
        </w:r>
      </w:hyperlink>
      <w:r w:rsidRPr="00B61A60">
        <w:rPr>
          <w:sz w:val="18"/>
          <w:szCs w:val="18"/>
        </w:rPr>
        <w:t>) // S.Y.</w:t>
      </w:r>
    </w:p>
    <w:p w14:paraId="7366D249" w14:textId="77777777" w:rsidR="003E4139" w:rsidRPr="00B61A60" w:rsidRDefault="003E4139" w:rsidP="003E4139">
      <w:pPr>
        <w:rPr>
          <w:sz w:val="16"/>
        </w:rPr>
      </w:pPr>
      <w:r w:rsidRPr="00B61A60">
        <w:rPr>
          <w:sz w:val="16"/>
        </w:rPr>
        <w:t>Firearms:</w:t>
      </w:r>
    </w:p>
    <w:p w14:paraId="4A9E2E95" w14:textId="77777777" w:rsidR="003E4139" w:rsidRDefault="003E4139" w:rsidP="003E4139">
      <w:pPr>
        <w:rPr>
          <w:rStyle w:val="Emphasis"/>
        </w:rPr>
      </w:pPr>
      <w:r w:rsidRPr="00B61A60">
        <w:rPr>
          <w:rStyle w:val="StyleUnderline"/>
        </w:rPr>
        <w:t>While considerably smaller in terms of dollar value than major combat systems</w:t>
      </w:r>
      <w:r w:rsidRPr="00B61A60">
        <w:rPr>
          <w:sz w:val="16"/>
        </w:rPr>
        <w:t xml:space="preserve"> like military aircraft of missile defense systems, </w:t>
      </w:r>
      <w:r w:rsidRPr="00956AEB">
        <w:rPr>
          <w:rStyle w:val="Emphasis"/>
          <w:highlight w:val="cyan"/>
        </w:rPr>
        <w:t>firearms</w:t>
      </w:r>
      <w:r w:rsidRPr="00B61A60">
        <w:rPr>
          <w:rStyle w:val="Emphasis"/>
        </w:rPr>
        <w:t xml:space="preserve"> </w:t>
      </w:r>
      <w:r w:rsidRPr="00956AEB">
        <w:rPr>
          <w:rStyle w:val="Emphasis"/>
          <w:highlight w:val="cyan"/>
        </w:rPr>
        <w:t>exports have significant</w:t>
      </w:r>
      <w:r w:rsidRPr="00B61A60">
        <w:rPr>
          <w:rStyle w:val="Emphasis"/>
        </w:rPr>
        <w:t xml:space="preserve"> </w:t>
      </w:r>
      <w:r w:rsidRPr="00956AEB">
        <w:rPr>
          <w:rStyle w:val="Emphasis"/>
          <w:highlight w:val="cyan"/>
        </w:rPr>
        <w:t>h</w:t>
      </w:r>
      <w:r w:rsidRPr="00B61A60">
        <w:rPr>
          <w:rStyle w:val="Emphasis"/>
        </w:rPr>
        <w:t xml:space="preserve">uman </w:t>
      </w:r>
      <w:r w:rsidRPr="00956AEB">
        <w:rPr>
          <w:rStyle w:val="Emphasis"/>
          <w:highlight w:val="cyan"/>
        </w:rPr>
        <w:t>r</w:t>
      </w:r>
      <w:r w:rsidRPr="00B61A60">
        <w:rPr>
          <w:rStyle w:val="Emphasis"/>
        </w:rPr>
        <w:t xml:space="preserve">ights </w:t>
      </w:r>
      <w:r w:rsidRPr="00956AEB">
        <w:rPr>
          <w:rStyle w:val="Emphasis"/>
          <w:highlight w:val="cyan"/>
        </w:rPr>
        <w:t>implications</w:t>
      </w:r>
      <w:r w:rsidRPr="00956AEB">
        <w:rPr>
          <w:sz w:val="16"/>
          <w:highlight w:val="cyan"/>
        </w:rPr>
        <w:t xml:space="preserve">, </w:t>
      </w:r>
      <w:r w:rsidRPr="00956AEB">
        <w:rPr>
          <w:rStyle w:val="StyleUnderline"/>
          <w:highlight w:val="cyan"/>
        </w:rPr>
        <w:t>as they are</w:t>
      </w:r>
      <w:r w:rsidRPr="00B61A60">
        <w:rPr>
          <w:rStyle w:val="StyleUnderline"/>
        </w:rPr>
        <w:t xml:space="preserve"> often </w:t>
      </w:r>
      <w:proofErr w:type="gramStart"/>
      <w:r w:rsidRPr="00956AEB">
        <w:rPr>
          <w:rStyle w:val="StyleUnderline"/>
          <w:highlight w:val="cyan"/>
        </w:rPr>
        <w:t>weapons</w:t>
      </w:r>
      <w:proofErr w:type="gramEnd"/>
      <w:r w:rsidRPr="00B61A60">
        <w:rPr>
          <w:rStyle w:val="StyleUnderline"/>
        </w:rPr>
        <w:t xml:space="preserve"> of choice </w:t>
      </w:r>
      <w:r w:rsidRPr="00956AEB">
        <w:rPr>
          <w:rStyle w:val="StyleUnderline"/>
          <w:highlight w:val="cyan"/>
        </w:rPr>
        <w:t>in civil wars and</w:t>
      </w:r>
      <w:r w:rsidRPr="00B61A60">
        <w:rPr>
          <w:rStyle w:val="StyleUnderline"/>
        </w:rPr>
        <w:t xml:space="preserve"> in </w:t>
      </w:r>
      <w:r w:rsidRPr="00956AEB">
        <w:rPr>
          <w:rStyle w:val="StyleUnderline"/>
          <w:highlight w:val="cyan"/>
        </w:rPr>
        <w:t>domestic repression</w:t>
      </w:r>
      <w:r w:rsidRPr="00B61A60">
        <w:rPr>
          <w:sz w:val="16"/>
        </w:rPr>
        <w:t xml:space="preserve">. More than half of the $759 million in U.S. firearms offers in 2018 – $579 million – went to Saudi Arabia. </w:t>
      </w:r>
      <w:r w:rsidRPr="00B61A60">
        <w:rPr>
          <w:rStyle w:val="StyleUnderline"/>
        </w:rPr>
        <w:t xml:space="preserve">Trailing behind </w:t>
      </w:r>
      <w:r w:rsidRPr="00B61A60">
        <w:rPr>
          <w:sz w:val="16"/>
        </w:rPr>
        <w:t>were</w:t>
      </w:r>
      <w:r w:rsidRPr="00B61A60">
        <w:rPr>
          <w:rStyle w:val="StyleUnderline"/>
        </w:rPr>
        <w:t xml:space="preserve"> the Philippines ($99.5 million</w:t>
      </w:r>
      <w:r w:rsidRPr="00B61A60">
        <w:rPr>
          <w:sz w:val="16"/>
        </w:rPr>
        <w:t xml:space="preserve">), and the UAE ($31.7 million). </w:t>
      </w:r>
      <w:r w:rsidRPr="00956AEB">
        <w:rPr>
          <w:rStyle w:val="Emphasis"/>
          <w:highlight w:val="cyan"/>
        </w:rPr>
        <w:t>A sale to the Philippines</w:t>
      </w:r>
      <w:r w:rsidRPr="00B61A60">
        <w:rPr>
          <w:rStyle w:val="Emphasis"/>
        </w:rPr>
        <w:t xml:space="preserve"> involving semi-automatic pistols </w:t>
      </w:r>
      <w:r w:rsidRPr="00956AEB">
        <w:rPr>
          <w:rStyle w:val="Emphasis"/>
          <w:highlight w:val="cyan"/>
        </w:rPr>
        <w:t xml:space="preserve">is of </w:t>
      </w:r>
      <w:proofErr w:type="gramStart"/>
      <w:r w:rsidRPr="00956AEB">
        <w:rPr>
          <w:rStyle w:val="Emphasis"/>
          <w:highlight w:val="cyan"/>
        </w:rPr>
        <w:t>particular concern</w:t>
      </w:r>
      <w:proofErr w:type="gramEnd"/>
      <w:r w:rsidRPr="00956AEB">
        <w:rPr>
          <w:rStyle w:val="Emphasis"/>
          <w:highlight w:val="cyan"/>
        </w:rPr>
        <w:t xml:space="preserve"> given that</w:t>
      </w:r>
      <w:r w:rsidRPr="00B61A60">
        <w:rPr>
          <w:rStyle w:val="Emphasis"/>
        </w:rPr>
        <w:t xml:space="preserve"> </w:t>
      </w:r>
      <w:r w:rsidRPr="00956AEB">
        <w:rPr>
          <w:rStyle w:val="Emphasis"/>
          <w:highlight w:val="cyan"/>
        </w:rPr>
        <w:t>nation’s record of internal repression and extrajudicial killings</w:t>
      </w:r>
      <w:r w:rsidRPr="00B61A60">
        <w:rPr>
          <w:rStyle w:val="Emphasis"/>
        </w:rPr>
        <w:t xml:space="preserve"> by its military and police forces. </w:t>
      </w:r>
    </w:p>
    <w:p w14:paraId="316DF1E8" w14:textId="77777777" w:rsidR="003E4139" w:rsidRDefault="003E4139" w:rsidP="003E4139">
      <w:pPr>
        <w:rPr>
          <w:rStyle w:val="Emphasis"/>
        </w:rPr>
      </w:pPr>
    </w:p>
    <w:p w14:paraId="61E61AB6" w14:textId="3B2C6AE8" w:rsidR="003E4139" w:rsidRDefault="003E4139" w:rsidP="003E4139">
      <w:pPr>
        <w:pStyle w:val="Heading3"/>
      </w:pPr>
      <w:r>
        <w:lastRenderedPageBreak/>
        <w:t>T – DCS</w:t>
      </w:r>
    </w:p>
    <w:p w14:paraId="539B9241" w14:textId="77777777" w:rsidR="003E4139" w:rsidRDefault="003E4139" w:rsidP="003E4139">
      <w:pPr>
        <w:pStyle w:val="Heading4"/>
      </w:pPr>
      <w:r>
        <w:t>The US sold the Maverick Weapons System under DCS in 2018 – insert chart (there’s more in the article)</w:t>
      </w:r>
    </w:p>
    <w:p w14:paraId="1246B529" w14:textId="5CC1A7FB" w:rsidR="003E4139" w:rsidRPr="000C6215" w:rsidRDefault="003E4139" w:rsidP="003E4139">
      <w:pPr>
        <w:rPr>
          <w:b/>
          <w:bCs/>
          <w:sz w:val="26"/>
        </w:rPr>
      </w:pPr>
      <w:r>
        <w:rPr>
          <w:rStyle w:val="Style13ptBold"/>
        </w:rPr>
        <w:t xml:space="preserve">Arabia and Hartung 19 – </w:t>
      </w:r>
      <w:r w:rsidRPr="00B61A60">
        <w:rPr>
          <w:sz w:val="18"/>
          <w:szCs w:val="18"/>
        </w:rPr>
        <w:t xml:space="preserve">(Christina Arabia is the Director of the Security Assistance Monitor (SAM) at </w:t>
      </w:r>
      <w:proofErr w:type="spellStart"/>
      <w:r w:rsidRPr="00B61A60">
        <w:rPr>
          <w:sz w:val="18"/>
          <w:szCs w:val="18"/>
        </w:rPr>
        <w:t>at</w:t>
      </w:r>
      <w:proofErr w:type="spellEnd"/>
      <w:r w:rsidRPr="00B61A60">
        <w:rPr>
          <w:sz w:val="18"/>
          <w:szCs w:val="18"/>
        </w:rPr>
        <w:t xml:space="preserve"> the Center for International Policy. Prior to joining SAM, Arabia was a </w:t>
      </w:r>
      <w:r w:rsidRPr="00B61A60">
        <w:rPr>
          <w:b/>
          <w:bCs/>
        </w:rPr>
        <w:t>consultant for</w:t>
      </w:r>
      <w:r w:rsidRPr="00B61A60">
        <w:t xml:space="preserve"> </w:t>
      </w:r>
      <w:r w:rsidRPr="00B61A60">
        <w:rPr>
          <w:sz w:val="18"/>
          <w:szCs w:val="18"/>
        </w:rPr>
        <w:t>a joint peace project with the Stockholm International Peace Research Institute (</w:t>
      </w:r>
      <w:r w:rsidRPr="00B61A60">
        <w:rPr>
          <w:b/>
          <w:bCs/>
        </w:rPr>
        <w:t>SIPRI</w:t>
      </w:r>
      <w:r w:rsidRPr="00B61A60">
        <w:rPr>
          <w:sz w:val="18"/>
          <w:szCs w:val="18"/>
        </w:rPr>
        <w:t xml:space="preserve">) and the United Nations Regional Centre for Peace and Disarmament in Africa (UNREC); William Hartung is the director of the Arms and Security Project at CIP and a senior adviser to the center's Security Assistance Monitor; Security Assistance Monitor, “Trends in Major U.S. Arms Sales in 2018: The Trump Record - Rhetoric Versus Reality,” </w:t>
      </w:r>
      <w:r>
        <w:rPr>
          <w:sz w:val="18"/>
          <w:szCs w:val="18"/>
        </w:rPr>
        <w:t xml:space="preserve">4/4/19, </w:t>
      </w:r>
      <w:hyperlink r:id="rId34" w:history="1">
        <w:r w:rsidRPr="007F0E55">
          <w:rPr>
            <w:rStyle w:val="Hyperlink"/>
            <w:sz w:val="18"/>
            <w:szCs w:val="18"/>
          </w:rPr>
          <w:t>https://securityassistance.org/publication/trends-major-us-arms-sales-2018-trump-record-rhetoric-versus-reality</w:t>
        </w:r>
      </w:hyperlink>
      <w:r w:rsidRPr="00B61A60">
        <w:rPr>
          <w:sz w:val="18"/>
          <w:szCs w:val="18"/>
        </w:rPr>
        <w:t>) // S.Y.</w:t>
      </w:r>
    </w:p>
    <w:p w14:paraId="3DA0AECD" w14:textId="77777777" w:rsidR="003E4139" w:rsidRPr="000C6215" w:rsidRDefault="003E4139" w:rsidP="003E4139">
      <w:r>
        <w:rPr>
          <w:noProof/>
        </w:rPr>
        <w:lastRenderedPageBreak/>
        <w:drawing>
          <wp:inline distT="0" distB="0" distL="0" distR="0" wp14:anchorId="0F3F3AF5" wp14:editId="07C57ECE">
            <wp:extent cx="5696745" cy="7306695"/>
            <wp:effectExtent l="0" t="0" r="0" b="889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ilippines dcs.PNG"/>
                    <pic:cNvPicPr/>
                  </pic:nvPicPr>
                  <pic:blipFill>
                    <a:blip r:embed="rId35">
                      <a:extLst>
                        <a:ext uri="{28A0092B-C50C-407E-A947-70E740481C1C}">
                          <a14:useLocalDpi xmlns:a14="http://schemas.microsoft.com/office/drawing/2010/main" val="0"/>
                        </a:ext>
                      </a:extLst>
                    </a:blip>
                    <a:stretch>
                      <a:fillRect/>
                    </a:stretch>
                  </pic:blipFill>
                  <pic:spPr>
                    <a:xfrm>
                      <a:off x="0" y="0"/>
                      <a:ext cx="5696745" cy="7306695"/>
                    </a:xfrm>
                    <a:prstGeom prst="rect">
                      <a:avLst/>
                    </a:prstGeom>
                  </pic:spPr>
                </pic:pic>
              </a:graphicData>
            </a:graphic>
          </wp:inline>
        </w:drawing>
      </w:r>
    </w:p>
    <w:p w14:paraId="5AEB5D00" w14:textId="77777777" w:rsidR="002A42D9" w:rsidRDefault="002A42D9" w:rsidP="002A42D9">
      <w:pPr>
        <w:pStyle w:val="Heading2"/>
      </w:pPr>
      <w:r>
        <w:lastRenderedPageBreak/>
        <w:t>AT: DAs</w:t>
      </w:r>
    </w:p>
    <w:p w14:paraId="125BA996" w14:textId="77777777" w:rsidR="002A42D9" w:rsidRDefault="002A42D9" w:rsidP="002A42D9">
      <w:pPr>
        <w:pStyle w:val="Heading3"/>
      </w:pPr>
      <w:r>
        <w:lastRenderedPageBreak/>
        <w:t>Duterte Bad</w:t>
      </w:r>
    </w:p>
    <w:p w14:paraId="61859823" w14:textId="77777777" w:rsidR="002A42D9" w:rsidRDefault="002A42D9" w:rsidP="002A42D9">
      <w:pPr>
        <w:pStyle w:val="Heading4"/>
      </w:pPr>
      <w:r>
        <w:t>Duterte’s untrustworthy – flip flops like Trump on steroids</w:t>
      </w:r>
    </w:p>
    <w:p w14:paraId="5D2A5CD7" w14:textId="77777777" w:rsidR="002A42D9" w:rsidRDefault="002A42D9" w:rsidP="002A42D9">
      <w:r w:rsidRPr="00FE4B05">
        <w:rPr>
          <w:b/>
          <w:sz w:val="26"/>
          <w:szCs w:val="26"/>
        </w:rPr>
        <w:t>Bandow 16</w:t>
      </w:r>
      <w:r>
        <w:t xml:space="preserve"> (Doug Bandow, Bandow is a Senior Fellow at the Cato Institute and a former Special Assistant to President Ronald Reagan, “</w:t>
      </w:r>
      <w:r w:rsidRPr="00FE4B05">
        <w:t>Doe</w:t>
      </w:r>
      <w:r>
        <w:t xml:space="preserve">s America Need Rodrigo Duterte?”, </w:t>
      </w:r>
      <w:r w:rsidRPr="004E1BDC">
        <w:t>https://nationalinterest.org/feature/does-america-need-rodrigo-duterte-18170</w:t>
      </w:r>
      <w:r>
        <w:t xml:space="preserve">, </w:t>
      </w:r>
      <w:r w:rsidRPr="00C97429">
        <w:t>https://nationalinterest.org/feature/does-america-need-rodrigo-duterte-18170</w:t>
      </w:r>
      <w:r>
        <w:t>, Published 10/24/16, Accessed 7/9/19, Lex RM)</w:t>
      </w:r>
    </w:p>
    <w:p w14:paraId="3D38940D" w14:textId="77777777" w:rsidR="002A42D9" w:rsidRPr="00DC0A8F" w:rsidRDefault="002A42D9" w:rsidP="002A42D9">
      <w:pPr>
        <w:rPr>
          <w:rStyle w:val="StyleUnderline"/>
        </w:rPr>
      </w:pPr>
      <w:r w:rsidRPr="00DC0A8F">
        <w:rPr>
          <w:rStyle w:val="StyleUnderline"/>
        </w:rPr>
        <w:t xml:space="preserve">Even his own officials did their best to neuter his outbursts. He often contradicted himself—he wanted to keep the 1951 defense treaty while “realigning” the country and suggested that some of his ideas were only for the long term. </w:t>
      </w:r>
      <w:r w:rsidRPr="00DA30D9">
        <w:rPr>
          <w:sz w:val="16"/>
        </w:rPr>
        <w:t xml:space="preserve">Some observers theorized that Duterte was only acting crazy, attempting to gain leverage in order to squeeze additional cash out of Washington in return for accepting U.S. military forces. Or maybe Duterte was hoping to win a firmer U.S. commitment to defend the Philippines, including its contested territories, and press China for the return of Scarborough Shoal. However, </w:t>
      </w:r>
      <w:r w:rsidRPr="00DC0A8F">
        <w:rPr>
          <w:rStyle w:val="StyleUnderline"/>
        </w:rPr>
        <w:t>he does not seem</w:t>
      </w:r>
      <w:r w:rsidRPr="00DA30D9">
        <w:rPr>
          <w:sz w:val="16"/>
        </w:rPr>
        <w:t xml:space="preserve"> that </w:t>
      </w:r>
      <w:r w:rsidRPr="00DC0A8F">
        <w:rPr>
          <w:rStyle w:val="StyleUnderline"/>
        </w:rPr>
        <w:t>organized and calculating.</w:t>
      </w:r>
      <w:r w:rsidRPr="00DA30D9">
        <w:rPr>
          <w:sz w:val="16"/>
        </w:rPr>
        <w:t xml:space="preserve"> More likely that Americans and Filipinos alike are seeing the real Duterte. If so, Washington’s plan to expand military cooperation and U.S. use of Philippine territory is dead. American officials might be able to hunker down and preserve the legal basis for the U.S. military’s presence, if not </w:t>
      </w:r>
      <w:proofErr w:type="gramStart"/>
      <w:r w:rsidRPr="00DA30D9">
        <w:rPr>
          <w:sz w:val="16"/>
        </w:rPr>
        <w:t>all of</w:t>
      </w:r>
      <w:proofErr w:type="gramEnd"/>
      <w:r w:rsidRPr="00DA30D9">
        <w:rPr>
          <w:sz w:val="16"/>
        </w:rPr>
        <w:t xml:space="preserve"> the ongoing activities. Then Duterte’s successor could return to usual Philippine form, satisfying U.S. desires. However, his visit to the PRC suggests that the coming years are likely to be much less stable. In Beijing, Duterte did the full </w:t>
      </w:r>
      <w:proofErr w:type="spellStart"/>
      <w:r w:rsidRPr="00DA30D9">
        <w:rPr>
          <w:sz w:val="16"/>
        </w:rPr>
        <w:t>monty</w:t>
      </w:r>
      <w:proofErr w:type="spellEnd"/>
      <w:r w:rsidRPr="00DA30D9">
        <w:rPr>
          <w:sz w:val="16"/>
        </w:rPr>
        <w:t xml:space="preserve"> in Chinese, so to speak. He proclaimed his Chinese heritage and announced his “separation from the United States.” America had “lost” both economically and militarily, he asserted. Moreover, </w:t>
      </w:r>
      <w:r w:rsidRPr="00DA30D9">
        <w:rPr>
          <w:rStyle w:val="StyleUnderline"/>
        </w:rPr>
        <w:t>he stated, “I’ve realigned myself in your ideological flow and maybe I will also go to Russia to talk to Putin and tell him that there are three of us against the world—China, Philippines, and Russia. It’s the only way.”</w:t>
      </w:r>
      <w:r>
        <w:rPr>
          <w:rStyle w:val="StyleUnderline"/>
        </w:rPr>
        <w:t xml:space="preserve"> </w:t>
      </w:r>
      <w:r w:rsidRPr="00DA30D9">
        <w:rPr>
          <w:rStyle w:val="StyleUnderline"/>
        </w:rPr>
        <w:t>This is bizarre nonsense. Neither China nor Russia wants to take on the world. They hope to make more friends, especially of states formerly in America’s orbit. And if they are looking for partners, they probably won’t choose a semi-failed state governed by an inconsistent hothead.</w:t>
      </w:r>
      <w:r>
        <w:rPr>
          <w:rStyle w:val="StyleUnderline"/>
        </w:rPr>
        <w:t xml:space="preserve"> </w:t>
      </w:r>
      <w:r w:rsidRPr="00DA30D9">
        <w:rPr>
          <w:sz w:val="16"/>
        </w:rPr>
        <w:t xml:space="preserve">However, </w:t>
      </w:r>
      <w:r w:rsidRPr="00DC0A8F">
        <w:rPr>
          <w:rStyle w:val="Emphasis"/>
        </w:rPr>
        <w:t xml:space="preserve">it is becoming harder for even Duterte’s most loyal aides to walk back his statements. </w:t>
      </w:r>
      <w:r w:rsidRPr="00DC0A8F">
        <w:rPr>
          <w:rStyle w:val="StyleUnderline"/>
        </w:rPr>
        <w:t>His economic ministers said he only meant he wanted stronger Asian integration, but that is not what he said. Talk of allying with China and Russia against the United States is a lot more serious than seeking investment and trade deals from them.</w:t>
      </w:r>
    </w:p>
    <w:p w14:paraId="3E94786F" w14:textId="77777777" w:rsidR="002A42D9" w:rsidRPr="00067776" w:rsidRDefault="002A42D9" w:rsidP="002A42D9"/>
    <w:p w14:paraId="60DD1FA0" w14:textId="77777777" w:rsidR="002A42D9" w:rsidRDefault="002A42D9" w:rsidP="002A42D9">
      <w:pPr>
        <w:pStyle w:val="Heading3"/>
      </w:pPr>
      <w:r>
        <w:lastRenderedPageBreak/>
        <w:t>Philippine’s Econ</w:t>
      </w:r>
    </w:p>
    <w:p w14:paraId="1E132D25" w14:textId="77777777" w:rsidR="002A42D9" w:rsidRPr="00631384" w:rsidRDefault="002A42D9" w:rsidP="002A42D9">
      <w:pPr>
        <w:pStyle w:val="Heading4"/>
      </w:pPr>
      <w:r>
        <w:t>Alt causes don’t matter – Philippines’s economy outweighs and attracts immigrants</w:t>
      </w:r>
    </w:p>
    <w:p w14:paraId="60B7AD1F" w14:textId="77777777" w:rsidR="002A42D9" w:rsidRPr="00692E7E" w:rsidRDefault="002A42D9" w:rsidP="002A42D9">
      <w:proofErr w:type="spellStart"/>
      <w:r w:rsidRPr="00544517">
        <w:rPr>
          <w:b/>
          <w:sz w:val="26"/>
          <w:szCs w:val="26"/>
        </w:rPr>
        <w:t>Mourdoukoutas</w:t>
      </w:r>
      <w:proofErr w:type="spellEnd"/>
      <w:r w:rsidRPr="00544517">
        <w:rPr>
          <w:b/>
          <w:sz w:val="26"/>
          <w:szCs w:val="26"/>
        </w:rPr>
        <w:t xml:space="preserve"> 7-6</w:t>
      </w:r>
      <w:r>
        <w:t xml:space="preserve"> (</w:t>
      </w:r>
      <w:proofErr w:type="spellStart"/>
      <w:r w:rsidRPr="007D0602">
        <w:t>Panos</w:t>
      </w:r>
      <w:proofErr w:type="spellEnd"/>
      <w:r w:rsidRPr="007D0602">
        <w:t xml:space="preserve"> </w:t>
      </w:r>
      <w:proofErr w:type="spellStart"/>
      <w:r w:rsidRPr="007D0602">
        <w:t>Mourdoukoutas</w:t>
      </w:r>
      <w:proofErr w:type="spellEnd"/>
      <w:r>
        <w:t xml:space="preserve">, </w:t>
      </w:r>
      <w:proofErr w:type="spellStart"/>
      <w:r w:rsidRPr="007D0602">
        <w:t>Mourdoukoutas</w:t>
      </w:r>
      <w:proofErr w:type="spellEnd"/>
      <w:r>
        <w:t xml:space="preserve"> is a c</w:t>
      </w:r>
      <w:r w:rsidRPr="007D0602">
        <w:t>ontributor</w:t>
      </w:r>
      <w:r>
        <w:t xml:space="preserve"> for Forbes &amp; a </w:t>
      </w:r>
      <w:r w:rsidRPr="00C75FF3">
        <w:t>Professor and Chair of the Department of Ec</w:t>
      </w:r>
      <w:r>
        <w:t>onomics at LIU Post in New York &amp;</w:t>
      </w:r>
      <w:r w:rsidRPr="00C75FF3">
        <w:t xml:space="preserve"> </w:t>
      </w:r>
      <w:r>
        <w:t>teaches @</w:t>
      </w:r>
      <w:r w:rsidRPr="00C75FF3">
        <w:t xml:space="preserve"> Columbia University</w:t>
      </w:r>
      <w:r>
        <w:t>,</w:t>
      </w:r>
      <w:r w:rsidRPr="00C75FF3">
        <w:t xml:space="preserve"> </w:t>
      </w:r>
      <w:r>
        <w:t>“</w:t>
      </w:r>
      <w:r w:rsidRPr="00544517">
        <w:t>Duterte's Philippines Among The Best Places To Live And Work, Ahead Of China</w:t>
      </w:r>
      <w:r>
        <w:t xml:space="preserve">”, </w:t>
      </w:r>
      <w:hyperlink r:id="rId36" w:anchor="651cb353676b" w:history="1">
        <w:r w:rsidRPr="008E2A44">
          <w:rPr>
            <w:rStyle w:val="Hyperlink"/>
          </w:rPr>
          <w:t>https://www.forbes.com/sites/panosmourdoukoutas/2019/07/06/dutertes-philippines-among-the-best-places-to-live-and-work-ahead-of-china/#651cb353676b</w:t>
        </w:r>
      </w:hyperlink>
      <w:r>
        <w:t>, Published 7/6/19, Accessed 7/8/19, Lex RM)</w:t>
      </w:r>
    </w:p>
    <w:p w14:paraId="01795F73" w14:textId="77777777" w:rsidR="002A42D9" w:rsidRPr="00315B50" w:rsidRDefault="002A42D9" w:rsidP="002A42D9">
      <w:pPr>
        <w:rPr>
          <w:sz w:val="16"/>
        </w:rPr>
      </w:pPr>
      <w:r w:rsidRPr="009D2EEC">
        <w:rPr>
          <w:rStyle w:val="StyleUnderline"/>
        </w:rPr>
        <w:t xml:space="preserve">Philippines has been ranked 24th best place to live and work, just behind the US, which ranked 23rd, </w:t>
      </w:r>
      <w:r w:rsidRPr="00315B50">
        <w:rPr>
          <w:sz w:val="16"/>
        </w:rPr>
        <w:t xml:space="preserve">and ahead of China, which ranked 26th. That’s </w:t>
      </w:r>
      <w:r w:rsidRPr="009D2EEC">
        <w:rPr>
          <w:rStyle w:val="StyleUnderline"/>
        </w:rPr>
        <w:t>according to the 2019 HSBC Expat’s annual survey, which is based on responses from more than 18,000 expats across 163 markets on three metrics: living, career opportunity, and family life.</w:t>
      </w:r>
      <w:r>
        <w:rPr>
          <w:rStyle w:val="StyleUnderline"/>
        </w:rPr>
        <w:t xml:space="preserve"> </w:t>
      </w:r>
      <w:r w:rsidRPr="009D2EEC">
        <w:rPr>
          <w:rStyle w:val="StyleUnderline"/>
        </w:rPr>
        <w:t>The Philippines jumped up the rankings from 26th place last year.</w:t>
      </w:r>
      <w:r>
        <w:rPr>
          <w:rStyle w:val="StyleUnderline"/>
        </w:rPr>
        <w:t xml:space="preserve"> </w:t>
      </w:r>
      <w:r w:rsidRPr="009D2EEC">
        <w:rPr>
          <w:rStyle w:val="StyleUnderline"/>
        </w:rPr>
        <w:t>That may come as a surprise</w:t>
      </w:r>
      <w:r w:rsidRPr="00315B50">
        <w:rPr>
          <w:sz w:val="16"/>
        </w:rPr>
        <w:t xml:space="preserve"> to some for a couple of reasons. One of them is that the </w:t>
      </w:r>
      <w:r w:rsidRPr="009D2EEC">
        <w:rPr>
          <w:rStyle w:val="StyleUnderline"/>
        </w:rPr>
        <w:t>Philippines has a reputation for sending its own people overseas in droves rather than attracting foreigners who want to</w:t>
      </w:r>
      <w:r w:rsidRPr="00315B50">
        <w:rPr>
          <w:sz w:val="16"/>
        </w:rPr>
        <w:t xml:space="preserve"> live and </w:t>
      </w:r>
      <w:r w:rsidRPr="009D2EEC">
        <w:rPr>
          <w:rStyle w:val="StyleUnderline"/>
        </w:rPr>
        <w:t>work there.</w:t>
      </w:r>
      <w:r>
        <w:rPr>
          <w:rStyle w:val="StyleUnderline"/>
        </w:rPr>
        <w:t xml:space="preserve"> </w:t>
      </w:r>
      <w:r w:rsidRPr="00315B50">
        <w:rPr>
          <w:sz w:val="16"/>
        </w:rPr>
        <w:t xml:space="preserve">The other reason is that </w:t>
      </w:r>
      <w:r w:rsidRPr="00315B50">
        <w:rPr>
          <w:rStyle w:val="StyleUnderline"/>
        </w:rPr>
        <w:t>the country is mired in violence, which has taken a huge human toll.</w:t>
      </w:r>
      <w:r w:rsidRPr="00315B50">
        <w:rPr>
          <w:sz w:val="16"/>
        </w:rPr>
        <w:t xml:space="preserve"> Apparently, </w:t>
      </w:r>
      <w:r w:rsidRPr="00315B50">
        <w:rPr>
          <w:rStyle w:val="Emphasis"/>
        </w:rPr>
        <w:t>that isn’t what foreign expats are concerned about.</w:t>
      </w:r>
      <w:r w:rsidRPr="00315B50">
        <w:rPr>
          <w:sz w:val="16"/>
        </w:rPr>
        <w:t xml:space="preserve"> They find it easy to relocate to a country of friendly people and a reasonable cost of living. “</w:t>
      </w:r>
      <w:r w:rsidRPr="004E614C">
        <w:rPr>
          <w:rStyle w:val="Emphasis"/>
        </w:rPr>
        <w:t>With its</w:t>
      </w:r>
      <w:r w:rsidRPr="00315B50">
        <w:rPr>
          <w:sz w:val="16"/>
        </w:rPr>
        <w:t xml:space="preserve"> tropical climate and </w:t>
      </w:r>
      <w:r w:rsidRPr="004E614C">
        <w:rPr>
          <w:rStyle w:val="Emphasis"/>
        </w:rPr>
        <w:t>steadily growing economy,</w:t>
      </w:r>
      <w:r w:rsidRPr="00BE5B8F">
        <w:rPr>
          <w:rStyle w:val="StyleUnderline"/>
        </w:rPr>
        <w:t xml:space="preserve"> the Philippines is quickly becoming one of the most popular expat destinations in Southeast Asia,</w:t>
      </w:r>
      <w:r w:rsidRPr="00315B50">
        <w:rPr>
          <w:sz w:val="16"/>
        </w:rPr>
        <w:t xml:space="preserve"> </w:t>
      </w:r>
      <w:proofErr w:type="gramStart"/>
      <w:r w:rsidRPr="00315B50">
        <w:rPr>
          <w:sz w:val="16"/>
        </w:rPr>
        <w:t>“ says</w:t>
      </w:r>
      <w:proofErr w:type="gramEnd"/>
      <w:r w:rsidRPr="00315B50">
        <w:rPr>
          <w:sz w:val="16"/>
        </w:rPr>
        <w:t xml:space="preserve"> the report.</w:t>
      </w:r>
    </w:p>
    <w:p w14:paraId="284F6272" w14:textId="77777777" w:rsidR="002A42D9" w:rsidRDefault="002A42D9" w:rsidP="002A42D9">
      <w:pPr>
        <w:pStyle w:val="Heading4"/>
      </w:pPr>
      <w:r>
        <w:t xml:space="preserve">The Philippines’s economy is </w:t>
      </w:r>
      <w:proofErr w:type="spellStart"/>
      <w:r>
        <w:t>boomin</w:t>
      </w:r>
      <w:proofErr w:type="spellEnd"/>
      <w:r>
        <w:t>’ – stats prove GDP &amp; PPP are high and rising</w:t>
      </w:r>
    </w:p>
    <w:p w14:paraId="08807494" w14:textId="77777777" w:rsidR="002A42D9" w:rsidRDefault="002A42D9" w:rsidP="002A42D9">
      <w:proofErr w:type="spellStart"/>
      <w:r w:rsidRPr="00544517">
        <w:rPr>
          <w:b/>
          <w:sz w:val="26"/>
          <w:szCs w:val="26"/>
        </w:rPr>
        <w:t>Mourdoukoutas</w:t>
      </w:r>
      <w:proofErr w:type="spellEnd"/>
      <w:r w:rsidRPr="00544517">
        <w:rPr>
          <w:b/>
          <w:sz w:val="26"/>
          <w:szCs w:val="26"/>
        </w:rPr>
        <w:t xml:space="preserve"> 7-6</w:t>
      </w:r>
      <w:r>
        <w:t xml:space="preserve"> (</w:t>
      </w:r>
      <w:proofErr w:type="spellStart"/>
      <w:r w:rsidRPr="007D0602">
        <w:t>Panos</w:t>
      </w:r>
      <w:proofErr w:type="spellEnd"/>
      <w:r w:rsidRPr="007D0602">
        <w:t xml:space="preserve"> </w:t>
      </w:r>
      <w:proofErr w:type="spellStart"/>
      <w:r w:rsidRPr="007D0602">
        <w:t>Mourdoukoutas</w:t>
      </w:r>
      <w:proofErr w:type="spellEnd"/>
      <w:r>
        <w:t xml:space="preserve">, </w:t>
      </w:r>
      <w:proofErr w:type="spellStart"/>
      <w:r w:rsidRPr="007D0602">
        <w:t>Mourdoukoutas</w:t>
      </w:r>
      <w:proofErr w:type="spellEnd"/>
      <w:r>
        <w:t xml:space="preserve"> is a c</w:t>
      </w:r>
      <w:r w:rsidRPr="007D0602">
        <w:t>ontributor</w:t>
      </w:r>
      <w:r>
        <w:t xml:space="preserve"> for Forbes &amp; a </w:t>
      </w:r>
      <w:r w:rsidRPr="00C75FF3">
        <w:t>Professor and Chair of the Department of Ec</w:t>
      </w:r>
      <w:r>
        <w:t>onomics at LIU Post in New York &amp;</w:t>
      </w:r>
      <w:r w:rsidRPr="00C75FF3">
        <w:t xml:space="preserve"> </w:t>
      </w:r>
      <w:r>
        <w:t>teaches @</w:t>
      </w:r>
      <w:r w:rsidRPr="00C75FF3">
        <w:t xml:space="preserve"> Columbia University</w:t>
      </w:r>
      <w:r>
        <w:t>,</w:t>
      </w:r>
      <w:r w:rsidRPr="00C75FF3">
        <w:t xml:space="preserve"> </w:t>
      </w:r>
      <w:r>
        <w:t>“</w:t>
      </w:r>
      <w:r w:rsidRPr="00544517">
        <w:t>Duterte's Philippines Among The Best Places To Live And Work, Ahead Of China</w:t>
      </w:r>
      <w:r>
        <w:t xml:space="preserve">”, </w:t>
      </w:r>
      <w:hyperlink r:id="rId37" w:anchor="651cb353676b" w:history="1">
        <w:r w:rsidRPr="008E2A44">
          <w:rPr>
            <w:rStyle w:val="Hyperlink"/>
          </w:rPr>
          <w:t>https://www.forbes.com/sites/panosmourdoukoutas/2019/07/06/dutertes-philippines-among-the-best-places-to-live-and-work-ahead-of-china/#651cb353676b</w:t>
        </w:r>
      </w:hyperlink>
      <w:r>
        <w:t>, Published 7/6/19, Accessed 7/8/19, Lex RM)</w:t>
      </w:r>
    </w:p>
    <w:p w14:paraId="4305037B" w14:textId="77777777" w:rsidR="002A42D9" w:rsidRPr="00E82761" w:rsidRDefault="002A42D9" w:rsidP="002A42D9">
      <w:pPr>
        <w:rPr>
          <w:sz w:val="16"/>
        </w:rPr>
      </w:pPr>
      <w:r w:rsidRPr="00E82761">
        <w:rPr>
          <w:sz w:val="16"/>
        </w:rPr>
        <w:t xml:space="preserve">Indeed, </w:t>
      </w:r>
      <w:r w:rsidRPr="00E82761">
        <w:rPr>
          <w:rStyle w:val="StyleUnderline"/>
        </w:rPr>
        <w:t xml:space="preserve">the Philippines economy has been booming in recent years. The Philippines’ per-capita GDP was last recorded at an all-time high of 3,063 U.S. dollars in 2018, </w:t>
      </w:r>
      <w:r w:rsidRPr="00E82761">
        <w:rPr>
          <w:sz w:val="16"/>
        </w:rPr>
        <w:t xml:space="preserve">according to Tradingeconomics.com. And </w:t>
      </w:r>
      <w:r w:rsidRPr="00E82761">
        <w:rPr>
          <w:rStyle w:val="StyleUnderline"/>
        </w:rPr>
        <w:t>it’s expected to reach $3,277 by 2020. That’s well above the average of $1,653.98</w:t>
      </w:r>
      <w:r w:rsidRPr="00E82761">
        <w:rPr>
          <w:sz w:val="16"/>
        </w:rPr>
        <w:t xml:space="preserve"> for the period 1960-2018. Filipinos are doing better in recent years when per-capita GDP is adjusted by </w:t>
      </w:r>
      <w:r w:rsidRPr="00E82761">
        <w:rPr>
          <w:rStyle w:val="StyleUnderline"/>
        </w:rPr>
        <w:t>purchasing power parity (PPP)</w:t>
      </w:r>
      <w:r w:rsidRPr="00E82761">
        <w:rPr>
          <w:sz w:val="16"/>
        </w:rPr>
        <w:t xml:space="preserve">. That measure, too, </w:t>
      </w:r>
      <w:r w:rsidRPr="00E82761">
        <w:rPr>
          <w:rStyle w:val="StyleUnderline"/>
        </w:rPr>
        <w:t>reached a record 7,599.19 U.S. dollars in 2018, well above the average of $4969.71</w:t>
      </w:r>
      <w:r w:rsidRPr="00E82761">
        <w:rPr>
          <w:sz w:val="16"/>
        </w:rPr>
        <w:t xml:space="preserve"> for the period 1990-2018.</w:t>
      </w:r>
    </w:p>
    <w:p w14:paraId="3263603C" w14:textId="77777777" w:rsidR="002A42D9" w:rsidRDefault="002A42D9" w:rsidP="002A42D9">
      <w:r>
        <w:rPr>
          <w:noProof/>
        </w:rPr>
        <w:lastRenderedPageBreak/>
        <w:drawing>
          <wp:inline distT="0" distB="0" distL="0" distR="0" wp14:anchorId="6CAB097F" wp14:editId="7898458B">
            <wp:extent cx="8115300" cy="34671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7-08 at 12.00.01 PM.png"/>
                    <pic:cNvPicPr/>
                  </pic:nvPicPr>
                  <pic:blipFill>
                    <a:blip r:embed="rId38">
                      <a:extLst>
                        <a:ext uri="{28A0092B-C50C-407E-A947-70E740481C1C}">
                          <a14:useLocalDpi xmlns:a14="http://schemas.microsoft.com/office/drawing/2010/main" val="0"/>
                        </a:ext>
                      </a:extLst>
                    </a:blip>
                    <a:stretch>
                      <a:fillRect/>
                    </a:stretch>
                  </pic:blipFill>
                  <pic:spPr>
                    <a:xfrm>
                      <a:off x="0" y="0"/>
                      <a:ext cx="8115300" cy="3467100"/>
                    </a:xfrm>
                    <a:prstGeom prst="rect">
                      <a:avLst/>
                    </a:prstGeom>
                  </pic:spPr>
                </pic:pic>
              </a:graphicData>
            </a:graphic>
          </wp:inline>
        </w:drawing>
      </w:r>
    </w:p>
    <w:p w14:paraId="296FB829" w14:textId="77777777" w:rsidR="002A42D9" w:rsidRDefault="002A42D9" w:rsidP="002A42D9">
      <w:r>
        <w:t>Source: Tradingeconomics.com 7/5/2019</w:t>
      </w:r>
    </w:p>
    <w:p w14:paraId="3DF8D8FB" w14:textId="77777777" w:rsidR="002A42D9" w:rsidRDefault="002A42D9" w:rsidP="002A42D9"/>
    <w:p w14:paraId="0EA8F818" w14:textId="77777777" w:rsidR="002A42D9" w:rsidRPr="0040628D" w:rsidRDefault="002A42D9" w:rsidP="002A42D9">
      <w:pPr>
        <w:rPr>
          <w:sz w:val="16"/>
        </w:rPr>
      </w:pPr>
      <w:r w:rsidRPr="0040628D">
        <w:rPr>
          <w:sz w:val="16"/>
        </w:rPr>
        <w:t xml:space="preserve">Meanwhile, </w:t>
      </w:r>
      <w:r w:rsidRPr="004E614C">
        <w:rPr>
          <w:rStyle w:val="Emphasis"/>
        </w:rPr>
        <w:t>a</w:t>
      </w:r>
      <w:r w:rsidRPr="004E614C">
        <w:rPr>
          <w:rStyle w:val="StyleUnderline"/>
        </w:rPr>
        <w:t xml:space="preserve"> recent McKinsey Global Institute </w:t>
      </w:r>
      <w:r w:rsidRPr="004E614C">
        <w:rPr>
          <w:rStyle w:val="Emphasis"/>
        </w:rPr>
        <w:t>(MGI) study places the Philippines among the few emerging market economies that are well-prepared to achieve sustained growth over the next decade.</w:t>
      </w:r>
      <w:r>
        <w:rPr>
          <w:rStyle w:val="Emphasis"/>
        </w:rPr>
        <w:t xml:space="preserve"> </w:t>
      </w:r>
      <w:r w:rsidRPr="0040628D">
        <w:rPr>
          <w:sz w:val="16"/>
        </w:rPr>
        <w:t>That's thanks to a rise in gross fixed-capital formation (investment).</w:t>
      </w:r>
    </w:p>
    <w:p w14:paraId="03425B35" w14:textId="77777777" w:rsidR="002A42D9" w:rsidRDefault="002A42D9" w:rsidP="002A42D9"/>
    <w:p w14:paraId="23B1B35B" w14:textId="77777777" w:rsidR="002A42D9" w:rsidRDefault="002A42D9" w:rsidP="002A42D9">
      <w:pPr>
        <w:pStyle w:val="Heading3"/>
      </w:pPr>
      <w:r>
        <w:lastRenderedPageBreak/>
        <w:t>AT: Alliance DA</w:t>
      </w:r>
    </w:p>
    <w:p w14:paraId="733A7F40" w14:textId="77777777" w:rsidR="002A42D9" w:rsidRDefault="002A42D9" w:rsidP="002A42D9">
      <w:pPr>
        <w:pStyle w:val="Heading4"/>
      </w:pPr>
      <w:r>
        <w:t>The alliance stays strong post-plan – Mutual Defense Treaty remains regularly reaffirmed</w:t>
      </w:r>
    </w:p>
    <w:p w14:paraId="2630BF40" w14:textId="77777777" w:rsidR="002A42D9" w:rsidRPr="0046643B" w:rsidRDefault="002A42D9" w:rsidP="002A42D9">
      <w:pPr>
        <w:rPr>
          <w:rStyle w:val="Style13ptBold"/>
        </w:rPr>
      </w:pPr>
      <w:r>
        <w:rPr>
          <w:rStyle w:val="Style13ptBold"/>
        </w:rPr>
        <w:t xml:space="preserve">Nepomuceno 19 – </w:t>
      </w:r>
      <w:r w:rsidRPr="005C6996">
        <w:rPr>
          <w:sz w:val="18"/>
          <w:szCs w:val="18"/>
        </w:rPr>
        <w:t xml:space="preserve">(Priam Nepomuceno, senior reporter, “US still PH's major ally in defense build-up: DND,” Philippine News Agency, 2/7/19, </w:t>
      </w:r>
      <w:hyperlink r:id="rId39" w:history="1">
        <w:r w:rsidRPr="005C6996">
          <w:rPr>
            <w:rStyle w:val="Hyperlink"/>
            <w:sz w:val="18"/>
            <w:szCs w:val="18"/>
          </w:rPr>
          <w:t>https://www.pna.gov.ph/articles/1061245</w:t>
        </w:r>
      </w:hyperlink>
      <w:r w:rsidRPr="005C6996">
        <w:rPr>
          <w:sz w:val="18"/>
          <w:szCs w:val="18"/>
        </w:rPr>
        <w:t>) // S.Y.</w:t>
      </w:r>
    </w:p>
    <w:p w14:paraId="3725BD9D" w14:textId="77777777" w:rsidR="002A42D9" w:rsidRPr="0046643B" w:rsidRDefault="002A42D9" w:rsidP="002A42D9">
      <w:pPr>
        <w:rPr>
          <w:sz w:val="16"/>
        </w:rPr>
      </w:pPr>
      <w:r w:rsidRPr="0046643B">
        <w:rPr>
          <w:sz w:val="16"/>
        </w:rPr>
        <w:t xml:space="preserve">MANILA -- </w:t>
      </w:r>
      <w:r w:rsidRPr="0046643B">
        <w:rPr>
          <w:rStyle w:val="StyleUnderline"/>
        </w:rPr>
        <w:t>The US remains the Philippines' most supportive partner when it comes to beefing up its defense capabilities.</w:t>
      </w:r>
      <w:r>
        <w:rPr>
          <w:rStyle w:val="StyleUnderline"/>
        </w:rPr>
        <w:t xml:space="preserve"> </w:t>
      </w:r>
      <w:r w:rsidRPr="0046643B">
        <w:rPr>
          <w:sz w:val="16"/>
        </w:rPr>
        <w:t xml:space="preserve">"As a treaty ally, the US has been one of the most supportive and active in contributing to Philippine efforts to build our defense capabilities. </w:t>
      </w:r>
      <w:r w:rsidRPr="0046643B">
        <w:rPr>
          <w:rStyle w:val="StyleUnderline"/>
        </w:rPr>
        <w:t>We recognize with deepest appreciation the US’ close partnership as we both work on ensuring that the alliance remains relevant in responding to the challenges of the 21st century through various programs, namely</w:t>
      </w:r>
      <w:r w:rsidRPr="0046643B">
        <w:rPr>
          <w:sz w:val="16"/>
        </w:rPr>
        <w:t xml:space="preserve"> the Foreign Military Financing (FMF), </w:t>
      </w:r>
      <w:r w:rsidRPr="0046643B">
        <w:rPr>
          <w:rStyle w:val="Emphasis"/>
        </w:rPr>
        <w:t>Foreign Military Sales (FMS),</w:t>
      </w:r>
      <w:r w:rsidRPr="0046643B">
        <w:rPr>
          <w:sz w:val="16"/>
        </w:rPr>
        <w:t xml:space="preserve"> Maritime Security Initiative (MSI), </w:t>
      </w:r>
      <w:r w:rsidRPr="0046643B">
        <w:rPr>
          <w:rStyle w:val="StyleUnderline"/>
        </w:rPr>
        <w:t>among others,</w:t>
      </w:r>
      <w:r w:rsidRPr="0046643B">
        <w:rPr>
          <w:sz w:val="16"/>
        </w:rPr>
        <w:t xml:space="preserve"> as well as non-materiel support in the form of exercises, training activities, and advice," Defense Undersecretary Cardozo Luna said in his speech during the US-Philippines Think Tank Conference held at The Peninsula Hotel, Makati City Thursday, which was forwarded to reporters.</w:t>
      </w:r>
      <w:r>
        <w:rPr>
          <w:sz w:val="16"/>
        </w:rPr>
        <w:t xml:space="preserve"> </w:t>
      </w:r>
      <w:r w:rsidRPr="0046643B">
        <w:rPr>
          <w:sz w:val="16"/>
        </w:rPr>
        <w:t xml:space="preserve">Luna also said </w:t>
      </w:r>
      <w:r w:rsidRPr="0046643B">
        <w:rPr>
          <w:rStyle w:val="StyleUnderline"/>
        </w:rPr>
        <w:t>this longstanding alliance is rooted on the 1951 Mutual Defense Treaty (MDT) between Manila and Washington</w:t>
      </w:r>
      <w:r w:rsidRPr="0046643B">
        <w:rPr>
          <w:sz w:val="16"/>
        </w:rPr>
        <w:t>.</w:t>
      </w:r>
      <w:r>
        <w:rPr>
          <w:sz w:val="16"/>
        </w:rPr>
        <w:t xml:space="preserve"> </w:t>
      </w:r>
      <w:r w:rsidRPr="0046643B">
        <w:rPr>
          <w:sz w:val="16"/>
        </w:rPr>
        <w:t>"</w:t>
      </w:r>
      <w:r w:rsidRPr="0046643B">
        <w:rPr>
          <w:rStyle w:val="StyleUnderline"/>
        </w:rPr>
        <w:t xml:space="preserve">This remains to be the sole defense treaty of the Philippines with another country and is the longest formal defense agreement we have. </w:t>
      </w:r>
      <w:r w:rsidRPr="0046643B">
        <w:rPr>
          <w:rStyle w:val="Emphasis"/>
        </w:rPr>
        <w:t>It has withstood the test of time and has been regularly reaffirmed</w:t>
      </w:r>
      <w:r w:rsidRPr="0046643B">
        <w:rPr>
          <w:rStyle w:val="StyleUnderline"/>
        </w:rPr>
        <w:t xml:space="preserve"> during both formal and informal engagements, notably during the 60th anniversary of the MDT during which the Manila Declaration was signed. The treaty has been recognized by Philippine institutions, with no less than </w:t>
      </w:r>
      <w:r w:rsidRPr="0046643B">
        <w:rPr>
          <w:rStyle w:val="Emphasis"/>
        </w:rPr>
        <w:t>the Philippine Supreme Court recognizing that the treaty continues to be</w:t>
      </w:r>
      <w:r w:rsidRPr="0046643B">
        <w:rPr>
          <w:rStyle w:val="StyleUnderline"/>
        </w:rPr>
        <w:t xml:space="preserve"> a </w:t>
      </w:r>
      <w:r w:rsidRPr="0046643B">
        <w:rPr>
          <w:rStyle w:val="Emphasis"/>
        </w:rPr>
        <w:t>'valid</w:t>
      </w:r>
      <w:r w:rsidRPr="0046643B">
        <w:rPr>
          <w:rStyle w:val="StyleUnderline"/>
        </w:rPr>
        <w:t xml:space="preserve"> source of international obligation'," he added.</w:t>
      </w:r>
      <w:r>
        <w:rPr>
          <w:rStyle w:val="StyleUnderline"/>
        </w:rPr>
        <w:t xml:space="preserve"> </w:t>
      </w:r>
      <w:r w:rsidRPr="0046643B">
        <w:rPr>
          <w:sz w:val="16"/>
        </w:rPr>
        <w:t xml:space="preserve">The DND official also noted that </w:t>
      </w:r>
      <w:r w:rsidRPr="0046643B">
        <w:rPr>
          <w:rStyle w:val="StyleUnderline"/>
        </w:rPr>
        <w:t>the recent passage of the Asia Reassurance Initiative Act by the US Congress also reaffirms the alliance between the two countries</w:t>
      </w:r>
      <w:r w:rsidRPr="0046643B">
        <w:rPr>
          <w:sz w:val="16"/>
        </w:rPr>
        <w:t>, along with other US allies in the Pacific.</w:t>
      </w:r>
      <w:r>
        <w:rPr>
          <w:sz w:val="16"/>
        </w:rPr>
        <w:t xml:space="preserve"> </w:t>
      </w:r>
      <w:r w:rsidRPr="0046643B">
        <w:rPr>
          <w:sz w:val="16"/>
        </w:rPr>
        <w:t>The MDT is also the basis of two countries' alliance and continuing joint defense capability programs.</w:t>
      </w:r>
      <w:r>
        <w:rPr>
          <w:sz w:val="16"/>
        </w:rPr>
        <w:t xml:space="preserve"> </w:t>
      </w:r>
      <w:r w:rsidRPr="0046643B">
        <w:rPr>
          <w:sz w:val="16"/>
        </w:rPr>
        <w:t xml:space="preserve">"However, as with all other defense agreements, reviewing agreements is a normal course of action, especially since the MDT has been in force for over 60 years. Our Secretary (of Defense Delfin </w:t>
      </w:r>
      <w:proofErr w:type="spellStart"/>
      <w:r w:rsidRPr="0046643B">
        <w:rPr>
          <w:sz w:val="16"/>
        </w:rPr>
        <w:t>Lorenzana</w:t>
      </w:r>
      <w:proofErr w:type="spellEnd"/>
      <w:r w:rsidRPr="0046643B">
        <w:rPr>
          <w:sz w:val="16"/>
        </w:rPr>
        <w:t>) wishes to ensure that the frameworks we have in place continue to serve the mutual interests of both parties," Luna said.</w:t>
      </w:r>
      <w:r>
        <w:rPr>
          <w:sz w:val="16"/>
        </w:rPr>
        <w:t xml:space="preserve"> </w:t>
      </w:r>
      <w:r w:rsidRPr="0046643B">
        <w:rPr>
          <w:sz w:val="16"/>
        </w:rPr>
        <w:t>"As we look back in the history of the alliance, it is evident that the MDT has been able to withstand the passage of time because both sides continued to work together in ensuring that the partnership is able to adapt with the changes in the security environment. While the alliance is considered 'iron-clad,' as pronounced by our US counterparts in various fora, our two sides remain flexible in finding ways to address contemporary security challenges," he added.</w:t>
      </w:r>
      <w:r>
        <w:rPr>
          <w:sz w:val="16"/>
        </w:rPr>
        <w:t xml:space="preserve"> </w:t>
      </w:r>
      <w:r w:rsidRPr="0046643B">
        <w:rPr>
          <w:rStyle w:val="StyleUnderline"/>
        </w:rPr>
        <w:t xml:space="preserve">While traditional security was initially the </w:t>
      </w:r>
      <w:proofErr w:type="gramStart"/>
      <w:r w:rsidRPr="0046643B">
        <w:rPr>
          <w:rStyle w:val="StyleUnderline"/>
        </w:rPr>
        <w:t>main focus</w:t>
      </w:r>
      <w:proofErr w:type="gramEnd"/>
      <w:r w:rsidRPr="0046643B">
        <w:rPr>
          <w:rStyle w:val="StyleUnderline"/>
        </w:rPr>
        <w:t xml:space="preserve"> of the alliance through the Mutual Defense Board (MDB), the alliance was able to address non-traditional security concerns when the security environment and the very definition of security underwent changes after the Cold War.</w:t>
      </w:r>
      <w:r>
        <w:rPr>
          <w:rStyle w:val="StyleUnderline"/>
        </w:rPr>
        <w:t xml:space="preserve"> </w:t>
      </w:r>
      <w:r w:rsidRPr="0046643B">
        <w:rPr>
          <w:rStyle w:val="StyleUnderline"/>
        </w:rPr>
        <w:t>Through the establishment of the Security Engagement Board (SEB) in 2006, both US and Philippines militaries</w:t>
      </w:r>
      <w:r w:rsidRPr="0046643B">
        <w:rPr>
          <w:sz w:val="16"/>
        </w:rPr>
        <w:t xml:space="preserve">, along with other civilian security agencies, </w:t>
      </w:r>
      <w:proofErr w:type="gramStart"/>
      <w:r w:rsidRPr="0046643B">
        <w:rPr>
          <w:rStyle w:val="StyleUnderline"/>
        </w:rPr>
        <w:t>are able to</w:t>
      </w:r>
      <w:proofErr w:type="gramEnd"/>
      <w:r w:rsidRPr="0046643B">
        <w:rPr>
          <w:rStyle w:val="StyleUnderline"/>
        </w:rPr>
        <w:t xml:space="preserve"> work together to address several lines of efforts</w:t>
      </w:r>
      <w:r w:rsidRPr="0046643B">
        <w:rPr>
          <w:sz w:val="16"/>
        </w:rPr>
        <w:t xml:space="preserve"> aside from mutual defense </w:t>
      </w:r>
      <w:r w:rsidRPr="0046643B">
        <w:rPr>
          <w:rStyle w:val="StyleUnderline"/>
        </w:rPr>
        <w:t xml:space="preserve">to include </w:t>
      </w:r>
      <w:r w:rsidRPr="0046643B">
        <w:rPr>
          <w:rStyle w:val="Emphasis"/>
        </w:rPr>
        <w:t>maritime challenges, disasters, terrorism, cyber issues, peacekeeping concerns, and transnational crimes</w:t>
      </w:r>
      <w:r w:rsidRPr="0046643B">
        <w:rPr>
          <w:sz w:val="16"/>
        </w:rPr>
        <w:t>. Indeed, areas of cooperation between our defense establishments have expanded and continue to be enhanced.</w:t>
      </w:r>
      <w:r>
        <w:rPr>
          <w:sz w:val="16"/>
        </w:rPr>
        <w:t xml:space="preserve"> </w:t>
      </w:r>
      <w:r w:rsidRPr="0046643B">
        <w:rPr>
          <w:sz w:val="16"/>
        </w:rPr>
        <w:t xml:space="preserve">"With the expansion of areas of cooperation, we continue to ensure that our bilateral exercises remain mutually beneficial. Since the inaugural Two-Plus-Two Ministerial Consultations, the Philippines has consistently maintained that our activities should be of high value and great impact. Since the start of the current administration, we have sustained large-scale exercises, such as the Balikatan, which continues to test the operational skill sets and interoperability between our armed forces. At the same time, we have developed exercises, such as KAMANDAG, Sama </w:t>
      </w:r>
      <w:proofErr w:type="spellStart"/>
      <w:r w:rsidRPr="0046643B">
        <w:rPr>
          <w:sz w:val="16"/>
        </w:rPr>
        <w:t>Sama</w:t>
      </w:r>
      <w:proofErr w:type="spellEnd"/>
      <w:r w:rsidRPr="0046643B">
        <w:rPr>
          <w:sz w:val="16"/>
        </w:rPr>
        <w:t xml:space="preserve">, </w:t>
      </w:r>
      <w:proofErr w:type="spellStart"/>
      <w:r w:rsidRPr="0046643B">
        <w:rPr>
          <w:sz w:val="16"/>
        </w:rPr>
        <w:t>Salaknib</w:t>
      </w:r>
      <w:proofErr w:type="spellEnd"/>
      <w:r w:rsidRPr="0046643B">
        <w:rPr>
          <w:sz w:val="16"/>
        </w:rPr>
        <w:t>, among others, that will enable us to respond to the Philippines’ pressing security concerns," the defense official said.</w:t>
      </w:r>
    </w:p>
    <w:p w14:paraId="3DE7EED3" w14:textId="77777777" w:rsidR="002A42D9" w:rsidRDefault="002A42D9" w:rsidP="002A42D9"/>
    <w:p w14:paraId="05C1F6BD" w14:textId="77777777" w:rsidR="002A42D9" w:rsidRDefault="002A42D9" w:rsidP="002A42D9"/>
    <w:p w14:paraId="7D235B37" w14:textId="77777777" w:rsidR="002A42D9" w:rsidRDefault="002A42D9" w:rsidP="002A42D9"/>
    <w:p w14:paraId="506F53C7" w14:textId="77777777" w:rsidR="002A42D9" w:rsidRDefault="002A42D9" w:rsidP="002A42D9"/>
    <w:p w14:paraId="59EDCA70" w14:textId="77777777" w:rsidR="002A42D9" w:rsidRDefault="002A42D9" w:rsidP="002A42D9"/>
    <w:p w14:paraId="127C2007" w14:textId="77777777" w:rsidR="002A42D9" w:rsidRDefault="002A42D9" w:rsidP="002A42D9"/>
    <w:p w14:paraId="3EE57141" w14:textId="77777777" w:rsidR="002A42D9" w:rsidRPr="007C537E" w:rsidRDefault="002A42D9" w:rsidP="002A42D9"/>
    <w:p w14:paraId="033693BF" w14:textId="77777777" w:rsidR="002A42D9" w:rsidRDefault="002A42D9" w:rsidP="002A42D9">
      <w:pPr>
        <w:pStyle w:val="Heading4"/>
      </w:pPr>
      <w:r>
        <w:t>Duterte has literally compared himself to Hitler – the US must cut support of overt murder</w:t>
      </w:r>
    </w:p>
    <w:p w14:paraId="5FCEC4A7" w14:textId="77777777" w:rsidR="002A42D9" w:rsidRPr="008554D6" w:rsidRDefault="002A42D9" w:rsidP="002A42D9">
      <w:proofErr w:type="spellStart"/>
      <w:r>
        <w:rPr>
          <w:rStyle w:val="Style13ptBold"/>
        </w:rPr>
        <w:t>Shahshahani</w:t>
      </w:r>
      <w:proofErr w:type="spellEnd"/>
      <w:r>
        <w:rPr>
          <w:rStyle w:val="Style13ptBold"/>
        </w:rPr>
        <w:t xml:space="preserve"> 16 </w:t>
      </w:r>
      <w:r>
        <w:t>[</w:t>
      </w:r>
      <w:proofErr w:type="spellStart"/>
      <w:r>
        <w:t>Azadeh</w:t>
      </w:r>
      <w:proofErr w:type="spellEnd"/>
      <w:r>
        <w:t xml:space="preserve"> </w:t>
      </w:r>
      <w:proofErr w:type="spellStart"/>
      <w:r>
        <w:t>Shahshahani</w:t>
      </w:r>
      <w:proofErr w:type="spellEnd"/>
      <w:r>
        <w:t xml:space="preserve">; Legal and Advocacy Director with Project South and a past President of the National Lawyers Guild; The Philippine President Is Waging a Ruthless War on Drugs—And the U.S. Is Complicit; In These Times; 5-1-2016; </w:t>
      </w:r>
      <w:hyperlink r:id="rId40" w:history="1">
        <w:r>
          <w:rPr>
            <w:rStyle w:val="Hyperlink"/>
          </w:rPr>
          <w:t>http://inthesetimes.com/article/21500/peoples-tribunal-philippines-rodrigo-duterte-drug-war-executions-repression</w:t>
        </w:r>
      </w:hyperlink>
      <w:r>
        <w:t xml:space="preserve"> //Brower]</w:t>
      </w:r>
    </w:p>
    <w:p w14:paraId="1A5B1257" w14:textId="77777777" w:rsidR="002A42D9" w:rsidRPr="009E56AB" w:rsidRDefault="002A42D9" w:rsidP="002A42D9">
      <w:pPr>
        <w:rPr>
          <w:rStyle w:val="StyleUnderline"/>
        </w:rPr>
      </w:pPr>
      <w:r w:rsidRPr="00D44D19">
        <w:t xml:space="preserve">Many Americans have heard about </w:t>
      </w:r>
      <w:r w:rsidRPr="009E56AB">
        <w:rPr>
          <w:rStyle w:val="StyleUnderline"/>
        </w:rPr>
        <w:t xml:space="preserve">Filipino President Rodrigo </w:t>
      </w:r>
      <w:r w:rsidRPr="009E56AB">
        <w:rPr>
          <w:rStyle w:val="Emphasis"/>
        </w:rPr>
        <w:t>Duterte’s</w:t>
      </w:r>
      <w:r w:rsidRPr="009E56AB">
        <w:rPr>
          <w:rStyle w:val="StyleUnderline"/>
        </w:rPr>
        <w:t xml:space="preserve"> horrendous </w:t>
      </w:r>
      <w:r w:rsidRPr="009E56AB">
        <w:rPr>
          <w:rStyle w:val="Emphasis"/>
        </w:rPr>
        <w:t>war on drugs</w:t>
      </w:r>
      <w:r w:rsidRPr="00D44D19">
        <w:t xml:space="preserve">, which </w:t>
      </w:r>
      <w:r w:rsidRPr="009E56AB">
        <w:rPr>
          <w:rStyle w:val="Emphasis"/>
        </w:rPr>
        <w:t>has resulted in thousands of deaths of mostly poor people,</w:t>
      </w:r>
      <w:r w:rsidRPr="009E56AB">
        <w:rPr>
          <w:rStyle w:val="StyleUnderline"/>
        </w:rPr>
        <w:t xml:space="preserve"> including at least one as young as 17.</w:t>
      </w:r>
    </w:p>
    <w:p w14:paraId="32DB4BA7" w14:textId="77777777" w:rsidR="002A42D9" w:rsidRPr="009E56AB" w:rsidRDefault="002A42D9" w:rsidP="002A42D9">
      <w:r w:rsidRPr="00D44D19">
        <w:t>But</w:t>
      </w:r>
      <w:r w:rsidRPr="009E56AB">
        <w:rPr>
          <w:rStyle w:val="StyleUnderline"/>
        </w:rPr>
        <w:t xml:space="preserve"> the </w:t>
      </w:r>
      <w:r w:rsidRPr="009E56AB">
        <w:rPr>
          <w:rStyle w:val="Emphasis"/>
        </w:rPr>
        <w:t>Duterte</w:t>
      </w:r>
      <w:r w:rsidRPr="009E56AB">
        <w:rPr>
          <w:rStyle w:val="StyleUnderline"/>
        </w:rPr>
        <w:t xml:space="preserve"> regime </w:t>
      </w:r>
      <w:r w:rsidRPr="009E56AB">
        <w:rPr>
          <w:rStyle w:val="Emphasis"/>
        </w:rPr>
        <w:t>has</w:t>
      </w:r>
      <w:r w:rsidRPr="009E56AB">
        <w:rPr>
          <w:rStyle w:val="StyleUnderline"/>
        </w:rPr>
        <w:t xml:space="preserve"> also </w:t>
      </w:r>
      <w:r w:rsidRPr="009E56AB">
        <w:rPr>
          <w:rStyle w:val="Emphasis"/>
        </w:rPr>
        <w:t>committed a host of other grave human rights violations with support from the U.S. government</w:t>
      </w:r>
      <w:r w:rsidRPr="009E56AB">
        <w:rPr>
          <w:rStyle w:val="StyleUnderline"/>
        </w:rPr>
        <w:t>, as we heard at the International People’s Tribunal on the Philippines held in Brussels on September 18 and 19, for which I served as a member of the jury. The case was brought by the Filipino people against Duterte and Trump,</w:t>
      </w:r>
      <w:r w:rsidRPr="009E56AB">
        <w:t xml:space="preserve"> among other defendants.</w:t>
      </w:r>
    </w:p>
    <w:p w14:paraId="21F21A6A" w14:textId="77777777" w:rsidR="002A42D9" w:rsidRDefault="002A42D9" w:rsidP="002A42D9">
      <w:r w:rsidRPr="00D44D19">
        <w:t>Given the overwhelming impunity in the Philippines, made worse by U.S. support, human rights activists are pursuing other routes to hold perpetrators accountable. To help give voice to the survivors, the tribunal was convened by human rights, peace, justice, faith and legal groups.</w:t>
      </w:r>
    </w:p>
    <w:p w14:paraId="5FEC18B1" w14:textId="77777777" w:rsidR="002A42D9" w:rsidRDefault="002A42D9" w:rsidP="002A42D9">
      <w:r w:rsidRPr="00D44D19">
        <w:t>The complainants presented, either in person or through video, 31 witnesses including directly-impacted people and experts.</w:t>
      </w:r>
    </w:p>
    <w:p w14:paraId="7F7C2360" w14:textId="77777777" w:rsidR="002A42D9" w:rsidRDefault="002A42D9" w:rsidP="002A42D9">
      <w:r w:rsidRPr="00D44D19">
        <w:t>Extra-judicial killings and martial law</w:t>
      </w:r>
    </w:p>
    <w:p w14:paraId="58661B5A" w14:textId="77777777" w:rsidR="002A42D9" w:rsidRPr="009E56AB" w:rsidRDefault="002A42D9" w:rsidP="002A42D9">
      <w:pPr>
        <w:rPr>
          <w:rStyle w:val="Emphasis"/>
        </w:rPr>
      </w:pPr>
      <w:r w:rsidRPr="009E56AB">
        <w:rPr>
          <w:rStyle w:val="Emphasis"/>
        </w:rPr>
        <w:t>Duterte’s War on Drugs carried out by the Philippine National Police,</w:t>
      </w:r>
      <w:r w:rsidRPr="00D44D19">
        <w:t xml:space="preserve"> which Duterte instigated through issuance of a police memorandum to “neutralize” or kill suspected drug users, </w:t>
      </w:r>
      <w:r w:rsidRPr="009E56AB">
        <w:rPr>
          <w:rStyle w:val="Emphasis"/>
        </w:rPr>
        <w:t>has resulted in the deaths of at least 4,410 persons in police operations, with independent sources putting it at 23,000,</w:t>
      </w:r>
      <w:r w:rsidRPr="00D44D19">
        <w:t xml:space="preserve"> per the verdict of the International People’s Tribunal. </w:t>
      </w:r>
      <w:r w:rsidRPr="009E56AB">
        <w:rPr>
          <w:rStyle w:val="Emphasis"/>
        </w:rPr>
        <w:t>Duterte has even compared himself to Hitler and said that he would be happy to slaughter drug users in the millions.</w:t>
      </w:r>
    </w:p>
    <w:p w14:paraId="603420BD" w14:textId="77777777" w:rsidR="002A42D9" w:rsidRPr="001D4531" w:rsidRDefault="002A42D9" w:rsidP="002A42D9">
      <w:pPr>
        <w:rPr>
          <w:rStyle w:val="StyleUnderline"/>
        </w:rPr>
      </w:pPr>
      <w:r w:rsidRPr="001D4531">
        <w:rPr>
          <w:rStyle w:val="Emphasis"/>
        </w:rPr>
        <w:t>But extra-judicial killings have not been limited to those suspected of using or dealing drugs. The forces of Duterte have also summarily killed human rights defenders and those in the Philippine civil society who have criticized the government.</w:t>
      </w:r>
      <w:r w:rsidRPr="001D4531">
        <w:rPr>
          <w:rStyle w:val="StyleUnderline"/>
        </w:rPr>
        <w:t xml:space="preserve"> As of June 2018, 169 leaders of the progressive movement had been victims of extrajudicial-killings and an additional 509 political prisoners were illegally jailed and subjected to trumped-up criminal charges, according to the verdict of the International People’s Tribunal.</w:t>
      </w:r>
    </w:p>
    <w:p w14:paraId="4AD8D2B8" w14:textId="77777777" w:rsidR="002A42D9" w:rsidRDefault="002A42D9" w:rsidP="002A42D9">
      <w:r w:rsidRPr="001D4531">
        <w:rPr>
          <w:rStyle w:val="Emphasis"/>
        </w:rPr>
        <w:t>Duterte has enabled the military to carry out bombings and widespread abuses against the Filipino people</w:t>
      </w:r>
      <w:r w:rsidRPr="00D44D19">
        <w:t>,</w:t>
      </w:r>
      <w:r w:rsidRPr="001D4531">
        <w:rPr>
          <w:rStyle w:val="StyleUnderline"/>
        </w:rPr>
        <w:t xml:space="preserve"> including during the military invasion of </w:t>
      </w:r>
      <w:proofErr w:type="spellStart"/>
      <w:r w:rsidRPr="001D4531">
        <w:rPr>
          <w:rStyle w:val="StyleUnderline"/>
        </w:rPr>
        <w:t>Marawi</w:t>
      </w:r>
      <w:proofErr w:type="spellEnd"/>
      <w:r w:rsidRPr="001D4531">
        <w:rPr>
          <w:rStyle w:val="StyleUnderline"/>
        </w:rPr>
        <w:t>.</w:t>
      </w:r>
      <w:r w:rsidRPr="00D44D19">
        <w:t xml:space="preserve"> The bombings and armed interventions damaged infrastructure, including 37 mosques, 12,000 homes and 22 private schools, as was cited in the verdict of the International People’s Tribunal.</w:t>
      </w:r>
    </w:p>
    <w:p w14:paraId="7B18B16F" w14:textId="77777777" w:rsidR="002A42D9" w:rsidRDefault="002A42D9" w:rsidP="002A42D9">
      <w:r w:rsidRPr="001D4531">
        <w:rPr>
          <w:rStyle w:val="StyleUnderline"/>
        </w:rPr>
        <w:lastRenderedPageBreak/>
        <w:t>Duterte’s enforcement of Martial Law in Mindanao has led to the killing and displacement of scores of people, as well as abuses by the armed forces, such as capricious arrests and imprisonment. The crackdown has targeted the mostly Muslim communities</w:t>
      </w:r>
      <w:r w:rsidRPr="00D44D19">
        <w:t xml:space="preserve"> in </w:t>
      </w:r>
      <w:proofErr w:type="spellStart"/>
      <w:r w:rsidRPr="00D44D19">
        <w:t>Marawi</w:t>
      </w:r>
      <w:proofErr w:type="spellEnd"/>
      <w:r w:rsidRPr="00D44D19">
        <w:t xml:space="preserve"> through clamping down on their religious rights. The Writ of Habeas Corpus was suspended and </w:t>
      </w:r>
      <w:proofErr w:type="gramStart"/>
      <w:r w:rsidRPr="00D44D19">
        <w:t>still remains</w:t>
      </w:r>
      <w:proofErr w:type="gramEnd"/>
      <w:r w:rsidRPr="00D44D19">
        <w:t xml:space="preserve"> so.</w:t>
      </w:r>
    </w:p>
    <w:p w14:paraId="7D5BF24C" w14:textId="77777777" w:rsidR="002A42D9" w:rsidRDefault="002A42D9" w:rsidP="002A42D9">
      <w:r w:rsidRPr="00D44D19">
        <w:t>Targeting of human rights advocates</w:t>
      </w:r>
    </w:p>
    <w:p w14:paraId="4B6B3AEE" w14:textId="77777777" w:rsidR="002A42D9" w:rsidRPr="001D4531" w:rsidRDefault="002A42D9" w:rsidP="002A42D9">
      <w:pPr>
        <w:rPr>
          <w:rStyle w:val="StyleUnderline"/>
        </w:rPr>
      </w:pPr>
      <w:r w:rsidRPr="00D44D19">
        <w:t xml:space="preserve">Duterte rules by fear and impunity. </w:t>
      </w:r>
      <w:r w:rsidRPr="001D4531">
        <w:rPr>
          <w:rStyle w:val="Emphasis"/>
        </w:rPr>
        <w:t>He has assailed any entities that could serve as a watchdog, such as press and human rights organizations</w:t>
      </w:r>
      <w:r w:rsidRPr="001D4531">
        <w:rPr>
          <w:rStyle w:val="StyleUnderline"/>
        </w:rPr>
        <w:t>. The police and security apparatus have a free hand in committing crimes as they know that they can get away with it.</w:t>
      </w:r>
    </w:p>
    <w:p w14:paraId="6BC096E6" w14:textId="77777777" w:rsidR="002A42D9" w:rsidRDefault="002A42D9" w:rsidP="002A42D9">
      <w:r w:rsidRPr="00D44D19">
        <w:t>Duterte viciously attacked Maria Lourdes Sereno, the first woman chief justice of the Philippines, and orchestrated her removal from the Supreme Court.</w:t>
      </w:r>
    </w:p>
    <w:p w14:paraId="5669D89C" w14:textId="77777777" w:rsidR="002A42D9" w:rsidRDefault="002A42D9" w:rsidP="002A42D9">
      <w:r w:rsidRPr="00D44D19">
        <w:t xml:space="preserve">Furthermore, human rights observers are increasingly prevented from entering. Just one example is Professor Gill Boehringer, an </w:t>
      </w:r>
      <w:proofErr w:type="gramStart"/>
      <w:r w:rsidRPr="00D44D19">
        <w:t>84 year old</w:t>
      </w:r>
      <w:proofErr w:type="gramEnd"/>
      <w:r w:rsidRPr="00D44D19">
        <w:t xml:space="preserve"> with dual citizenship in the United States and Australia. He is a long-time human rights advocate in the Philippines who was deported in August after being told that he was among those blacklisted, allegedly for joining protest actions and </w:t>
      </w:r>
      <w:proofErr w:type="gramStart"/>
      <w:r w:rsidRPr="00D44D19">
        <w:t>fact finding</w:t>
      </w:r>
      <w:proofErr w:type="gramEnd"/>
      <w:r w:rsidRPr="00D44D19">
        <w:t xml:space="preserve"> missions in the Philippines.</w:t>
      </w:r>
    </w:p>
    <w:p w14:paraId="35A7B79B" w14:textId="77777777" w:rsidR="002A42D9" w:rsidRPr="001D4531" w:rsidRDefault="002A42D9" w:rsidP="002A42D9">
      <w:pPr>
        <w:rPr>
          <w:rStyle w:val="Emphasis"/>
        </w:rPr>
      </w:pPr>
      <w:r w:rsidRPr="001D4531">
        <w:rPr>
          <w:rStyle w:val="Emphasis"/>
        </w:rPr>
        <w:t>Duterte has also intensified his attacks on lawyers, resulting in the murder thus far of 10 prosecutors, 21 lawyers and three judges. Directing his attacks to those who handle drug cases, Duterte has repeatedly threatened them with being next in this campaign of extra-judicial killings.</w:t>
      </w:r>
    </w:p>
    <w:p w14:paraId="7E3B9477" w14:textId="77777777" w:rsidR="002A42D9" w:rsidRDefault="002A42D9" w:rsidP="002A42D9">
      <w:r w:rsidRPr="00D44D19">
        <w:t>U.S. and Israeli support for state repression</w:t>
      </w:r>
    </w:p>
    <w:p w14:paraId="4EBB8D4B" w14:textId="77777777" w:rsidR="002A42D9" w:rsidRPr="001D4531" w:rsidRDefault="002A42D9" w:rsidP="002A42D9">
      <w:pPr>
        <w:rPr>
          <w:rStyle w:val="StyleUnderline"/>
        </w:rPr>
      </w:pPr>
      <w:r w:rsidRPr="001D4531">
        <w:rPr>
          <w:rStyle w:val="StyleUnderline"/>
        </w:rPr>
        <w:t>The U.S. and Israeli governments aid and abet these human rights violations.</w:t>
      </w:r>
    </w:p>
    <w:p w14:paraId="0C285E06" w14:textId="77777777" w:rsidR="002A42D9" w:rsidRDefault="002A42D9" w:rsidP="002A42D9">
      <w:r w:rsidRPr="00D44D19">
        <w:t xml:space="preserve">The U.S. military has had a presence in the Philippines for a long time and, as stated by the witnesses at the tribunal, is obsessed with maintaining its colonial domination. In the Indo-Pacific region, </w:t>
      </w:r>
      <w:r w:rsidRPr="001D4531">
        <w:rPr>
          <w:rStyle w:val="Emphasis"/>
        </w:rPr>
        <w:t>the Philippines is among the largest recipients of U.S. military aid, likely driven by the American desire to contain the influence of China.</w:t>
      </w:r>
      <w:r w:rsidRPr="00D44D19">
        <w:t xml:space="preserve"> U.S. Special Forces remotely man drones, and they provided intelligence, surveillance and reconnaissance support in the devastating invasion of Mindanao.</w:t>
      </w:r>
    </w:p>
    <w:p w14:paraId="03ABD59D" w14:textId="77777777" w:rsidR="002A42D9" w:rsidRPr="001D4531" w:rsidRDefault="002A42D9" w:rsidP="002A42D9">
      <w:pPr>
        <w:rPr>
          <w:rStyle w:val="Emphasis"/>
        </w:rPr>
      </w:pPr>
      <w:r w:rsidRPr="001D4531">
        <w:rPr>
          <w:rStyle w:val="Emphasis"/>
        </w:rPr>
        <w:t>Trump has approved of the methods used by Duterte in the drug war and has continuously supported cracking down on those who speak up against U.S. imperialist aims.</w:t>
      </w:r>
    </w:p>
    <w:p w14:paraId="722E9BCF" w14:textId="77777777" w:rsidR="002A42D9" w:rsidRDefault="002A42D9" w:rsidP="002A42D9">
      <w:r w:rsidRPr="00D44D19">
        <w:t xml:space="preserve">But the United States is not alone. Britain, meanwhile, sold surveillance equipment to Duterte </w:t>
      </w:r>
      <w:proofErr w:type="gramStart"/>
      <w:r w:rsidRPr="00D44D19">
        <w:t>in the midst of</w:t>
      </w:r>
      <w:proofErr w:type="gramEnd"/>
      <w:r w:rsidRPr="00D44D19">
        <w:t xml:space="preserve"> his brutal war on drugs. And Duterte recently took a trip to Israel to purchase weapons.</w:t>
      </w:r>
    </w:p>
    <w:p w14:paraId="011C41C0" w14:textId="77777777" w:rsidR="002A42D9" w:rsidRDefault="002A42D9" w:rsidP="002A42D9">
      <w:r w:rsidRPr="00D44D19">
        <w:t>Need for Accountability</w:t>
      </w:r>
    </w:p>
    <w:p w14:paraId="34130571" w14:textId="77777777" w:rsidR="002A42D9" w:rsidRDefault="002A42D9" w:rsidP="002A42D9">
      <w:r w:rsidRPr="001D4531">
        <w:rPr>
          <w:rStyle w:val="Emphasis"/>
        </w:rPr>
        <w:t>The tribunal found Trump, Duterte and other defendants guilty of war crimes, crimes against humanity and other grave human rights violations</w:t>
      </w:r>
      <w:r w:rsidRPr="00D44D19">
        <w:t>—and called for accountability and reparations for the population whose rights have been violated. The verdict states that “the focus here is on human rights: their open disregard and denial by the U.S.-backed regime of Defendant Duterte has produced a tragic scenario of intolerable violence, impunity, and state terror, which must be immediately exposed not only to be condemned, but to require an immediate awareness by the peoples of the world and intervention by the responsible actors of international law.”</w:t>
      </w:r>
    </w:p>
    <w:p w14:paraId="58C49DB6" w14:textId="77777777" w:rsidR="002A42D9" w:rsidRDefault="002A42D9" w:rsidP="002A42D9">
      <w:r w:rsidRPr="00D44D19">
        <w:lastRenderedPageBreak/>
        <w:t>A complaint against Duterte has been filed with the International Criminal Court by Philippines-based organizations and is pending. Duterte has threatened to arrest the ICC prosecutor, reminiscent of the way U.S. National Security Advisor John Bolton has threatened to prosecute the ICC judges.</w:t>
      </w:r>
    </w:p>
    <w:p w14:paraId="09E33669" w14:textId="77777777" w:rsidR="002A42D9" w:rsidRDefault="002A42D9" w:rsidP="002A42D9">
      <w:pPr>
        <w:rPr>
          <w:rStyle w:val="StyleUnderline"/>
        </w:rPr>
      </w:pPr>
      <w:r w:rsidRPr="008554D6">
        <w:rPr>
          <w:rStyle w:val="Emphasis"/>
        </w:rPr>
        <w:t>The U.S. Congress also needs to cut aid to the Philippines military</w:t>
      </w:r>
      <w:r w:rsidRPr="008554D6">
        <w:rPr>
          <w:rStyle w:val="StyleUnderline"/>
        </w:rPr>
        <w:t>. The Leahy law prohibits the U.S. Department of State and Department of Defense from “using funds for assistance to units of foreign security forces where there is credible information implicating that unit in the commission of gross violations of human rights.” It is high time that the Leahy law was abided by and Trump and the U.S. government were held accountable for their facilitation of grave human rights violations against the Filipino people.</w:t>
      </w:r>
    </w:p>
    <w:p w14:paraId="6E6A7C3A" w14:textId="77777777" w:rsidR="00ED0085" w:rsidRPr="000F0390" w:rsidRDefault="00ED0085" w:rsidP="00ED0085">
      <w:pPr>
        <w:pStyle w:val="Heading2"/>
      </w:pPr>
      <w:r>
        <w:lastRenderedPageBreak/>
        <w:t>AT: CPs</w:t>
      </w:r>
    </w:p>
    <w:p w14:paraId="12F7934A" w14:textId="101D09D0" w:rsidR="00526D2B" w:rsidRDefault="00526D2B" w:rsidP="00ED0085">
      <w:pPr>
        <w:pStyle w:val="Heading3"/>
      </w:pPr>
      <w:r>
        <w:lastRenderedPageBreak/>
        <w:t>AT: Conditions CP</w:t>
      </w:r>
    </w:p>
    <w:p w14:paraId="4A6CA699" w14:textId="77777777" w:rsidR="00AD2C16" w:rsidRDefault="00AD2C16" w:rsidP="00AD2C16">
      <w:pPr>
        <w:pStyle w:val="Heading4"/>
      </w:pPr>
      <w:r>
        <w:t>Duterte’s behavior doesn’t change with conditions – Obama proves</w:t>
      </w:r>
    </w:p>
    <w:p w14:paraId="454017D2" w14:textId="77777777" w:rsidR="00AD2C16" w:rsidRPr="00BF53E3" w:rsidRDefault="00AD2C16" w:rsidP="00AD2C16">
      <w:pPr>
        <w:rPr>
          <w:b/>
          <w:bCs/>
          <w:sz w:val="26"/>
        </w:rPr>
      </w:pPr>
      <w:r>
        <w:rPr>
          <w:rStyle w:val="Style13ptBold"/>
        </w:rPr>
        <w:t>Arabia and Hartung</w:t>
      </w:r>
      <w:r>
        <w:rPr>
          <w:rStyle w:val="CommentReference"/>
        </w:rPr>
        <w:t xml:space="preserve"> </w:t>
      </w:r>
      <w:r>
        <w:rPr>
          <w:rStyle w:val="Style13ptBold"/>
        </w:rPr>
        <w:t xml:space="preserve">19 – </w:t>
      </w:r>
      <w:r w:rsidRPr="00B61A60">
        <w:rPr>
          <w:sz w:val="18"/>
          <w:szCs w:val="18"/>
        </w:rPr>
        <w:t xml:space="preserve">(Christina Arabia is the Director of the Security Assistance Monitor (SAM) at </w:t>
      </w:r>
      <w:proofErr w:type="spellStart"/>
      <w:r w:rsidRPr="00B61A60">
        <w:rPr>
          <w:sz w:val="18"/>
          <w:szCs w:val="18"/>
        </w:rPr>
        <w:t>at</w:t>
      </w:r>
      <w:proofErr w:type="spellEnd"/>
      <w:r w:rsidRPr="00B61A60">
        <w:rPr>
          <w:sz w:val="18"/>
          <w:szCs w:val="18"/>
        </w:rPr>
        <w:t xml:space="preserve"> the Center for International Policy. Prior to joining SAM, Arabia was a </w:t>
      </w:r>
      <w:r w:rsidRPr="00B61A60">
        <w:rPr>
          <w:b/>
          <w:bCs/>
        </w:rPr>
        <w:t>consultant for</w:t>
      </w:r>
      <w:r w:rsidRPr="00B61A60">
        <w:t xml:space="preserve"> </w:t>
      </w:r>
      <w:r w:rsidRPr="00B61A60">
        <w:rPr>
          <w:sz w:val="18"/>
          <w:szCs w:val="18"/>
        </w:rPr>
        <w:t>a joint peace project with the Stockholm International Peace Research Institute (</w:t>
      </w:r>
      <w:r w:rsidRPr="00B61A60">
        <w:rPr>
          <w:b/>
          <w:bCs/>
        </w:rPr>
        <w:t>SIPRI</w:t>
      </w:r>
      <w:r w:rsidRPr="00B61A60">
        <w:rPr>
          <w:sz w:val="18"/>
          <w:szCs w:val="18"/>
        </w:rPr>
        <w:t>) and the United Nations Regional Centre for Peace and Disarmament in Africa (UNREC); William Hartung is the director of the Arms and Security Project at CIP and a senior adviser to the center's Security Assistance Monitor; Security Assistance Monitor, “Trends in Major U.S. Arms Sales in 2018: The Trump Record - Rhetoric Versus Reality,”</w:t>
      </w:r>
      <w:r>
        <w:rPr>
          <w:sz w:val="18"/>
          <w:szCs w:val="18"/>
        </w:rPr>
        <w:t xml:space="preserve"> 4/4/19,</w:t>
      </w:r>
      <w:r w:rsidRPr="00B61A60">
        <w:rPr>
          <w:sz w:val="18"/>
          <w:szCs w:val="18"/>
        </w:rPr>
        <w:t xml:space="preserve"> </w:t>
      </w:r>
      <w:hyperlink r:id="rId41" w:history="1">
        <w:r w:rsidRPr="00B61A60">
          <w:rPr>
            <w:rStyle w:val="Hyperlink"/>
            <w:sz w:val="18"/>
            <w:szCs w:val="18"/>
          </w:rPr>
          <w:t>https://securityassistance.org/publication/trends-major-us-arms-sales-2018-trump-record-rhetoric-versus-reality</w:t>
        </w:r>
      </w:hyperlink>
      <w:r w:rsidRPr="00B61A60">
        <w:rPr>
          <w:sz w:val="18"/>
          <w:szCs w:val="18"/>
        </w:rPr>
        <w:t>) // S.Y.</w:t>
      </w:r>
    </w:p>
    <w:p w14:paraId="46DE9DC5" w14:textId="77777777" w:rsidR="00AD2C16" w:rsidRPr="00BF53E3" w:rsidRDefault="00AD2C16" w:rsidP="00AD2C16">
      <w:pPr>
        <w:rPr>
          <w:rStyle w:val="StyleUnderline"/>
        </w:rPr>
      </w:pPr>
      <w:r w:rsidRPr="00BF53E3">
        <w:rPr>
          <w:sz w:val="16"/>
        </w:rPr>
        <w:t xml:space="preserve">One sale that was small in dollar value but could have serious human rights consequences is a commercial offer of $22.4 million for nine millimeter pistols for the Philippines, where the military and police have engaged in extrajudicial killings that have left thousands dead and injured.10 The </w:t>
      </w:r>
      <w:r w:rsidRPr="00D70F86">
        <w:rPr>
          <w:rStyle w:val="StyleUnderline"/>
          <w:highlight w:val="cyan"/>
        </w:rPr>
        <w:t>Obama</w:t>
      </w:r>
      <w:r w:rsidRPr="00BF53E3">
        <w:rPr>
          <w:sz w:val="16"/>
        </w:rPr>
        <w:t xml:space="preserve"> administration </w:t>
      </w:r>
      <w:r w:rsidRPr="00D70F86">
        <w:rPr>
          <w:rStyle w:val="StyleUnderline"/>
          <w:highlight w:val="cyan"/>
        </w:rPr>
        <w:t>halted semi-automatic weapons shipments to the Philippines in 2016</w:t>
      </w:r>
      <w:r w:rsidRPr="00BF53E3">
        <w:rPr>
          <w:sz w:val="16"/>
        </w:rPr>
        <w:t xml:space="preserve"> </w:t>
      </w:r>
      <w:r w:rsidRPr="00BF53E3">
        <w:rPr>
          <w:rStyle w:val="StyleUnderline"/>
        </w:rPr>
        <w:t xml:space="preserve">over human rights concerns, </w:t>
      </w:r>
      <w:r w:rsidRPr="00D70F86">
        <w:rPr>
          <w:rStyle w:val="StyleUnderline"/>
          <w:highlight w:val="cyan"/>
        </w:rPr>
        <w:t xml:space="preserve">but </w:t>
      </w:r>
      <w:r w:rsidRPr="00D70F86">
        <w:rPr>
          <w:rStyle w:val="Emphasis"/>
          <w:highlight w:val="cyan"/>
        </w:rPr>
        <w:t>there is no evidence</w:t>
      </w:r>
      <w:r w:rsidRPr="00D70F86">
        <w:rPr>
          <w:rStyle w:val="StyleUnderline"/>
          <w:highlight w:val="cyan"/>
        </w:rPr>
        <w:t xml:space="preserve"> </w:t>
      </w:r>
      <w:r w:rsidRPr="00D70F86">
        <w:rPr>
          <w:rStyle w:val="StyleUnderline"/>
        </w:rPr>
        <w:t xml:space="preserve">that </w:t>
      </w:r>
      <w:r w:rsidRPr="00D70F86">
        <w:rPr>
          <w:rStyle w:val="Emphasis"/>
          <w:highlight w:val="cyan"/>
        </w:rPr>
        <w:t xml:space="preserve">the regime </w:t>
      </w:r>
      <w:r w:rsidRPr="00D70F86">
        <w:rPr>
          <w:rStyle w:val="Emphasis"/>
        </w:rPr>
        <w:t xml:space="preserve">has </w:t>
      </w:r>
      <w:r w:rsidRPr="00D70F86">
        <w:rPr>
          <w:rStyle w:val="Emphasis"/>
          <w:highlight w:val="cyan"/>
        </w:rPr>
        <w:t xml:space="preserve">changed its behavior </w:t>
      </w:r>
      <w:r w:rsidRPr="00D70F86">
        <w:rPr>
          <w:rStyle w:val="StyleUnderline"/>
        </w:rPr>
        <w:t>as</w:t>
      </w:r>
      <w:r w:rsidRPr="00D70F86">
        <w:rPr>
          <w:rStyle w:val="Emphasis"/>
        </w:rPr>
        <w:t xml:space="preserve"> yet</w:t>
      </w:r>
      <w:r>
        <w:rPr>
          <w:rStyle w:val="Emphasis"/>
        </w:rPr>
        <w:t>.</w:t>
      </w:r>
    </w:p>
    <w:p w14:paraId="450E234A" w14:textId="77777777" w:rsidR="00AD2C16" w:rsidRPr="00AD2C16" w:rsidRDefault="00AD2C16" w:rsidP="00AD2C16"/>
    <w:p w14:paraId="062CB33C" w14:textId="31548824" w:rsidR="00ED0085" w:rsidRDefault="00ED0085" w:rsidP="00ED0085">
      <w:pPr>
        <w:pStyle w:val="Heading3"/>
      </w:pPr>
      <w:r>
        <w:lastRenderedPageBreak/>
        <w:t>2AC -- Relations CP Already Happened</w:t>
      </w:r>
    </w:p>
    <w:p w14:paraId="7BE4C981" w14:textId="77777777" w:rsidR="00ED0085" w:rsidRDefault="00ED0085" w:rsidP="00ED0085">
      <w:pPr>
        <w:pStyle w:val="Heading4"/>
      </w:pPr>
      <w:r>
        <w:t xml:space="preserve">The counterplan is not necessary - the Philippines indicated trust in the US after Pompeo assured them </w:t>
      </w:r>
    </w:p>
    <w:p w14:paraId="1313495C" w14:textId="77777777" w:rsidR="00ED0085" w:rsidRPr="001E6E5B" w:rsidRDefault="00ED0085" w:rsidP="00ED0085">
      <w:proofErr w:type="spellStart"/>
      <w:r>
        <w:rPr>
          <w:rStyle w:val="Style13ptBold"/>
        </w:rPr>
        <w:t>Lema</w:t>
      </w:r>
      <w:proofErr w:type="spellEnd"/>
      <w:r>
        <w:rPr>
          <w:rStyle w:val="Style13ptBold"/>
        </w:rPr>
        <w:t xml:space="preserve"> and Morales 3/1/19 </w:t>
      </w:r>
      <w:r>
        <w:t xml:space="preserve">(Karen </w:t>
      </w:r>
      <w:proofErr w:type="spellStart"/>
      <w:r>
        <w:t>Lema</w:t>
      </w:r>
      <w:proofErr w:type="spellEnd"/>
      <w:r>
        <w:t>, Reuters Deputy Bureau Chief for Philippines, Neil Jerome Morales, contributes to Reuters, “Pompeo assures Philippines of U.S. protection in event of sea conflict,” MARCH 1, 2019, https://www.reuters.com/article/us-philippines-usa/pompeo-assures-philippines-of-us-protection-in-event-of-sea-conflict-idUSKCN1QI3NM)//eks</w:t>
      </w:r>
    </w:p>
    <w:p w14:paraId="65F20CAF" w14:textId="77777777" w:rsidR="00ED0085" w:rsidRDefault="00ED0085" w:rsidP="00ED0085">
      <w:pPr>
        <w:rPr>
          <w:u w:val="single"/>
        </w:rPr>
      </w:pPr>
      <w:r>
        <w:t xml:space="preserve">U.S. Secretary of State Mike </w:t>
      </w:r>
      <w:r w:rsidRPr="002C6497">
        <w:rPr>
          <w:u w:val="single"/>
        </w:rPr>
        <w:t>Pompeo assured the Philippines</w:t>
      </w:r>
      <w:r>
        <w:t xml:space="preserve"> on Friday </w:t>
      </w:r>
      <w:r w:rsidRPr="002C6497">
        <w:rPr>
          <w:u w:val="single"/>
        </w:rPr>
        <w:t>it would come to its defense if it came under attack in the S</w:t>
      </w:r>
      <w:r>
        <w:t xml:space="preserve">outh </w:t>
      </w:r>
      <w:r w:rsidRPr="002C6497">
        <w:rPr>
          <w:u w:val="single"/>
        </w:rPr>
        <w:t>C</w:t>
      </w:r>
      <w:r>
        <w:t xml:space="preserve">hina </w:t>
      </w:r>
      <w:r w:rsidRPr="002C6497">
        <w:rPr>
          <w:u w:val="single"/>
        </w:rPr>
        <w:t>S</w:t>
      </w:r>
      <w:r>
        <w:t xml:space="preserve">ea, reaffirming a defense code that Manila’s security chiefs have sought to revise. Speaking during a stopover after a summit in Hanoi with North Korea, </w:t>
      </w:r>
      <w:r w:rsidRPr="002C6497">
        <w:rPr>
          <w:u w:val="single"/>
        </w:rPr>
        <w:t xml:space="preserve">Pompeo said </w:t>
      </w:r>
      <w:r>
        <w:t xml:space="preserve">a 1951 Philippine-U.S. </w:t>
      </w:r>
      <w:r w:rsidRPr="002C6497">
        <w:rPr>
          <w:u w:val="single"/>
        </w:rPr>
        <w:t xml:space="preserve">Mutual </w:t>
      </w:r>
      <w:proofErr w:type="spellStart"/>
      <w:r w:rsidRPr="002C6497">
        <w:rPr>
          <w:u w:val="single"/>
        </w:rPr>
        <w:t>Defence</w:t>
      </w:r>
      <w:proofErr w:type="spellEnd"/>
      <w:r w:rsidRPr="002C6497">
        <w:rPr>
          <w:u w:val="single"/>
        </w:rPr>
        <w:t xml:space="preserve"> Treaty would be adhered to if its ally was a victim of </w:t>
      </w:r>
      <w:proofErr w:type="gramStart"/>
      <w:r w:rsidRPr="002C6497">
        <w:rPr>
          <w:u w:val="single"/>
        </w:rPr>
        <w:t>aggression, and</w:t>
      </w:r>
      <w:proofErr w:type="gramEnd"/>
      <w:r w:rsidRPr="002C6497">
        <w:rPr>
          <w:u w:val="single"/>
        </w:rPr>
        <w:t xml:space="preserve"> singled out China as a threat to stability.</w:t>
      </w:r>
      <w:r>
        <w:rPr>
          <w:u w:val="single"/>
        </w:rPr>
        <w:t xml:space="preserve"> </w:t>
      </w:r>
      <w:r>
        <w:t>“</w:t>
      </w:r>
      <w:r w:rsidRPr="002C6497">
        <w:rPr>
          <w:u w:val="single"/>
        </w:rPr>
        <w:t>China’s island-building and military activities</w:t>
      </w:r>
      <w:r>
        <w:t xml:space="preserve"> in the South China Sea </w:t>
      </w:r>
      <w:r w:rsidRPr="002C6497">
        <w:rPr>
          <w:u w:val="single"/>
        </w:rPr>
        <w:t>threaten your sovereignty, security and therefore economic livelihood as well as that of the United States</w:t>
      </w:r>
      <w:r>
        <w:t>,” he told a news conference in Manila. “</w:t>
      </w:r>
      <w:r w:rsidRPr="002C6497">
        <w:rPr>
          <w:u w:val="single"/>
        </w:rPr>
        <w:t>Any armed attack on Philippine forces, aircraft or public vessels in the South China Sea will trigger mutual defense obligations.”</w:t>
      </w:r>
      <w:r>
        <w:t xml:space="preserve"> The Philippines, China, Vietnam, Taiwan, Brunei and Malaysia have competing claims of sovereignty in the waterway, a conduit for in excess of $3.4 trillion of goods carried annually on commercial vessels. Pompeo said those countries were responsible for ensuring “these incredibly vital sea lanes are </w:t>
      </w:r>
      <w:proofErr w:type="gramStart"/>
      <w:r>
        <w:t>open</w:t>
      </w:r>
      <w:proofErr w:type="gramEnd"/>
      <w:r>
        <w:t xml:space="preserve"> and China does not pose a threat to closing them down”. Speaking in Beijing, Chinese Foreign Ministry spokesman Lu Kang said that China and the countries around the South China Sea were working hard to protect peace and stability. “</w:t>
      </w:r>
      <w:proofErr w:type="gramStart"/>
      <w:r>
        <w:t>So</w:t>
      </w:r>
      <w:proofErr w:type="gramEnd"/>
      <w:r>
        <w:t xml:space="preserve"> if countries outside the region, like the United States, really want to consider the peace, </w:t>
      </w:r>
      <w:proofErr w:type="spellStart"/>
      <w:r>
        <w:t>tranquillity</w:t>
      </w:r>
      <w:proofErr w:type="spellEnd"/>
      <w:r>
        <w:t xml:space="preserve"> and well-being of people in the region, then they shouldn’t make trouble out of nothing and incite trouble,” Lu told reporters. Pompeo also said allies should be wary of risks of using Chinese technology. Philippine </w:t>
      </w:r>
      <w:proofErr w:type="spellStart"/>
      <w:r>
        <w:t>Defence</w:t>
      </w:r>
      <w:proofErr w:type="spellEnd"/>
      <w:r>
        <w:t xml:space="preserve"> Secretary Delfin </w:t>
      </w:r>
      <w:proofErr w:type="spellStart"/>
      <w:r>
        <w:t>Lorenzana</w:t>
      </w:r>
      <w:proofErr w:type="spellEnd"/>
      <w:r>
        <w:t xml:space="preserve"> has been seeking a review of the treaty, which was agreed five years after the Philippines gained independence from the United States in 1946, with the aim of clarifying the extent to which the United States will defend the Philippines should it come under attack. </w:t>
      </w:r>
      <w:proofErr w:type="spellStart"/>
      <w:r>
        <w:t>Lorenzana’s</w:t>
      </w:r>
      <w:proofErr w:type="spellEnd"/>
      <w:r>
        <w:t xml:space="preserve"> push for greater certainty comes amid a rapid buildup by Beijing of military assets, coastguard and fishing militia in the South China Sea, most notably on and around artificial islands in the Spratly archipelago. Although there is no longer a permanent U.S. military presence in the Philippines, joint exercises, intelligence exchanges and transfers of hardware take place regularly under various agreements. Philippine President Rodrigo Duterte, however, is not a fan and believes that the alliance makes his country a potential target of China, with which he wants stronger business ties. Duterte has repeatedly questioned the U.S. commitment, noting that it did nothing to stop China from turning reefs into islands equipped with radar, missiles batteries and hangers for fighter jets, and within firing distance of the Philippines. </w:t>
      </w:r>
      <w:r w:rsidRPr="002C6497">
        <w:rPr>
          <w:u w:val="single"/>
        </w:rPr>
        <w:t>Pompeo made a courtesy call on Duterte</w:t>
      </w:r>
      <w:r>
        <w:t xml:space="preserve"> late on Thursday. Philippine Foreign Secretary Teodoro Locsin confirmed that discussions on the defense treaty were taking place, but in his own view, it was better not be too specific about its parameters. “I believe in the old theory of deterrence,” he told reporters. “In vagueness lies the best deterrence.” He added: “</w:t>
      </w:r>
      <w:r w:rsidRPr="001E6E5B">
        <w:rPr>
          <w:u w:val="single"/>
        </w:rPr>
        <w:t>We are very assured, we are very confident that United States</w:t>
      </w:r>
      <w:r>
        <w:t xml:space="preserve"> has, in the words of Secretary Pompeo, and </w:t>
      </w:r>
      <w:r w:rsidRPr="001E6E5B">
        <w:rPr>
          <w:u w:val="single"/>
        </w:rPr>
        <w:t>in the words of President Trump to our president, ‘we have your back’.”</w:t>
      </w:r>
    </w:p>
    <w:p w14:paraId="11DD939B" w14:textId="77777777" w:rsidR="00ED0085" w:rsidRDefault="00ED0085" w:rsidP="00ED0085">
      <w:pPr>
        <w:rPr>
          <w:u w:val="single"/>
        </w:rPr>
      </w:pPr>
    </w:p>
    <w:p w14:paraId="7C7468B6" w14:textId="77777777" w:rsidR="00ED0085" w:rsidRDefault="00ED0085" w:rsidP="00ED0085">
      <w:pPr>
        <w:pStyle w:val="Heading3"/>
      </w:pPr>
      <w:r>
        <w:lastRenderedPageBreak/>
        <w:t xml:space="preserve">2AC -- Relations CP Unethical </w:t>
      </w:r>
    </w:p>
    <w:p w14:paraId="18E2124B" w14:textId="77777777" w:rsidR="00ED0085" w:rsidRPr="00C32AC4" w:rsidRDefault="00ED0085" w:rsidP="00ED0085">
      <w:pPr>
        <w:pStyle w:val="Heading4"/>
      </w:pPr>
      <w:r>
        <w:t xml:space="preserve">Reject increased US military ties to Philippines - it magnifies violence and reinforces colonialism </w:t>
      </w:r>
    </w:p>
    <w:p w14:paraId="33E48A9C" w14:textId="77777777" w:rsidR="00ED0085" w:rsidRPr="00017B76" w:rsidRDefault="00ED0085" w:rsidP="00ED0085">
      <w:r>
        <w:rPr>
          <w:rStyle w:val="Style13ptBold"/>
        </w:rPr>
        <w:t xml:space="preserve">Chew 4/8/19 </w:t>
      </w:r>
      <w:r>
        <w:t>(</w:t>
      </w:r>
      <w:proofErr w:type="spellStart"/>
      <w:r>
        <w:t>Amee</w:t>
      </w:r>
      <w:proofErr w:type="spellEnd"/>
      <w:r>
        <w:t xml:space="preserve"> Chew has a doctorate in American Studies &amp; Ethnicity and is a Mellon-ACLS Public Fellow, “It’s Time to End U.S. Military Aid to the Philippines,” April 8, 2019, https://fpif.org/its-time-to-end-u-s-military-aid-to-the-philippines/)</w:t>
      </w:r>
    </w:p>
    <w:p w14:paraId="61A64176" w14:textId="77777777" w:rsidR="00ED0085" w:rsidRDefault="00ED0085" w:rsidP="00ED0085">
      <w:pPr>
        <w:rPr>
          <w:u w:val="single"/>
        </w:rPr>
      </w:pPr>
      <w:r>
        <w:t xml:space="preserve">Duterte has systematically silenced voices of political dissent, jailing Senator Leila </w:t>
      </w:r>
      <w:proofErr w:type="spellStart"/>
      <w:r>
        <w:t>DeLima</w:t>
      </w:r>
      <w:proofErr w:type="spellEnd"/>
      <w:r>
        <w:t xml:space="preserve">, an early drug war critic; ousting Supreme Court Chief Justice Maria Lourdes Sereno, who opposed the imposition of martial law in Mindanao; and now arresting Maria </w:t>
      </w:r>
      <w:proofErr w:type="spellStart"/>
      <w:r>
        <w:t>Ressa</w:t>
      </w:r>
      <w:proofErr w:type="spellEnd"/>
      <w:r>
        <w:t xml:space="preserve">, internationally renowned journalist and executive editor of the </w:t>
      </w:r>
      <w:proofErr w:type="spellStart"/>
      <w:r>
        <w:t>indy</w:t>
      </w:r>
      <w:proofErr w:type="spellEnd"/>
      <w:r>
        <w:t xml:space="preserve"> outlet </w:t>
      </w:r>
      <w:proofErr w:type="spellStart"/>
      <w:r>
        <w:t>Rappler</w:t>
      </w:r>
      <w:proofErr w:type="spellEnd"/>
      <w:r>
        <w:t xml:space="preserve">. Meanwhile, less known to U.S. audiences, Duterte has repeatedly dropped bombs on Philippine soil, impacting over 368,000 people — and some 450,000 civilians have been displaced by militarization. After scuttling peace talks with the National Democratic Front of the Philippines (NDFP), Duterte has jailed internationally protected peace consultants. And in January, consultant Randy </w:t>
      </w:r>
      <w:proofErr w:type="spellStart"/>
      <w:r>
        <w:t>Malayao</w:t>
      </w:r>
      <w:proofErr w:type="spellEnd"/>
      <w:r>
        <w:t xml:space="preserve"> was murdered in cold blood by armed hit men. </w:t>
      </w:r>
      <w:r w:rsidRPr="003F6CA3">
        <w:rPr>
          <w:u w:val="single"/>
        </w:rPr>
        <w:t>Ever since the Philippines attained formal independence</w:t>
      </w:r>
      <w:r>
        <w:t xml:space="preserve"> in 1946, </w:t>
      </w:r>
      <w:r w:rsidRPr="003F6CA3">
        <w:rPr>
          <w:u w:val="single"/>
        </w:rPr>
        <w:t>the U.S. has maintained a military presence</w:t>
      </w:r>
      <w:r>
        <w:t xml:space="preserve"> on its former colony, </w:t>
      </w:r>
      <w:r w:rsidRPr="003F6CA3">
        <w:rPr>
          <w:u w:val="single"/>
        </w:rPr>
        <w:t>guiding and supporting “counter-insurgency” operations to put down constant rebellions against an oligarchic government.</w:t>
      </w:r>
      <w:r>
        <w:t xml:space="preserve"> Today, </w:t>
      </w:r>
      <w:r w:rsidRPr="003F6CA3">
        <w:rPr>
          <w:u w:val="single"/>
        </w:rPr>
        <w:t>the Philippine armed forces overwhelmingly direct violence not against outside invaders, but at poor and marginalized people within its borders. U.S. military aid is only making internal conflict worse.</w:t>
      </w:r>
    </w:p>
    <w:p w14:paraId="422A2DF3" w14:textId="77777777" w:rsidR="00ED0085" w:rsidRDefault="00ED0085" w:rsidP="00ED0085">
      <w:pPr>
        <w:rPr>
          <w:u w:val="single"/>
        </w:rPr>
      </w:pPr>
    </w:p>
    <w:p w14:paraId="6584595E" w14:textId="1A171942" w:rsidR="0016137E" w:rsidRDefault="0016137E" w:rsidP="0016137E">
      <w:pPr>
        <w:pStyle w:val="Heading2"/>
      </w:pPr>
      <w:r>
        <w:lastRenderedPageBreak/>
        <w:t>AT: K</w:t>
      </w:r>
    </w:p>
    <w:p w14:paraId="5FA9FC2A" w14:textId="77777777" w:rsidR="00B13F42" w:rsidRDefault="00B13F42" w:rsidP="00B13F42">
      <w:pPr>
        <w:pStyle w:val="Heading3"/>
      </w:pPr>
      <w:r>
        <w:lastRenderedPageBreak/>
        <w:t>AT K Generic</w:t>
      </w:r>
    </w:p>
    <w:p w14:paraId="173BBD63" w14:textId="77777777" w:rsidR="00B13F42" w:rsidRPr="0074440D" w:rsidRDefault="00B13F42" w:rsidP="00B13F42">
      <w:pPr>
        <w:pStyle w:val="Heading4"/>
      </w:pPr>
      <w:r>
        <w:t>Advocating the end of arms sales is good to address and bring awareness to international human rights abuses</w:t>
      </w:r>
    </w:p>
    <w:p w14:paraId="69DD488B" w14:textId="77777777" w:rsidR="00B13F42" w:rsidRDefault="00B13F42" w:rsidP="00B13F42">
      <w:r w:rsidRPr="0074440D">
        <w:rPr>
          <w:b/>
          <w:sz w:val="26"/>
          <w:szCs w:val="26"/>
        </w:rPr>
        <w:t>Jackson 19</w:t>
      </w:r>
      <w:r>
        <w:t xml:space="preserve"> (</w:t>
      </w:r>
      <w:r w:rsidRPr="00156FB5">
        <w:rPr>
          <w:b/>
        </w:rPr>
        <w:t>Janine Jackson</w:t>
      </w:r>
      <w:r>
        <w:t xml:space="preserve">, </w:t>
      </w:r>
      <w:r w:rsidRPr="0074440D">
        <w:t>Jackson is a graduate of Sarah Lawrence College and has an M.A. in sociology from the</w:t>
      </w:r>
      <w:r>
        <w:t xml:space="preserve"> New School for Social Research; Jackson</w:t>
      </w:r>
      <w:r w:rsidRPr="0074440D">
        <w:t xml:space="preserve"> is</w:t>
      </w:r>
      <w:r>
        <w:t xml:space="preserve"> also</w:t>
      </w:r>
      <w:r w:rsidRPr="0074440D">
        <w:t xml:space="preserve"> FAIR’s program director and producer/host of FAIR’s syndicated weekly radio show </w:t>
      </w:r>
      <w:proofErr w:type="spellStart"/>
      <w:r w:rsidRPr="0074440D">
        <w:t>CounterSpin</w:t>
      </w:r>
      <w:proofErr w:type="spellEnd"/>
      <w:r>
        <w:t xml:space="preserve">, Jackson interviews </w:t>
      </w:r>
      <w:r w:rsidRPr="000F2B19">
        <w:rPr>
          <w:b/>
        </w:rPr>
        <w:t xml:space="preserve">Ed </w:t>
      </w:r>
      <w:proofErr w:type="spellStart"/>
      <w:r w:rsidRPr="000F2B19">
        <w:rPr>
          <w:b/>
        </w:rPr>
        <w:t>Cubelo</w:t>
      </w:r>
      <w:proofErr w:type="spellEnd"/>
      <w:r w:rsidRPr="00E64576">
        <w:t xml:space="preserve">, </w:t>
      </w:r>
      <w:proofErr w:type="spellStart"/>
      <w:r>
        <w:t>Cubelo</w:t>
      </w:r>
      <w:proofErr w:type="spellEnd"/>
      <w:r>
        <w:t xml:space="preserve"> is </w:t>
      </w:r>
      <w:r w:rsidRPr="00E64576">
        <w:t>vice chair of the Philippines’ May First Movement</w:t>
      </w:r>
      <w:r>
        <w:t xml:space="preserve">, Jackson interviews </w:t>
      </w:r>
      <w:proofErr w:type="spellStart"/>
      <w:r w:rsidRPr="00E64576">
        <w:rPr>
          <w:b/>
        </w:rPr>
        <w:t>Mong</w:t>
      </w:r>
      <w:proofErr w:type="spellEnd"/>
      <w:r w:rsidRPr="00E64576">
        <w:rPr>
          <w:b/>
        </w:rPr>
        <w:t xml:space="preserve"> Palatino</w:t>
      </w:r>
      <w:r>
        <w:rPr>
          <w:b/>
        </w:rPr>
        <w:t xml:space="preserve"> </w:t>
      </w:r>
      <w:r>
        <w:t xml:space="preserve">who also translates Ed </w:t>
      </w:r>
      <w:proofErr w:type="spellStart"/>
      <w:r>
        <w:t>Cubelo</w:t>
      </w:r>
      <w:proofErr w:type="spellEnd"/>
      <w:r>
        <w:t xml:space="preserve">, </w:t>
      </w:r>
      <w:r w:rsidRPr="00156FB5">
        <w:t>Palatino was a former two-term Filipino congressperson representing the youth sector</w:t>
      </w:r>
      <w:r>
        <w:t>;</w:t>
      </w:r>
      <w:r w:rsidRPr="00156FB5">
        <w:t xml:space="preserve"> he’s now Metro </w:t>
      </w:r>
      <w:r>
        <w:t>Manila chair of the group BAYAN, “</w:t>
      </w:r>
      <w:r w:rsidRPr="000C5F87">
        <w:t xml:space="preserve">‘The War on Drugs Is Just One of Several </w:t>
      </w:r>
      <w:r>
        <w:t xml:space="preserve">Being Waged in the Philippines’”, </w:t>
      </w:r>
      <w:hyperlink r:id="rId42" w:history="1">
        <w:r w:rsidRPr="008C0652">
          <w:rPr>
            <w:rStyle w:val="Hyperlink"/>
          </w:rPr>
          <w:t>https://fair.org/home/the-war-on-drugs-is-just-one-of-several-being-waged-in-the-philippines/</w:t>
        </w:r>
      </w:hyperlink>
      <w:r>
        <w:t>, Published 4/26/19, Accessed 7/13/19, Lex RM)</w:t>
      </w:r>
    </w:p>
    <w:p w14:paraId="6934E492" w14:textId="77777777" w:rsidR="00B13F42" w:rsidRPr="00136197" w:rsidRDefault="00B13F42" w:rsidP="00B13F42">
      <w:pPr>
        <w:rPr>
          <w:rStyle w:val="StyleUnderline"/>
        </w:rPr>
      </w:pPr>
      <w:r w:rsidRPr="0074440D">
        <w:rPr>
          <w:sz w:val="16"/>
        </w:rPr>
        <w:t xml:space="preserve">Ed </w:t>
      </w:r>
      <w:proofErr w:type="spellStart"/>
      <w:r w:rsidRPr="0074440D">
        <w:rPr>
          <w:sz w:val="16"/>
        </w:rPr>
        <w:t>Cubelo</w:t>
      </w:r>
      <w:proofErr w:type="spellEnd"/>
      <w:r w:rsidRPr="0074440D">
        <w:rPr>
          <w:sz w:val="16"/>
        </w:rPr>
        <w:t xml:space="preserve">: </w:t>
      </w:r>
      <w:r w:rsidRPr="00136197">
        <w:rPr>
          <w:rStyle w:val="Emphasis"/>
        </w:rPr>
        <w:t>The role of the international community is significant, especially here in the US, in adding pressure to the government about the protection of human rights in the Philippines.</w:t>
      </w:r>
      <w:r w:rsidRPr="0074440D">
        <w:rPr>
          <w:sz w:val="16"/>
        </w:rPr>
        <w:t xml:space="preserve"> </w:t>
      </w:r>
      <w:r w:rsidRPr="00136197">
        <w:rPr>
          <w:rStyle w:val="StyleUnderline"/>
        </w:rPr>
        <w:t>It’s not just enough to inform people about the situation in the Philippines; we need to remind the government, legislators and other institutions in the US and other countries about the situation of workers in the Philippines, and how workers are being repressed who are simply asserting their rights.</w:t>
      </w:r>
      <w:r>
        <w:rPr>
          <w:rStyle w:val="StyleUnderline"/>
        </w:rPr>
        <w:t xml:space="preserve"> </w:t>
      </w:r>
      <w:r w:rsidRPr="0074440D">
        <w:rPr>
          <w:sz w:val="16"/>
        </w:rPr>
        <w:t xml:space="preserve">JJ: That was Ed </w:t>
      </w:r>
      <w:proofErr w:type="spellStart"/>
      <w:r w:rsidRPr="0074440D">
        <w:rPr>
          <w:sz w:val="16"/>
        </w:rPr>
        <w:t>Cubelo</w:t>
      </w:r>
      <w:proofErr w:type="spellEnd"/>
      <w:r w:rsidRPr="0074440D">
        <w:rPr>
          <w:sz w:val="16"/>
        </w:rPr>
        <w:t xml:space="preserve">. And now here’s </w:t>
      </w:r>
      <w:proofErr w:type="spellStart"/>
      <w:r w:rsidRPr="0074440D">
        <w:rPr>
          <w:sz w:val="16"/>
        </w:rPr>
        <w:t>Mong</w:t>
      </w:r>
      <w:proofErr w:type="spellEnd"/>
      <w:r w:rsidRPr="0074440D">
        <w:rPr>
          <w:sz w:val="16"/>
        </w:rPr>
        <w:t xml:space="preserve"> Palatino on the role of the international community in supporting Filipino human rights: </w:t>
      </w:r>
      <w:proofErr w:type="spellStart"/>
      <w:r w:rsidRPr="0074440D">
        <w:rPr>
          <w:sz w:val="16"/>
        </w:rPr>
        <w:t>Mong</w:t>
      </w:r>
      <w:proofErr w:type="spellEnd"/>
      <w:r w:rsidRPr="0074440D">
        <w:rPr>
          <w:sz w:val="16"/>
        </w:rPr>
        <w:t xml:space="preserve"> Palatino: First, </w:t>
      </w:r>
      <w:r w:rsidRPr="00136197">
        <w:rPr>
          <w:rStyle w:val="StyleUnderline"/>
        </w:rPr>
        <w:t xml:space="preserve">we’d like to thank our friends in the US and other countries who have spoken out against the abuses in the </w:t>
      </w:r>
      <w:proofErr w:type="gramStart"/>
      <w:r w:rsidRPr="00136197">
        <w:rPr>
          <w:rStyle w:val="StyleUnderline"/>
        </w:rPr>
        <w:t>Philippines, and</w:t>
      </w:r>
      <w:proofErr w:type="gramEnd"/>
      <w:r w:rsidRPr="00136197">
        <w:rPr>
          <w:rStyle w:val="StyleUnderline"/>
        </w:rPr>
        <w:t xml:space="preserve"> are standing with the Filipinos in asserting our rights. It is important to add pressure to the Philippine government by reminding the government to comply with international human rights standards.</w:t>
      </w:r>
      <w:r w:rsidRPr="0074440D">
        <w:rPr>
          <w:sz w:val="16"/>
        </w:rPr>
        <w:t xml:space="preserve"> At the same time, here </w:t>
      </w:r>
      <w:r w:rsidRPr="00630705">
        <w:rPr>
          <w:rStyle w:val="StyleUnderline"/>
        </w:rPr>
        <w:t xml:space="preserve">in the US, </w:t>
      </w:r>
      <w:r w:rsidRPr="00136197">
        <w:rPr>
          <w:rStyle w:val="Emphasis"/>
        </w:rPr>
        <w:t>the Congress should review and stop giving military and police aid to the Philippines, which is being used to enable human rights abuses.</w:t>
      </w:r>
      <w:r w:rsidRPr="0074440D">
        <w:rPr>
          <w:sz w:val="16"/>
        </w:rPr>
        <w:t xml:space="preserve"> We are also monitoring and supporting the process at the International Criminal Court, where cases have been filed against Duterte in relation to the drug war, and other human rights abuses committed by state forces. </w:t>
      </w:r>
      <w:proofErr w:type="gramStart"/>
      <w:r w:rsidRPr="0074440D">
        <w:rPr>
          <w:sz w:val="16"/>
        </w:rPr>
        <w:t>So</w:t>
      </w:r>
      <w:proofErr w:type="gramEnd"/>
      <w:r w:rsidRPr="0074440D">
        <w:rPr>
          <w:sz w:val="16"/>
        </w:rPr>
        <w:t xml:space="preserve"> </w:t>
      </w:r>
      <w:r w:rsidRPr="00136197">
        <w:rPr>
          <w:rStyle w:val="StyleUnderline"/>
        </w:rPr>
        <w:t>this support is important in protecting the rights of Filipinos in the struggle for human rights and democracy in our country.</w:t>
      </w:r>
    </w:p>
    <w:p w14:paraId="3F2A53C2" w14:textId="77777777" w:rsidR="001C733F" w:rsidRDefault="001C733F" w:rsidP="001C733F">
      <w:pPr>
        <w:pStyle w:val="Heading3"/>
      </w:pPr>
      <w:r>
        <w:lastRenderedPageBreak/>
        <w:t>AT: Fem K</w:t>
      </w:r>
    </w:p>
    <w:p w14:paraId="55DC0C1F" w14:textId="77777777" w:rsidR="001C733F" w:rsidRDefault="001C733F" w:rsidP="001C733F">
      <w:pPr>
        <w:pStyle w:val="Heading4"/>
      </w:pPr>
      <w:r>
        <w:t xml:space="preserve">Duterte rhetoric is misogynistic </w:t>
      </w:r>
    </w:p>
    <w:p w14:paraId="75C9E883" w14:textId="77777777" w:rsidR="001C733F" w:rsidRPr="00103EC1" w:rsidRDefault="001C733F" w:rsidP="001C733F">
      <w:pPr>
        <w:pStyle w:val="ListParagraph"/>
        <w:numPr>
          <w:ilvl w:val="0"/>
          <w:numId w:val="18"/>
        </w:numPr>
        <w:spacing w:line="259" w:lineRule="auto"/>
      </w:pPr>
      <w:r>
        <w:t>We do not endorse any of Duterte’s sexist, ableist, &amp; harmful rhetoric</w:t>
      </w:r>
    </w:p>
    <w:p w14:paraId="5DE9CEF7" w14:textId="77777777" w:rsidR="001C733F" w:rsidRPr="00050BF0" w:rsidRDefault="001C733F" w:rsidP="001C733F">
      <w:proofErr w:type="spellStart"/>
      <w:r w:rsidRPr="00A57046">
        <w:rPr>
          <w:b/>
          <w:sz w:val="26"/>
          <w:szCs w:val="26"/>
        </w:rPr>
        <w:t>Tamkin</w:t>
      </w:r>
      <w:proofErr w:type="spellEnd"/>
      <w:r w:rsidRPr="00A57046">
        <w:rPr>
          <w:b/>
          <w:sz w:val="26"/>
          <w:szCs w:val="26"/>
        </w:rPr>
        <w:t xml:space="preserve"> 19</w:t>
      </w:r>
      <w:r>
        <w:t xml:space="preserve"> (</w:t>
      </w:r>
      <w:r w:rsidRPr="00050BF0">
        <w:t xml:space="preserve">Emily </w:t>
      </w:r>
      <w:proofErr w:type="spellStart"/>
      <w:r w:rsidRPr="00050BF0">
        <w:t>Tamkin</w:t>
      </w:r>
      <w:proofErr w:type="spellEnd"/>
      <w:r>
        <w:t xml:space="preserve">, </w:t>
      </w:r>
      <w:proofErr w:type="spellStart"/>
      <w:r>
        <w:t>Tamkin</w:t>
      </w:r>
      <w:proofErr w:type="spellEnd"/>
      <w:r w:rsidRPr="00050BF0">
        <w:t xml:space="preserve"> reports and writes on foreign affairs for the World</w:t>
      </w:r>
      <w:r>
        <w:t>-</w:t>
      </w:r>
      <w:r w:rsidRPr="00050BF0">
        <w:t>Views team</w:t>
      </w:r>
      <w:r>
        <w:t>, “</w:t>
      </w:r>
      <w:r w:rsidRPr="00A57046">
        <w:t>Duterte insulted ‘crazy women’ at an event t</w:t>
      </w:r>
      <w:r>
        <w:t>o honor women. He’s done worse.”,</w:t>
      </w:r>
      <w:r w:rsidRPr="00050BF0">
        <w:t xml:space="preserve"> https://www.washingtonpost.com/world/2019/03/12/duterte-insulted-crazy-women-an-event-honor-women-hes-said-worse/?noredirect=on&amp;utm_term=.3f41c6f2335c</w:t>
      </w:r>
      <w:r>
        <w:t xml:space="preserve">, Published 3/12/19, Accessed 7/15/19, Lex RM) </w:t>
      </w:r>
      <w:r w:rsidRPr="00FB26A1">
        <w:rPr>
          <w:b/>
        </w:rPr>
        <w:t>*trigger-warning: descriptions of engendered violence &amp; rhetoric</w:t>
      </w:r>
    </w:p>
    <w:p w14:paraId="6DB5D0CA" w14:textId="77777777" w:rsidR="001C733F" w:rsidRPr="00EF7BAC" w:rsidRDefault="001C733F" w:rsidP="001C733F">
      <w:pPr>
        <w:rPr>
          <w:sz w:val="16"/>
        </w:rPr>
      </w:pPr>
      <w:r w:rsidRPr="00EF7BAC">
        <w:rPr>
          <w:sz w:val="16"/>
        </w:rPr>
        <w:t xml:space="preserve">Rodrigo </w:t>
      </w:r>
      <w:r w:rsidRPr="00504021">
        <w:rPr>
          <w:rStyle w:val="Emphasis"/>
        </w:rPr>
        <w:t>Duterte</w:t>
      </w:r>
      <w:r w:rsidRPr="00504021">
        <w:rPr>
          <w:rStyle w:val="StyleUnderline"/>
        </w:rPr>
        <w:t xml:space="preserve">, president of the Philippines, </w:t>
      </w:r>
      <w:r w:rsidRPr="00DB5ED7">
        <w:rPr>
          <w:rStyle w:val="Emphasis"/>
        </w:rPr>
        <w:t>decided to insult women at an event</w:t>
      </w:r>
      <w:r w:rsidRPr="00504021">
        <w:rPr>
          <w:rStyle w:val="StyleUnderline"/>
        </w:rPr>
        <w:t xml:space="preserve"> Monday </w:t>
      </w:r>
      <w:r w:rsidRPr="00DB5ED7">
        <w:rPr>
          <w:rStyle w:val="Emphasis"/>
        </w:rPr>
        <w:t>meant to honor those in attendance.</w:t>
      </w:r>
      <w:r>
        <w:rPr>
          <w:rStyle w:val="StyleUnderline"/>
        </w:rPr>
        <w:t xml:space="preserve"> </w:t>
      </w:r>
      <w:r w:rsidRPr="00DB5ED7">
        <w:rPr>
          <w:rStyle w:val="StyleUnderline"/>
        </w:rPr>
        <w:t xml:space="preserve">Duterte, speaking at an event celebrating women in law enforcement and national security, called the women a word translating to an expletive beginning with b, crazy, </w:t>
      </w:r>
      <w:proofErr w:type="gramStart"/>
      <w:r w:rsidRPr="00DB5ED7">
        <w:rPr>
          <w:rStyle w:val="StyleUnderline"/>
        </w:rPr>
        <w:t>and also</w:t>
      </w:r>
      <w:proofErr w:type="gramEnd"/>
      <w:r w:rsidRPr="00DB5ED7">
        <w:rPr>
          <w:rStyle w:val="StyleUnderline"/>
        </w:rPr>
        <w:t xml:space="preserve"> said women are “depriving me of my freedom of expression” because they “criticize every word I say.”</w:t>
      </w:r>
      <w:r>
        <w:rPr>
          <w:rStyle w:val="StyleUnderline"/>
        </w:rPr>
        <w:t xml:space="preserve"> </w:t>
      </w:r>
      <w:r w:rsidRPr="00DB5ED7">
        <w:rPr>
          <w:rStyle w:val="StyleUnderline"/>
        </w:rPr>
        <w:t>Did Duterte also say, “I love women,” and add: “That’s why you see I have two wives. That means I like women”? Duterte did.</w:t>
      </w:r>
      <w:r>
        <w:rPr>
          <w:rStyle w:val="StyleUnderline"/>
        </w:rPr>
        <w:t xml:space="preserve"> </w:t>
      </w:r>
      <w:r w:rsidRPr="00DB5ED7">
        <w:rPr>
          <w:rStyle w:val="StyleUnderline"/>
        </w:rPr>
        <w:t xml:space="preserve">These are not the first derogatory comments Duterte has made about women. In 2018, he ordered soldiers to shoot communist female rebels in the vagina and said the women would be “useless” without their vaginas. </w:t>
      </w:r>
      <w:r w:rsidRPr="00EF7BAC">
        <w:rPr>
          <w:sz w:val="16"/>
        </w:rPr>
        <w:t xml:space="preserve">In 2017, when a portion of the country was under military rule, Duterte said he would personally take responsibility for the consequences of martial law, and that “I will be imprisoned for you. If you rape three [women], I will say that I did it.” In 2016, during his election campaign, he talked about a 1989 prison riot in which an Australian missionary was </w:t>
      </w:r>
      <w:proofErr w:type="gramStart"/>
      <w:r w:rsidRPr="00EF7BAC">
        <w:rPr>
          <w:sz w:val="16"/>
        </w:rPr>
        <w:t>killed</w:t>
      </w:r>
      <w:proofErr w:type="gramEnd"/>
      <w:r w:rsidRPr="00EF7BAC">
        <w:rPr>
          <w:sz w:val="16"/>
        </w:rPr>
        <w:t xml:space="preserve"> and inmates waited in line to rape her, Duterte said he, too, wished he had had that opportunity. Such comments are not out of character for the outspoken Philippine leader. This past December, he claimed he molested a maid as a teenager. “His comments about women certainly do not color the Philippines in a positive way,” said Brian Harding, deputy director and fellow of the Southeast Asia Program at the Center for Strategic and International Studies, adding that observers of the Philippines understand that Duterte does not necessarily speak for the Filipino people. Women are, of course, not the only ones to be on the receiving end of the Duterte’s barbs. </w:t>
      </w:r>
      <w:r w:rsidRPr="00103EC1">
        <w:rPr>
          <w:rStyle w:val="StyleUnderline"/>
        </w:rPr>
        <w:t xml:space="preserve">In 2016, he called Barack Obama a “son of a whore.” </w:t>
      </w:r>
      <w:r w:rsidRPr="00EF7BAC">
        <w:rPr>
          <w:sz w:val="16"/>
        </w:rPr>
        <w:t xml:space="preserve">The U.S. president subsequently canceled a meeting with Duterte. For the most part, though, comments about the United States haven’t hurt U.S. relations with the Philippines, a nation Washington considers critical for security in the region and a bulwark against expansionist China. U.S.-Filipino relations have improved since President Trump took office. In November 2017, Trump flew to Manila to meet with Duterte. But according to Harding, “President Duterte’s statements do not do anything good for perceptions of cohesion of Filipino foreign policy.” The presidential palace operates independently of the departments of national security and foreign policy, Harding said, and </w:t>
      </w:r>
      <w:r w:rsidRPr="00EF7BAC">
        <w:rPr>
          <w:rStyle w:val="StyleUnderline"/>
        </w:rPr>
        <w:t>while cabinet secretaries want to be on Duterte’s good side, they “don’t necessarily” take his comments as directives. But, on occasion, the people of the Philippines do.</w:t>
      </w:r>
      <w:r w:rsidRPr="00EF7BAC">
        <w:rPr>
          <w:sz w:val="16"/>
        </w:rPr>
        <w:t xml:space="preserve"> This past December, </w:t>
      </w:r>
      <w:r w:rsidRPr="001B44DA">
        <w:rPr>
          <w:rStyle w:val="StyleUnderline"/>
        </w:rPr>
        <w:t>he said, “These bishops of yours, kill them,” adding, “They’re good-for-nothing fools. All they do is criticize.” In the past month, at least two bishops and three priests who have been critical of the government have received death threats.</w:t>
      </w:r>
      <w:r>
        <w:rPr>
          <w:rStyle w:val="StyleUnderline"/>
        </w:rPr>
        <w:t xml:space="preserve"> </w:t>
      </w:r>
      <w:r w:rsidRPr="00EF7BAC">
        <w:rPr>
          <w:sz w:val="16"/>
        </w:rPr>
        <w:t xml:space="preserve">In 2017, </w:t>
      </w:r>
      <w:r w:rsidRPr="004F74A6">
        <w:rPr>
          <w:rStyle w:val="StyleUnderline"/>
        </w:rPr>
        <w:t xml:space="preserve">he said the Catholic Church was “full of s---,” and that church leaders “all smell bad, corruption and all.” Duterte is critical of the Church because it has been critical of Duterte’s war on drugs, which features extrajudicial killings. </w:t>
      </w:r>
      <w:r w:rsidRPr="00EF7BAC">
        <w:rPr>
          <w:sz w:val="16"/>
        </w:rPr>
        <w:t xml:space="preserve">As of December, more than 5,000 people have been slain because of Duterte’s war on drugs, according to officials. That number, however, is significantly lower than the estimate given by </w:t>
      </w:r>
      <w:r w:rsidRPr="004F74A6">
        <w:rPr>
          <w:rStyle w:val="StyleUnderline"/>
        </w:rPr>
        <w:t>human rights groups</w:t>
      </w:r>
      <w:r w:rsidRPr="00EF7BAC">
        <w:rPr>
          <w:sz w:val="16"/>
        </w:rPr>
        <w:t xml:space="preserve">, which </w:t>
      </w:r>
      <w:r w:rsidRPr="004F74A6">
        <w:rPr>
          <w:rStyle w:val="StyleUnderline"/>
        </w:rPr>
        <w:t>put the casualties at</w:t>
      </w:r>
      <w:r w:rsidRPr="00EF7BAC">
        <w:rPr>
          <w:sz w:val="16"/>
        </w:rPr>
        <w:t xml:space="preserve"> closer to 12,000 or even </w:t>
      </w:r>
      <w:r w:rsidRPr="004F74A6">
        <w:rPr>
          <w:rStyle w:val="StyleUnderline"/>
        </w:rPr>
        <w:t>20,000.</w:t>
      </w:r>
    </w:p>
    <w:p w14:paraId="3C03CD9E" w14:textId="77777777" w:rsidR="00E83013" w:rsidRDefault="00E83013" w:rsidP="00E83013">
      <w:pPr>
        <w:pStyle w:val="Heading3"/>
        <w:rPr>
          <w:rStyle w:val="m7176158704082473407gmail-m3010185930675775449gmail-style13ptbold"/>
          <w:rFonts w:ascii="Arial" w:hAnsi="Arial" w:cs="Arial"/>
          <w:bCs/>
          <w:color w:val="000000"/>
          <w:sz w:val="22"/>
        </w:rPr>
      </w:pPr>
      <w:r>
        <w:rPr>
          <w:rStyle w:val="m7176158704082473407gmail-m3010185930675775449gmail-style13ptbold"/>
          <w:rFonts w:ascii="Arial" w:hAnsi="Arial" w:cs="Arial"/>
          <w:bCs/>
          <w:color w:val="000000"/>
          <w:sz w:val="22"/>
        </w:rPr>
        <w:lastRenderedPageBreak/>
        <w:t>AT: Violence Inevitable</w:t>
      </w:r>
    </w:p>
    <w:p w14:paraId="78F3F465" w14:textId="77777777" w:rsidR="00E83013" w:rsidRPr="003E4139" w:rsidRDefault="00E83013" w:rsidP="00E83013">
      <w:pPr>
        <w:pStyle w:val="Heading4"/>
      </w:pPr>
      <w:r w:rsidRPr="003E4139">
        <w:rPr>
          <w:rStyle w:val="m7176158704082473407gmail-m3010185930675775449gmail-style13ptbold"/>
          <w:rFonts w:ascii="Arial" w:hAnsi="Arial" w:cs="Arial"/>
          <w:bCs/>
          <w:color w:val="000000"/>
          <w:sz w:val="22"/>
        </w:rPr>
        <w:t xml:space="preserve">Violence is not inevitable – saying it is </w:t>
      </w:r>
      <w:proofErr w:type="gramStart"/>
      <w:r w:rsidRPr="003E4139">
        <w:rPr>
          <w:rStyle w:val="m7176158704082473407gmail-m3010185930675775449gmail-style13ptbold"/>
          <w:rFonts w:ascii="Arial" w:hAnsi="Arial" w:cs="Arial"/>
          <w:bCs/>
          <w:color w:val="000000"/>
          <w:sz w:val="22"/>
        </w:rPr>
        <w:t>creates</w:t>
      </w:r>
      <w:proofErr w:type="gramEnd"/>
      <w:r w:rsidRPr="003E4139">
        <w:rPr>
          <w:rStyle w:val="m7176158704082473407gmail-m3010185930675775449gmail-style13ptbold"/>
          <w:rFonts w:ascii="Arial" w:hAnsi="Arial" w:cs="Arial"/>
          <w:bCs/>
          <w:color w:val="000000"/>
          <w:sz w:val="22"/>
        </w:rPr>
        <w:t xml:space="preserve"> a self-fulfilling prophecy that culminates in extinction</w:t>
      </w:r>
    </w:p>
    <w:p w14:paraId="41F3CA44" w14:textId="77777777" w:rsidR="00E83013" w:rsidRDefault="00E83013" w:rsidP="00E83013">
      <w:pPr>
        <w:shd w:val="clear" w:color="auto" w:fill="FFFFFF"/>
        <w:spacing w:line="235" w:lineRule="atLeast"/>
        <w:rPr>
          <w:rFonts w:ascii="Arial" w:hAnsi="Arial" w:cs="Arial"/>
          <w:color w:val="000000"/>
        </w:rPr>
      </w:pPr>
      <w:r>
        <w:rPr>
          <w:rStyle w:val="m7176158704082473407gmail-m3010185930675775449gmail-style13ptbold"/>
          <w:rFonts w:ascii="Arial" w:hAnsi="Arial" w:cs="Arial"/>
          <w:b/>
          <w:bCs/>
          <w:color w:val="000000"/>
        </w:rPr>
        <w:t>Kohn 1988</w:t>
      </w:r>
      <w:r>
        <w:rPr>
          <w:rFonts w:ascii="Arial" w:hAnsi="Arial" w:cs="Arial"/>
          <w:color w:val="000000"/>
          <w:sz w:val="16"/>
          <w:szCs w:val="16"/>
        </w:rPr>
        <w:t> (Alfie, writes and speaks widely on human behavior, education, and parenting, and has been published in many national publications including Psychology Today and The New York Times. He earned a B.A. from Brown University in 1979[2], having created his own interdisciplinary course of study. He received an M.A. in 1980 from the University of Chicago in the social sciences. “Human Nature Isn’t Inherently Violent,” </w:t>
      </w:r>
      <w:hyperlink r:id="rId43" w:tgtFrame="_blank" w:history="1">
        <w:r>
          <w:rPr>
            <w:rStyle w:val="Hyperlink"/>
            <w:rFonts w:ascii="Arial" w:hAnsi="Arial" w:cs="Arial"/>
            <w:color w:val="1155CC"/>
            <w:sz w:val="16"/>
            <w:szCs w:val="16"/>
          </w:rPr>
          <w:t>http://salsa.net/peace/conv/8weekconv1-4.html</w:t>
        </w:r>
      </w:hyperlink>
      <w:r>
        <w:rPr>
          <w:rFonts w:ascii="Arial" w:hAnsi="Arial" w:cs="Arial"/>
          <w:color w:val="000000"/>
          <w:sz w:val="16"/>
          <w:szCs w:val="16"/>
        </w:rPr>
        <w:t>)</w:t>
      </w:r>
    </w:p>
    <w:p w14:paraId="40A36B0B" w14:textId="77777777" w:rsidR="00E83013" w:rsidRDefault="00E83013" w:rsidP="00E83013">
      <w:pPr>
        <w:shd w:val="clear" w:color="auto" w:fill="FFFFFF"/>
        <w:spacing w:line="235" w:lineRule="atLeast"/>
        <w:rPr>
          <w:rFonts w:ascii="Arial" w:hAnsi="Arial" w:cs="Arial"/>
          <w:color w:val="000000"/>
        </w:rPr>
      </w:pPr>
      <w:r>
        <w:rPr>
          <w:rFonts w:ascii="Arial" w:hAnsi="Arial" w:cs="Arial"/>
          <w:color w:val="000000"/>
          <w:sz w:val="16"/>
          <w:szCs w:val="16"/>
        </w:rPr>
        <w:t>Peace activists can tell when it's coming. Tipped off by a helpless shrug or a patronizing smile, they brace themselves to hear the phrase once again. "Sure, I'm in favor of stopping the arms race. But aren't you being idealistic? After all, aggression is just" - here it comes - "part of human nature." Like the animals, -- "red in tooth and claw," as Tennyson put it - human beings are thought to be unavoidably violent creatures. Surveys of adults, undergraduates, and high school students have found that about 60 percent agree with this statement. "</w:t>
      </w:r>
      <w:r>
        <w:rPr>
          <w:rStyle w:val="m7176158704082473407gmail-m3010185930675775449gmail-styleunderline"/>
          <w:rFonts w:ascii="Arial" w:hAnsi="Arial" w:cs="Arial"/>
          <w:color w:val="000000"/>
        </w:rPr>
        <w:t>Human nature being what it is, </w:t>
      </w:r>
      <w:r>
        <w:rPr>
          <w:rStyle w:val="m7176158704082473407gmail-m3010185930675775449gmail-styleunderline"/>
          <w:rFonts w:ascii="Arial" w:hAnsi="Arial" w:cs="Arial"/>
          <w:color w:val="000000"/>
          <w:shd w:val="clear" w:color="auto" w:fill="00FFFF"/>
        </w:rPr>
        <w:t>there will always be war</w:t>
      </w:r>
      <w:r>
        <w:rPr>
          <w:rStyle w:val="m7176158704082473407gmail-m3010185930675775449gmail-styleunderline"/>
          <w:rFonts w:ascii="Arial" w:hAnsi="Arial" w:cs="Arial"/>
          <w:color w:val="000000"/>
        </w:rPr>
        <w:t>." It may be part of our society's folk wisdom, but </w:t>
      </w:r>
      <w:r>
        <w:rPr>
          <w:rStyle w:val="m7176158704082473407gmail-m3010185930675775449gmail-styleunderline"/>
          <w:rFonts w:ascii="Arial" w:hAnsi="Arial" w:cs="Arial"/>
          <w:color w:val="000000"/>
          <w:shd w:val="clear" w:color="auto" w:fill="00FFFF"/>
        </w:rPr>
        <w:t>it sets</w:t>
      </w:r>
      <w:r>
        <w:rPr>
          <w:rStyle w:val="m7176158704082473407gmail-m3010185930675775449gmail-styleunderline"/>
          <w:rFonts w:ascii="Arial" w:hAnsi="Arial" w:cs="Arial"/>
          <w:color w:val="000000"/>
        </w:rPr>
        <w:t> most of the </w:t>
      </w:r>
      <w:r>
        <w:rPr>
          <w:rStyle w:val="m7176158704082473407gmail-m3010185930675775449gmail-styleunderline"/>
          <w:rFonts w:ascii="Arial" w:hAnsi="Arial" w:cs="Arial"/>
          <w:color w:val="000000"/>
          <w:shd w:val="clear" w:color="auto" w:fill="00FFFF"/>
        </w:rPr>
        <w:t>expert's heads</w:t>
      </w:r>
      <w:r>
        <w:rPr>
          <w:rStyle w:val="m7176158704082473407gmail-m3010185930675775449gmail-styleunderline"/>
          <w:rFonts w:ascii="Arial" w:hAnsi="Arial" w:cs="Arial"/>
          <w:color w:val="000000"/>
        </w:rPr>
        <w:t> to </w:t>
      </w:r>
      <w:r>
        <w:rPr>
          <w:rStyle w:val="m7176158704082473407gmail-m3010185930675775449gmail-styleunderline"/>
          <w:rFonts w:ascii="Arial" w:hAnsi="Arial" w:cs="Arial"/>
          <w:color w:val="000000"/>
          <w:shd w:val="clear" w:color="auto" w:fill="00FFFF"/>
        </w:rPr>
        <w:t>shaking</w:t>
      </w:r>
      <w:r>
        <w:rPr>
          <w:rStyle w:val="m7176158704082473407gmail-m3010185930675775449gmail-styleunderline"/>
          <w:rFonts w:ascii="Arial" w:hAnsi="Arial" w:cs="Arial"/>
          <w:color w:val="000000"/>
        </w:rPr>
        <w:t>. Take the belief</w:t>
      </w:r>
      <w:r>
        <w:rPr>
          <w:rFonts w:ascii="Arial" w:hAnsi="Arial" w:cs="Arial"/>
          <w:color w:val="000000"/>
          <w:sz w:val="16"/>
          <w:szCs w:val="16"/>
        </w:rPr>
        <w:t>, popularized by Sigmund Freud and animal researcher Konrad Lorenz</w:t>
      </w:r>
      <w:r>
        <w:rPr>
          <w:rStyle w:val="m7176158704082473407gmail-m3010185930675775449gmail-styleunderline"/>
          <w:rFonts w:ascii="Arial" w:hAnsi="Arial" w:cs="Arial"/>
          <w:color w:val="000000"/>
        </w:rPr>
        <w:t>, that we have within us, naturally and spontaneously, a reservoir of aggressive energy. This force, which builds by itself, must be periodically drained off -</w:t>
      </w:r>
      <w:r>
        <w:rPr>
          <w:rFonts w:ascii="Arial" w:hAnsi="Arial" w:cs="Arial"/>
          <w:color w:val="000000"/>
          <w:sz w:val="16"/>
          <w:szCs w:val="16"/>
        </w:rPr>
        <w:t> by participating in competitive sports, for instance - lest we explode into violence. </w:t>
      </w:r>
      <w:r>
        <w:rPr>
          <w:rStyle w:val="m7176158704082473407gmail-m3010185930675775449gmail-styleunderline"/>
          <w:rFonts w:ascii="Arial" w:hAnsi="Arial" w:cs="Arial"/>
          <w:color w:val="000000"/>
          <w:shd w:val="clear" w:color="auto" w:fill="00FFFF"/>
        </w:rPr>
        <w:t>It is</w:t>
      </w:r>
      <w:r>
        <w:rPr>
          <w:rStyle w:val="m7176158704082473407gmail-m3010185930675775449gmail-styleunderline"/>
          <w:rFonts w:ascii="Arial" w:hAnsi="Arial" w:cs="Arial"/>
          <w:color w:val="000000"/>
        </w:rPr>
        <w:t> an appealing model because it is easy to visualize. It is also </w:t>
      </w:r>
      <w:r>
        <w:rPr>
          <w:rStyle w:val="m7176158704082473407gmail-m3010185930675775449gmail-styleunderline"/>
          <w:rFonts w:ascii="Arial" w:hAnsi="Arial" w:cs="Arial"/>
          <w:color w:val="000000"/>
          <w:shd w:val="clear" w:color="auto" w:fill="00FFFF"/>
        </w:rPr>
        <w:t>false</w:t>
      </w:r>
      <w:r>
        <w:rPr>
          <w:rStyle w:val="m7176158704082473407gmail-m3010185930675775449gmail-style13ptbold"/>
          <w:rFonts w:ascii="Arial" w:hAnsi="Arial" w:cs="Arial"/>
          <w:b/>
          <w:bCs/>
          <w:color w:val="000000"/>
          <w:shd w:val="clear" w:color="auto" w:fill="00FFFF"/>
        </w:rPr>
        <w:t>.</w:t>
      </w:r>
      <w:r>
        <w:rPr>
          <w:rFonts w:ascii="Arial" w:hAnsi="Arial" w:cs="Arial"/>
          <w:color w:val="000000"/>
          <w:sz w:val="16"/>
          <w:szCs w:val="16"/>
        </w:rPr>
        <w:t> John Paul Scott, professor emeritus at Bowling Green State University in Bowling Green, Ohio, has written: "</w:t>
      </w:r>
      <w:r>
        <w:rPr>
          <w:rStyle w:val="m7176158704082473407gmail-m3010185930675775449gmail-styleunderline"/>
          <w:rFonts w:ascii="Arial" w:hAnsi="Arial" w:cs="Arial"/>
          <w:color w:val="000000"/>
          <w:shd w:val="clear" w:color="auto" w:fill="00FFFF"/>
        </w:rPr>
        <w:t>All</w:t>
      </w:r>
      <w:r>
        <w:rPr>
          <w:rStyle w:val="m7176158704082473407gmail-m3010185930675775449gmail-styleunderline"/>
          <w:rFonts w:ascii="Arial" w:hAnsi="Arial" w:cs="Arial"/>
          <w:color w:val="000000"/>
        </w:rPr>
        <w:t> of our present </w:t>
      </w:r>
      <w:r>
        <w:rPr>
          <w:rStyle w:val="m7176158704082473407gmail-m3010185930675775449gmail-styleunderline"/>
          <w:rFonts w:ascii="Arial" w:hAnsi="Arial" w:cs="Arial"/>
          <w:color w:val="000000"/>
          <w:shd w:val="clear" w:color="auto" w:fill="00FFFF"/>
        </w:rPr>
        <w:t>data indicate</w:t>
      </w:r>
      <w:r>
        <w:rPr>
          <w:rStyle w:val="m7176158704082473407gmail-m3010185930675775449gmail-styleunderline"/>
          <w:rFonts w:ascii="Arial" w:hAnsi="Arial" w:cs="Arial"/>
          <w:color w:val="000000"/>
        </w:rPr>
        <w:t> that </w:t>
      </w:r>
      <w:r>
        <w:rPr>
          <w:rStyle w:val="m7176158704082473407gmail-m3010185930675775449gmail-styleunderline"/>
          <w:rFonts w:ascii="Arial" w:hAnsi="Arial" w:cs="Arial"/>
          <w:color w:val="000000"/>
          <w:shd w:val="clear" w:color="auto" w:fill="00FFFF"/>
        </w:rPr>
        <w:t>fighting behavior</w:t>
      </w:r>
      <w:r>
        <w:rPr>
          <w:rStyle w:val="m7176158704082473407gmail-m3010185930675775449gmail-styleunderline"/>
          <w:rFonts w:ascii="Arial" w:hAnsi="Arial" w:cs="Arial"/>
          <w:color w:val="000000"/>
        </w:rPr>
        <w:t> among higher mammals, including man, </w:t>
      </w:r>
      <w:r>
        <w:rPr>
          <w:rStyle w:val="m7176158704082473407gmail-m3010185930675775449gmail-styleunderline"/>
          <w:rFonts w:ascii="Arial" w:hAnsi="Arial" w:cs="Arial"/>
          <w:color w:val="000000"/>
          <w:shd w:val="clear" w:color="auto" w:fill="00FFFF"/>
        </w:rPr>
        <w:t>originates in external stimulation</w:t>
      </w:r>
      <w:r>
        <w:rPr>
          <w:rStyle w:val="m7176158704082473407gmail-m3010185930675775449gmail-styleunderline"/>
          <w:rFonts w:ascii="Arial" w:hAnsi="Arial" w:cs="Arial"/>
          <w:color w:val="000000"/>
        </w:rPr>
        <w:t> and that </w:t>
      </w:r>
      <w:r>
        <w:rPr>
          <w:rStyle w:val="m7176158704082473407gmail-m3010185930675775449gmail-styleunderline"/>
          <w:rFonts w:ascii="Arial" w:hAnsi="Arial" w:cs="Arial"/>
          <w:color w:val="000000"/>
          <w:shd w:val="clear" w:color="auto" w:fill="00FFFF"/>
        </w:rPr>
        <w:t>there is no evidence of</w:t>
      </w:r>
      <w:r>
        <w:rPr>
          <w:rStyle w:val="m7176158704082473407gmail-m3010185930675775449gmail-styleunderline"/>
          <w:rFonts w:ascii="Arial" w:hAnsi="Arial" w:cs="Arial"/>
          <w:color w:val="000000"/>
        </w:rPr>
        <w:t> spontaneous </w:t>
      </w:r>
      <w:r>
        <w:rPr>
          <w:rStyle w:val="m7176158704082473407gmail-m3010185930675775449gmail-styleunderline"/>
          <w:rFonts w:ascii="Arial" w:hAnsi="Arial" w:cs="Arial"/>
          <w:color w:val="000000"/>
          <w:shd w:val="clear" w:color="auto" w:fill="00FFFF"/>
        </w:rPr>
        <w:t>internal stimulation</w:t>
      </w:r>
      <w:r>
        <w:rPr>
          <w:rStyle w:val="m7176158704082473407gmail-m3010185930675775449gmail-styleunderline"/>
          <w:rFonts w:ascii="Arial" w:hAnsi="Arial" w:cs="Arial"/>
          <w:color w:val="000000"/>
        </w:rPr>
        <w:t>."</w:t>
      </w:r>
      <w:r>
        <w:rPr>
          <w:rFonts w:ascii="Arial" w:hAnsi="Arial" w:cs="Arial"/>
          <w:color w:val="000000"/>
          <w:sz w:val="16"/>
          <w:szCs w:val="16"/>
        </w:rPr>
        <w:t> Clearly, </w:t>
      </w:r>
      <w:r>
        <w:rPr>
          <w:rStyle w:val="m7176158704082473407gmail-m3010185930675775449gmail-styleunderline"/>
          <w:rFonts w:ascii="Arial" w:hAnsi="Arial" w:cs="Arial"/>
          <w:color w:val="000000"/>
          <w:shd w:val="clear" w:color="auto" w:fill="00FFFF"/>
        </w:rPr>
        <w:t>many</w:t>
      </w:r>
      <w:r>
        <w:rPr>
          <w:rStyle w:val="m7176158704082473407gmail-m3010185930675775449gmail-styleunderline"/>
          <w:rFonts w:ascii="Arial" w:hAnsi="Arial" w:cs="Arial"/>
          <w:color w:val="000000"/>
        </w:rPr>
        <w:t> individuals - and whole </w:t>
      </w:r>
      <w:r>
        <w:rPr>
          <w:rStyle w:val="m7176158704082473407gmail-m3010185930675775449gmail-styleunderline"/>
          <w:rFonts w:ascii="Arial" w:hAnsi="Arial" w:cs="Arial"/>
          <w:color w:val="000000"/>
          <w:shd w:val="clear" w:color="auto" w:fill="00FFFF"/>
        </w:rPr>
        <w:t>cultures - manage</w:t>
      </w:r>
      <w:r>
        <w:rPr>
          <w:rStyle w:val="m7176158704082473407gmail-m3010185930675775449gmail-styleunderline"/>
          <w:rFonts w:ascii="Arial" w:hAnsi="Arial" w:cs="Arial"/>
          <w:color w:val="000000"/>
        </w:rPr>
        <w:t> quite </w:t>
      </w:r>
      <w:r>
        <w:rPr>
          <w:rStyle w:val="m7176158704082473407gmail-m3010185930675775449gmail-styleunderline"/>
          <w:rFonts w:ascii="Arial" w:hAnsi="Arial" w:cs="Arial"/>
          <w:color w:val="000000"/>
          <w:shd w:val="clear" w:color="auto" w:fill="00FFFF"/>
        </w:rPr>
        <w:t>well without behaving aggressively</w:t>
      </w:r>
      <w:r>
        <w:rPr>
          <w:rStyle w:val="m7176158704082473407gmail-m3010185930675775449gmail-styleunderline"/>
          <w:rFonts w:ascii="Arial" w:hAnsi="Arial" w:cs="Arial"/>
          <w:color w:val="000000"/>
        </w:rPr>
        <w:t>, and there is no evidence of the inexorable buildup of pressure this "hydraulic" model would predict</w:t>
      </w:r>
      <w:r>
        <w:rPr>
          <w:rFonts w:ascii="Arial" w:hAnsi="Arial" w:cs="Arial"/>
          <w:color w:val="000000"/>
          <w:sz w:val="16"/>
          <w:szCs w:val="16"/>
        </w:rPr>
        <w:t xml:space="preserve">. The theory also predicts that venting aggressive energy should make us less aggressive - an effect known as "catharsis," which follows Aristotle's idea that we can be purged of unpleasant emotions by watching tragic dramas. But one study after another has shown that we are likely to become more violent after watching or participating in such pastimes. Although the hydraulic model has been discredited, the more general belief in an innate human propensity for violence has not been so easily shaken. Among the arguments one hears is these: Animals are </w:t>
      </w:r>
      <w:proofErr w:type="gramStart"/>
      <w:r>
        <w:rPr>
          <w:rFonts w:ascii="Arial" w:hAnsi="Arial" w:cs="Arial"/>
          <w:color w:val="000000"/>
          <w:sz w:val="16"/>
          <w:szCs w:val="16"/>
        </w:rPr>
        <w:t>aggressive</w:t>
      </w:r>
      <w:proofErr w:type="gramEnd"/>
      <w:r>
        <w:rPr>
          <w:rFonts w:ascii="Arial" w:hAnsi="Arial" w:cs="Arial"/>
          <w:color w:val="000000"/>
          <w:sz w:val="16"/>
          <w:szCs w:val="16"/>
        </w:rPr>
        <w:t xml:space="preserve"> and we cannot escape the legacy of our evolutionary ancestors; human history is dominated by takes of war and cruelty, and certain areas of the brain and particular hormones are linked to aggression, proving a biological basis for such behavior. First, </w:t>
      </w:r>
      <w:r>
        <w:rPr>
          <w:rStyle w:val="m7176158704082473407gmail-m3010185930675775449gmail-styleunderline"/>
          <w:rFonts w:ascii="Arial" w:hAnsi="Arial" w:cs="Arial"/>
          <w:color w:val="000000"/>
        </w:rPr>
        <w:t>we should be cautious in drawing lessons from other species to explain our own behavior, given the mediating force of culture and our capacity for reflection. But even animals are not as aggressive as some people think</w:t>
      </w:r>
      <w:r>
        <w:rPr>
          <w:rFonts w:ascii="Arial" w:hAnsi="Arial" w:cs="Arial"/>
          <w:color w:val="000000"/>
          <w:sz w:val="16"/>
          <w:szCs w:val="16"/>
        </w:rPr>
        <w:t> - unless the term "aggression" includes killing to eat. Organized group aggression is rare in other species, and the aggression that does exist is typically a function of the environment in which animals find themselves. </w:t>
      </w:r>
      <w:r>
        <w:rPr>
          <w:rStyle w:val="m7176158704082473407gmail-m3010185930675775449gmail-styleunderline"/>
          <w:rFonts w:ascii="Arial" w:hAnsi="Arial" w:cs="Arial"/>
          <w:color w:val="000000"/>
        </w:rPr>
        <w:t>Scientists have discovered that altering </w:t>
      </w:r>
      <w:r>
        <w:rPr>
          <w:rStyle w:val="m7176158704082473407gmail-m3010185930675775449gmail-styleunderline"/>
          <w:rFonts w:ascii="Arial" w:hAnsi="Arial" w:cs="Arial"/>
          <w:color w:val="000000"/>
          <w:shd w:val="clear" w:color="auto" w:fill="00FFFF"/>
        </w:rPr>
        <w:t>animals' environment</w:t>
      </w:r>
      <w:r>
        <w:rPr>
          <w:rStyle w:val="m7176158704082473407gmail-m3010185930675775449gmail-styleunderline"/>
          <w:rFonts w:ascii="Arial" w:hAnsi="Arial" w:cs="Arial"/>
          <w:color w:val="000000"/>
        </w:rPr>
        <w:t>, or the way they are reared, can </w:t>
      </w:r>
      <w:r>
        <w:rPr>
          <w:rStyle w:val="m7176158704082473407gmail-m3010185930675775449gmail-styleunderline"/>
          <w:rFonts w:ascii="Arial" w:hAnsi="Arial" w:cs="Arial"/>
          <w:color w:val="000000"/>
          <w:shd w:val="clear" w:color="auto" w:fill="00FFFF"/>
        </w:rPr>
        <w:t>have a profound</w:t>
      </w:r>
      <w:r>
        <w:rPr>
          <w:rStyle w:val="m7176158704082473407gmail-m3010185930675775449gmail-styleunderline"/>
          <w:rFonts w:ascii="Arial" w:hAnsi="Arial" w:cs="Arial"/>
          <w:color w:val="000000"/>
        </w:rPr>
        <w:t> </w:t>
      </w:r>
      <w:r>
        <w:rPr>
          <w:rStyle w:val="m7176158704082473407gmail-m3010185930675775449gmail-styleunderline"/>
          <w:rFonts w:ascii="Arial" w:hAnsi="Arial" w:cs="Arial"/>
          <w:color w:val="000000"/>
          <w:shd w:val="clear" w:color="auto" w:fill="00FFFF"/>
        </w:rPr>
        <w:t>impact on</w:t>
      </w:r>
      <w:r>
        <w:rPr>
          <w:rStyle w:val="m7176158704082473407gmail-m3010185930675775449gmail-styleunderline"/>
          <w:rFonts w:ascii="Arial" w:hAnsi="Arial" w:cs="Arial"/>
          <w:color w:val="000000"/>
        </w:rPr>
        <w:t> the level of </w:t>
      </w:r>
      <w:r>
        <w:rPr>
          <w:rStyle w:val="m7176158704082473407gmail-m3010185930675775449gmail-styleunderline"/>
          <w:rFonts w:ascii="Arial" w:hAnsi="Arial" w:cs="Arial"/>
          <w:color w:val="000000"/>
          <w:shd w:val="clear" w:color="auto" w:fill="00FFFF"/>
        </w:rPr>
        <w:t>aggression</w:t>
      </w:r>
      <w:r>
        <w:rPr>
          <w:rStyle w:val="m7176158704082473407gmail-m3010185930675775449gmail-styleunderline"/>
          <w:rFonts w:ascii="Arial" w:hAnsi="Arial" w:cs="Arial"/>
          <w:color w:val="000000"/>
        </w:rPr>
        <w:t> found in virtually all species.</w:t>
      </w:r>
      <w:r>
        <w:rPr>
          <w:rFonts w:ascii="Arial" w:hAnsi="Arial" w:cs="Arial"/>
          <w:color w:val="000000"/>
          <w:sz w:val="16"/>
          <w:szCs w:val="16"/>
        </w:rPr>
        <w:t xml:space="preserve"> Furthermore, animals cooperate both within and among species far more than many of us may assume </w:t>
      </w:r>
      <w:proofErr w:type="gramStart"/>
      <w:r>
        <w:rPr>
          <w:rFonts w:ascii="Arial" w:hAnsi="Arial" w:cs="Arial"/>
          <w:color w:val="000000"/>
          <w:sz w:val="16"/>
          <w:szCs w:val="16"/>
        </w:rPr>
        <w:t>on the basis of</w:t>
      </w:r>
      <w:proofErr w:type="gramEnd"/>
      <w:r>
        <w:rPr>
          <w:rFonts w:ascii="Arial" w:hAnsi="Arial" w:cs="Arial"/>
          <w:color w:val="000000"/>
          <w:sz w:val="16"/>
          <w:szCs w:val="16"/>
        </w:rPr>
        <w:t xml:space="preserve"> watching nature documentaries. </w:t>
      </w:r>
      <w:r>
        <w:rPr>
          <w:rStyle w:val="m7176158704082473407gmail-m3010185930675775449gmail-styleunderline"/>
          <w:rFonts w:ascii="Arial" w:hAnsi="Arial" w:cs="Arial"/>
          <w:color w:val="000000"/>
        </w:rPr>
        <w:t>When we turn to human history, </w:t>
      </w:r>
      <w:r>
        <w:rPr>
          <w:rStyle w:val="m7176158704082473407gmail-m3010185930675775449gmail-styleunderline"/>
          <w:rFonts w:ascii="Arial" w:hAnsi="Arial" w:cs="Arial"/>
          <w:color w:val="000000"/>
          <w:shd w:val="clear" w:color="auto" w:fill="00FFFF"/>
        </w:rPr>
        <w:t>we find an alarming number</w:t>
      </w:r>
      <w:r>
        <w:rPr>
          <w:rStyle w:val="m7176158704082473407gmail-m3010185930675775449gmail-styleunderline"/>
          <w:rFonts w:ascii="Arial" w:hAnsi="Arial" w:cs="Arial"/>
          <w:color w:val="000000"/>
        </w:rPr>
        <w:t> </w:t>
      </w:r>
      <w:r>
        <w:rPr>
          <w:rStyle w:val="m7176158704082473407gmail-m3010185930675775449gmail-styleunderline"/>
          <w:rFonts w:ascii="Arial" w:hAnsi="Arial" w:cs="Arial"/>
          <w:color w:val="000000"/>
          <w:shd w:val="clear" w:color="auto" w:fill="00FFFF"/>
        </w:rPr>
        <w:t>of aggressive behaviors</w:t>
      </w:r>
      <w:r>
        <w:rPr>
          <w:rStyle w:val="m7176158704082473407gmail-m3010185930675775449gmail-styleunderline"/>
          <w:rFonts w:ascii="Arial" w:hAnsi="Arial" w:cs="Arial"/>
          <w:color w:val="000000"/>
        </w:rPr>
        <w:t>, but </w:t>
      </w:r>
      <w:r>
        <w:rPr>
          <w:rStyle w:val="m7176158704082473407gmail-m3010185930675775449gmail-styleunderline"/>
          <w:rFonts w:ascii="Arial" w:hAnsi="Arial" w:cs="Arial"/>
          <w:color w:val="000000"/>
          <w:shd w:val="clear" w:color="auto" w:fill="00FFFF"/>
        </w:rPr>
        <w:t>we do not find reason to believe the problem is innate</w:t>
      </w:r>
      <w:r>
        <w:rPr>
          <w:rFonts w:ascii="Arial" w:hAnsi="Arial" w:cs="Arial"/>
          <w:color w:val="000000"/>
          <w:sz w:val="16"/>
          <w:szCs w:val="16"/>
        </w:rPr>
        <w:t>. Here are some of the points made by critics of biological determinism: </w:t>
      </w:r>
      <w:r>
        <w:rPr>
          <w:rStyle w:val="m7176158704082473407gmail-m3010185930675775449gmail-styleunderline"/>
          <w:rFonts w:ascii="Arial" w:hAnsi="Arial" w:cs="Arial"/>
          <w:color w:val="000000"/>
        </w:rPr>
        <w:t>Even if a given behavior is universal, we cannot automatically conclude that it is part of our biological nature. </w:t>
      </w:r>
      <w:r>
        <w:rPr>
          <w:rStyle w:val="m7176158704082473407gmail-m3010185930675775449gmail-styleunderline"/>
          <w:rFonts w:ascii="Arial" w:hAnsi="Arial" w:cs="Arial"/>
          <w:color w:val="000000"/>
          <w:shd w:val="clear" w:color="auto" w:fill="00FFFF"/>
        </w:rPr>
        <w:t>All known cultures</w:t>
      </w:r>
      <w:r>
        <w:rPr>
          <w:rStyle w:val="m7176158704082473407gmail-m3010185930675775449gmail-styleunderline"/>
          <w:rFonts w:ascii="Arial" w:hAnsi="Arial" w:cs="Arial"/>
          <w:color w:val="000000"/>
        </w:rPr>
        <w:t> may </w:t>
      </w:r>
      <w:r>
        <w:rPr>
          <w:rStyle w:val="m7176158704082473407gmail-m3010185930675775449gmail-styleunderline"/>
          <w:rFonts w:ascii="Arial" w:hAnsi="Arial" w:cs="Arial"/>
          <w:color w:val="000000"/>
          <w:shd w:val="clear" w:color="auto" w:fill="00FFFF"/>
        </w:rPr>
        <w:t>produce pottery</w:t>
      </w:r>
      <w:r>
        <w:rPr>
          <w:rStyle w:val="m7176158704082473407gmail-m3010185930675775449gmail-styleunderline"/>
          <w:rFonts w:ascii="Arial" w:hAnsi="Arial" w:cs="Arial"/>
          <w:color w:val="000000"/>
        </w:rPr>
        <w:t>, but </w:t>
      </w:r>
      <w:r>
        <w:rPr>
          <w:rStyle w:val="m7176158704082473407gmail-m3010185930675775449gmail-styleunderline"/>
          <w:rFonts w:ascii="Arial" w:hAnsi="Arial" w:cs="Arial"/>
          <w:color w:val="000000"/>
          <w:shd w:val="clear" w:color="auto" w:fill="00FFFF"/>
        </w:rPr>
        <w:t>that does not mean that there is a gene for pottery-making</w:t>
      </w:r>
      <w:r>
        <w:rPr>
          <w:rFonts w:ascii="Arial" w:hAnsi="Arial" w:cs="Arial"/>
          <w:color w:val="000000"/>
          <w:sz w:val="16"/>
          <w:szCs w:val="16"/>
        </w:rPr>
        <w:t>. Aggression </w:t>
      </w:r>
      <w:r>
        <w:rPr>
          <w:rStyle w:val="m7176158704082473407gmail-m3010185930675775449gmail-styleunderline"/>
          <w:rFonts w:ascii="Arial" w:hAnsi="Arial" w:cs="Arial"/>
          <w:color w:val="000000"/>
        </w:rPr>
        <w:t xml:space="preserve">is </w:t>
      </w:r>
      <w:proofErr w:type="spellStart"/>
      <w:r>
        <w:rPr>
          <w:rStyle w:val="m7176158704082473407gmail-m3010185930675775449gmail-styleunderline"/>
          <w:rFonts w:ascii="Arial" w:hAnsi="Arial" w:cs="Arial"/>
          <w:color w:val="000000"/>
        </w:rPr>
        <w:t>no where</w:t>
      </w:r>
      <w:proofErr w:type="spellEnd"/>
      <w:r>
        <w:rPr>
          <w:rStyle w:val="m7176158704082473407gmail-m3010185930675775449gmail-styleunderline"/>
          <w:rFonts w:ascii="Arial" w:hAnsi="Arial" w:cs="Arial"/>
          <w:color w:val="000000"/>
        </w:rPr>
        <w:t xml:space="preserve"> near universal</w:t>
      </w:r>
      <w:r>
        <w:rPr>
          <w:rFonts w:ascii="Arial" w:hAnsi="Arial" w:cs="Arial"/>
          <w:color w:val="000000"/>
          <w:sz w:val="16"/>
          <w:szCs w:val="16"/>
        </w:rPr>
        <w:t xml:space="preserve">. Many hunter-gatherer societies </w:t>
      </w:r>
      <w:proofErr w:type="gramStart"/>
      <w:r>
        <w:rPr>
          <w:rFonts w:ascii="Arial" w:hAnsi="Arial" w:cs="Arial"/>
          <w:color w:val="000000"/>
          <w:sz w:val="16"/>
          <w:szCs w:val="16"/>
        </w:rPr>
        <w:t>in particular are</w:t>
      </w:r>
      <w:proofErr w:type="gramEnd"/>
      <w:r>
        <w:rPr>
          <w:rFonts w:ascii="Arial" w:hAnsi="Arial" w:cs="Arial"/>
          <w:color w:val="000000"/>
          <w:sz w:val="16"/>
          <w:szCs w:val="16"/>
        </w:rPr>
        <w:t xml:space="preserve"> entirely peaceful. And the cultures that are "closer to nature" would be expected to be the most warlike if the proclivity for war were really part of that nature. Just the reverse seems to be true. While it is indisputable that wars have been fought, the fact that they seem to dominate our history may say more about how history is presented than about what </w:t>
      </w:r>
      <w:proofErr w:type="gramStart"/>
      <w:r>
        <w:rPr>
          <w:rFonts w:ascii="Arial" w:hAnsi="Arial" w:cs="Arial"/>
          <w:color w:val="000000"/>
          <w:sz w:val="16"/>
          <w:szCs w:val="16"/>
        </w:rPr>
        <w:t>actually happened</w:t>
      </w:r>
      <w:proofErr w:type="gramEnd"/>
      <w:r>
        <w:rPr>
          <w:rFonts w:ascii="Arial" w:hAnsi="Arial" w:cs="Arial"/>
          <w:color w:val="000000"/>
          <w:sz w:val="16"/>
          <w:szCs w:val="16"/>
        </w:rPr>
        <w:t>. Many people have claimed that human nature is aggressive after having lumped together a wide range of emotions and behavior under the label of aggression. While cannibalism, for example, is sometimes perceived as aggression, it might represent a religious ritual rather than an expression of hostility. It is true that the presence of some hormones or the stimulation of certain sections of the brain has been experimentally linked with aggression. But after describing these mechanisms in some detail, K.E. Moyer, a physiologist at Carnegie-Mellon University in Pittsburgh, emphasizes that "</w:t>
      </w:r>
      <w:r>
        <w:rPr>
          <w:rStyle w:val="m7176158704082473407gmail-m3010185930675775449gmail-styleunderline"/>
          <w:rFonts w:ascii="Arial" w:hAnsi="Arial" w:cs="Arial"/>
          <w:color w:val="000000"/>
        </w:rPr>
        <w:t xml:space="preserve">aggressive behavior is stimulus-bound. That is, even though the neural system specific to a </w:t>
      </w:r>
      <w:proofErr w:type="gramStart"/>
      <w:r>
        <w:rPr>
          <w:rStyle w:val="m7176158704082473407gmail-m3010185930675775449gmail-styleunderline"/>
          <w:rFonts w:ascii="Arial" w:hAnsi="Arial" w:cs="Arial"/>
          <w:color w:val="000000"/>
        </w:rPr>
        <w:t>particular kind</w:t>
      </w:r>
      <w:proofErr w:type="gramEnd"/>
      <w:r>
        <w:rPr>
          <w:rStyle w:val="m7176158704082473407gmail-m3010185930675775449gmail-styleunderline"/>
          <w:rFonts w:ascii="Arial" w:hAnsi="Arial" w:cs="Arial"/>
          <w:color w:val="000000"/>
        </w:rPr>
        <w:t xml:space="preserve"> of aggression is well activated, the behavior does not occur unless an appropriate target is available (and even then) it can be inhibited." Regardless of the </w:t>
      </w:r>
      <w:r>
        <w:rPr>
          <w:rStyle w:val="m7176158704082473407gmail-m3010185930675775449gmail-styleunderline"/>
          <w:rFonts w:ascii="Arial" w:hAnsi="Arial" w:cs="Arial"/>
          <w:color w:val="000000"/>
        </w:rPr>
        <w:lastRenderedPageBreak/>
        <w:t>evolutionary or neurological factors said to underlie aggression, "</w:t>
      </w:r>
      <w:r>
        <w:rPr>
          <w:rStyle w:val="m7176158704082473407gmail-m3010185930675775449gmail-styleunderline"/>
          <w:rFonts w:ascii="Arial" w:hAnsi="Arial" w:cs="Arial"/>
          <w:color w:val="000000"/>
          <w:shd w:val="clear" w:color="auto" w:fill="00FFFF"/>
        </w:rPr>
        <w:t>biological</w:t>
      </w:r>
      <w:r>
        <w:rPr>
          <w:rStyle w:val="m7176158704082473407gmail-m3010185930675775449gmail-styleunderline"/>
          <w:rFonts w:ascii="Arial" w:hAnsi="Arial" w:cs="Arial"/>
          <w:color w:val="000000"/>
        </w:rPr>
        <w:t>" simply </w:t>
      </w:r>
      <w:r>
        <w:rPr>
          <w:rStyle w:val="m7176158704082473407gmail-m3010185930675775449gmail-styleunderline"/>
          <w:rFonts w:ascii="Arial" w:hAnsi="Arial" w:cs="Arial"/>
          <w:color w:val="000000"/>
          <w:shd w:val="clear" w:color="auto" w:fill="00FFFF"/>
        </w:rPr>
        <w:t>does not mean "unavoidable." The</w:t>
      </w:r>
      <w:r>
        <w:rPr>
          <w:rStyle w:val="m7176158704082473407gmail-m3010185930675775449gmail-styleunderline"/>
          <w:rFonts w:ascii="Arial" w:hAnsi="Arial" w:cs="Arial"/>
          <w:color w:val="000000"/>
        </w:rPr>
        <w:t> </w:t>
      </w:r>
      <w:r>
        <w:rPr>
          <w:rStyle w:val="m7176158704082473407gmail-m3010185930675775449gmail-styleunderline"/>
          <w:rFonts w:ascii="Arial" w:hAnsi="Arial" w:cs="Arial"/>
          <w:color w:val="000000"/>
          <w:shd w:val="clear" w:color="auto" w:fill="00FFFF"/>
        </w:rPr>
        <w:t>fact that people</w:t>
      </w:r>
      <w:r>
        <w:rPr>
          <w:rStyle w:val="m7176158704082473407gmail-m3010185930675775449gmail-styleunderline"/>
          <w:rFonts w:ascii="Arial" w:hAnsi="Arial" w:cs="Arial"/>
          <w:color w:val="000000"/>
        </w:rPr>
        <w:t> voluntarily </w:t>
      </w:r>
      <w:r>
        <w:rPr>
          <w:rStyle w:val="m7176158704082473407gmail-m3010185930675775449gmail-styleunderline"/>
          <w:rFonts w:ascii="Arial" w:hAnsi="Arial" w:cs="Arial"/>
          <w:color w:val="000000"/>
          <w:shd w:val="clear" w:color="auto" w:fill="00FFFF"/>
        </w:rPr>
        <w:t>fast or remain celibate shows</w:t>
      </w:r>
      <w:r>
        <w:rPr>
          <w:rStyle w:val="m7176158704082473407gmail-m3010185930675775449gmail-styleunderline"/>
          <w:rFonts w:ascii="Arial" w:hAnsi="Arial" w:cs="Arial"/>
          <w:color w:val="000000"/>
        </w:rPr>
        <w:t> that even hunger and sex </w:t>
      </w:r>
      <w:r>
        <w:rPr>
          <w:rStyle w:val="m7176158704082473407gmail-m3010185930675775449gmail-styleunderline"/>
          <w:rFonts w:ascii="Arial" w:hAnsi="Arial" w:cs="Arial"/>
          <w:color w:val="000000"/>
          <w:shd w:val="clear" w:color="auto" w:fill="00FFFF"/>
        </w:rPr>
        <w:t>drives can be overridden</w:t>
      </w:r>
      <w:r>
        <w:rPr>
          <w:rStyle w:val="m7176158704082473407gmail-m3010185930675775449gmail-styleunderline"/>
          <w:rFonts w:ascii="Arial" w:hAnsi="Arial" w:cs="Arial"/>
          <w:color w:val="000000"/>
        </w:rPr>
        <w:t xml:space="preserve">. All this concerns the matter of aggressiveness in general. The idea that war </w:t>
      </w:r>
      <w:proofErr w:type="gramStart"/>
      <w:r>
        <w:rPr>
          <w:rStyle w:val="m7176158704082473407gmail-m3010185930675775449gmail-styleunderline"/>
          <w:rFonts w:ascii="Arial" w:hAnsi="Arial" w:cs="Arial"/>
          <w:color w:val="000000"/>
        </w:rPr>
        <w:t>in particular is</w:t>
      </w:r>
      <w:proofErr w:type="gramEnd"/>
      <w:r>
        <w:rPr>
          <w:rStyle w:val="m7176158704082473407gmail-m3010185930675775449gmail-styleunderline"/>
          <w:rFonts w:ascii="Arial" w:hAnsi="Arial" w:cs="Arial"/>
          <w:color w:val="000000"/>
        </w:rPr>
        <w:t xml:space="preserve"> biologically determined is even more far-fetched</w:t>
      </w:r>
      <w:r>
        <w:rPr>
          <w:rFonts w:ascii="Arial" w:hAnsi="Arial" w:cs="Arial"/>
          <w:color w:val="000000"/>
          <w:sz w:val="16"/>
          <w:szCs w:val="16"/>
        </w:rPr>
        <w:t xml:space="preserve">. To begin with, we tend to </w:t>
      </w:r>
      <w:proofErr w:type="gramStart"/>
      <w:r>
        <w:rPr>
          <w:rFonts w:ascii="Arial" w:hAnsi="Arial" w:cs="Arial"/>
          <w:color w:val="000000"/>
          <w:sz w:val="16"/>
          <w:szCs w:val="16"/>
        </w:rPr>
        <w:t>make generalizations</w:t>
      </w:r>
      <w:proofErr w:type="gramEnd"/>
      <w:r>
        <w:rPr>
          <w:rFonts w:ascii="Arial" w:hAnsi="Arial" w:cs="Arial"/>
          <w:color w:val="000000"/>
          <w:sz w:val="16"/>
          <w:szCs w:val="16"/>
        </w:rPr>
        <w:t xml:space="preserve"> about the whole species on the basis of our own experience. "</w:t>
      </w:r>
      <w:r>
        <w:rPr>
          <w:rStyle w:val="m7176158704082473407gmail-m3010185930675775449gmail-styleunderline"/>
          <w:rFonts w:ascii="Arial" w:hAnsi="Arial" w:cs="Arial"/>
          <w:color w:val="000000"/>
          <w:shd w:val="clear" w:color="auto" w:fill="00FFFF"/>
        </w:rPr>
        <w:t>People in a</w:t>
      </w:r>
      <w:r>
        <w:rPr>
          <w:rStyle w:val="m7176158704082473407gmail-m3010185930675775449gmail-styleunderline"/>
          <w:rFonts w:ascii="Arial" w:hAnsi="Arial" w:cs="Arial"/>
          <w:color w:val="000000"/>
        </w:rPr>
        <w:t> highly </w:t>
      </w:r>
      <w:r>
        <w:rPr>
          <w:rStyle w:val="m7176158704082473407gmail-m3010185930675775449gmail-styleunderline"/>
          <w:rFonts w:ascii="Arial" w:hAnsi="Arial" w:cs="Arial"/>
          <w:color w:val="000000"/>
          <w:shd w:val="clear" w:color="auto" w:fill="00FFFF"/>
        </w:rPr>
        <w:t>warlike society are likely to overestimate</w:t>
      </w:r>
      <w:r>
        <w:rPr>
          <w:rStyle w:val="m7176158704082473407gmail-m3010185930675775449gmail-styleunderline"/>
          <w:rFonts w:ascii="Arial" w:hAnsi="Arial" w:cs="Arial"/>
          <w:color w:val="000000"/>
        </w:rPr>
        <w:t> the </w:t>
      </w:r>
      <w:r>
        <w:rPr>
          <w:rStyle w:val="m7176158704082473407gmail-m3010185930675775449gmail-styleunderline"/>
          <w:rFonts w:ascii="Arial" w:hAnsi="Arial" w:cs="Arial"/>
          <w:color w:val="000000"/>
          <w:shd w:val="clear" w:color="auto" w:fill="00FFFF"/>
        </w:rPr>
        <w:t>propensity toward war</w:t>
      </w:r>
      <w:r>
        <w:rPr>
          <w:rStyle w:val="m7176158704082473407gmail-m3010185930675775449gmail-styleunderline"/>
          <w:rFonts w:ascii="Arial" w:hAnsi="Arial" w:cs="Arial"/>
          <w:color w:val="000000"/>
        </w:rPr>
        <w:t> in human nature,</w:t>
      </w:r>
      <w:r>
        <w:rPr>
          <w:rFonts w:ascii="Arial" w:hAnsi="Arial" w:cs="Arial"/>
          <w:color w:val="000000"/>
          <w:sz w:val="16"/>
          <w:szCs w:val="16"/>
        </w:rPr>
        <w:t>" says Donald Greenberg, a sociologist at the University of Missouri. The historical record, according to the Congressional Research Service, shows the United States is one of the most warlike societies on the planet, having intervened militarily around the world more than 150 times since 1850. Within such a society, not surprisingly, the intellectual traditions supporting the view that aggression is more a function of nature than nurture have found a ready audience. The mass media also play a significant role in perpetuating outdated views on violence, according to Jeffrey Goldstein, a psychologist at Temple University. Because it is relatively easy to describe and makes for a snappier news story, reporters seem to prefer explanations of aggression that invoke biological necessity, he says. </w:t>
      </w:r>
      <w:r>
        <w:rPr>
          <w:rStyle w:val="m7176158704082473407gmail-m3010185930675775449gmail-styleunderline"/>
          <w:rFonts w:ascii="Arial" w:hAnsi="Arial" w:cs="Arial"/>
          <w:color w:val="000000"/>
        </w:rPr>
        <w:t>An international conference of experts concluded in 1986 that war is not an inevitable part of human nature.</w:t>
      </w:r>
      <w:r>
        <w:rPr>
          <w:rFonts w:ascii="Arial" w:hAnsi="Arial" w:cs="Arial"/>
          <w:color w:val="000000"/>
          <w:sz w:val="16"/>
          <w:szCs w:val="16"/>
        </w:rPr>
        <w:t xml:space="preserve"> When one member tried to convince reporters that this finding was newsworthy, few news organizations in the United States were interested. One reporter told him, "Call us back when you find a gene for war." Leonard </w:t>
      </w:r>
      <w:proofErr w:type="spellStart"/>
      <w:r>
        <w:rPr>
          <w:rFonts w:ascii="Arial" w:hAnsi="Arial" w:cs="Arial"/>
          <w:color w:val="000000"/>
          <w:sz w:val="16"/>
          <w:szCs w:val="16"/>
        </w:rPr>
        <w:t>Eron</w:t>
      </w:r>
      <w:proofErr w:type="spellEnd"/>
      <w:r>
        <w:rPr>
          <w:rFonts w:ascii="Arial" w:hAnsi="Arial" w:cs="Arial"/>
          <w:color w:val="000000"/>
          <w:sz w:val="16"/>
          <w:szCs w:val="16"/>
        </w:rPr>
        <w:t>, a psychologist at the University of Illinois in Chicago, observes, "</w:t>
      </w:r>
      <w:r>
        <w:rPr>
          <w:rStyle w:val="m7176158704082473407gmail-m3010185930675775449gmail-styleunderline"/>
          <w:rFonts w:ascii="Arial" w:hAnsi="Arial" w:cs="Arial"/>
          <w:color w:val="000000"/>
        </w:rPr>
        <w:t>TV teaches people that aggressive behavior is normative, that the world around you is a jungle when it is actually not so."</w:t>
      </w:r>
      <w:r>
        <w:rPr>
          <w:rFonts w:ascii="Arial" w:hAnsi="Arial" w:cs="Arial"/>
          <w:color w:val="000000"/>
          <w:sz w:val="16"/>
          <w:szCs w:val="16"/>
        </w:rPr>
        <w:t xml:space="preserve"> In fact, research at the University of Pennsylvania's Annenberg School of Communications has shown that the more television an </w:t>
      </w:r>
      <w:proofErr w:type="gramStart"/>
      <w:r>
        <w:rPr>
          <w:rFonts w:ascii="Arial" w:hAnsi="Arial" w:cs="Arial"/>
          <w:color w:val="000000"/>
          <w:sz w:val="16"/>
          <w:szCs w:val="16"/>
        </w:rPr>
        <w:t>individual watches</w:t>
      </w:r>
      <w:proofErr w:type="gramEnd"/>
      <w:r>
        <w:rPr>
          <w:rFonts w:ascii="Arial" w:hAnsi="Arial" w:cs="Arial"/>
          <w:color w:val="000000"/>
          <w:sz w:val="16"/>
          <w:szCs w:val="16"/>
        </w:rPr>
        <w:t xml:space="preserve">, the more likely he or she is to believe that "most people would take advantage of you if they got the chance." The belief that violence in unavoidable, while disturbing at first glance, </w:t>
      </w:r>
      <w:proofErr w:type="gramStart"/>
      <w:r>
        <w:rPr>
          <w:rFonts w:ascii="Arial" w:hAnsi="Arial" w:cs="Arial"/>
          <w:color w:val="000000"/>
          <w:sz w:val="16"/>
          <w:szCs w:val="16"/>
        </w:rPr>
        <w:t>actually holds</w:t>
      </w:r>
      <w:proofErr w:type="gramEnd"/>
      <w:r>
        <w:rPr>
          <w:rFonts w:ascii="Arial" w:hAnsi="Arial" w:cs="Arial"/>
          <w:color w:val="000000"/>
          <w:sz w:val="16"/>
          <w:szCs w:val="16"/>
        </w:rPr>
        <w:t xml:space="preserve"> a curious attraction for some people. It also allows individuals to excuse their own acts of aggression by suggesting that they have little choice. "In order to justify, accept, and live with war, we have created a psychology that makes it inevitable," says Dr. Bernard </w:t>
      </w:r>
      <w:proofErr w:type="spellStart"/>
      <w:r>
        <w:rPr>
          <w:rFonts w:ascii="Arial" w:hAnsi="Arial" w:cs="Arial"/>
          <w:color w:val="000000"/>
          <w:sz w:val="16"/>
          <w:szCs w:val="16"/>
        </w:rPr>
        <w:t>Lown</w:t>
      </w:r>
      <w:proofErr w:type="spellEnd"/>
      <w:r>
        <w:rPr>
          <w:rFonts w:ascii="Arial" w:hAnsi="Arial" w:cs="Arial"/>
          <w:color w:val="000000"/>
          <w:sz w:val="16"/>
          <w:szCs w:val="16"/>
        </w:rPr>
        <w:t>, co-chairman of International Physicians for th4e Prevention of Nuclear War, which received the Nobel peace Prize in 1985. "It is a rationalization for accepting war as a system of resolving human conflict." </w:t>
      </w:r>
      <w:r>
        <w:rPr>
          <w:rStyle w:val="m7176158704082473407gmail-m3010185930675775449gmail-styleunderline"/>
          <w:rFonts w:ascii="Arial" w:hAnsi="Arial" w:cs="Arial"/>
          <w:color w:val="000000"/>
        </w:rPr>
        <w:t>To understand these explanations for the war-is-inevitable belief is to realize its consequences. </w:t>
      </w:r>
      <w:r>
        <w:rPr>
          <w:rStyle w:val="m7176158704082473407gmail-m3010185930675775449gmail-styleunderline"/>
          <w:rFonts w:ascii="Arial" w:hAnsi="Arial" w:cs="Arial"/>
          <w:color w:val="000000"/>
          <w:shd w:val="clear" w:color="auto" w:fill="00FFFF"/>
        </w:rPr>
        <w:t>Treating</w:t>
      </w:r>
      <w:r>
        <w:rPr>
          <w:rStyle w:val="m7176158704082473407gmail-m3010185930675775449gmail-styleunderline"/>
          <w:rFonts w:ascii="Arial" w:hAnsi="Arial" w:cs="Arial"/>
          <w:color w:val="000000"/>
        </w:rPr>
        <w:t> any </w:t>
      </w:r>
      <w:r>
        <w:rPr>
          <w:rStyle w:val="m7176158704082473407gmail-m3010185930675775449gmail-styleunderline"/>
          <w:rFonts w:ascii="Arial" w:hAnsi="Arial" w:cs="Arial"/>
          <w:color w:val="000000"/>
          <w:shd w:val="clear" w:color="auto" w:fill="00FFFF"/>
        </w:rPr>
        <w:t>behavior as inevitable sets up a</w:t>
      </w:r>
      <w:r>
        <w:rPr>
          <w:rStyle w:val="m7176158704082473407gmail-m3010185930675775449gmail-styleunderline"/>
          <w:rFonts w:ascii="Arial" w:hAnsi="Arial" w:cs="Arial"/>
          <w:color w:val="000000"/>
        </w:rPr>
        <w:t> </w:t>
      </w:r>
      <w:r>
        <w:rPr>
          <w:rStyle w:val="m7176158704082473407gmail-m3010185930675775449gmail-styleunderline"/>
          <w:rFonts w:ascii="Arial" w:hAnsi="Arial" w:cs="Arial"/>
          <w:color w:val="000000"/>
          <w:shd w:val="clear" w:color="auto" w:fill="00FFFF"/>
        </w:rPr>
        <w:t>self-fulfilling prophecy</w:t>
      </w:r>
      <w:r>
        <w:rPr>
          <w:rStyle w:val="m7176158704082473407gmail-m3010185930675775449gmail-styleunderline"/>
          <w:rFonts w:ascii="Arial" w:hAnsi="Arial" w:cs="Arial"/>
          <w:color w:val="000000"/>
        </w:rPr>
        <w:t xml:space="preserve">: By assuming we are bound to be aggressive, we are more likely to act that way and provide evidence for the assumption. People who believe that humans are naturally aggressive may also be unlikely to oppose </w:t>
      </w:r>
      <w:proofErr w:type="gramStart"/>
      <w:r>
        <w:rPr>
          <w:rStyle w:val="m7176158704082473407gmail-m3010185930675775449gmail-styleunderline"/>
          <w:rFonts w:ascii="Arial" w:hAnsi="Arial" w:cs="Arial"/>
          <w:color w:val="000000"/>
        </w:rPr>
        <w:t>particular wars</w:t>
      </w:r>
      <w:proofErr w:type="gramEnd"/>
      <w:r>
        <w:rPr>
          <w:rStyle w:val="m7176158704082473407gmail-m3010185930675775449gmail-styleunderline"/>
          <w:rFonts w:ascii="Arial" w:hAnsi="Arial" w:cs="Arial"/>
          <w:color w:val="000000"/>
        </w:rPr>
        <w:t>. The evidence suggests, then, that humans do have a choice with respect to aggression and war. To an extent, such destructiveness is due to the mistaken assumption that we are helpless to control an essentially violent nature. "We live in a time</w:t>
      </w:r>
      <w:r>
        <w:rPr>
          <w:rFonts w:ascii="Arial" w:hAnsi="Arial" w:cs="Arial"/>
          <w:color w:val="000000"/>
          <w:sz w:val="16"/>
          <w:szCs w:val="16"/>
        </w:rPr>
        <w:t xml:space="preserve">," says </w:t>
      </w:r>
      <w:proofErr w:type="spellStart"/>
      <w:r>
        <w:rPr>
          <w:rFonts w:ascii="Arial" w:hAnsi="Arial" w:cs="Arial"/>
          <w:color w:val="000000"/>
          <w:sz w:val="16"/>
          <w:szCs w:val="16"/>
        </w:rPr>
        <w:t>Lown</w:t>
      </w:r>
      <w:proofErr w:type="spellEnd"/>
      <w:r>
        <w:rPr>
          <w:rFonts w:ascii="Arial" w:hAnsi="Arial" w:cs="Arial"/>
          <w:color w:val="000000"/>
          <w:sz w:val="16"/>
          <w:szCs w:val="16"/>
        </w:rPr>
        <w:t>, "</w:t>
      </w:r>
      <w:r>
        <w:rPr>
          <w:rStyle w:val="m7176158704082473407gmail-m3010185930675775449gmail-styleunderline"/>
          <w:rFonts w:ascii="Arial" w:hAnsi="Arial" w:cs="Arial"/>
          <w:color w:val="000000"/>
          <w:shd w:val="clear" w:color="auto" w:fill="00FFFF"/>
        </w:rPr>
        <w:t>when accepting this</w:t>
      </w:r>
      <w:r>
        <w:rPr>
          <w:rStyle w:val="m7176158704082473407gmail-m3010185930675775449gmail-styleunderline"/>
          <w:rFonts w:ascii="Arial" w:hAnsi="Arial" w:cs="Arial"/>
          <w:color w:val="000000"/>
        </w:rPr>
        <w:t> as inevitable </w:t>
      </w:r>
      <w:r>
        <w:rPr>
          <w:rStyle w:val="m7176158704082473407gmail-m3010185930675775449gmail-styleunderline"/>
          <w:rFonts w:ascii="Arial" w:hAnsi="Arial" w:cs="Arial"/>
          <w:color w:val="000000"/>
          <w:shd w:val="clear" w:color="auto" w:fill="00FFFF"/>
        </w:rPr>
        <w:t>is no longer possible without courting extinction</w:t>
      </w:r>
      <w:r>
        <w:rPr>
          <w:rStyle w:val="m7176158704082473407gmail-m3010185930675775449gmail-styleunderline"/>
          <w:rFonts w:ascii="Arial" w:hAnsi="Arial" w:cs="Arial"/>
          <w:color w:val="000000"/>
        </w:rPr>
        <w:t>." </w:t>
      </w:r>
      <w:r>
        <w:rPr>
          <w:rFonts w:ascii="Arial" w:hAnsi="Arial" w:cs="Arial"/>
          <w:color w:val="000000"/>
          <w:sz w:val="16"/>
          <w:szCs w:val="16"/>
        </w:rPr>
        <w:t>THE SEVILLE STATEMENT PEACE ACTIVISTS can tell when it’s coming: Tipped off by a helpless shrug or a patronizing smile, they brace themselves to hear the phrase yet again. “Sure, I’m all in favor of stopping the arms race. But aren’t you being idealistic? After all, aggression is just” – here it comes – part of human nature." Like the animals – “red in tooth and claw,” as Tennyson put it – </w:t>
      </w:r>
      <w:r>
        <w:rPr>
          <w:rStyle w:val="m7176158704082473407gmail-m3010185930675775449gmail-styleunderline"/>
          <w:rFonts w:ascii="Arial" w:hAnsi="Arial" w:cs="Arial"/>
          <w:color w:val="000000"/>
        </w:rPr>
        <w:t>human beings are thought to be unavoidably violent</w:t>
      </w:r>
      <w:r>
        <w:rPr>
          <w:rFonts w:ascii="Arial" w:hAnsi="Arial" w:cs="Arial"/>
          <w:color w:val="000000"/>
          <w:sz w:val="16"/>
          <w:szCs w:val="16"/>
        </w:rPr>
        <w:t> creatures. Surveys of adults, undergraduates and high school students have found that 60 percent agree with the statement, “Human nature being what it is, there will always be war.” It may be part of our society’s folk wisdom, but it sets most of the expert’s heads to shaking. </w:t>
      </w:r>
      <w:proofErr w:type="gramStart"/>
      <w:r>
        <w:rPr>
          <w:rStyle w:val="m7176158704082473407gmail-m3010185930675775449gmail-styleunderline"/>
          <w:rFonts w:ascii="Arial" w:hAnsi="Arial" w:cs="Arial"/>
          <w:color w:val="000000"/>
        </w:rPr>
        <w:t>A number of</w:t>
      </w:r>
      <w:proofErr w:type="gramEnd"/>
      <w:r>
        <w:rPr>
          <w:rStyle w:val="m7176158704082473407gmail-m3010185930675775449gmail-styleunderline"/>
          <w:rFonts w:ascii="Arial" w:hAnsi="Arial" w:cs="Arial"/>
          <w:color w:val="000000"/>
        </w:rPr>
        <w:t xml:space="preserve"> researchers</w:t>
      </w:r>
      <w:r>
        <w:rPr>
          <w:rFonts w:ascii="Arial" w:hAnsi="Arial" w:cs="Arial"/>
          <w:color w:val="000000"/>
          <w:sz w:val="16"/>
          <w:szCs w:val="16"/>
        </w:rPr>
        <w:t> who have spent their lives working on the problem of aggression </w:t>
      </w:r>
      <w:r>
        <w:rPr>
          <w:rStyle w:val="m7176158704082473407gmail-m3010185930675775449gmail-styleunderline"/>
          <w:rFonts w:ascii="Arial" w:hAnsi="Arial" w:cs="Arial"/>
          <w:color w:val="000000"/>
        </w:rPr>
        <w:t>have concluded that violence</w:t>
      </w:r>
      <w:r>
        <w:rPr>
          <w:rFonts w:ascii="Arial" w:hAnsi="Arial" w:cs="Arial"/>
          <w:color w:val="000000"/>
          <w:sz w:val="16"/>
          <w:szCs w:val="16"/>
        </w:rPr>
        <w:t>, like selfishness, </w:t>
      </w:r>
      <w:r>
        <w:rPr>
          <w:rStyle w:val="m7176158704082473407gmail-m3010185930675775449gmail-styleunderline"/>
          <w:rFonts w:ascii="Arial" w:hAnsi="Arial" w:cs="Arial"/>
          <w:color w:val="000000"/>
        </w:rPr>
        <w:t>is “in human nature in the same way that David was in the marble before Michelangelo touched it</w:t>
      </w:r>
      <w:r>
        <w:rPr>
          <w:rFonts w:ascii="Arial" w:hAnsi="Arial" w:cs="Arial"/>
          <w:color w:val="000000"/>
          <w:sz w:val="16"/>
          <w:szCs w:val="16"/>
        </w:rPr>
        <w:t>,” in the words of psychologist Barry Schwartz of Tulane Medical School. The problem is that </w:t>
      </w:r>
      <w:r>
        <w:rPr>
          <w:rStyle w:val="m7176158704082473407gmail-m3010185930675775449gmail-styleunderline"/>
          <w:rFonts w:ascii="Arial" w:hAnsi="Arial" w:cs="Arial"/>
          <w:color w:val="000000"/>
        </w:rPr>
        <w:t>most people are unaware of this scientific consensus.</w:t>
      </w:r>
      <w:r>
        <w:rPr>
          <w:rFonts w:ascii="Arial" w:hAnsi="Arial" w:cs="Arial"/>
          <w:color w:val="000000"/>
          <w:sz w:val="16"/>
          <w:szCs w:val="16"/>
        </w:rPr>
        <w:t> </w:t>
      </w:r>
      <w:proofErr w:type="gramStart"/>
      <w:r>
        <w:rPr>
          <w:rFonts w:ascii="Arial" w:hAnsi="Arial" w:cs="Arial"/>
          <w:color w:val="000000"/>
          <w:sz w:val="16"/>
          <w:szCs w:val="16"/>
        </w:rPr>
        <w:t>So</w:t>
      </w:r>
      <w:proofErr w:type="gramEnd"/>
      <w:r>
        <w:rPr>
          <w:rFonts w:ascii="Arial" w:hAnsi="Arial" w:cs="Arial"/>
          <w:color w:val="000000"/>
          <w:sz w:val="16"/>
          <w:szCs w:val="16"/>
        </w:rPr>
        <w:t xml:space="preserve"> two years ago, 20 scientists from 12 nations gathered in Seville, Spain, to hammer out a statement on the issue. </w:t>
      </w:r>
      <w:r>
        <w:rPr>
          <w:rStyle w:val="m7176158704082473407gmail-m3010185930675775449gmail-styleunderline"/>
          <w:rFonts w:ascii="Arial" w:hAnsi="Arial" w:cs="Arial"/>
          <w:color w:val="000000"/>
          <w:shd w:val="clear" w:color="auto" w:fill="00FFFF"/>
        </w:rPr>
        <w:t>The</w:t>
      </w:r>
      <w:r>
        <w:rPr>
          <w:rStyle w:val="m7176158704082473407gmail-m3010185930675775449gmail-styleunderline"/>
          <w:rFonts w:ascii="Arial" w:hAnsi="Arial" w:cs="Arial"/>
          <w:color w:val="000000"/>
        </w:rPr>
        <w:t> resulting </w:t>
      </w:r>
      <w:r>
        <w:rPr>
          <w:rStyle w:val="m7176158704082473407gmail-m3010185930675775449gmail-styleunderline"/>
          <w:rFonts w:ascii="Arial" w:hAnsi="Arial" w:cs="Arial"/>
          <w:color w:val="000000"/>
          <w:shd w:val="clear" w:color="auto" w:fill="00FFFF"/>
        </w:rPr>
        <w:t>declaration represents the</w:t>
      </w:r>
      <w:r>
        <w:rPr>
          <w:rFonts w:ascii="Arial" w:hAnsi="Arial" w:cs="Arial"/>
          <w:color w:val="000000"/>
          <w:sz w:val="16"/>
          <w:szCs w:val="16"/>
        </w:rPr>
        <w:t> wisdom of some of the </w:t>
      </w:r>
      <w:r>
        <w:rPr>
          <w:rStyle w:val="m7176158704082473407gmail-m3010185930675775449gmail-styleunderline"/>
          <w:rFonts w:ascii="Arial" w:hAnsi="Arial" w:cs="Arial"/>
          <w:color w:val="000000"/>
          <w:shd w:val="clear" w:color="auto" w:fill="00FFFF"/>
        </w:rPr>
        <w:t>world’s leading psychologists</w:t>
      </w:r>
      <w:r>
        <w:rPr>
          <w:rStyle w:val="m7176158704082473407gmail-m3010185930675775449gmail-styleunderline"/>
          <w:rFonts w:ascii="Arial" w:hAnsi="Arial" w:cs="Arial"/>
          <w:color w:val="000000"/>
        </w:rPr>
        <w:t>, neurophysiologists, ethologists and others from the natural and social sciences</w:t>
      </w:r>
      <w:r>
        <w:rPr>
          <w:rFonts w:ascii="Arial" w:hAnsi="Arial" w:cs="Arial"/>
          <w:color w:val="000000"/>
          <w:sz w:val="16"/>
          <w:szCs w:val="16"/>
        </w:rPr>
        <w:t>.</w:t>
      </w:r>
      <w:r>
        <w:rPr>
          <w:rStyle w:val="m7176158704082473407gmail-m3010185930675775449gmail-styleunderline"/>
          <w:rFonts w:ascii="Arial" w:hAnsi="Arial" w:cs="Arial"/>
          <w:color w:val="000000"/>
        </w:rPr>
        <w:t> </w:t>
      </w:r>
      <w:r>
        <w:rPr>
          <w:rStyle w:val="m7176158704082473407gmail-m3010185930675775449gmail-styleunderline"/>
          <w:rFonts w:ascii="Arial" w:hAnsi="Arial" w:cs="Arial"/>
          <w:color w:val="000000"/>
          <w:shd w:val="clear" w:color="auto" w:fill="00FFFF"/>
        </w:rPr>
        <w:t>It has</w:t>
      </w:r>
      <w:r>
        <w:rPr>
          <w:rStyle w:val="m7176158704082473407gmail-m3010185930675775449gmail-styleunderline"/>
          <w:rFonts w:ascii="Arial" w:hAnsi="Arial" w:cs="Arial"/>
          <w:color w:val="000000"/>
        </w:rPr>
        <w:t> since </w:t>
      </w:r>
      <w:r>
        <w:rPr>
          <w:rStyle w:val="m7176158704082473407gmail-m3010185930675775449gmail-styleunderline"/>
          <w:rFonts w:ascii="Arial" w:hAnsi="Arial" w:cs="Arial"/>
          <w:color w:val="000000"/>
          <w:shd w:val="clear" w:color="auto" w:fill="00FFFF"/>
        </w:rPr>
        <w:t>been endorsed by the</w:t>
      </w:r>
      <w:r>
        <w:rPr>
          <w:rStyle w:val="m7176158704082473407gmail-m3010185930675775449gmail-styleunderline"/>
          <w:rFonts w:ascii="Arial" w:hAnsi="Arial" w:cs="Arial"/>
          <w:color w:val="000000"/>
        </w:rPr>
        <w:t> </w:t>
      </w:r>
      <w:r>
        <w:rPr>
          <w:rStyle w:val="m7176158704082473407gmail-m3010185930675775449gmail-styleunderline"/>
          <w:rFonts w:ascii="Arial" w:hAnsi="Arial" w:cs="Arial"/>
          <w:color w:val="000000"/>
          <w:shd w:val="clear" w:color="auto" w:fill="00FFFF"/>
        </w:rPr>
        <w:t>A</w:t>
      </w:r>
      <w:r>
        <w:rPr>
          <w:rStyle w:val="m7176158704082473407gmail-m3010185930675775449gmail-styleunderline"/>
          <w:rFonts w:ascii="Arial" w:hAnsi="Arial" w:cs="Arial"/>
          <w:color w:val="000000"/>
        </w:rPr>
        <w:t>merican </w:t>
      </w:r>
      <w:r>
        <w:rPr>
          <w:rStyle w:val="m7176158704082473407gmail-m3010185930675775449gmail-styleunderline"/>
          <w:rFonts w:ascii="Arial" w:hAnsi="Arial" w:cs="Arial"/>
          <w:color w:val="000000"/>
          <w:shd w:val="clear" w:color="auto" w:fill="00FFFF"/>
        </w:rPr>
        <w:t>P</w:t>
      </w:r>
      <w:r>
        <w:rPr>
          <w:rStyle w:val="m7176158704082473407gmail-m3010185930675775449gmail-styleunderline"/>
          <w:rFonts w:ascii="Arial" w:hAnsi="Arial" w:cs="Arial"/>
          <w:color w:val="000000"/>
        </w:rPr>
        <w:t>sychological </w:t>
      </w:r>
      <w:r>
        <w:rPr>
          <w:rStyle w:val="m7176158704082473407gmail-m3010185930675775449gmail-styleunderline"/>
          <w:rFonts w:ascii="Arial" w:hAnsi="Arial" w:cs="Arial"/>
          <w:color w:val="000000"/>
          <w:shd w:val="clear" w:color="auto" w:fill="00FFFF"/>
        </w:rPr>
        <w:t>A</w:t>
      </w:r>
      <w:r>
        <w:rPr>
          <w:rStyle w:val="m7176158704082473407gmail-m3010185930675775449gmail-styleunderline"/>
          <w:rFonts w:ascii="Arial" w:hAnsi="Arial" w:cs="Arial"/>
          <w:color w:val="000000"/>
        </w:rPr>
        <w:t>ssociation</w:t>
      </w:r>
      <w:r>
        <w:rPr>
          <w:rFonts w:ascii="Arial" w:hAnsi="Arial" w:cs="Arial"/>
          <w:color w:val="000000"/>
          <w:sz w:val="16"/>
          <w:szCs w:val="16"/>
        </w:rPr>
        <w:t> and the American Anthropological Association, among other organizations. The following are excerpts from the Seville Statement: * </w:t>
      </w:r>
      <w:r>
        <w:rPr>
          <w:rStyle w:val="m7176158704082473407gmail-m3010185930675775449gmail-styleunderline"/>
          <w:rFonts w:ascii="Arial" w:hAnsi="Arial" w:cs="Arial"/>
          <w:color w:val="000000"/>
        </w:rPr>
        <w:t xml:space="preserve">It is scientifically incorrect to say we have inherited a tendency to make </w:t>
      </w:r>
      <w:proofErr w:type="spellStart"/>
      <w:r>
        <w:rPr>
          <w:rStyle w:val="m7176158704082473407gmail-m3010185930675775449gmail-styleunderline"/>
          <w:rFonts w:ascii="Arial" w:hAnsi="Arial" w:cs="Arial"/>
          <w:color w:val="000000"/>
        </w:rPr>
        <w:t>war</w:t>
      </w:r>
      <w:r>
        <w:rPr>
          <w:rFonts w:ascii="Arial" w:hAnsi="Arial" w:cs="Arial"/>
          <w:color w:val="000000"/>
          <w:sz w:val="16"/>
          <w:szCs w:val="16"/>
        </w:rPr>
        <w:t>from</w:t>
      </w:r>
      <w:proofErr w:type="spellEnd"/>
      <w:r>
        <w:rPr>
          <w:rFonts w:ascii="Arial" w:hAnsi="Arial" w:cs="Arial"/>
          <w:color w:val="000000"/>
          <w:sz w:val="16"/>
          <w:szCs w:val="16"/>
        </w:rPr>
        <w:t xml:space="preserve"> our animal ancestors. Warfare is a peculiarly human phenomenon and does not occur in other animals. </w:t>
      </w:r>
      <w:r>
        <w:rPr>
          <w:rStyle w:val="m7176158704082473407gmail-m3010185930675775449gmail-styleunderline"/>
          <w:rFonts w:ascii="Arial" w:hAnsi="Arial" w:cs="Arial"/>
          <w:color w:val="000000"/>
        </w:rPr>
        <w:t>War is biologically possible, but it is not inevitable</w:t>
      </w:r>
      <w:r>
        <w:rPr>
          <w:rFonts w:ascii="Arial" w:hAnsi="Arial" w:cs="Arial"/>
          <w:color w:val="000000"/>
          <w:sz w:val="16"/>
          <w:szCs w:val="16"/>
        </w:rPr>
        <w:t>, as evidenced by its variation in occurrence and nature over time and space. * </w:t>
      </w:r>
      <w:r>
        <w:rPr>
          <w:rStyle w:val="m7176158704082473407gmail-m3010185930675775449gmail-styleunderline"/>
          <w:rFonts w:ascii="Arial" w:hAnsi="Arial" w:cs="Arial"/>
          <w:color w:val="000000"/>
        </w:rPr>
        <w:t>It is scientifically incorrect to say that war</w:t>
      </w:r>
      <w:r>
        <w:rPr>
          <w:rFonts w:ascii="Arial" w:hAnsi="Arial" w:cs="Arial"/>
          <w:color w:val="000000"/>
          <w:sz w:val="16"/>
          <w:szCs w:val="16"/>
        </w:rPr>
        <w:t> or any other violent behavior </w:t>
      </w:r>
      <w:r>
        <w:rPr>
          <w:rStyle w:val="m7176158704082473407gmail-m3010185930675775449gmail-styleunderline"/>
          <w:rFonts w:ascii="Arial" w:hAnsi="Arial" w:cs="Arial"/>
          <w:color w:val="000000"/>
        </w:rPr>
        <w:t>is genetically programmed into our human nature.</w:t>
      </w:r>
      <w:r>
        <w:rPr>
          <w:rFonts w:ascii="Arial" w:hAnsi="Arial" w:cs="Arial"/>
          <w:color w:val="000000"/>
          <w:sz w:val="16"/>
          <w:szCs w:val="16"/>
        </w:rPr>
        <w:t> Except for rare pathologies the genes do not produce individuals necessarily predisposed to violence. Neither do they determine the opposite. * </w:t>
      </w:r>
      <w:r>
        <w:rPr>
          <w:rStyle w:val="m7176158704082473407gmail-m3010185930675775449gmail-styleunderline"/>
          <w:rFonts w:ascii="Arial" w:hAnsi="Arial" w:cs="Arial"/>
          <w:color w:val="000000"/>
        </w:rPr>
        <w:t>It is scientifically incorrect to say that in the course of human evolution there has been a selection for aggressive behavior</w:t>
      </w:r>
      <w:r>
        <w:rPr>
          <w:rFonts w:ascii="Arial" w:hAnsi="Arial" w:cs="Arial"/>
          <w:color w:val="000000"/>
          <w:sz w:val="16"/>
          <w:szCs w:val="16"/>
        </w:rPr>
        <w:t xml:space="preserve"> more than for other kinds of behavior. In all well-studied species, </w:t>
      </w:r>
      <w:r>
        <w:rPr>
          <w:rFonts w:ascii="Arial" w:hAnsi="Arial" w:cs="Arial"/>
          <w:color w:val="000000"/>
          <w:sz w:val="16"/>
          <w:szCs w:val="16"/>
        </w:rPr>
        <w:lastRenderedPageBreak/>
        <w:t>status within the group is achieved by the ability to cooperate and to fulfill social functions relevant to the structure of that group. * It is scientifically incorrect to say that humans have a “violent brain.” While we do have the neural apparatus to act violently, there is nothing in our neurophysiology that compels us to [do so]. * </w:t>
      </w:r>
      <w:r>
        <w:rPr>
          <w:rStyle w:val="m7176158704082473407gmail-m3010185930675775449gmail-styleunderline"/>
          <w:rFonts w:ascii="Arial" w:hAnsi="Arial" w:cs="Arial"/>
          <w:color w:val="000000"/>
        </w:rPr>
        <w:t>It is scientifically incorrect to say that war is caused by “instinct”</w:t>
      </w:r>
      <w:r>
        <w:rPr>
          <w:rFonts w:ascii="Arial" w:hAnsi="Arial" w:cs="Arial"/>
          <w:color w:val="000000"/>
          <w:sz w:val="16"/>
          <w:szCs w:val="16"/>
        </w:rPr>
        <w:t> or any single motivation. The technology of modern war has exaggerated traits associated with violence both in the training of actual combatants and in the preparation of support for war in the general population. * We conclude that </w:t>
      </w:r>
      <w:r>
        <w:rPr>
          <w:rStyle w:val="m7176158704082473407gmail-m3010185930675775449gmail-styleunderline"/>
          <w:rFonts w:ascii="Arial" w:hAnsi="Arial" w:cs="Arial"/>
          <w:color w:val="000000"/>
        </w:rPr>
        <w:t>biology does not condemn humanity to war, and that humanity can be freed from the bondage of biological pessimism</w:t>
      </w:r>
      <w:r>
        <w:rPr>
          <w:rFonts w:ascii="Arial" w:hAnsi="Arial" w:cs="Arial"/>
          <w:color w:val="000000"/>
          <w:sz w:val="16"/>
          <w:szCs w:val="16"/>
        </w:rPr>
        <w:t>. Violence is neither in our evolutionary legacy nor in our genes. </w:t>
      </w:r>
      <w:r>
        <w:rPr>
          <w:rStyle w:val="m7176158704082473407gmail-m3010185930675775449gmail-styleunderline"/>
          <w:rFonts w:ascii="Arial" w:hAnsi="Arial" w:cs="Arial"/>
          <w:color w:val="000000"/>
          <w:shd w:val="clear" w:color="auto" w:fill="00FFFF"/>
        </w:rPr>
        <w:t>The same species [that] invented war is capable of inventing peace.</w:t>
      </w:r>
    </w:p>
    <w:tbl>
      <w:tblPr>
        <w:tblW w:w="0" w:type="auto"/>
        <w:tblCellMar>
          <w:top w:w="15" w:type="dxa"/>
          <w:left w:w="15" w:type="dxa"/>
          <w:bottom w:w="15" w:type="dxa"/>
          <w:right w:w="15" w:type="dxa"/>
        </w:tblCellMar>
        <w:tblLook w:val="04A0" w:firstRow="1" w:lastRow="0" w:firstColumn="1" w:lastColumn="0" w:noHBand="0" w:noVBand="1"/>
      </w:tblPr>
      <w:tblGrid>
        <w:gridCol w:w="605"/>
        <w:gridCol w:w="8755"/>
      </w:tblGrid>
      <w:tr w:rsidR="00E83013" w14:paraId="7EC5AE42" w14:textId="77777777" w:rsidTr="00971C80">
        <w:tc>
          <w:tcPr>
            <w:tcW w:w="660" w:type="dxa"/>
            <w:tcMar>
              <w:top w:w="0" w:type="dxa"/>
              <w:left w:w="240" w:type="dxa"/>
              <w:bottom w:w="0" w:type="dxa"/>
              <w:right w:w="240" w:type="dxa"/>
            </w:tcMar>
          </w:tcPr>
          <w:p w14:paraId="584E64C1" w14:textId="77777777" w:rsidR="00E83013" w:rsidRDefault="00E83013" w:rsidP="00971C80">
            <w:pPr>
              <w:rPr>
                <w:rFonts w:ascii="Helvetica" w:hAnsi="Helvetica" w:cs="Helvetica"/>
                <w:sz w:val="24"/>
                <w:szCs w:val="24"/>
              </w:rPr>
            </w:pPr>
          </w:p>
        </w:tc>
        <w:tc>
          <w:tcPr>
            <w:tcW w:w="12750" w:type="dxa"/>
            <w:tcMar>
              <w:top w:w="0" w:type="dxa"/>
              <w:left w:w="0" w:type="dxa"/>
              <w:bottom w:w="0" w:type="dxa"/>
              <w:right w:w="0" w:type="dxa"/>
            </w:tcMar>
            <w:vAlign w:val="center"/>
          </w:tcPr>
          <w:p w14:paraId="527C1F32" w14:textId="77777777" w:rsidR="00E83013" w:rsidRDefault="00E83013" w:rsidP="00971C80">
            <w:pPr>
              <w:shd w:val="clear" w:color="auto" w:fill="FFFFFF"/>
              <w:spacing w:line="300" w:lineRule="atLeast"/>
              <w:rPr>
                <w:rFonts w:ascii="Helvetica" w:hAnsi="Helvetica" w:cs="Helvetica"/>
                <w:color w:val="222222"/>
              </w:rPr>
            </w:pPr>
          </w:p>
        </w:tc>
      </w:tr>
    </w:tbl>
    <w:p w14:paraId="00BB05CD" w14:textId="77777777" w:rsidR="00E83013" w:rsidRPr="005B4602" w:rsidRDefault="00E83013" w:rsidP="00E83013"/>
    <w:p w14:paraId="3422E96C" w14:textId="77777777" w:rsidR="0016137E" w:rsidRDefault="0016137E" w:rsidP="0016137E">
      <w:pPr>
        <w:pStyle w:val="Heading3"/>
      </w:pPr>
      <w:r>
        <w:lastRenderedPageBreak/>
        <w:t>AT: RC</w:t>
      </w:r>
    </w:p>
    <w:p w14:paraId="3A61ABC0" w14:textId="77777777" w:rsidR="0016137E" w:rsidRPr="00687E81" w:rsidRDefault="0016137E" w:rsidP="0016137E">
      <w:pPr>
        <w:pStyle w:val="Heading4"/>
        <w:rPr>
          <w:rFonts w:ascii="Cambria" w:hAnsi="Cambria"/>
        </w:rPr>
      </w:pPr>
      <w:r w:rsidRPr="00687E81">
        <w:rPr>
          <w:rFonts w:ascii="Cambria" w:hAnsi="Cambria"/>
        </w:rPr>
        <w:t>Assuming intervention is the “root cause” of terrorism is Eurocentric and historically inaccurate</w:t>
      </w:r>
    </w:p>
    <w:p w14:paraId="5006C495" w14:textId="77777777" w:rsidR="0016137E" w:rsidRPr="00687E81" w:rsidRDefault="0016137E" w:rsidP="0016137E">
      <w:pPr>
        <w:rPr>
          <w:rFonts w:ascii="Cambria" w:hAnsi="Cambria"/>
        </w:rPr>
      </w:pPr>
      <w:r w:rsidRPr="00687E81">
        <w:rPr>
          <w:rFonts w:ascii="Cambria" w:hAnsi="Cambria"/>
        </w:rPr>
        <w:t xml:space="preserve">Johnathan </w:t>
      </w:r>
      <w:r w:rsidRPr="00687E81">
        <w:rPr>
          <w:rStyle w:val="Style13ptBold"/>
          <w:rFonts w:ascii="Cambria" w:hAnsi="Cambria"/>
        </w:rPr>
        <w:t>Freedland 17</w:t>
      </w:r>
      <w:r w:rsidRPr="00687E81">
        <w:rPr>
          <w:rFonts w:ascii="Cambria" w:hAnsi="Cambria"/>
        </w:rPr>
        <w:t>, studied Philosophy, Politics and Economics (PPE) at Wadham College, Oxford, Guardian columnist, “It’s a delusion to think that the terror attacks are just about foreign policy”, https://www.theguardian.com/commentisfree/2017/may/26/delusion-terror-attacks-just-about-foreign-policy</w:t>
      </w:r>
    </w:p>
    <w:p w14:paraId="2EB06E2F" w14:textId="77777777" w:rsidR="0016137E" w:rsidRPr="00687E81" w:rsidRDefault="0016137E" w:rsidP="0016137E">
      <w:pPr>
        <w:rPr>
          <w:rFonts w:ascii="Cambria" w:hAnsi="Cambria"/>
          <w:sz w:val="16"/>
        </w:rPr>
      </w:pPr>
      <w:r w:rsidRPr="00687E81">
        <w:rPr>
          <w:rFonts w:ascii="Cambria" w:hAnsi="Cambria"/>
          <w:sz w:val="16"/>
        </w:rPr>
        <w:t xml:space="preserve">There’s one more element to the process that is probably not in Easthope’s blueprint, but which is observed as dutifully as all the others. It is the </w:t>
      </w:r>
      <w:r w:rsidRPr="00687E81">
        <w:rPr>
          <w:rStyle w:val="StyleUnderline"/>
          <w:rFonts w:ascii="Cambria" w:hAnsi="Cambria"/>
          <w:highlight w:val="cyan"/>
        </w:rPr>
        <w:t>search</w:t>
      </w:r>
      <w:r w:rsidRPr="00687E81">
        <w:rPr>
          <w:rFonts w:ascii="Cambria" w:hAnsi="Cambria"/>
          <w:sz w:val="16"/>
        </w:rPr>
        <w:t xml:space="preserve">, after a decent interval, </w:t>
      </w:r>
      <w:r w:rsidRPr="00687E81">
        <w:rPr>
          <w:rStyle w:val="StyleUnderline"/>
          <w:rFonts w:ascii="Cambria" w:hAnsi="Cambria"/>
          <w:highlight w:val="cyan"/>
        </w:rPr>
        <w:t>for an explanation</w:t>
      </w:r>
      <w:r w:rsidRPr="00687E81">
        <w:rPr>
          <w:rFonts w:ascii="Cambria" w:hAnsi="Cambria"/>
          <w:sz w:val="16"/>
        </w:rPr>
        <w:t xml:space="preserve">. It is the debate about the causes of terrorism. One camp holds that the men who plant these bombs are driven by loathing for western values, for our freedom and permissive way of life, and especially for the liberty exercised by women. The </w:t>
      </w:r>
      <w:r w:rsidRPr="00687E81">
        <w:rPr>
          <w:rStyle w:val="StyleUnderline"/>
          <w:rFonts w:ascii="Cambria" w:hAnsi="Cambria"/>
          <w:highlight w:val="cyan"/>
        </w:rPr>
        <w:t>other argues</w:t>
      </w:r>
      <w:r w:rsidRPr="00687E81">
        <w:rPr>
          <w:rFonts w:ascii="Cambria" w:hAnsi="Cambria"/>
          <w:sz w:val="16"/>
        </w:rPr>
        <w:t xml:space="preserve"> that the </w:t>
      </w:r>
      <w:r w:rsidRPr="00687E81">
        <w:rPr>
          <w:rStyle w:val="StyleUnderline"/>
          <w:rFonts w:ascii="Cambria" w:hAnsi="Cambria"/>
          <w:highlight w:val="cyan"/>
        </w:rPr>
        <w:t>root cause is western foreign policy</w:t>
      </w:r>
      <w:r w:rsidRPr="00687E81">
        <w:rPr>
          <w:rFonts w:ascii="Cambria" w:hAnsi="Cambria"/>
          <w:sz w:val="16"/>
        </w:rPr>
        <w:t xml:space="preserve"> and our record of armed intervention in Muslim lands. Boiled down, it becomes a battle of who we are versus what we do. I understand the draw of the latter position, which was staked out in a sober and carefully caveated speech by Jeremy Corbyn today. For one thing, foreign policy clearly plays some role in these horrific events. Listen to the testimony of </w:t>
      </w:r>
      <w:proofErr w:type="spellStart"/>
      <w:r w:rsidRPr="00687E81">
        <w:rPr>
          <w:rFonts w:ascii="Cambria" w:hAnsi="Cambria"/>
          <w:sz w:val="16"/>
        </w:rPr>
        <w:t>Jomana</w:t>
      </w:r>
      <w:proofErr w:type="spellEnd"/>
      <w:r w:rsidRPr="00687E81">
        <w:rPr>
          <w:rFonts w:ascii="Cambria" w:hAnsi="Cambria"/>
          <w:sz w:val="16"/>
        </w:rPr>
        <w:t xml:space="preserve"> Abedi, sister of the Manchester murderer, who said of her brother: “He saw the explosives America drops on children in Syria, and he wanted revenge,” before adding, rather chillingly: “Whether he got that is between him and God.” Recall the posthumous video released by Mohammad </w:t>
      </w:r>
      <w:proofErr w:type="spellStart"/>
      <w:r w:rsidRPr="00687E81">
        <w:rPr>
          <w:rFonts w:ascii="Cambria" w:hAnsi="Cambria"/>
          <w:sz w:val="16"/>
        </w:rPr>
        <w:t>Sidique</w:t>
      </w:r>
      <w:proofErr w:type="spellEnd"/>
      <w:r w:rsidRPr="00687E81">
        <w:rPr>
          <w:rFonts w:ascii="Cambria" w:hAnsi="Cambria"/>
          <w:sz w:val="16"/>
        </w:rPr>
        <w:t xml:space="preserve"> Khan, ringleader of the 7/7 bombers, in which he cast himself as an avenger for the 2003 invasion of Iraq. And recall too the warnings of Britain’s security services, who feared the Iraq war could lead to increased </w:t>
      </w:r>
      <w:proofErr w:type="spellStart"/>
      <w:r w:rsidRPr="00687E81">
        <w:rPr>
          <w:rFonts w:ascii="Cambria" w:hAnsi="Cambria"/>
          <w:sz w:val="16"/>
        </w:rPr>
        <w:t>radicalisation</w:t>
      </w:r>
      <w:proofErr w:type="spellEnd"/>
      <w:r w:rsidRPr="00687E81">
        <w:rPr>
          <w:rFonts w:ascii="Cambria" w:hAnsi="Cambria"/>
          <w:sz w:val="16"/>
        </w:rPr>
        <w:t xml:space="preserve">. Besides, such a stance has an appeal beyond the facts. </w:t>
      </w:r>
      <w:r w:rsidRPr="00687E81">
        <w:rPr>
          <w:rStyle w:val="StyleUnderline"/>
          <w:rFonts w:ascii="Cambria" w:hAnsi="Cambria"/>
          <w:highlight w:val="cyan"/>
        </w:rPr>
        <w:t>It grants us a degree of control over</w:t>
      </w:r>
      <w:r w:rsidRPr="00687E81">
        <w:rPr>
          <w:rFonts w:ascii="Cambria" w:hAnsi="Cambria"/>
          <w:sz w:val="16"/>
        </w:rPr>
        <w:t xml:space="preserve"> these </w:t>
      </w:r>
      <w:r w:rsidRPr="00687E81">
        <w:rPr>
          <w:rStyle w:val="Emphasis"/>
          <w:rFonts w:ascii="Cambria" w:hAnsi="Cambria"/>
          <w:highlight w:val="cyan"/>
        </w:rPr>
        <w:t>acts of catastrophe</w:t>
      </w:r>
      <w:r w:rsidRPr="00687E81">
        <w:rPr>
          <w:rFonts w:ascii="Cambria" w:hAnsi="Cambria"/>
          <w:sz w:val="16"/>
        </w:rPr>
        <w:t xml:space="preserve">. It lets us think that we can bring an end to this horror, if only we change tack internationally. We can ensure there are no Manchester tragedies: it’s up to us. The trouble is, </w:t>
      </w:r>
      <w:r w:rsidRPr="00687E81">
        <w:rPr>
          <w:rStyle w:val="Emphasis"/>
          <w:rFonts w:ascii="Cambria" w:hAnsi="Cambria"/>
          <w:highlight w:val="cyan"/>
        </w:rPr>
        <w:t>the link is not nearly so simple or direct</w:t>
      </w:r>
      <w:r w:rsidRPr="00687E81">
        <w:rPr>
          <w:rFonts w:ascii="Cambria" w:hAnsi="Cambria"/>
          <w:sz w:val="16"/>
        </w:rPr>
        <w:t xml:space="preserve">. Talk to those who devote their lives to the study of violent jihadism, reading Isis’s propaganda and interviewing its devotees, and </w:t>
      </w:r>
      <w:r w:rsidRPr="00687E81">
        <w:rPr>
          <w:rStyle w:val="StyleUnderline"/>
          <w:rFonts w:ascii="Cambria" w:hAnsi="Cambria"/>
          <w:highlight w:val="cyan"/>
        </w:rPr>
        <w:t>a different picture emerges</w:t>
      </w:r>
      <w:r w:rsidRPr="00687E81">
        <w:rPr>
          <w:rFonts w:ascii="Cambria" w:hAnsi="Cambria"/>
          <w:sz w:val="16"/>
        </w:rPr>
        <w:t xml:space="preserve">. For one thing, </w:t>
      </w:r>
      <w:r w:rsidRPr="00687E81">
        <w:rPr>
          <w:rStyle w:val="Emphasis"/>
          <w:rFonts w:ascii="Cambria" w:hAnsi="Cambria"/>
          <w:highlight w:val="cyan"/>
        </w:rPr>
        <w:t>it’s not all about us</w:t>
      </w:r>
      <w:r w:rsidRPr="00687E81">
        <w:rPr>
          <w:rFonts w:ascii="Cambria" w:hAnsi="Cambria"/>
          <w:sz w:val="16"/>
        </w:rPr>
        <w:t xml:space="preserve">. </w:t>
      </w:r>
      <w:r w:rsidRPr="00687E81">
        <w:rPr>
          <w:rStyle w:val="StyleUnderline"/>
          <w:rFonts w:ascii="Cambria" w:hAnsi="Cambria"/>
          <w:highlight w:val="cyan"/>
        </w:rPr>
        <w:t>Most of jihadism’s victims are other Muslims</w:t>
      </w:r>
      <w:r w:rsidRPr="00687E81">
        <w:rPr>
          <w:rFonts w:ascii="Cambria" w:hAnsi="Cambria"/>
          <w:sz w:val="16"/>
        </w:rPr>
        <w:t xml:space="preserve">, in the Arab world or in Africa. When they murder and maim Shia Muslims by the hundreds, they’re not doing that to punish western foreign policy. When </w:t>
      </w:r>
      <w:r w:rsidRPr="00687E81">
        <w:rPr>
          <w:rStyle w:val="StyleUnderline"/>
          <w:rFonts w:ascii="Cambria" w:hAnsi="Cambria"/>
          <w:highlight w:val="cyan"/>
        </w:rPr>
        <w:t>Isis set about the massacre of Yazidi men and the enslavement and mass rape of Yazidi women</w:t>
      </w:r>
      <w:r w:rsidRPr="00687E81">
        <w:rPr>
          <w:rFonts w:ascii="Cambria" w:hAnsi="Cambria"/>
          <w:sz w:val="16"/>
        </w:rPr>
        <w:t xml:space="preserve"> and girls, </w:t>
      </w:r>
      <w:r w:rsidRPr="00687E81">
        <w:rPr>
          <w:rStyle w:val="Emphasis"/>
          <w:rFonts w:ascii="Cambria" w:hAnsi="Cambria"/>
          <w:highlight w:val="cyan"/>
        </w:rPr>
        <w:t>it wasn’t revenge for western meddling</w:t>
      </w:r>
      <w:r w:rsidRPr="00687E81">
        <w:rPr>
          <w:rFonts w:ascii="Cambria" w:hAnsi="Cambria"/>
          <w:sz w:val="16"/>
        </w:rPr>
        <w:t xml:space="preserve"> in the Middle East. </w:t>
      </w:r>
      <w:r w:rsidRPr="00687E81">
        <w:rPr>
          <w:rStyle w:val="StyleUnderline"/>
          <w:rFonts w:ascii="Cambria" w:hAnsi="Cambria"/>
          <w:highlight w:val="cyan"/>
        </w:rPr>
        <w:t>It takes</w:t>
      </w:r>
      <w:r w:rsidRPr="00687E81">
        <w:rPr>
          <w:rFonts w:ascii="Cambria" w:hAnsi="Cambria"/>
          <w:sz w:val="16"/>
        </w:rPr>
        <w:t xml:space="preserve"> </w:t>
      </w:r>
      <w:r w:rsidRPr="00687E81">
        <w:rPr>
          <w:rStyle w:val="StyleUnderline"/>
          <w:rFonts w:ascii="Cambria" w:hAnsi="Cambria"/>
          <w:highlight w:val="cyan"/>
        </w:rPr>
        <w:t>a</w:t>
      </w:r>
      <w:r w:rsidRPr="00687E81">
        <w:rPr>
          <w:rFonts w:ascii="Cambria" w:hAnsi="Cambria"/>
          <w:sz w:val="16"/>
        </w:rPr>
        <w:t xml:space="preserve">n oddly </w:t>
      </w:r>
      <w:r w:rsidRPr="00687E81">
        <w:rPr>
          <w:rStyle w:val="Emphasis"/>
          <w:rFonts w:ascii="Cambria" w:hAnsi="Cambria"/>
          <w:highlight w:val="cyan"/>
        </w:rPr>
        <w:t>Eurocentric view of the world to decide</w:t>
      </w:r>
      <w:r w:rsidRPr="00687E81">
        <w:rPr>
          <w:rFonts w:ascii="Cambria" w:hAnsi="Cambria"/>
          <w:sz w:val="16"/>
        </w:rPr>
        <w:t xml:space="preserve"> that </w:t>
      </w:r>
      <w:r w:rsidRPr="00687E81">
        <w:rPr>
          <w:rStyle w:val="Emphasis"/>
          <w:rFonts w:ascii="Cambria" w:hAnsi="Cambria"/>
          <w:highlight w:val="cyan"/>
        </w:rPr>
        <w:t>this is a phenomenon entirely of the west’s creation</w:t>
      </w:r>
      <w:r w:rsidRPr="00687E81">
        <w:rPr>
          <w:rFonts w:ascii="Cambria" w:hAnsi="Cambria"/>
          <w:sz w:val="16"/>
        </w:rPr>
        <w:t xml:space="preserve">. Moreover, </w:t>
      </w:r>
      <w:r w:rsidRPr="00687E81">
        <w:rPr>
          <w:rStyle w:val="StyleUnderline"/>
          <w:rFonts w:ascii="Cambria" w:hAnsi="Cambria"/>
          <w:highlight w:val="cyan"/>
        </w:rPr>
        <w:t>what might count as western provocation</w:t>
      </w:r>
      <w:r w:rsidRPr="00687E81">
        <w:rPr>
          <w:rFonts w:ascii="Cambria" w:hAnsi="Cambria"/>
          <w:sz w:val="16"/>
        </w:rPr>
        <w:t xml:space="preserve">, </w:t>
      </w:r>
      <w:proofErr w:type="spellStart"/>
      <w:r w:rsidRPr="00687E81">
        <w:rPr>
          <w:rFonts w:ascii="Cambria" w:hAnsi="Cambria"/>
          <w:sz w:val="16"/>
        </w:rPr>
        <w:t>fuelling</w:t>
      </w:r>
      <w:proofErr w:type="spellEnd"/>
      <w:r w:rsidRPr="00687E81">
        <w:rPr>
          <w:rFonts w:ascii="Cambria" w:hAnsi="Cambria"/>
          <w:sz w:val="16"/>
        </w:rPr>
        <w:t xml:space="preserve"> jihadism, </w:t>
      </w:r>
      <w:r w:rsidRPr="00687E81">
        <w:rPr>
          <w:rStyle w:val="Emphasis"/>
          <w:rFonts w:ascii="Cambria" w:hAnsi="Cambria"/>
          <w:highlight w:val="cyan"/>
        </w:rPr>
        <w:t>is not</w:t>
      </w:r>
      <w:r w:rsidRPr="00687E81">
        <w:rPr>
          <w:rFonts w:ascii="Cambria" w:hAnsi="Cambria"/>
          <w:sz w:val="16"/>
        </w:rPr>
        <w:t xml:space="preserve"> as </w:t>
      </w:r>
      <w:r w:rsidRPr="00687E81">
        <w:rPr>
          <w:rStyle w:val="Emphasis"/>
          <w:rFonts w:ascii="Cambria" w:hAnsi="Cambria"/>
          <w:highlight w:val="cyan"/>
        </w:rPr>
        <w:t>clear</w:t>
      </w:r>
      <w:r w:rsidRPr="00687E81">
        <w:rPr>
          <w:rFonts w:ascii="Cambria" w:hAnsi="Cambria"/>
          <w:sz w:val="16"/>
        </w:rPr>
        <w:t xml:space="preserve"> as some might like to think. Many on the left assume it is military intervention that turns young men into jihadis ready to murder pre-teen girls. But I recall my own first encounter with that ideology, back in the 1990s. I was speaking at a student meeting that was disrupted by loud activists from the </w:t>
      </w:r>
      <w:r w:rsidRPr="00687E81">
        <w:rPr>
          <w:rStyle w:val="StyleUnderline"/>
          <w:rFonts w:ascii="Cambria" w:hAnsi="Cambria"/>
          <w:highlight w:val="cyan"/>
        </w:rPr>
        <w:t>extremist al-</w:t>
      </w:r>
      <w:proofErr w:type="spellStart"/>
      <w:r w:rsidRPr="00687E81">
        <w:rPr>
          <w:rStyle w:val="StyleUnderline"/>
          <w:rFonts w:ascii="Cambria" w:hAnsi="Cambria"/>
          <w:highlight w:val="cyan"/>
        </w:rPr>
        <w:t>Muhajiroun</w:t>
      </w:r>
      <w:proofErr w:type="spellEnd"/>
      <w:r w:rsidRPr="00687E81">
        <w:rPr>
          <w:rStyle w:val="StyleUnderline"/>
          <w:rFonts w:ascii="Cambria" w:hAnsi="Cambria"/>
          <w:highlight w:val="cyan"/>
        </w:rPr>
        <w:t xml:space="preserve"> group</w:t>
      </w:r>
      <w:r w:rsidRPr="00687E81">
        <w:rPr>
          <w:rFonts w:ascii="Cambria" w:hAnsi="Cambria"/>
          <w:sz w:val="16"/>
        </w:rPr>
        <w:t xml:space="preserve">. What were they </w:t>
      </w:r>
      <w:r w:rsidRPr="00687E81">
        <w:rPr>
          <w:rStyle w:val="StyleUnderline"/>
          <w:rFonts w:ascii="Cambria" w:hAnsi="Cambria"/>
          <w:highlight w:val="cyan"/>
        </w:rPr>
        <w:t>furious about</w:t>
      </w:r>
      <w:r w:rsidRPr="00687E81">
        <w:rPr>
          <w:rFonts w:ascii="Cambria" w:hAnsi="Cambria"/>
          <w:sz w:val="16"/>
        </w:rPr>
        <w:t xml:space="preserve">? </w:t>
      </w:r>
      <w:r w:rsidRPr="00687E81">
        <w:rPr>
          <w:rStyle w:val="StyleUnderline"/>
          <w:rFonts w:ascii="Cambria" w:hAnsi="Cambria"/>
          <w:highlight w:val="cyan"/>
        </w:rPr>
        <w:t>The west’s failure to take military action</w:t>
      </w:r>
      <w:r w:rsidRPr="00687E81">
        <w:rPr>
          <w:rFonts w:ascii="Cambria" w:hAnsi="Cambria"/>
          <w:sz w:val="16"/>
        </w:rPr>
        <w:t xml:space="preserve"> over Bosnia. These young men were livid that Britain and the US had not dropped bombs to prevent the massacre at Srebrenica. It proved, they said, that the west held Muslim lives to be cheap. We know that Salman Abedi was a child of Libyan Islamists, vehemently opposed to Muammar Gaddafi. Imagine his rage if the west had heard the dictator’s threats to carry out a massacre in </w:t>
      </w:r>
      <w:proofErr w:type="spellStart"/>
      <w:r w:rsidRPr="00687E81">
        <w:rPr>
          <w:rFonts w:ascii="Cambria" w:hAnsi="Cambria"/>
          <w:sz w:val="16"/>
        </w:rPr>
        <w:t>Bengazi</w:t>
      </w:r>
      <w:proofErr w:type="spellEnd"/>
      <w:r w:rsidRPr="00687E81">
        <w:rPr>
          <w:rFonts w:ascii="Cambria" w:hAnsi="Cambria"/>
          <w:sz w:val="16"/>
        </w:rPr>
        <w:t xml:space="preserve"> in 2011 and done nothing. It would be </w:t>
      </w:r>
      <w:proofErr w:type="gramStart"/>
      <w:r w:rsidRPr="00687E81">
        <w:rPr>
          <w:rFonts w:ascii="Cambria" w:hAnsi="Cambria"/>
          <w:sz w:val="16"/>
        </w:rPr>
        <w:t>similar to</w:t>
      </w:r>
      <w:proofErr w:type="gramEnd"/>
      <w:r w:rsidRPr="00687E81">
        <w:rPr>
          <w:rFonts w:ascii="Cambria" w:hAnsi="Cambria"/>
          <w:sz w:val="16"/>
        </w:rPr>
        <w:t xml:space="preserve"> the </w:t>
      </w:r>
      <w:r w:rsidRPr="00687E81">
        <w:rPr>
          <w:rStyle w:val="StyleUnderline"/>
          <w:rFonts w:ascii="Cambria" w:hAnsi="Cambria"/>
          <w:highlight w:val="cyan"/>
        </w:rPr>
        <w:t>jihadi venom</w:t>
      </w:r>
      <w:r w:rsidRPr="00687E81">
        <w:rPr>
          <w:rFonts w:ascii="Cambria" w:hAnsi="Cambria"/>
          <w:sz w:val="16"/>
        </w:rPr>
        <w:t xml:space="preserve"> that’s </w:t>
      </w:r>
      <w:r w:rsidRPr="00687E81">
        <w:rPr>
          <w:rStyle w:val="StyleUnderline"/>
          <w:rFonts w:ascii="Cambria" w:hAnsi="Cambria"/>
          <w:highlight w:val="cyan"/>
        </w:rPr>
        <w:t>directed at the west for failing to stop Bashar al-Assad</w:t>
      </w:r>
      <w:r w:rsidRPr="00687E81">
        <w:rPr>
          <w:rFonts w:ascii="Cambria" w:hAnsi="Cambria"/>
          <w:sz w:val="16"/>
        </w:rPr>
        <w:t xml:space="preserve"> from slaughtering Muslims in Syria – a sentiment that helped win recruits to Islamic State. The point is, this is an </w:t>
      </w:r>
      <w:r w:rsidRPr="00687E81">
        <w:rPr>
          <w:rStyle w:val="Emphasis"/>
          <w:rFonts w:ascii="Cambria" w:hAnsi="Cambria"/>
          <w:highlight w:val="cyan"/>
        </w:rPr>
        <w:t>ideology</w:t>
      </w:r>
      <w:r w:rsidRPr="00687E81">
        <w:rPr>
          <w:rFonts w:ascii="Cambria" w:hAnsi="Cambria"/>
          <w:sz w:val="16"/>
        </w:rPr>
        <w:t xml:space="preserve"> that </w:t>
      </w:r>
      <w:r w:rsidRPr="00687E81">
        <w:rPr>
          <w:rStyle w:val="Emphasis"/>
          <w:rFonts w:ascii="Cambria" w:hAnsi="Cambria"/>
          <w:highlight w:val="cyan"/>
        </w:rPr>
        <w:t>can rage against western inaction as much as action</w:t>
      </w:r>
      <w:r w:rsidRPr="00687E81">
        <w:rPr>
          <w:rFonts w:ascii="Cambria" w:hAnsi="Cambria"/>
          <w:sz w:val="16"/>
        </w:rPr>
        <w:t xml:space="preserve">. When I spoke to Shiraz Maher, a senior research fellow at King’s College London who studies </w:t>
      </w:r>
      <w:proofErr w:type="spellStart"/>
      <w:r w:rsidRPr="00687E81">
        <w:rPr>
          <w:rFonts w:ascii="Cambria" w:hAnsi="Cambria"/>
          <w:sz w:val="16"/>
        </w:rPr>
        <w:t>radicalisation</w:t>
      </w:r>
      <w:proofErr w:type="spellEnd"/>
      <w:r w:rsidRPr="00687E81">
        <w:rPr>
          <w:rFonts w:ascii="Cambria" w:hAnsi="Cambria"/>
          <w:sz w:val="16"/>
        </w:rPr>
        <w:t xml:space="preserve"> up close, he put the problem concisely: “You’re damned if you do, and damned if you don’t.”</w:t>
      </w:r>
    </w:p>
    <w:p w14:paraId="417FC3B0" w14:textId="77777777" w:rsidR="0016137E" w:rsidRPr="00687E81" w:rsidRDefault="0016137E" w:rsidP="0016137E">
      <w:pPr>
        <w:rPr>
          <w:rFonts w:ascii="Cambria" w:hAnsi="Cambria"/>
        </w:rPr>
      </w:pPr>
    </w:p>
    <w:p w14:paraId="50AE6D10" w14:textId="77777777" w:rsidR="001C733F" w:rsidRDefault="001C733F" w:rsidP="001C733F">
      <w:pPr>
        <w:pStyle w:val="Heading3"/>
      </w:pPr>
      <w:r>
        <w:lastRenderedPageBreak/>
        <w:t>AT: Set Col</w:t>
      </w:r>
    </w:p>
    <w:p w14:paraId="4E9ADBF3" w14:textId="77777777" w:rsidR="001C733F" w:rsidRDefault="001C733F" w:rsidP="001C733F">
      <w:pPr>
        <w:pStyle w:val="Heading4"/>
      </w:pPr>
      <w:r>
        <w:t>The Filipino regime is structured against indigenous groups</w:t>
      </w:r>
    </w:p>
    <w:p w14:paraId="25F4CAA7" w14:textId="77777777" w:rsidR="001C733F" w:rsidRDefault="001C733F" w:rsidP="001C733F">
      <w:r w:rsidRPr="00A96496">
        <w:rPr>
          <w:b/>
          <w:sz w:val="26"/>
          <w:szCs w:val="26"/>
        </w:rPr>
        <w:t>Chew 19</w:t>
      </w:r>
      <w:r>
        <w:t xml:space="preserve"> (</w:t>
      </w:r>
      <w:proofErr w:type="spellStart"/>
      <w:r>
        <w:t>Amee</w:t>
      </w:r>
      <w:proofErr w:type="spellEnd"/>
      <w:r>
        <w:t xml:space="preserve"> </w:t>
      </w:r>
      <w:proofErr w:type="spellStart"/>
      <w:r>
        <w:t>Chew,Chew</w:t>
      </w:r>
      <w:proofErr w:type="spellEnd"/>
      <w:r>
        <w:t xml:space="preserve"> is an author for Foreign Policy in Focus &amp; </w:t>
      </w:r>
      <w:r w:rsidRPr="00553F33">
        <w:t xml:space="preserve">has a doctorate in American Studies &amp; Ethnicity and </w:t>
      </w:r>
      <w:r>
        <w:t>is a Mellon-ACLS Public Fellow, “</w:t>
      </w:r>
      <w:r w:rsidRPr="00A96496">
        <w:t xml:space="preserve">It’s Time to End U.S. </w:t>
      </w:r>
      <w:r>
        <w:t xml:space="preserve">Military Aid to the Philippines”, </w:t>
      </w:r>
      <w:hyperlink r:id="rId44" w:history="1">
        <w:r w:rsidRPr="008C0652">
          <w:rPr>
            <w:rStyle w:val="Hyperlink"/>
          </w:rPr>
          <w:t>https://fpif.org/its-time-to-end-u-s-military-aid-to-the-philippines/</w:t>
        </w:r>
      </w:hyperlink>
      <w:r>
        <w:t>, Published 4/8/19, Accessed Lex RM)</w:t>
      </w:r>
    </w:p>
    <w:p w14:paraId="3B0F262F" w14:textId="77777777" w:rsidR="001C733F" w:rsidRPr="00A628C6" w:rsidRDefault="001C733F" w:rsidP="001C733F">
      <w:pPr>
        <w:rPr>
          <w:u w:val="single"/>
        </w:rPr>
      </w:pPr>
      <w:r w:rsidRPr="00755261">
        <w:rPr>
          <w:sz w:val="16"/>
        </w:rPr>
        <w:t xml:space="preserve">Since 2017, </w:t>
      </w:r>
      <w:r w:rsidRPr="00ED4E97">
        <w:rPr>
          <w:rStyle w:val="StyleUnderline"/>
        </w:rPr>
        <w:t xml:space="preserve">Duterte has imposed martial law on Mindanao. Increasing militarization is resulting in rampant abuses against indigenous and Moro people. Aerial “surveillance” missions already make up the bulk of U.S. aid to the Philippine military. Most likely in direct relation, </w:t>
      </w:r>
      <w:r w:rsidRPr="00ED4E97">
        <w:rPr>
          <w:rStyle w:val="Emphasis"/>
        </w:rPr>
        <w:t xml:space="preserve">bombings in Mindanao have escalated — particularly over indigenous lands, causing mass evacuations. </w:t>
      </w:r>
      <w:r w:rsidRPr="00755261">
        <w:rPr>
          <w:sz w:val="16"/>
        </w:rPr>
        <w:t xml:space="preserve">Simultaneously, reminiscent of U.S.-sponsored tactics in Latin America resulting in indigenous genocide, </w:t>
      </w:r>
      <w:r w:rsidRPr="00ED4E97">
        <w:rPr>
          <w:rStyle w:val="Emphasis"/>
        </w:rPr>
        <w:t xml:space="preserve">the Philippine military, together with paramilitary groups it arms and guides, are terrorizing indigenous communities. </w:t>
      </w:r>
      <w:r w:rsidRPr="00755261">
        <w:rPr>
          <w:sz w:val="16"/>
        </w:rPr>
        <w:t xml:space="preserve">The military has recruited and even forced indigenous people to become paramilitaries as a means of divide-and-conquer. </w:t>
      </w:r>
      <w:r w:rsidRPr="00ED4E97">
        <w:rPr>
          <w:rStyle w:val="StyleUnderline"/>
        </w:rPr>
        <w:t>Indigenous</w:t>
      </w:r>
      <w:r w:rsidRPr="00755261">
        <w:rPr>
          <w:sz w:val="16"/>
        </w:rPr>
        <w:t xml:space="preserve"> groups’ resistance is at the forefront of the struggle against climate change, both in the Philippines and globally. Now, their lands, such as those in Mindanao’s </w:t>
      </w:r>
      <w:proofErr w:type="spellStart"/>
      <w:r w:rsidRPr="00755261">
        <w:rPr>
          <w:sz w:val="16"/>
        </w:rPr>
        <w:t>Pantaron</w:t>
      </w:r>
      <w:proofErr w:type="spellEnd"/>
      <w:r w:rsidRPr="00755261">
        <w:rPr>
          <w:sz w:val="16"/>
        </w:rPr>
        <w:t xml:space="preserve"> Range, are some of the few remaining to be </w:t>
      </w:r>
      <w:proofErr w:type="gramStart"/>
      <w:r w:rsidRPr="00755261">
        <w:rPr>
          <w:sz w:val="16"/>
        </w:rPr>
        <w:t>opened up</w:t>
      </w:r>
      <w:proofErr w:type="gramEnd"/>
      <w:r w:rsidRPr="00755261">
        <w:rPr>
          <w:sz w:val="16"/>
        </w:rPr>
        <w:t xml:space="preserve"> to extractive logging and mining by multinational corporations. The militarization of indigenous lands, purportedly in the name of counterinsurgency, seeks to quell this organized community opposition to corporate land-grabbing and environmental degradation. </w:t>
      </w:r>
      <w:r w:rsidRPr="00F94ED0">
        <w:rPr>
          <w:rStyle w:val="StyleUnderline"/>
        </w:rPr>
        <w:t>Education is a center of community resistance — and now repression as well.</w:t>
      </w:r>
      <w:r>
        <w:rPr>
          <w:rStyle w:val="StyleUnderline"/>
        </w:rPr>
        <w:t xml:space="preserve"> </w:t>
      </w:r>
      <w:r w:rsidRPr="00A628C6">
        <w:rPr>
          <w:u w:val="single"/>
        </w:rPr>
        <w:t>The military and paramilitaries are targeting indigenous community schools — turning their grounds into military encampments, shooting teachers and students, bombing the schools – to force their closure. Indigenous children and their teachers are the victims of this campaign.</w:t>
      </w:r>
      <w:r>
        <w:rPr>
          <w:u w:val="single"/>
        </w:rPr>
        <w:t xml:space="preserve"> </w:t>
      </w:r>
      <w:r w:rsidRPr="00A628C6">
        <w:rPr>
          <w:u w:val="single"/>
        </w:rPr>
        <w:t xml:space="preserve">In September 2017, </w:t>
      </w:r>
      <w:proofErr w:type="spellStart"/>
      <w:r w:rsidRPr="00A628C6">
        <w:rPr>
          <w:u w:val="single"/>
        </w:rPr>
        <w:t>Obello</w:t>
      </w:r>
      <w:proofErr w:type="spellEnd"/>
      <w:r w:rsidRPr="00A628C6">
        <w:rPr>
          <w:u w:val="single"/>
        </w:rPr>
        <w:t xml:space="preserve"> Bay-</w:t>
      </w:r>
      <w:proofErr w:type="spellStart"/>
      <w:r w:rsidRPr="00A628C6">
        <w:rPr>
          <w:u w:val="single"/>
        </w:rPr>
        <w:t>ao</w:t>
      </w:r>
      <w:proofErr w:type="spellEnd"/>
      <w:r w:rsidRPr="00A628C6">
        <w:rPr>
          <w:u w:val="single"/>
        </w:rPr>
        <w:t xml:space="preserve">, a student at </w:t>
      </w:r>
      <w:proofErr w:type="spellStart"/>
      <w:r w:rsidRPr="00A628C6">
        <w:rPr>
          <w:u w:val="single"/>
        </w:rPr>
        <w:t>Salugpongan’s</w:t>
      </w:r>
      <w:proofErr w:type="spellEnd"/>
      <w:r w:rsidRPr="00A628C6">
        <w:rPr>
          <w:u w:val="single"/>
        </w:rPr>
        <w:t xml:space="preserve"> school in </w:t>
      </w:r>
      <w:proofErr w:type="spellStart"/>
      <w:r w:rsidRPr="00A628C6">
        <w:rPr>
          <w:u w:val="single"/>
        </w:rPr>
        <w:t>Dulyan</w:t>
      </w:r>
      <w:proofErr w:type="spellEnd"/>
      <w:r w:rsidRPr="00A628C6">
        <w:rPr>
          <w:u w:val="single"/>
        </w:rPr>
        <w:t xml:space="preserve">, </w:t>
      </w:r>
      <w:proofErr w:type="spellStart"/>
      <w:r w:rsidRPr="00A628C6">
        <w:rPr>
          <w:u w:val="single"/>
        </w:rPr>
        <w:t>Talaingod</w:t>
      </w:r>
      <w:proofErr w:type="spellEnd"/>
      <w:r w:rsidRPr="00A628C6">
        <w:rPr>
          <w:u w:val="single"/>
        </w:rPr>
        <w:t xml:space="preserve">, was killed by </w:t>
      </w:r>
      <w:proofErr w:type="spellStart"/>
      <w:r w:rsidRPr="00A628C6">
        <w:rPr>
          <w:u w:val="single"/>
        </w:rPr>
        <w:t>Alamara</w:t>
      </w:r>
      <w:proofErr w:type="spellEnd"/>
      <w:r w:rsidRPr="00A628C6">
        <w:rPr>
          <w:u w:val="single"/>
        </w:rPr>
        <w:t xml:space="preserve"> paramilitaries while walking home from farming. He was shot 24 times in the back. In the same community, another 15-year-old student was gunned down by </w:t>
      </w:r>
      <w:proofErr w:type="spellStart"/>
      <w:r w:rsidRPr="00A628C6">
        <w:rPr>
          <w:u w:val="single"/>
        </w:rPr>
        <w:t>Alamara</w:t>
      </w:r>
      <w:proofErr w:type="spellEnd"/>
      <w:r w:rsidRPr="00A628C6">
        <w:rPr>
          <w:u w:val="single"/>
        </w:rPr>
        <w:t xml:space="preserve"> in 2016, while a 14-year-old girl reported being gang raped by soldiers in 2015.</w:t>
      </w:r>
      <w:r>
        <w:rPr>
          <w:u w:val="single"/>
        </w:rPr>
        <w:t xml:space="preserve"> </w:t>
      </w:r>
      <w:r w:rsidRPr="00A628C6">
        <w:rPr>
          <w:u w:val="single"/>
        </w:rPr>
        <w:t xml:space="preserve">In May 2018, Beverly Geronimo, a teacher of indigenous children, was gunned down in Trento, </w:t>
      </w:r>
      <w:proofErr w:type="spellStart"/>
      <w:r w:rsidRPr="00A628C6">
        <w:rPr>
          <w:u w:val="single"/>
        </w:rPr>
        <w:t>Agusan</w:t>
      </w:r>
      <w:proofErr w:type="spellEnd"/>
      <w:r w:rsidRPr="00A628C6">
        <w:rPr>
          <w:u w:val="single"/>
        </w:rPr>
        <w:t xml:space="preserve"> del Sur while buying school supplies. In November 2018, four teachers, </w:t>
      </w:r>
      <w:proofErr w:type="spellStart"/>
      <w:r w:rsidRPr="00A628C6">
        <w:rPr>
          <w:u w:val="single"/>
        </w:rPr>
        <w:t>Tema</w:t>
      </w:r>
      <w:proofErr w:type="spellEnd"/>
      <w:r w:rsidRPr="00A628C6">
        <w:rPr>
          <w:u w:val="single"/>
        </w:rPr>
        <w:t xml:space="preserve"> </w:t>
      </w:r>
      <w:proofErr w:type="spellStart"/>
      <w:r w:rsidRPr="00A628C6">
        <w:rPr>
          <w:u w:val="single"/>
        </w:rPr>
        <w:t>Namatidong</w:t>
      </w:r>
      <w:proofErr w:type="spellEnd"/>
      <w:r w:rsidRPr="00A628C6">
        <w:rPr>
          <w:u w:val="single"/>
        </w:rPr>
        <w:t xml:space="preserve">, Julius </w:t>
      </w:r>
      <w:proofErr w:type="spellStart"/>
      <w:r w:rsidRPr="00A628C6">
        <w:rPr>
          <w:u w:val="single"/>
        </w:rPr>
        <w:t>Torregosa</w:t>
      </w:r>
      <w:proofErr w:type="spellEnd"/>
      <w:r w:rsidRPr="00A628C6">
        <w:rPr>
          <w:u w:val="single"/>
        </w:rPr>
        <w:t xml:space="preserve">, Ariel </w:t>
      </w:r>
      <w:proofErr w:type="spellStart"/>
      <w:r w:rsidRPr="00A628C6">
        <w:rPr>
          <w:u w:val="single"/>
        </w:rPr>
        <w:t>Barluado</w:t>
      </w:r>
      <w:proofErr w:type="spellEnd"/>
      <w:r w:rsidRPr="00A628C6">
        <w:rPr>
          <w:u w:val="single"/>
        </w:rPr>
        <w:t>, and Giovanni Solomon, were abducted by the military in Lanao del Sur.</w:t>
      </w:r>
      <w:r>
        <w:rPr>
          <w:u w:val="single"/>
        </w:rPr>
        <w:t xml:space="preserve"> </w:t>
      </w:r>
      <w:r w:rsidRPr="00755261">
        <w:rPr>
          <w:sz w:val="16"/>
        </w:rPr>
        <w:t xml:space="preserve">The list of atrocities continues. </w:t>
      </w:r>
      <w:r w:rsidRPr="00A628C6">
        <w:rPr>
          <w:u w:val="single"/>
        </w:rPr>
        <w:t>In June 2018, 72 schools were unable to hold classes because of military harassment. Over 2,000 indigenous students could not attend school because of nearby military encampments.</w:t>
      </w:r>
      <w:r>
        <w:rPr>
          <w:u w:val="single"/>
        </w:rPr>
        <w:t xml:space="preserve"> </w:t>
      </w:r>
      <w:r w:rsidRPr="00A628C6">
        <w:rPr>
          <w:u w:val="single"/>
        </w:rPr>
        <w:t>The schools under attack are part of a movement led by indigenous groups, together with NGOs and church partners, to provide relevant education for their youth, a service largely neglected by the government. Ninety percent of indigenous children lack access to formal education. In the 2000s, indigenous communities established schools in conjunction with their struggles for self-determination, in hopes that education would help protect them from land-grabbing. The military has sought to brand community schools as “training camps” for communist insurgents, recently launching Facebook campaigns towards this purpose.</w:t>
      </w:r>
      <w:r>
        <w:rPr>
          <w:u w:val="single"/>
        </w:rPr>
        <w:t xml:space="preserve"> </w:t>
      </w:r>
      <w:r w:rsidRPr="00A628C6">
        <w:rPr>
          <w:u w:val="single"/>
        </w:rPr>
        <w:t>U.S. military aid is intensifying the conflict in Mindanao, exacerbating its impact on civilians. U.S. investment in aerial surveillance will escalate an air war that has a brutal and indiscriminate effect on people as well as the environment. The integration of “intelligence” activity in counter-terrorism is dangerous. It will likely worsen repression against anyone organizing for indigenous, labor, and human rights — feeding a growing bloodbath as paramilitaries are employed to undermine these local struggles, while providing cover for government troops to escape accountability.</w:t>
      </w:r>
      <w:r>
        <w:rPr>
          <w:u w:val="single"/>
        </w:rPr>
        <w:t xml:space="preserve"> </w:t>
      </w:r>
      <w:r w:rsidRPr="00A628C6">
        <w:rPr>
          <w:b/>
          <w:u w:val="single"/>
        </w:rPr>
        <w:t>Today’s violence is inseparable from the U.S.’s imperial shadow.</w:t>
      </w:r>
      <w:r w:rsidRPr="00A628C6">
        <w:rPr>
          <w:u w:val="single"/>
        </w:rPr>
        <w:t xml:space="preserve"> The drug war is a purge of humans deemed worthless in a society where social safety nets were never allowed to be developed, where the failure of neoliberal economic reforms now plays into the hands of despotism, and where U.S.-backed elites regularly employ state-paid goons to undermine democracy.</w:t>
      </w:r>
      <w:r>
        <w:rPr>
          <w:u w:val="single"/>
        </w:rPr>
        <w:t xml:space="preserve"> </w:t>
      </w:r>
      <w:r w:rsidRPr="00A628C6">
        <w:rPr>
          <w:u w:val="single"/>
        </w:rPr>
        <w:t xml:space="preserve">Placed in </w:t>
      </w:r>
      <w:r w:rsidRPr="00A628C6">
        <w:rPr>
          <w:u w:val="single"/>
        </w:rPr>
        <w:lastRenderedPageBreak/>
        <w:t>historical context, Mindanao, and those lands of indigenous communities under attack, were some of the last outposts resisting Spanish and U.S. rule. The islands — dubbed by Trump “a prime piece of real estate from a military standpoint” — have long served as a stepping stone towards U.S. aspirations of dominance in the Asia-Pacific. U.S. military aid continues a long process of “pacification” — and colonial conquest, now unfolding in neocolonial forms.</w:t>
      </w:r>
    </w:p>
    <w:p w14:paraId="4F38B7C8" w14:textId="77777777" w:rsidR="001C733F" w:rsidRPr="004A2084" w:rsidRDefault="001C733F" w:rsidP="001C733F"/>
    <w:p w14:paraId="5D82FCC5" w14:textId="77777777" w:rsidR="0016137E" w:rsidRDefault="0016137E" w:rsidP="0016137E">
      <w:pPr>
        <w:pStyle w:val="Heading3"/>
      </w:pPr>
      <w:r>
        <w:lastRenderedPageBreak/>
        <w:t>AT: Anti-Intervention</w:t>
      </w:r>
    </w:p>
    <w:p w14:paraId="0527F680" w14:textId="77777777" w:rsidR="0016137E" w:rsidRPr="00687E81" w:rsidRDefault="0016137E" w:rsidP="0016137E">
      <w:pPr>
        <w:pStyle w:val="Heading4"/>
        <w:rPr>
          <w:rFonts w:ascii="Cambria" w:hAnsi="Cambria"/>
        </w:rPr>
      </w:pPr>
      <w:r w:rsidRPr="00687E81">
        <w:rPr>
          <w:rFonts w:ascii="Cambria" w:hAnsi="Cambria"/>
        </w:rPr>
        <w:t>Anti-intervention movements fail due to the inability to deal with issue-bundling on the part of governments, being adroit in the political process is critical for substantive change</w:t>
      </w:r>
    </w:p>
    <w:p w14:paraId="69283350" w14:textId="77777777" w:rsidR="0016137E" w:rsidRPr="00687E81" w:rsidRDefault="0016137E" w:rsidP="0016137E">
      <w:pPr>
        <w:rPr>
          <w:rFonts w:ascii="Cambria" w:hAnsi="Cambria"/>
        </w:rPr>
      </w:pPr>
      <w:r w:rsidRPr="00687E81">
        <w:rPr>
          <w:rFonts w:ascii="Cambria" w:hAnsi="Cambria"/>
        </w:rPr>
        <w:t xml:space="preserve">Peter </w:t>
      </w:r>
      <w:r w:rsidRPr="00687E81">
        <w:rPr>
          <w:rStyle w:val="Style13ptBold"/>
          <w:rFonts w:ascii="Cambria" w:hAnsi="Cambria"/>
        </w:rPr>
        <w:t>Harris 14</w:t>
      </w:r>
      <w:r w:rsidRPr="00687E81">
        <w:rPr>
          <w:rFonts w:ascii="Cambria" w:hAnsi="Cambria"/>
        </w:rPr>
        <w:t xml:space="preserve">, doctoral candidate in Government at the University of Texas at Austin, where he is also a graduate fellow of the Clements Center for History, Strategy and Statecraft. In Fall 2014, he took up a position as Visiting Lecturer at Earlham College, “Getting Away </w:t>
      </w:r>
      <w:proofErr w:type="gramStart"/>
      <w:r w:rsidRPr="00687E81">
        <w:rPr>
          <w:rFonts w:ascii="Cambria" w:hAnsi="Cambria"/>
        </w:rPr>
        <w:t>With</w:t>
      </w:r>
      <w:proofErr w:type="gramEnd"/>
      <w:r w:rsidRPr="00687E81">
        <w:rPr>
          <w:rFonts w:ascii="Cambria" w:hAnsi="Cambria"/>
        </w:rPr>
        <w:t xml:space="preserve"> It: How Governments Sew Up Foreign Policies in Advance”, http://www.e-ir.info/2014/06/13/getting-away-with-it-how-governments-sew-up-foreign-policies-in-advance/</w:t>
      </w:r>
    </w:p>
    <w:p w14:paraId="46456159" w14:textId="77777777" w:rsidR="0016137E" w:rsidRPr="00687E81" w:rsidRDefault="0016137E" w:rsidP="0016137E">
      <w:pPr>
        <w:rPr>
          <w:rFonts w:ascii="Cambria" w:hAnsi="Cambria"/>
          <w:sz w:val="16"/>
        </w:rPr>
      </w:pPr>
      <w:r w:rsidRPr="00687E81">
        <w:rPr>
          <w:rFonts w:ascii="Cambria" w:hAnsi="Cambria"/>
          <w:sz w:val="16"/>
        </w:rPr>
        <w:t xml:space="preserve">Few foreign policies deal with a single subject matter in isolation from all others. Instead, any given </w:t>
      </w:r>
      <w:r w:rsidRPr="00687E81">
        <w:rPr>
          <w:rStyle w:val="StyleUnderline"/>
          <w:rFonts w:ascii="Cambria" w:hAnsi="Cambria"/>
          <w:highlight w:val="cyan"/>
        </w:rPr>
        <w:t>foreign policy will likely have an impact on multiple issue areas</w:t>
      </w:r>
      <w:r w:rsidRPr="00687E81">
        <w:rPr>
          <w:rFonts w:ascii="Cambria" w:hAnsi="Cambria"/>
          <w:sz w:val="16"/>
        </w:rPr>
        <w:t xml:space="preserve">, whether by design or by unintended consequence. Sometimes, </w:t>
      </w:r>
      <w:r w:rsidRPr="00687E81">
        <w:rPr>
          <w:rStyle w:val="StyleUnderline"/>
          <w:rFonts w:ascii="Cambria" w:hAnsi="Cambria"/>
          <w:highlight w:val="cyan"/>
        </w:rPr>
        <w:t>foreign policy-makers</w:t>
      </w:r>
      <w:r w:rsidRPr="00687E81">
        <w:rPr>
          <w:rFonts w:ascii="Cambria" w:hAnsi="Cambria"/>
          <w:sz w:val="16"/>
        </w:rPr>
        <w:t xml:space="preserve"> have incentives to </w:t>
      </w:r>
      <w:r w:rsidRPr="00687E81">
        <w:rPr>
          <w:rStyle w:val="StyleUnderline"/>
          <w:rFonts w:ascii="Cambria" w:hAnsi="Cambria"/>
          <w:highlight w:val="cyan"/>
        </w:rPr>
        <w:t>conceal or downplay the relatedness</w:t>
      </w:r>
      <w:r w:rsidRPr="00687E81">
        <w:rPr>
          <w:rFonts w:ascii="Cambria" w:hAnsi="Cambria"/>
          <w:sz w:val="16"/>
        </w:rPr>
        <w:t xml:space="preserve"> of the issues to which their policies pertain. For example, when the U.S. supplies military aid to friendly regimes with poor human rights records, an unintended consequence of U.S. foreign policy might be to worsen the prospects of democratic reforms taking hold in that country. Such an adverse effect of military aid is not something that foreign policy-makers will want to trumpet; instead, they will seek to maintain a focus on the appropriateness of the aid from a military perspective. At other times, however, foreign policy issue areas are deliberately sewn together in order to increase the appeal of a </w:t>
      </w:r>
      <w:proofErr w:type="gramStart"/>
      <w:r w:rsidRPr="00687E81">
        <w:rPr>
          <w:rFonts w:ascii="Cambria" w:hAnsi="Cambria"/>
          <w:sz w:val="16"/>
        </w:rPr>
        <w:t>particular policy</w:t>
      </w:r>
      <w:proofErr w:type="gramEnd"/>
      <w:r w:rsidRPr="00687E81">
        <w:rPr>
          <w:rFonts w:ascii="Cambria" w:hAnsi="Cambria"/>
          <w:sz w:val="16"/>
        </w:rPr>
        <w:t xml:space="preserve">. In the run-up to the invasion of Iraq in 2003, the George W. Bush administration sought to build popular and political support for its policies with recourse to international law, humanitarian concerns, economic objectives, as well as claims regarding regional and U.S. national security. In this essay, I discuss how </w:t>
      </w:r>
      <w:r w:rsidRPr="00687E81">
        <w:rPr>
          <w:rStyle w:val="Emphasis"/>
          <w:rFonts w:ascii="Cambria" w:hAnsi="Cambria"/>
          <w:highlight w:val="cyan"/>
        </w:rPr>
        <w:t>governments strategically bundle foreign policies in order to achieve political support</w:t>
      </w:r>
      <w:r w:rsidRPr="00687E81">
        <w:rPr>
          <w:rFonts w:ascii="Cambria" w:hAnsi="Cambria"/>
          <w:sz w:val="16"/>
        </w:rPr>
        <w:t xml:space="preserve"> for their actions. I argue that all foreign policies are the results of political considerations, bargaining, and logrolling—that is, foreign policies are stitched together in order to appease the greatest number of potential stakeholders while </w:t>
      </w:r>
      <w:r w:rsidRPr="00687E81">
        <w:rPr>
          <w:rStyle w:val="Emphasis"/>
          <w:rFonts w:ascii="Cambria" w:hAnsi="Cambria"/>
          <w:highlight w:val="cyan"/>
        </w:rPr>
        <w:t>limiting the number of potential opponents</w:t>
      </w:r>
      <w:r w:rsidRPr="00687E81">
        <w:rPr>
          <w:rFonts w:ascii="Cambria" w:hAnsi="Cambria"/>
          <w:sz w:val="16"/>
        </w:rPr>
        <w:t xml:space="preserve"> (at home and abroad). While understanding this phenomenon of strategic bundling is important from the analytic perspective of foreign policy scholars, it is also critical for a normative reason: </w:t>
      </w:r>
      <w:r w:rsidRPr="00687E81">
        <w:rPr>
          <w:rStyle w:val="StyleUnderline"/>
          <w:rFonts w:ascii="Cambria" w:hAnsi="Cambria"/>
          <w:highlight w:val="cyan"/>
        </w:rPr>
        <w:t>to help</w:t>
      </w:r>
      <w:r w:rsidRPr="00687E81">
        <w:rPr>
          <w:rFonts w:ascii="Cambria" w:hAnsi="Cambria"/>
          <w:sz w:val="16"/>
        </w:rPr>
        <w:t xml:space="preserve"> others in the public square better </w:t>
      </w:r>
      <w:r w:rsidRPr="00687E81">
        <w:rPr>
          <w:rStyle w:val="StyleUnderline"/>
          <w:rFonts w:ascii="Cambria" w:hAnsi="Cambria"/>
          <w:highlight w:val="cyan"/>
        </w:rPr>
        <w:t>understand and evaluate the actions taken by governments</w:t>
      </w:r>
      <w:r w:rsidRPr="00687E81">
        <w:rPr>
          <w:rFonts w:ascii="Cambria" w:hAnsi="Cambria"/>
          <w:sz w:val="16"/>
        </w:rPr>
        <w:t xml:space="preserve"> on the international stage. Theoretically, I draw upon the scholarship of political scientist E.E. Schattschneider, whose work remains an indispensable guide to the organization and execution of political conflict. Empirically, I focus upon U.S. (and British) foreign policy towards overseas military bases. Politics and Foreign Policy Foreign policy, like any branch of politics, is about ‘who gets what, when, how’ (</w:t>
      </w:r>
      <w:proofErr w:type="spellStart"/>
      <w:r w:rsidRPr="00687E81">
        <w:rPr>
          <w:rFonts w:ascii="Cambria" w:hAnsi="Cambria"/>
          <w:sz w:val="16"/>
        </w:rPr>
        <w:t>Lasswell</w:t>
      </w:r>
      <w:proofErr w:type="spellEnd"/>
      <w:r w:rsidRPr="00687E81">
        <w:rPr>
          <w:rFonts w:ascii="Cambria" w:hAnsi="Cambria"/>
          <w:sz w:val="16"/>
        </w:rPr>
        <w:t xml:space="preserve">, 1950); it involves conflict over the distribution of resources. Moreover, the stakes can be high: contemporary U.S. foreign policy costs billions of dollars to finance and deals with weighty issues of right and wrong, morality and immorality, life and death. Those charged with formulating and executing foreign policy therefore have powerful incentives to maintain a firm grip on the policy-making process: as E.E. Schattschneider (1957 and 1960) argued decades ago, politics is not just about conflict itself, but also the management of conflict—its scope and organization. Before it can be decided who gets what, when, how, it must first be determined—whether implicitly or explicitly—who is included in the conversation, what is up for grabs, and what timetables and processes will be used to conduct the discussion. These </w:t>
      </w:r>
      <w:r w:rsidRPr="00687E81">
        <w:rPr>
          <w:rStyle w:val="StyleUnderline"/>
          <w:rFonts w:ascii="Cambria" w:hAnsi="Cambria"/>
          <w:highlight w:val="cyan"/>
        </w:rPr>
        <w:t>prior questions of procedure are highly political</w:t>
      </w:r>
      <w:r w:rsidRPr="00687E81">
        <w:rPr>
          <w:rFonts w:ascii="Cambria" w:hAnsi="Cambria"/>
          <w:sz w:val="16"/>
        </w:rPr>
        <w:t xml:space="preserve"> in nature; how they are resolved will affect the subsequent decisions over substance. Essentially, Schattschneider’s model of politics constitutes an injunction to problematize the ground upon which distributive conflict takes place. One of his lasting contributions to the study of politics is the idea that the organization of conflict is endogenous to conflict itself. This perspective implies that </w:t>
      </w:r>
      <w:r w:rsidRPr="00687E81">
        <w:rPr>
          <w:rStyle w:val="Emphasis"/>
          <w:rFonts w:ascii="Cambria" w:hAnsi="Cambria"/>
          <w:highlight w:val="cyan"/>
        </w:rPr>
        <w:t>political combatants must be adroit at defining the salience of issues</w:t>
      </w:r>
      <w:r w:rsidRPr="00687E81">
        <w:rPr>
          <w:rFonts w:ascii="Cambria" w:hAnsi="Cambria"/>
          <w:sz w:val="16"/>
        </w:rPr>
        <w:t xml:space="preserve"> and delineating the circle of participants. All </w:t>
      </w:r>
      <w:r w:rsidRPr="00687E81">
        <w:rPr>
          <w:rStyle w:val="StyleUnderline"/>
          <w:rFonts w:ascii="Cambria" w:hAnsi="Cambria"/>
          <w:highlight w:val="cyan"/>
        </w:rPr>
        <w:t>participants in conflict must be cognizant of procedure and process</w:t>
      </w:r>
      <w:r w:rsidRPr="00687E81">
        <w:rPr>
          <w:rFonts w:ascii="Cambria" w:hAnsi="Cambria"/>
          <w:sz w:val="16"/>
        </w:rPr>
        <w:t xml:space="preserve">; they must be </w:t>
      </w:r>
      <w:r w:rsidRPr="00687E81">
        <w:rPr>
          <w:rStyle w:val="StyleUnderline"/>
          <w:rFonts w:ascii="Cambria" w:hAnsi="Cambria"/>
          <w:highlight w:val="cyan"/>
        </w:rPr>
        <w:t>ready to expand or contract the conversation</w:t>
      </w:r>
      <w:r w:rsidRPr="00687E81">
        <w:rPr>
          <w:rFonts w:ascii="Cambria" w:hAnsi="Cambria"/>
          <w:sz w:val="16"/>
        </w:rPr>
        <w:t xml:space="preserve"> depending upon their own strategic interests. </w:t>
      </w:r>
      <w:r w:rsidRPr="00687E81">
        <w:rPr>
          <w:rStyle w:val="StyleUnderline"/>
          <w:rFonts w:ascii="Cambria" w:hAnsi="Cambria"/>
          <w:highlight w:val="cyan"/>
        </w:rPr>
        <w:t>If participants fail to organize conflict</w:t>
      </w:r>
      <w:r w:rsidRPr="00687E81">
        <w:rPr>
          <w:rFonts w:ascii="Cambria" w:hAnsi="Cambria"/>
          <w:sz w:val="16"/>
        </w:rPr>
        <w:t xml:space="preserve"> in a way that advantages them and disadvantages their opponents, then </w:t>
      </w:r>
      <w:r w:rsidRPr="00687E81">
        <w:rPr>
          <w:rStyle w:val="StyleUnderline"/>
          <w:rFonts w:ascii="Cambria" w:hAnsi="Cambria"/>
          <w:highlight w:val="cyan"/>
        </w:rPr>
        <w:t>it is highly likely</w:t>
      </w:r>
      <w:r w:rsidRPr="00687E81">
        <w:rPr>
          <w:rFonts w:ascii="Cambria" w:hAnsi="Cambria"/>
          <w:sz w:val="16"/>
        </w:rPr>
        <w:t xml:space="preserve"> that </w:t>
      </w:r>
      <w:r w:rsidRPr="00687E81">
        <w:rPr>
          <w:rStyle w:val="Emphasis"/>
          <w:rFonts w:ascii="Cambria" w:hAnsi="Cambria"/>
          <w:highlight w:val="cyan"/>
        </w:rPr>
        <w:t>they will incur losses on the substantive issues</w:t>
      </w:r>
      <w:r w:rsidRPr="00687E81">
        <w:rPr>
          <w:rFonts w:ascii="Cambria" w:hAnsi="Cambria"/>
          <w:sz w:val="16"/>
        </w:rPr>
        <w:t xml:space="preserve"> at stake. In the realm of foreign policy, the bundling of issue-areas constitutes one way via which actors can achieve the strategic goals stated above. By coupling two or more foreign policy issues through deed or through rhetoric, elected officials and </w:t>
      </w:r>
      <w:r w:rsidRPr="00687E81">
        <w:rPr>
          <w:rStyle w:val="StyleUnderline"/>
          <w:rFonts w:ascii="Cambria" w:hAnsi="Cambria"/>
          <w:highlight w:val="cyan"/>
        </w:rPr>
        <w:t>bureaucrats</w:t>
      </w:r>
      <w:proofErr w:type="gramStart"/>
      <w:r w:rsidRPr="00687E81">
        <w:rPr>
          <w:rFonts w:ascii="Cambria" w:hAnsi="Cambria"/>
          <w:sz w:val="16"/>
        </w:rPr>
        <w:t xml:space="preserve">, in particular, </w:t>
      </w:r>
      <w:r w:rsidRPr="00687E81">
        <w:rPr>
          <w:rStyle w:val="StyleUnderline"/>
          <w:rFonts w:ascii="Cambria" w:hAnsi="Cambria"/>
          <w:highlight w:val="cyan"/>
        </w:rPr>
        <w:t>can</w:t>
      </w:r>
      <w:proofErr w:type="gramEnd"/>
      <w:r w:rsidRPr="00687E81">
        <w:rPr>
          <w:rStyle w:val="StyleUnderline"/>
          <w:rFonts w:ascii="Cambria" w:hAnsi="Cambria"/>
          <w:highlight w:val="cyan"/>
        </w:rPr>
        <w:t xml:space="preserve"> enlarge the range of issues</w:t>
      </w:r>
      <w:r w:rsidRPr="00687E81">
        <w:rPr>
          <w:rFonts w:ascii="Cambria" w:hAnsi="Cambria"/>
          <w:sz w:val="16"/>
        </w:rPr>
        <w:t xml:space="preserve"> to which foreign policies are seen to apply; at the same time, they can </w:t>
      </w:r>
      <w:r w:rsidRPr="00687E81">
        <w:rPr>
          <w:rStyle w:val="Emphasis"/>
          <w:rFonts w:ascii="Cambria" w:hAnsi="Cambria"/>
          <w:highlight w:val="cyan"/>
        </w:rPr>
        <w:t>control the size and makeup of the interested audience</w:t>
      </w:r>
      <w:r w:rsidRPr="00687E81">
        <w:rPr>
          <w:rFonts w:ascii="Cambria" w:hAnsi="Cambria"/>
          <w:sz w:val="16"/>
        </w:rPr>
        <w:t xml:space="preserve">. Conversely, by downplaying the connectedness of two issue areas or by moving to uncouple </w:t>
      </w:r>
      <w:proofErr w:type="gramStart"/>
      <w:r w:rsidRPr="00687E81">
        <w:rPr>
          <w:rFonts w:ascii="Cambria" w:hAnsi="Cambria"/>
          <w:sz w:val="16"/>
        </w:rPr>
        <w:t>particular topics</w:t>
      </w:r>
      <w:proofErr w:type="gramEnd"/>
      <w:r w:rsidRPr="00687E81">
        <w:rPr>
          <w:rFonts w:ascii="Cambria" w:hAnsi="Cambria"/>
          <w:sz w:val="16"/>
        </w:rPr>
        <w:t xml:space="preserve">, any given debate can be narrowed in scope and certain participants excluded from the conversation. Although it is not just governmental officials who have a say in foreign policy, Schattschneider himself was clear that “the best point at which to manage conflict is before it starts” (Schattschneider 1960: 15). Undoubtedly, those </w:t>
      </w:r>
      <w:r w:rsidRPr="00687E81">
        <w:rPr>
          <w:rStyle w:val="Emphasis"/>
          <w:rFonts w:ascii="Cambria" w:hAnsi="Cambria"/>
          <w:highlight w:val="cyan"/>
        </w:rPr>
        <w:t>operating within the state’s decision-making apparatus have a first-mover advantage</w:t>
      </w:r>
      <w:r w:rsidRPr="00687E81">
        <w:rPr>
          <w:rFonts w:ascii="Cambria" w:hAnsi="Cambria"/>
          <w:sz w:val="16"/>
        </w:rPr>
        <w:t xml:space="preserve"> in this regard. Overseas Military Bases In the real world, how does foreign policy bundling work as a strategy of </w:t>
      </w:r>
      <w:r w:rsidRPr="00687E81">
        <w:rPr>
          <w:rFonts w:ascii="Cambria" w:hAnsi="Cambria"/>
          <w:sz w:val="16"/>
        </w:rPr>
        <w:lastRenderedPageBreak/>
        <w:t xml:space="preserve">managing the scope of conflict? What are some of the practical and normative implications of the practice? A brief consideration of U.S. (and British) foreign policies towards overseas military bases will help to answer these questions. First and foremost, military bases are created and maintained for military purposes: they are temporary or permanent facilities designed to host military forces in pursuit of military objectives. Since World War II, billions of dollars have been spent maintaining U.S. overseas military bases in the name of ensuring national security and defending U.S. allies. In the Cold War, the primary purpose of such bases was to defend against the Soviet military threat; </w:t>
      </w:r>
      <w:proofErr w:type="gramStart"/>
      <w:r w:rsidRPr="00687E81">
        <w:rPr>
          <w:rFonts w:ascii="Cambria" w:hAnsi="Cambria"/>
          <w:sz w:val="16"/>
        </w:rPr>
        <w:t>as a consequence</w:t>
      </w:r>
      <w:proofErr w:type="gramEnd"/>
      <w:r w:rsidRPr="00687E81">
        <w:rPr>
          <w:rFonts w:ascii="Cambria" w:hAnsi="Cambria"/>
          <w:sz w:val="16"/>
        </w:rPr>
        <w:t xml:space="preserve">, the biggest concentrations of overseas bases were to be found in Europe and East Asia, the two most important theaters of the Cold War. Since the 1990s, the military-security rationale of maintaining a vast global footprint has shifted to center on ensuring regional stability, reassuring allies, keeping strategic sea lanes open, fighting against transnational terrorism, and—since the early 2000s—maintaining security in active warzones such as Afghanistan and Iraq. Yet military bases have much broader social and political implications than just the promotion of U.S. national security. In her classic investigation into gender and international politics, Cynthia Enloe (1990) found that overseas </w:t>
      </w:r>
      <w:r w:rsidRPr="00687E81">
        <w:rPr>
          <w:rStyle w:val="Emphasis"/>
          <w:rFonts w:ascii="Cambria" w:hAnsi="Cambria"/>
          <w:highlight w:val="cyan"/>
        </w:rPr>
        <w:t>military bases</w:t>
      </w:r>
      <w:r w:rsidRPr="00687E81">
        <w:rPr>
          <w:rFonts w:ascii="Cambria" w:hAnsi="Cambria"/>
          <w:sz w:val="16"/>
          <w:highlight w:val="cyan"/>
        </w:rPr>
        <w:t xml:space="preserve"> </w:t>
      </w:r>
      <w:r w:rsidRPr="00687E81">
        <w:rPr>
          <w:rStyle w:val="StyleUnderline"/>
          <w:rFonts w:ascii="Cambria" w:hAnsi="Cambria"/>
          <w:highlight w:val="cyan"/>
        </w:rPr>
        <w:t>wrought</w:t>
      </w:r>
      <w:r w:rsidRPr="00687E81">
        <w:rPr>
          <w:rFonts w:ascii="Cambria" w:hAnsi="Cambria"/>
          <w:sz w:val="16"/>
        </w:rPr>
        <w:t xml:space="preserve"> incredible change upon their host nations (and vice versa). She pointed to the </w:t>
      </w:r>
      <w:r w:rsidRPr="00687E81">
        <w:rPr>
          <w:rStyle w:val="StyleUnderline"/>
          <w:rFonts w:ascii="Cambria" w:hAnsi="Cambria"/>
          <w:highlight w:val="cyan"/>
        </w:rPr>
        <w:t>intermingling of service personnel and adjacent civilian populations</w:t>
      </w:r>
      <w:r w:rsidRPr="00687E81">
        <w:rPr>
          <w:rFonts w:ascii="Cambria" w:hAnsi="Cambria"/>
          <w:sz w:val="16"/>
        </w:rPr>
        <w:t xml:space="preserve">, the </w:t>
      </w:r>
      <w:r w:rsidRPr="00687E81">
        <w:rPr>
          <w:rStyle w:val="StyleUnderline"/>
          <w:rFonts w:ascii="Cambria" w:hAnsi="Cambria"/>
          <w:highlight w:val="cyan"/>
        </w:rPr>
        <w:t>economic relations</w:t>
      </w:r>
      <w:r w:rsidRPr="00687E81">
        <w:rPr>
          <w:rFonts w:ascii="Cambria" w:hAnsi="Cambria"/>
          <w:sz w:val="16"/>
        </w:rPr>
        <w:t xml:space="preserve"> that were fostered, the </w:t>
      </w:r>
      <w:r w:rsidRPr="00687E81">
        <w:rPr>
          <w:rStyle w:val="StyleUnderline"/>
          <w:rFonts w:ascii="Cambria" w:hAnsi="Cambria"/>
          <w:highlight w:val="cyan"/>
        </w:rPr>
        <w:t>personal and sexual relationships</w:t>
      </w:r>
      <w:r w:rsidRPr="00687E81">
        <w:rPr>
          <w:rFonts w:ascii="Cambria" w:hAnsi="Cambria"/>
          <w:sz w:val="16"/>
        </w:rPr>
        <w:t xml:space="preserve"> that formed, and the </w:t>
      </w:r>
      <w:r w:rsidRPr="00687E81">
        <w:rPr>
          <w:rStyle w:val="StyleUnderline"/>
          <w:rFonts w:ascii="Cambria" w:hAnsi="Cambria"/>
          <w:highlight w:val="cyan"/>
        </w:rPr>
        <w:t>social attitudes</w:t>
      </w:r>
      <w:r w:rsidRPr="00687E81">
        <w:rPr>
          <w:rFonts w:ascii="Cambria" w:hAnsi="Cambria"/>
          <w:sz w:val="16"/>
        </w:rPr>
        <w:t xml:space="preserve"> that were changed. Enloe linked the presence of overseas bases to prostitution and the spread of sexually transmitted infections. She noted that military installations could serve as catalysts for women’s political organization, but also as institutions that marginalized and disempowered women across the world. More recent critical investigations into U.S. bases similarly have linked overseas installations to myriad themes (e.g. environmental destruction, colonialism and imperialism, nuclear insecurity, gross abuses of human rights, high rates of sexual assault) that sit uncomfortably alongside the notion that military bases are purely military affairs (e.g. Lutz 2009; Vine 2009; Yeo 2011). Clearly, those responsible for handling U.S. security policy have a vested interest in downplaying these adverse policy implications of the U.S. global footprint. Instead, then, officials tend to focus upon other—more positive—implications of overseas bases. Overseas military bases assist in the smooth functioning of the international economy, for example, because forwardly deployed maritime forces are essential for keeping sea lanes open and free of piracy. Military bases can be keystone employers, helping to drive local economies and regional economies. Bases also play an important humanitarian role by creating the infrastructure necessary to mobilize rapid responses to crises such as natural disasters. As I describe below, military </w:t>
      </w:r>
      <w:r w:rsidRPr="00687E81">
        <w:rPr>
          <w:rStyle w:val="StyleUnderline"/>
          <w:rFonts w:ascii="Cambria" w:hAnsi="Cambria"/>
          <w:highlight w:val="cyan"/>
        </w:rPr>
        <w:t>bases</w:t>
      </w:r>
      <w:r w:rsidRPr="00687E81">
        <w:rPr>
          <w:rFonts w:ascii="Cambria" w:hAnsi="Cambria"/>
          <w:sz w:val="16"/>
        </w:rPr>
        <w:t xml:space="preserve"> even </w:t>
      </w:r>
      <w:r w:rsidRPr="00687E81">
        <w:rPr>
          <w:rStyle w:val="StyleUnderline"/>
          <w:rFonts w:ascii="Cambria" w:hAnsi="Cambria"/>
          <w:highlight w:val="cyan"/>
        </w:rPr>
        <w:t>have been portrayed as useful tools in the service of environmental protection</w:t>
      </w:r>
      <w:r w:rsidRPr="00687E81">
        <w:rPr>
          <w:rFonts w:ascii="Cambria" w:hAnsi="Cambria"/>
          <w:sz w:val="16"/>
        </w:rPr>
        <w:t>. Understood via Schattschneider’s framework, U.S. officials have been wise to associate their overseas bases with such positive—albeit subsidiary—implications and issue-areas because the reality of politics means that no foreign policy is ever set in stone. All policy depends upon politics, and politics is fluid. Military bases</w:t>
      </w:r>
      <w:proofErr w:type="gramStart"/>
      <w:r w:rsidRPr="00687E81">
        <w:rPr>
          <w:rFonts w:ascii="Cambria" w:hAnsi="Cambria"/>
          <w:sz w:val="16"/>
        </w:rPr>
        <w:t>, in particular, are</w:t>
      </w:r>
      <w:proofErr w:type="gramEnd"/>
      <w:r w:rsidRPr="00687E81">
        <w:rPr>
          <w:rFonts w:ascii="Cambria" w:hAnsi="Cambria"/>
          <w:sz w:val="16"/>
        </w:rPr>
        <w:t xml:space="preserve"> susceptible to political change at home if, for example, legislators decide to cut funds for overseas bases. Such an attack could arise out of fiscal concerns, ideological opposition to overseas engagement, or simply because of a judgment that the strategic value of overseas bases does not outweigh the negative consequences that they entail. Abroad, too, military bases can be vulnerable to political change (Calder 2007; Cooley 2008). Host nations or local opposition groups could (and do) mobilize against foreign bases. At times, such opposition has led to the closure of U.S. bases, including most recently the </w:t>
      </w:r>
      <w:proofErr w:type="spellStart"/>
      <w:r w:rsidRPr="00687E81">
        <w:rPr>
          <w:rFonts w:ascii="Cambria" w:hAnsi="Cambria"/>
          <w:sz w:val="16"/>
        </w:rPr>
        <w:t>Manas</w:t>
      </w:r>
      <w:proofErr w:type="spellEnd"/>
      <w:r w:rsidRPr="00687E81">
        <w:rPr>
          <w:rFonts w:ascii="Cambria" w:hAnsi="Cambria"/>
          <w:sz w:val="16"/>
        </w:rPr>
        <w:t xml:space="preserve"> airbase in Kyrgyzstan. Given these latent threats to bases’ longevity, the political challenge for foreign policy-makers (who have decided, a priori, that military bases are essential to the national interest) is to devise and disseminate foreign policies in such a way as to create the broadest possible support for bases. Bundling is one response to this pressing challenge. Military Bases and Environmentalism One of the most interesting and overlooked ways in which foreign policy executives and bureaucrats have sought to increase the acceptability of military bases (in the eyes of domestic and international audiences) has been to embrace environmental protection regimes as part-and-parcel of basing strategies—that is, to bundle together military and environmental concerns. Because military bases often impose a high degree of seclusion and insularity upon their immediate physical surroundings, resulting in the (unintended) creation of de facto nature reserves, it is common for bases to be adjacent to areas of natural beauty or special ecological value. Wildlife flourishes where military ordinances outlaw permanent civilian habitation—on live fire ranges, testing and training grounds, demilitarized zones, disused fortifications, and so forth. In turn, military conservation can be used as a post hoc rationalization for the existence of military bases: to retain military custodianship of the countryside or the wilderness is to maintain an effective and irreplaceable conservation regime, whereas to close such bases would be to jeopardize a vulnerable ecosystem. Guam is one military site where a foreign policy of maintaining a permanent military presence has been bundled with a policy of environmentalism. A U.S. territory since 1898, Guam (today an organized, unincorporated U.S. territory) is one of Washington’s most important overseas possessions, from a military standpoint. Big enough to host large numbers of troops and heavy-duty airstrips, and blessed with a deep harbor, Guam is a veritable anchor of the U.S. military presence in the Western Pacific. From Guam, the U.S. can exercise control over vital sea lanes and plan to conduct military operations—air, sea, and land—across the Asia-Pacific region. Since 1993, Guam has also been the site of an expansive environmental reserve, the </w:t>
      </w:r>
      <w:r w:rsidRPr="00687E81">
        <w:rPr>
          <w:rStyle w:val="StyleUnderline"/>
          <w:rFonts w:ascii="Cambria" w:hAnsi="Cambria"/>
          <w:highlight w:val="cyan"/>
        </w:rPr>
        <w:t>Guam National Wildlife Refuge</w:t>
      </w:r>
      <w:r w:rsidRPr="00687E81">
        <w:rPr>
          <w:rFonts w:ascii="Cambria" w:hAnsi="Cambria"/>
          <w:sz w:val="16"/>
        </w:rPr>
        <w:t xml:space="preserve"> (NWR). Indeed, visitors to Guam are encouraged to take advantage of the rich natural environment that the Guam NWR is supposedly in place to protect. </w:t>
      </w:r>
      <w:proofErr w:type="gramStart"/>
      <w:r w:rsidRPr="00687E81">
        <w:rPr>
          <w:rFonts w:ascii="Cambria" w:hAnsi="Cambria"/>
          <w:sz w:val="16"/>
        </w:rPr>
        <w:t>The vast majority of</w:t>
      </w:r>
      <w:proofErr w:type="gramEnd"/>
      <w:r w:rsidRPr="00687E81">
        <w:rPr>
          <w:rFonts w:ascii="Cambria" w:hAnsi="Cambria"/>
          <w:sz w:val="16"/>
        </w:rPr>
        <w:t xml:space="preserve"> the wildlife refuge is under the jurisdiction of the Department of Defense and is kept off-limits to civilians—tourists, to be sure, but also the indigenous Chamorro people of Guam. The justification given is that Guam’s natural environment has suffered terribly at the hands of human encroachment; military stewardship of the island’s wilderness is a good thing because it gives native flora and fauna an opportunity to thrive in peace and isolation. In short, there are positive environmental benefits to be derived from the U.S. military’s presence on Guam and the Pentagon’s ownership (and control) of the land. Upsetting this political status quo would be detrimental to the cause of conservation. Is the Guam NWR a genuine attempt to preserve the natural environment? Or is it a cynical add-on to the Pentagon’s overseas basing strategy that is designed for public consumption more than anything else? Critics have certainly accused the U.S. government of cynicism when it comes to the construction of environmental reserves around other island bases. David Vine and Miriam Pemberton, for example, accuse the Bush administration of using environmental protection initiatives as an excuse for maintaining control over strategically located islands in the Pacific—especially the Johnston Atoll, Wake Island, and Midway Island. Even though military activities are known to be disastrous </w:t>
      </w:r>
      <w:r w:rsidRPr="00687E81">
        <w:rPr>
          <w:rFonts w:ascii="Cambria" w:hAnsi="Cambria"/>
          <w:sz w:val="16"/>
        </w:rPr>
        <w:lastRenderedPageBreak/>
        <w:t xml:space="preserve">for the natural environment, using the language of conservation and enacting laws that claim the mantle of environmentalism can “add a positive environmentalist spin to the permanent U.S claim on these territories as military outposts,” write Vine and Pemberton. The </w:t>
      </w:r>
      <w:r w:rsidRPr="00687E81">
        <w:rPr>
          <w:rStyle w:val="StyleUnderline"/>
          <w:rFonts w:ascii="Cambria" w:hAnsi="Cambria"/>
          <w:highlight w:val="cyan"/>
        </w:rPr>
        <w:t>U.S. base on Diego Garcia</w:t>
      </w:r>
      <w:r w:rsidRPr="00687E81">
        <w:rPr>
          <w:rFonts w:ascii="Cambria" w:hAnsi="Cambria"/>
          <w:sz w:val="16"/>
        </w:rPr>
        <w:t xml:space="preserve"> in the British-controlled </w:t>
      </w:r>
      <w:proofErr w:type="spellStart"/>
      <w:r w:rsidRPr="00687E81">
        <w:rPr>
          <w:rFonts w:ascii="Cambria" w:hAnsi="Cambria"/>
          <w:sz w:val="16"/>
        </w:rPr>
        <w:t>Chagos</w:t>
      </w:r>
      <w:proofErr w:type="spellEnd"/>
      <w:r w:rsidRPr="00687E81">
        <w:rPr>
          <w:rFonts w:ascii="Cambria" w:hAnsi="Cambria"/>
          <w:sz w:val="16"/>
        </w:rPr>
        <w:t xml:space="preserve"> Archipelago (central Indian Ocean) is the most recent overseas base to be surrounded by an environmental protection regime. Diego Garcia is a deeply controversial installation, not least of all because several thousand indigenous islanders, expelled from the territory in the 1960s and 1970s, still claim the island (and the rest of </w:t>
      </w:r>
      <w:proofErr w:type="spellStart"/>
      <w:r w:rsidRPr="00687E81">
        <w:rPr>
          <w:rFonts w:ascii="Cambria" w:hAnsi="Cambria"/>
          <w:sz w:val="16"/>
        </w:rPr>
        <w:t>Chagos</w:t>
      </w:r>
      <w:proofErr w:type="spellEnd"/>
      <w:r w:rsidRPr="00687E81">
        <w:rPr>
          <w:rFonts w:ascii="Cambria" w:hAnsi="Cambria"/>
          <w:sz w:val="16"/>
        </w:rPr>
        <w:t xml:space="preserve">) as their rightful home (Vine 2009; Jeffery 2011; Evers and </w:t>
      </w:r>
      <w:proofErr w:type="spellStart"/>
      <w:r w:rsidRPr="00687E81">
        <w:rPr>
          <w:rFonts w:ascii="Cambria" w:hAnsi="Cambria"/>
          <w:sz w:val="16"/>
        </w:rPr>
        <w:t>Kooy</w:t>
      </w:r>
      <w:proofErr w:type="spellEnd"/>
      <w:r w:rsidRPr="00687E81">
        <w:rPr>
          <w:rFonts w:ascii="Cambria" w:hAnsi="Cambria"/>
          <w:sz w:val="16"/>
        </w:rPr>
        <w:t xml:space="preserve"> 2011). Neighboring Mauritius, too, claims the entire </w:t>
      </w:r>
      <w:proofErr w:type="spellStart"/>
      <w:r w:rsidRPr="00687E81">
        <w:rPr>
          <w:rFonts w:ascii="Cambria" w:hAnsi="Cambria"/>
          <w:sz w:val="16"/>
        </w:rPr>
        <w:t>Chagos</w:t>
      </w:r>
      <w:proofErr w:type="spellEnd"/>
      <w:r w:rsidRPr="00687E81">
        <w:rPr>
          <w:rFonts w:ascii="Cambria" w:hAnsi="Cambria"/>
          <w:sz w:val="16"/>
        </w:rPr>
        <w:t xml:space="preserve"> Archipelago as part of its sovereign territory. The base has been marred by official admissions that it was used as a staging post for extraordinary rendition flights and is currently mired in allegations that it is (or has been) the location of a CIA ‘black site’ prison. Several foreign policy issues thus intersect over Diego Garcia. The base is not merely a tool of military power-projection as it was designed to be in the 1960s and 1970s: instead, the base is firmly connected to questions of indigenous peoples’ rights, imperialism and colonialism, international law, civil liberties, human rights and torture, and much more. </w:t>
      </w:r>
      <w:proofErr w:type="gramStart"/>
      <w:r w:rsidRPr="00687E81">
        <w:rPr>
          <w:rFonts w:ascii="Cambria" w:hAnsi="Cambria"/>
          <w:sz w:val="16"/>
        </w:rPr>
        <w:t>All of</w:t>
      </w:r>
      <w:proofErr w:type="gramEnd"/>
      <w:r w:rsidRPr="00687E81">
        <w:rPr>
          <w:rFonts w:ascii="Cambria" w:hAnsi="Cambria"/>
          <w:sz w:val="16"/>
        </w:rPr>
        <w:t xml:space="preserve"> these issues threaten to spill over and affect the U.S. base in the political sphere; all of them are issues that the Pentagon would prefer not to have bundled together with its military aims. How can support for Diego Garcia be maintained, however, when there is such fertile ground for criticizing its very existence? Politically, responsibility for maintaining Diego Garcia as a venue for the U.S. military rests with the British government—not the United States. Yet London has proven to be just as adept at foreign policy bundling as has Washington. In 2010, Britain declared a marine protected area in the </w:t>
      </w:r>
      <w:proofErr w:type="spellStart"/>
      <w:r w:rsidRPr="00687E81">
        <w:rPr>
          <w:rFonts w:ascii="Cambria" w:hAnsi="Cambria"/>
          <w:sz w:val="16"/>
        </w:rPr>
        <w:t>Chagos</w:t>
      </w:r>
      <w:proofErr w:type="spellEnd"/>
      <w:r w:rsidRPr="00687E81">
        <w:rPr>
          <w:rFonts w:ascii="Cambria" w:hAnsi="Cambria"/>
          <w:sz w:val="16"/>
        </w:rPr>
        <w:t xml:space="preserve"> Islands in a move that many saw as designed to buttress the Anglo-Americans’ control over Diego Garcia and undermine the claims of their detractors (especially Mauritius and the </w:t>
      </w:r>
      <w:proofErr w:type="spellStart"/>
      <w:r w:rsidRPr="00687E81">
        <w:rPr>
          <w:rFonts w:ascii="Cambria" w:hAnsi="Cambria"/>
          <w:sz w:val="16"/>
        </w:rPr>
        <w:t>Chagos</w:t>
      </w:r>
      <w:proofErr w:type="spellEnd"/>
      <w:r w:rsidRPr="00687E81">
        <w:rPr>
          <w:rFonts w:ascii="Cambria" w:hAnsi="Cambria"/>
          <w:sz w:val="16"/>
        </w:rPr>
        <w:t xml:space="preserve"> Islanders). In critical circles, such policy-packaging was castigated as “greenwashing”—that is, a cynical adoption of “green” and “environmentally-friendly” policies for disingenuous or even deceitful purposes. Nevertheless, the conservation zone went ahead, drawing significant support from environmentalist organizations and conservation groups, including in the academic and scientific communities. In effect, the decision to bundle military affairs and environmentalism succeeded in redefining the political debate over Diego Garcia: the question for many is now not so much whether it is just and proper for a military base to take precedence over the rights of the indigenous islanders of the claims of post-colonial Mauritius, but rather whether or not the natural environment—a “pristine” safe haven for endangered species—can be risked by altering the status quo. Conclusion Governments are strategic when it comes to stitching together their foreign policies. </w:t>
      </w:r>
      <w:r w:rsidRPr="00687E81">
        <w:rPr>
          <w:rStyle w:val="StyleUnderline"/>
          <w:rFonts w:ascii="Cambria" w:hAnsi="Cambria"/>
          <w:highlight w:val="cyan"/>
        </w:rPr>
        <w:t>Bundling certain issue-areas</w:t>
      </w:r>
      <w:r w:rsidRPr="00687E81">
        <w:rPr>
          <w:rFonts w:ascii="Cambria" w:hAnsi="Cambria"/>
          <w:sz w:val="16"/>
        </w:rPr>
        <w:t xml:space="preserve"> together </w:t>
      </w:r>
      <w:r w:rsidRPr="00687E81">
        <w:rPr>
          <w:rStyle w:val="Emphasis"/>
          <w:rFonts w:ascii="Cambria" w:hAnsi="Cambria"/>
          <w:highlight w:val="cyan"/>
        </w:rPr>
        <w:t>can be an important means of agenda-setting</w:t>
      </w:r>
      <w:r w:rsidRPr="00687E81">
        <w:rPr>
          <w:rFonts w:ascii="Cambria" w:hAnsi="Cambria"/>
          <w:sz w:val="16"/>
        </w:rPr>
        <w:t xml:space="preserve"> or framing. Divorcing other issue-areas can similarly help in the ‘sale’ of foreign policies to domestic and international constituencies. How foreign policies are put together and portrayed is rarely a matter of happenstance, but rather is the product of political considerations. Such fusion of foreign policy issues therefore warrants careful critical attention from analysts and ordinary citizens alike. This is clearly the case when it comes to military environmentalism and overseas bases. Military installations are not by their nature concerned with the preservation of the natural </w:t>
      </w:r>
      <w:proofErr w:type="gramStart"/>
      <w:r w:rsidRPr="00687E81">
        <w:rPr>
          <w:rFonts w:ascii="Cambria" w:hAnsi="Cambria"/>
          <w:sz w:val="16"/>
        </w:rPr>
        <w:t>environment, yet</w:t>
      </w:r>
      <w:proofErr w:type="gramEnd"/>
      <w:r w:rsidRPr="00687E81">
        <w:rPr>
          <w:rFonts w:ascii="Cambria" w:hAnsi="Cambria"/>
          <w:sz w:val="16"/>
        </w:rPr>
        <w:t xml:space="preserve"> have been cast as such in recent years. In the process, new political </w:t>
      </w:r>
      <w:r w:rsidRPr="00687E81">
        <w:rPr>
          <w:rStyle w:val="StyleUnderline"/>
          <w:rFonts w:ascii="Cambria" w:hAnsi="Cambria"/>
          <w:highlight w:val="cyan"/>
        </w:rPr>
        <w:t>stakeholders have</w:t>
      </w:r>
      <w:r w:rsidRPr="00687E81">
        <w:rPr>
          <w:rFonts w:ascii="Cambria" w:hAnsi="Cambria"/>
          <w:sz w:val="16"/>
        </w:rPr>
        <w:t xml:space="preserve"> come to see themselves with </w:t>
      </w:r>
      <w:r w:rsidRPr="00687E81">
        <w:rPr>
          <w:rStyle w:val="Emphasis"/>
          <w:rFonts w:ascii="Cambria" w:hAnsi="Cambria"/>
          <w:highlight w:val="cyan"/>
        </w:rPr>
        <w:t>a vested interest in maintaining the status quo</w:t>
      </w:r>
      <w:r w:rsidRPr="00687E81">
        <w:rPr>
          <w:rFonts w:ascii="Cambria" w:hAnsi="Cambria"/>
          <w:sz w:val="16"/>
        </w:rPr>
        <w:t xml:space="preserve"> surrounding military bases—environmentalists, conservationists, and their financial backers. The questions that must be asked are these: Why has such an unnatural melding of militarism and environmentalism been decided upon? Which issues pertaining to military bases are being downplayed? And which issues are being completely concealed from public view via the foregrounding of environmentalism? The answers will not be volunteered by those in positions of power.</w:t>
      </w:r>
    </w:p>
    <w:p w14:paraId="6EB472A3" w14:textId="77777777" w:rsidR="0016137E" w:rsidRPr="00687E81" w:rsidRDefault="0016137E" w:rsidP="0016137E">
      <w:pPr>
        <w:pStyle w:val="Heading3"/>
      </w:pPr>
      <w:r w:rsidRPr="00687E81">
        <w:lastRenderedPageBreak/>
        <w:t>Impact---T/</w:t>
      </w:r>
      <w:r>
        <w:t>AFF</w:t>
      </w:r>
      <w:r w:rsidRPr="00687E81">
        <w:t xml:space="preserve"> </w:t>
      </w:r>
    </w:p>
    <w:p w14:paraId="1B9ED938" w14:textId="77777777" w:rsidR="0016137E" w:rsidRPr="00687E81" w:rsidRDefault="0016137E" w:rsidP="0016137E">
      <w:pPr>
        <w:pStyle w:val="Heading4"/>
        <w:rPr>
          <w:rFonts w:ascii="Cambria" w:hAnsi="Cambria"/>
        </w:rPr>
      </w:pPr>
      <w:r w:rsidRPr="00687E81">
        <w:rPr>
          <w:rFonts w:ascii="Cambria" w:hAnsi="Cambria"/>
        </w:rPr>
        <w:t xml:space="preserve">terror attack turns the </w:t>
      </w:r>
      <w:proofErr w:type="spellStart"/>
      <w:r w:rsidRPr="00687E81">
        <w:rPr>
          <w:rFonts w:ascii="Cambria" w:hAnsi="Cambria"/>
        </w:rPr>
        <w:t>aff</w:t>
      </w:r>
      <w:proofErr w:type="spellEnd"/>
    </w:p>
    <w:p w14:paraId="37FFF284" w14:textId="77777777" w:rsidR="0016137E" w:rsidRPr="00687E81" w:rsidRDefault="0016137E" w:rsidP="0016137E">
      <w:pPr>
        <w:rPr>
          <w:rFonts w:ascii="Cambria" w:hAnsi="Cambria"/>
        </w:rPr>
      </w:pPr>
      <w:r w:rsidRPr="00687E81">
        <w:rPr>
          <w:rFonts w:ascii="Cambria" w:hAnsi="Cambria"/>
        </w:rPr>
        <w:t xml:space="preserve">Peter </w:t>
      </w:r>
      <w:proofErr w:type="spellStart"/>
      <w:r w:rsidRPr="00687E81">
        <w:rPr>
          <w:rStyle w:val="Style13ptBold"/>
          <w:rFonts w:ascii="Cambria" w:hAnsi="Cambria"/>
        </w:rPr>
        <w:t>Breinart</w:t>
      </w:r>
      <w:proofErr w:type="spellEnd"/>
      <w:r w:rsidRPr="00687E81">
        <w:rPr>
          <w:rStyle w:val="Style13ptBold"/>
          <w:rFonts w:ascii="Cambria" w:hAnsi="Cambria"/>
        </w:rPr>
        <w:t xml:space="preserve"> 8</w:t>
      </w:r>
      <w:r w:rsidRPr="00687E81">
        <w:rPr>
          <w:rFonts w:ascii="Cambria" w:hAnsi="Cambria"/>
        </w:rPr>
        <w:t>, associate professor of journalism and political science at CUNY, The Good Fight; Why Liberals – and only Liberals – Can Win the War on Terror and Make America Great Again, 110-1</w:t>
      </w:r>
    </w:p>
    <w:p w14:paraId="71077C21" w14:textId="77777777" w:rsidR="0016137E" w:rsidRPr="00687E81" w:rsidRDefault="0016137E" w:rsidP="0016137E">
      <w:pPr>
        <w:rPr>
          <w:rFonts w:ascii="Cambria" w:eastAsia="Calibri" w:hAnsi="Cambria"/>
          <w:bCs/>
          <w:u w:val="single"/>
        </w:rPr>
      </w:pPr>
      <w:r w:rsidRPr="00687E81">
        <w:rPr>
          <w:rFonts w:ascii="Cambria" w:eastAsia="Calibri" w:hAnsi="Cambria"/>
          <w:sz w:val="14"/>
        </w:rPr>
        <w:t xml:space="preserve">Indeed, </w:t>
      </w:r>
      <w:r w:rsidRPr="00687E81">
        <w:rPr>
          <w:rFonts w:ascii="Cambria" w:eastAsia="Calibri" w:hAnsi="Cambria"/>
          <w:bCs/>
          <w:u w:val="single"/>
        </w:rPr>
        <w:t>while the Bush administration bears the blame</w:t>
      </w:r>
      <w:r w:rsidRPr="00687E81">
        <w:rPr>
          <w:rFonts w:ascii="Cambria" w:eastAsia="Calibri" w:hAnsi="Cambria"/>
          <w:sz w:val="14"/>
        </w:rPr>
        <w:t xml:space="preserve"> for these </w:t>
      </w:r>
      <w:proofErr w:type="spellStart"/>
      <w:r w:rsidRPr="00687E81">
        <w:rPr>
          <w:rFonts w:ascii="Cambria" w:eastAsia="Calibri" w:hAnsi="Cambria"/>
          <w:sz w:val="14"/>
        </w:rPr>
        <w:t>hor</w:t>
      </w:r>
      <w:proofErr w:type="spellEnd"/>
      <w:r w:rsidRPr="00687E81">
        <w:rPr>
          <w:rFonts w:ascii="Cambria" w:eastAsia="Calibri" w:hAnsi="Cambria"/>
          <w:sz w:val="14"/>
        </w:rPr>
        <w:t xml:space="preserve">- </w:t>
      </w:r>
      <w:proofErr w:type="spellStart"/>
      <w:r w:rsidRPr="00687E81">
        <w:rPr>
          <w:rFonts w:ascii="Cambria" w:eastAsia="Calibri" w:hAnsi="Cambria"/>
          <w:sz w:val="14"/>
        </w:rPr>
        <w:t>rors</w:t>
      </w:r>
      <w:proofErr w:type="spellEnd"/>
      <w:r w:rsidRPr="00687E81">
        <w:rPr>
          <w:rFonts w:ascii="Cambria" w:eastAsia="Calibri" w:hAnsi="Cambria"/>
          <w:sz w:val="14"/>
        </w:rPr>
        <w:t xml:space="preserve">, </w:t>
      </w:r>
      <w:r w:rsidRPr="00687E81">
        <w:rPr>
          <w:rFonts w:ascii="Cambria" w:eastAsia="Calibri" w:hAnsi="Cambria"/>
          <w:bCs/>
          <w:u w:val="single"/>
        </w:rPr>
        <w:t xml:space="preserve">White House officials exploited a shift in public values </w:t>
      </w:r>
      <w:r w:rsidRPr="00687E81">
        <w:rPr>
          <w:rFonts w:ascii="Cambria" w:eastAsia="Calibri" w:hAnsi="Cambria"/>
          <w:bCs/>
          <w:highlight w:val="yellow"/>
          <w:u w:val="single"/>
        </w:rPr>
        <w:t>after 9/11</w:t>
      </w:r>
      <w:r w:rsidRPr="00687E81">
        <w:rPr>
          <w:rFonts w:ascii="Cambria" w:eastAsia="Calibri" w:hAnsi="Cambria"/>
          <w:sz w:val="14"/>
        </w:rPr>
        <w:t xml:space="preserve">. When asked by Princeton Survey Research Associates in 1997 whether stopping terrorism required citizens to cede some civil liberties, less than one-t </w:t>
      </w:r>
      <w:proofErr w:type="spellStart"/>
      <w:r w:rsidRPr="00687E81">
        <w:rPr>
          <w:rFonts w:ascii="Cambria" w:eastAsia="Calibri" w:hAnsi="Cambria"/>
          <w:sz w:val="14"/>
        </w:rPr>
        <w:t>hird</w:t>
      </w:r>
      <w:proofErr w:type="spellEnd"/>
      <w:r w:rsidRPr="00687E81">
        <w:rPr>
          <w:rFonts w:ascii="Cambria" w:eastAsia="Calibri" w:hAnsi="Cambria"/>
          <w:sz w:val="14"/>
        </w:rPr>
        <w:t xml:space="preserve"> of Americans said yes. By the spring of 2002, that had grown to almost three- quarters. </w:t>
      </w:r>
      <w:r w:rsidRPr="00687E81">
        <w:rPr>
          <w:rFonts w:ascii="Cambria" w:eastAsia="Calibri" w:hAnsi="Cambria"/>
          <w:bCs/>
          <w:highlight w:val="yellow"/>
          <w:u w:val="single"/>
        </w:rPr>
        <w:t>Public support for</w:t>
      </w:r>
      <w:r w:rsidRPr="00687E81">
        <w:rPr>
          <w:rFonts w:ascii="Cambria" w:eastAsia="Calibri" w:hAnsi="Cambria"/>
          <w:bCs/>
          <w:u w:val="single"/>
        </w:rPr>
        <w:t xml:space="preserve"> the </w:t>
      </w:r>
      <w:r w:rsidRPr="00687E81">
        <w:rPr>
          <w:rFonts w:ascii="Cambria" w:eastAsia="Calibri" w:hAnsi="Cambria"/>
          <w:bCs/>
          <w:highlight w:val="yellow"/>
          <w:u w:val="single"/>
        </w:rPr>
        <w:t>government</w:t>
      </w:r>
      <w:r w:rsidRPr="00687E81">
        <w:rPr>
          <w:rFonts w:ascii="Cambria" w:eastAsia="Calibri" w:hAnsi="Cambria"/>
          <w:bCs/>
          <w:u w:val="single"/>
        </w:rPr>
        <w:t xml:space="preserve">’s right to </w:t>
      </w:r>
      <w:r w:rsidRPr="00687E81">
        <w:rPr>
          <w:rFonts w:ascii="Cambria" w:eastAsia="Calibri" w:hAnsi="Cambria"/>
          <w:bCs/>
          <w:highlight w:val="yellow"/>
          <w:u w:val="single"/>
        </w:rPr>
        <w:t>wire- tap</w:t>
      </w:r>
      <w:r w:rsidRPr="00687E81">
        <w:rPr>
          <w:rFonts w:ascii="Cambria" w:eastAsia="Calibri" w:hAnsi="Cambria"/>
          <w:bCs/>
          <w:u w:val="single"/>
        </w:rPr>
        <w:t xml:space="preserve"> phones and read people’s mail also </w:t>
      </w:r>
      <w:r w:rsidRPr="00687E81">
        <w:rPr>
          <w:rFonts w:ascii="Cambria" w:eastAsia="Calibri" w:hAnsi="Cambria"/>
          <w:bCs/>
          <w:highlight w:val="yellow"/>
          <w:u w:val="single"/>
        </w:rPr>
        <w:t>grew exponentially</w:t>
      </w:r>
      <w:r w:rsidRPr="00687E81">
        <w:rPr>
          <w:rFonts w:ascii="Cambria" w:eastAsia="Calibri" w:hAnsi="Cambria"/>
          <w:bCs/>
          <w:u w:val="single"/>
        </w:rPr>
        <w:t>.</w:t>
      </w:r>
      <w:r w:rsidRPr="00687E81">
        <w:rPr>
          <w:rFonts w:ascii="Cambria" w:eastAsia="Calibri" w:hAnsi="Cambria"/>
          <w:sz w:val="14"/>
        </w:rPr>
        <w:t xml:space="preserve"> In fact, </w:t>
      </w:r>
      <w:r w:rsidRPr="00687E81">
        <w:rPr>
          <w:rFonts w:ascii="Cambria" w:eastAsia="Calibri" w:hAnsi="Cambria"/>
          <w:bCs/>
          <w:highlight w:val="yellow"/>
          <w:u w:val="single"/>
        </w:rPr>
        <w:t>polling</w:t>
      </w:r>
      <w:r w:rsidRPr="00687E81">
        <w:rPr>
          <w:rFonts w:ascii="Cambria" w:eastAsia="Calibri" w:hAnsi="Cambria"/>
          <w:sz w:val="14"/>
        </w:rPr>
        <w:t xml:space="preserve"> in the months after the attack </w:t>
      </w:r>
      <w:r w:rsidRPr="00687E81">
        <w:rPr>
          <w:rFonts w:ascii="Cambria" w:eastAsia="Calibri" w:hAnsi="Cambria"/>
          <w:bCs/>
          <w:highlight w:val="yellow"/>
          <w:u w:val="single"/>
        </w:rPr>
        <w:t xml:space="preserve">showed Americans less concerned that </w:t>
      </w:r>
      <w:r w:rsidRPr="00687E81">
        <w:rPr>
          <w:rFonts w:ascii="Cambria" w:eastAsia="Calibri" w:hAnsi="Cambria"/>
          <w:bCs/>
          <w:u w:val="single"/>
        </w:rPr>
        <w:t xml:space="preserve">the </w:t>
      </w:r>
      <w:r w:rsidRPr="00687E81">
        <w:rPr>
          <w:rFonts w:ascii="Cambria" w:eastAsia="Calibri" w:hAnsi="Cambria"/>
          <w:bCs/>
          <w:highlight w:val="yellow"/>
          <w:u w:val="single"/>
        </w:rPr>
        <w:t>Bush</w:t>
      </w:r>
      <w:r w:rsidRPr="00687E81">
        <w:rPr>
          <w:rFonts w:ascii="Cambria" w:eastAsia="Calibri" w:hAnsi="Cambria"/>
          <w:bCs/>
          <w:u w:val="single"/>
        </w:rPr>
        <w:t xml:space="preserve"> administration </w:t>
      </w:r>
      <w:r w:rsidRPr="00687E81">
        <w:rPr>
          <w:rFonts w:ascii="Cambria" w:eastAsia="Calibri" w:hAnsi="Cambria"/>
          <w:bCs/>
          <w:highlight w:val="yellow"/>
          <w:u w:val="single"/>
        </w:rPr>
        <w:t>was</w:t>
      </w:r>
      <w:r w:rsidRPr="00687E81">
        <w:rPr>
          <w:rFonts w:ascii="Cambria" w:eastAsia="Calibri" w:hAnsi="Cambria"/>
          <w:bCs/>
          <w:u w:val="single"/>
        </w:rPr>
        <w:t xml:space="preserve"> </w:t>
      </w:r>
      <w:r w:rsidRPr="00687E81">
        <w:rPr>
          <w:rFonts w:ascii="Cambria" w:eastAsia="Calibri" w:hAnsi="Cambria"/>
          <w:bCs/>
          <w:highlight w:val="yellow"/>
          <w:u w:val="single"/>
        </w:rPr>
        <w:t xml:space="preserve">violating civil liberties than that </w:t>
      </w:r>
      <w:r w:rsidRPr="00687E81">
        <w:rPr>
          <w:rFonts w:ascii="Cambria" w:eastAsia="Calibri" w:hAnsi="Cambria"/>
          <w:b/>
          <w:highlight w:val="yellow"/>
          <w:u w:val="single"/>
          <w:bdr w:val="none" w:sz="0" w:space="0" w:color="auto" w:frame="1"/>
        </w:rPr>
        <w:t>it wasn’t violating them enough</w:t>
      </w:r>
      <w:r w:rsidRPr="00687E81">
        <w:rPr>
          <w:rFonts w:ascii="Cambria" w:eastAsia="Calibri" w:hAnsi="Cambria"/>
          <w:sz w:val="14"/>
        </w:rPr>
        <w:t xml:space="preserve">. </w:t>
      </w:r>
      <w:r w:rsidRPr="00687E81">
        <w:rPr>
          <w:rFonts w:ascii="Cambria" w:eastAsia="Calibri" w:hAnsi="Cambria"/>
          <w:bCs/>
          <w:u w:val="single"/>
        </w:rPr>
        <w:t>What will happen the next time?</w:t>
      </w:r>
      <w:r w:rsidRPr="00687E81">
        <w:rPr>
          <w:rFonts w:ascii="Cambria" w:eastAsia="Calibri" w:hAnsi="Cambria"/>
          <w:sz w:val="14"/>
        </w:rPr>
        <w:t xml:space="preserve"> It is, of course, impossible to predict the reaction to any </w:t>
      </w:r>
      <w:proofErr w:type="gramStart"/>
      <w:r w:rsidRPr="00687E81">
        <w:rPr>
          <w:rFonts w:ascii="Cambria" w:eastAsia="Calibri" w:hAnsi="Cambria"/>
          <w:sz w:val="14"/>
        </w:rPr>
        <w:t>particular attack</w:t>
      </w:r>
      <w:proofErr w:type="gramEnd"/>
      <w:r w:rsidRPr="00687E81">
        <w:rPr>
          <w:rFonts w:ascii="Cambria" w:eastAsia="Calibri" w:hAnsi="Cambria"/>
          <w:sz w:val="14"/>
        </w:rPr>
        <w:t xml:space="preserve">. But </w:t>
      </w:r>
      <w:r w:rsidRPr="00687E81">
        <w:rPr>
          <w:rFonts w:ascii="Cambria" w:eastAsia="Calibri" w:hAnsi="Cambria"/>
          <w:bCs/>
          <w:u w:val="single"/>
        </w:rPr>
        <w:t>in 2003, the Center for Public Integrity got a draft of</w:t>
      </w:r>
      <w:r w:rsidRPr="00687E81">
        <w:rPr>
          <w:rFonts w:ascii="Cambria" w:eastAsia="Calibri" w:hAnsi="Cambria"/>
          <w:sz w:val="14"/>
        </w:rPr>
        <w:t xml:space="preserve"> something called </w:t>
      </w:r>
      <w:r w:rsidRPr="00687E81">
        <w:rPr>
          <w:rFonts w:ascii="Cambria" w:eastAsia="Calibri" w:hAnsi="Cambria"/>
          <w:bCs/>
          <w:u w:val="single"/>
        </w:rPr>
        <w:t>the</w:t>
      </w:r>
      <w:r w:rsidRPr="00687E81">
        <w:rPr>
          <w:rFonts w:ascii="Cambria" w:eastAsia="Calibri" w:hAnsi="Cambria"/>
          <w:sz w:val="14"/>
        </w:rPr>
        <w:t xml:space="preserve"> Domestic Security Enhance- </w:t>
      </w:r>
      <w:proofErr w:type="spellStart"/>
      <w:r w:rsidRPr="00687E81">
        <w:rPr>
          <w:rFonts w:ascii="Cambria" w:eastAsia="Calibri" w:hAnsi="Cambria"/>
          <w:sz w:val="14"/>
        </w:rPr>
        <w:t>ment</w:t>
      </w:r>
      <w:proofErr w:type="spellEnd"/>
      <w:r w:rsidRPr="00687E81">
        <w:rPr>
          <w:rFonts w:ascii="Cambria" w:eastAsia="Calibri" w:hAnsi="Cambria"/>
          <w:sz w:val="14"/>
        </w:rPr>
        <w:t xml:space="preserve"> Act, quickly dubbed </w:t>
      </w:r>
      <w:r w:rsidRPr="00687E81">
        <w:rPr>
          <w:rFonts w:ascii="Cambria" w:eastAsia="Calibri" w:hAnsi="Cambria"/>
          <w:bCs/>
          <w:highlight w:val="yellow"/>
          <w:u w:val="single"/>
        </w:rPr>
        <w:t>Patriot II.</w:t>
      </w:r>
      <w:r w:rsidRPr="00687E81">
        <w:rPr>
          <w:rFonts w:ascii="Cambria" w:eastAsia="Calibri" w:hAnsi="Cambria"/>
          <w:sz w:val="14"/>
        </w:rPr>
        <w:t xml:space="preserve"> According to the center’s executive director, Charles Lewis, </w:t>
      </w:r>
      <w:r w:rsidRPr="00687E81">
        <w:rPr>
          <w:rFonts w:ascii="Cambria" w:eastAsia="Calibri" w:hAnsi="Cambria"/>
          <w:b/>
          <w:u w:val="single"/>
          <w:bdr w:val="none" w:sz="0" w:space="0" w:color="auto" w:frame="1"/>
        </w:rPr>
        <w:t xml:space="preserve">it </w:t>
      </w:r>
      <w:r w:rsidRPr="00687E81">
        <w:rPr>
          <w:rFonts w:ascii="Cambria" w:eastAsia="Calibri" w:hAnsi="Cambria"/>
          <w:b/>
          <w:highlight w:val="yellow"/>
          <w:u w:val="single"/>
          <w:bdr w:val="none" w:sz="0" w:space="0" w:color="auto" w:frame="1"/>
        </w:rPr>
        <w:t>expanded government power</w:t>
      </w:r>
      <w:r w:rsidRPr="00687E81">
        <w:rPr>
          <w:rFonts w:ascii="Cambria" w:eastAsia="Calibri" w:hAnsi="Cambria"/>
          <w:sz w:val="14"/>
        </w:rPr>
        <w:t xml:space="preserve"> five or </w:t>
      </w:r>
      <w:r w:rsidRPr="00687E81">
        <w:rPr>
          <w:rFonts w:ascii="Cambria" w:eastAsia="Calibri" w:hAnsi="Cambria"/>
          <w:b/>
          <w:highlight w:val="yellow"/>
          <w:u w:val="single"/>
          <w:bdr w:val="single" w:sz="4" w:space="0" w:color="auto" w:frame="1"/>
        </w:rPr>
        <w:t>ten times</w:t>
      </w:r>
      <w:r w:rsidRPr="00687E81">
        <w:rPr>
          <w:rFonts w:ascii="Cambria" w:eastAsia="Calibri" w:hAnsi="Cambria"/>
          <w:b/>
          <w:highlight w:val="yellow"/>
          <w:u w:val="single"/>
          <w:bdr w:val="none" w:sz="0" w:space="0" w:color="auto" w:frame="1"/>
        </w:rPr>
        <w:t xml:space="preserve"> as much</w:t>
      </w:r>
      <w:r w:rsidRPr="00687E81">
        <w:rPr>
          <w:rFonts w:ascii="Cambria" w:eastAsia="Calibri" w:hAnsi="Cambria"/>
          <w:b/>
          <w:u w:val="single"/>
          <w:bdr w:val="none" w:sz="0" w:space="0" w:color="auto" w:frame="1"/>
        </w:rPr>
        <w:t xml:space="preserve"> as its predecessor</w:t>
      </w:r>
      <w:r w:rsidRPr="00687E81">
        <w:rPr>
          <w:rFonts w:ascii="Cambria" w:eastAsia="Calibri" w:hAnsi="Cambria"/>
          <w:sz w:val="14"/>
        </w:rPr>
        <w:t xml:space="preserve">. </w:t>
      </w:r>
      <w:r w:rsidRPr="00687E81">
        <w:rPr>
          <w:rFonts w:ascii="Cambria" w:eastAsia="Calibri" w:hAnsi="Cambria"/>
          <w:bCs/>
          <w:u w:val="single"/>
        </w:rPr>
        <w:t>One provision permitted the government to strip</w:t>
      </w:r>
      <w:r w:rsidRPr="00687E81">
        <w:rPr>
          <w:rFonts w:ascii="Cambria" w:eastAsia="Calibri" w:hAnsi="Cambria"/>
          <w:sz w:val="14"/>
        </w:rPr>
        <w:t xml:space="preserve"> native-born </w:t>
      </w:r>
      <w:r w:rsidRPr="00687E81">
        <w:rPr>
          <w:rFonts w:ascii="Cambria" w:eastAsia="Calibri" w:hAnsi="Cambria"/>
          <w:bCs/>
          <w:u w:val="single"/>
        </w:rPr>
        <w:t xml:space="preserve">Americans of their citizenship, allowing them to be </w:t>
      </w:r>
      <w:r w:rsidRPr="00687E81">
        <w:rPr>
          <w:rStyle w:val="Emphasis"/>
          <w:rFonts w:ascii="Cambria" w:hAnsi="Cambria"/>
        </w:rPr>
        <w:t>indefinitely imprisoned</w:t>
      </w:r>
      <w:r w:rsidRPr="00687E81">
        <w:rPr>
          <w:rFonts w:ascii="Cambria" w:eastAsia="Calibri" w:hAnsi="Cambria"/>
          <w:bCs/>
          <w:u w:val="single"/>
        </w:rPr>
        <w:t xml:space="preserve"> </w:t>
      </w:r>
      <w:r w:rsidRPr="00687E81">
        <w:rPr>
          <w:rFonts w:ascii="Cambria" w:eastAsia="Calibri" w:hAnsi="Cambria"/>
          <w:sz w:val="14"/>
        </w:rPr>
        <w:t xml:space="preserve">without legal recourse if they were deemed to have provided any support—even nonviolent support—to groups designated as terrorist. After an outcry, the bill was shelved. But </w:t>
      </w:r>
      <w:r w:rsidRPr="00687E81">
        <w:rPr>
          <w:rFonts w:ascii="Cambria" w:eastAsia="Calibri" w:hAnsi="Cambria"/>
          <w:bCs/>
          <w:highlight w:val="yellow"/>
          <w:u w:val="single"/>
        </w:rPr>
        <w:t>it offers a hint of what</w:t>
      </w:r>
      <w:r w:rsidRPr="00687E81">
        <w:rPr>
          <w:rFonts w:ascii="Cambria" w:eastAsia="Calibri" w:hAnsi="Cambria"/>
          <w:bCs/>
          <w:u w:val="single"/>
        </w:rPr>
        <w:t xml:space="preserve"> </w:t>
      </w:r>
      <w:r w:rsidRPr="00687E81">
        <w:rPr>
          <w:rFonts w:ascii="Cambria" w:eastAsia="Calibri" w:hAnsi="Cambria"/>
          <w:sz w:val="14"/>
        </w:rPr>
        <w:t xml:space="preserve">this administration—or </w:t>
      </w:r>
      <w:r w:rsidRPr="00687E81">
        <w:rPr>
          <w:rStyle w:val="Emphasis"/>
          <w:rFonts w:ascii="Cambria" w:hAnsi="Cambria"/>
          <w:highlight w:val="yellow"/>
        </w:rPr>
        <w:t>any administration</w:t>
      </w:r>
      <w:r w:rsidRPr="00687E81">
        <w:rPr>
          <w:rFonts w:ascii="Cambria" w:eastAsia="Calibri" w:hAnsi="Cambria"/>
          <w:bCs/>
          <w:highlight w:val="yellow"/>
          <w:u w:val="single"/>
        </w:rPr>
        <w:t>—might do if</w:t>
      </w:r>
      <w:r w:rsidRPr="00687E81">
        <w:rPr>
          <w:rFonts w:ascii="Cambria" w:eastAsia="Calibri" w:hAnsi="Cambria"/>
          <w:bCs/>
          <w:u w:val="single"/>
        </w:rPr>
        <w:t xml:space="preserve"> the United States were </w:t>
      </w:r>
      <w:r w:rsidRPr="00687E81">
        <w:rPr>
          <w:rFonts w:ascii="Cambria" w:eastAsia="Calibri" w:hAnsi="Cambria"/>
          <w:bCs/>
          <w:highlight w:val="yellow"/>
          <w:u w:val="single"/>
        </w:rPr>
        <w:t>hit again</w:t>
      </w:r>
      <w:r w:rsidRPr="00687E81">
        <w:rPr>
          <w:rFonts w:ascii="Cambria" w:eastAsia="Calibri" w:hAnsi="Cambria"/>
          <w:sz w:val="14"/>
        </w:rPr>
        <w:t xml:space="preserve">. </w:t>
      </w:r>
      <w:r w:rsidRPr="00687E81">
        <w:rPr>
          <w:rFonts w:ascii="Cambria" w:eastAsia="Calibri" w:hAnsi="Cambria"/>
          <w:sz w:val="12"/>
        </w:rPr>
        <w:t>¶</w:t>
      </w:r>
      <w:r w:rsidRPr="00687E81">
        <w:rPr>
          <w:rFonts w:ascii="Cambria" w:eastAsia="Calibri" w:hAnsi="Cambria"/>
          <w:sz w:val="14"/>
        </w:rPr>
        <w:t xml:space="preserve"> When the CIA recently tried to imagine how the world might look in 2020, it conjured four potential scenarios. One was called the “cycle of fear,” and it drastically inverted the assumption of security that C. Vann Woodward called central to America’s national character. The United States has been attacked again and the government has responded with “large- scale intrusive security measures.” In this dystopian future, two arms dealers, one with jihadist ties, text- message about a potential nuclear deal. One notes that terrorist networks have “turned into mini-s </w:t>
      </w:r>
      <w:proofErr w:type="spellStart"/>
      <w:r w:rsidRPr="00687E81">
        <w:rPr>
          <w:rFonts w:ascii="Cambria" w:eastAsia="Calibri" w:hAnsi="Cambria"/>
          <w:sz w:val="14"/>
        </w:rPr>
        <w:t>tates</w:t>
      </w:r>
      <w:proofErr w:type="spellEnd"/>
      <w:r w:rsidRPr="00687E81">
        <w:rPr>
          <w:rFonts w:ascii="Cambria" w:eastAsia="Calibri" w:hAnsi="Cambria"/>
          <w:sz w:val="14"/>
        </w:rPr>
        <w:t>.” The other jokes about the global recession sparked by the latest attacks. And he muses about how terrorism has changed American life. “</w:t>
      </w:r>
      <w:r w:rsidRPr="00687E81">
        <w:rPr>
          <w:rFonts w:ascii="Cambria" w:eastAsia="Calibri" w:hAnsi="Cambria"/>
          <w:bCs/>
          <w:highlight w:val="yellow"/>
          <w:u w:val="single"/>
        </w:rPr>
        <w:t>That</w:t>
      </w:r>
      <w:r w:rsidRPr="00687E81">
        <w:rPr>
          <w:rFonts w:ascii="Cambria" w:eastAsia="Calibri" w:hAnsi="Cambria"/>
          <w:bCs/>
          <w:u w:val="single"/>
        </w:rPr>
        <w:t xml:space="preserve"> new Patriot Act</w:t>
      </w:r>
      <w:r w:rsidRPr="00687E81">
        <w:rPr>
          <w:rFonts w:ascii="Cambria" w:eastAsia="Calibri" w:hAnsi="Cambria"/>
          <w:sz w:val="14"/>
        </w:rPr>
        <w:t>,” he writes, “</w:t>
      </w:r>
      <w:r w:rsidRPr="00687E81">
        <w:rPr>
          <w:rFonts w:ascii="Cambria" w:eastAsia="Calibri" w:hAnsi="Cambria"/>
          <w:bCs/>
          <w:highlight w:val="yellow"/>
          <w:u w:val="single"/>
        </w:rPr>
        <w:t xml:space="preserve">went </w:t>
      </w:r>
      <w:r w:rsidRPr="00687E81">
        <w:rPr>
          <w:rFonts w:ascii="Cambria" w:eastAsia="Calibri" w:hAnsi="Cambria"/>
          <w:b/>
          <w:highlight w:val="yellow"/>
          <w:u w:val="single"/>
          <w:bdr w:val="none" w:sz="0" w:space="0" w:color="auto" w:frame="1"/>
        </w:rPr>
        <w:t>way beyond anything imagined</w:t>
      </w:r>
      <w:r w:rsidRPr="00687E81">
        <w:rPr>
          <w:rFonts w:ascii="Cambria" w:eastAsia="Calibri" w:hAnsi="Cambria"/>
          <w:b/>
          <w:u w:val="single"/>
          <w:bdr w:val="none" w:sz="0" w:space="0" w:color="auto" w:frame="1"/>
        </w:rPr>
        <w:t xml:space="preserve"> after 9/11</w:t>
      </w:r>
      <w:r w:rsidRPr="00687E81">
        <w:rPr>
          <w:rFonts w:ascii="Cambria" w:eastAsia="Calibri" w:hAnsi="Cambria"/>
          <w:sz w:val="14"/>
        </w:rPr>
        <w:t>.”  “</w:t>
      </w:r>
      <w:r w:rsidRPr="00687E81">
        <w:rPr>
          <w:rFonts w:ascii="Cambria" w:eastAsia="Calibri" w:hAnsi="Cambria"/>
          <w:bCs/>
          <w:highlight w:val="yellow"/>
          <w:u w:val="single"/>
        </w:rPr>
        <w:t>The</w:t>
      </w:r>
      <w:r w:rsidRPr="00687E81">
        <w:rPr>
          <w:rFonts w:ascii="Cambria" w:eastAsia="Calibri" w:hAnsi="Cambria"/>
          <w:sz w:val="14"/>
          <w:highlight w:val="yellow"/>
        </w:rPr>
        <w:t xml:space="preserve"> </w:t>
      </w:r>
      <w:r w:rsidRPr="00687E81">
        <w:rPr>
          <w:rFonts w:ascii="Cambria" w:eastAsia="Calibri" w:hAnsi="Cambria"/>
          <w:bCs/>
          <w:highlight w:val="yellow"/>
          <w:u w:val="single"/>
        </w:rPr>
        <w:t>fear cycle generated by</w:t>
      </w:r>
      <w:r w:rsidRPr="00687E81">
        <w:rPr>
          <w:rFonts w:ascii="Cambria" w:eastAsia="Calibri" w:hAnsi="Cambria"/>
          <w:bCs/>
          <w:u w:val="single"/>
        </w:rPr>
        <w:t xml:space="preserve"> an increasing spread of WMD and </w:t>
      </w:r>
      <w:r w:rsidRPr="00687E81">
        <w:rPr>
          <w:rFonts w:ascii="Cambria" w:eastAsia="Calibri" w:hAnsi="Cambria"/>
          <w:bCs/>
          <w:highlight w:val="yellow"/>
          <w:u w:val="single"/>
        </w:rPr>
        <w:t>terrorist attacks</w:t>
      </w:r>
      <w:r w:rsidRPr="00687E81">
        <w:rPr>
          <w:rFonts w:ascii="Cambria" w:eastAsia="Calibri" w:hAnsi="Cambria"/>
          <w:sz w:val="14"/>
        </w:rPr>
        <w:t>,” comments the CIA report, “</w:t>
      </w:r>
      <w:r w:rsidRPr="00687E81">
        <w:rPr>
          <w:rFonts w:ascii="Cambria" w:eastAsia="Calibri" w:hAnsi="Cambria"/>
          <w:bCs/>
          <w:u w:val="single"/>
        </w:rPr>
        <w:t xml:space="preserve">once under way, </w:t>
      </w:r>
      <w:r w:rsidRPr="00687E81">
        <w:rPr>
          <w:rFonts w:ascii="Cambria" w:eastAsia="Calibri" w:hAnsi="Cambria"/>
          <w:bCs/>
          <w:highlight w:val="yellow"/>
          <w:u w:val="single"/>
        </w:rPr>
        <w:t>would be</w:t>
      </w:r>
      <w:r w:rsidRPr="00687E81">
        <w:rPr>
          <w:rFonts w:ascii="Cambria" w:eastAsia="Calibri" w:hAnsi="Cambria"/>
          <w:bCs/>
          <w:u w:val="single"/>
        </w:rPr>
        <w:t xml:space="preserve"> </w:t>
      </w:r>
      <w:r w:rsidRPr="00687E81">
        <w:rPr>
          <w:rFonts w:ascii="Cambria" w:eastAsia="Calibri" w:hAnsi="Cambria"/>
          <w:sz w:val="14"/>
        </w:rPr>
        <w:t>one of</w:t>
      </w:r>
      <w:r w:rsidRPr="00687E81">
        <w:rPr>
          <w:rFonts w:ascii="Cambria" w:eastAsia="Calibri" w:hAnsi="Cambria"/>
          <w:bCs/>
          <w:u w:val="single"/>
        </w:rPr>
        <w:t xml:space="preserve"> </w:t>
      </w:r>
      <w:r w:rsidRPr="00687E81">
        <w:rPr>
          <w:rFonts w:ascii="Cambria" w:eastAsia="Calibri" w:hAnsi="Cambria"/>
          <w:bCs/>
          <w:highlight w:val="yellow"/>
          <w:u w:val="single"/>
        </w:rPr>
        <w:t xml:space="preserve">the </w:t>
      </w:r>
      <w:r w:rsidRPr="00687E81">
        <w:rPr>
          <w:rFonts w:ascii="Cambria" w:eastAsia="Calibri" w:hAnsi="Cambria"/>
          <w:b/>
          <w:highlight w:val="yellow"/>
          <w:u w:val="single"/>
          <w:bdr w:val="none" w:sz="0" w:space="0" w:color="auto" w:frame="1"/>
        </w:rPr>
        <w:t>hardest to break</w:t>
      </w:r>
      <w:r w:rsidRPr="00687E81">
        <w:rPr>
          <w:rFonts w:ascii="Cambria" w:eastAsia="Calibri" w:hAnsi="Cambria"/>
          <w:sz w:val="14"/>
        </w:rPr>
        <w:t xml:space="preserve">.” And the more entrenched that fear cycle grows, the less free America will become. </w:t>
      </w:r>
      <w:r w:rsidRPr="00687E81">
        <w:rPr>
          <w:rFonts w:ascii="Cambria" w:eastAsia="Calibri" w:hAnsi="Cambria"/>
          <w:bCs/>
          <w:u w:val="single"/>
        </w:rPr>
        <w:t xml:space="preserve">Which is why a new generation of American liberals must make the fight against this new totalitarianism their own. </w:t>
      </w:r>
    </w:p>
    <w:p w14:paraId="4731F772" w14:textId="77777777" w:rsidR="0016137E" w:rsidRPr="00687E81" w:rsidRDefault="0016137E" w:rsidP="0016137E">
      <w:pPr>
        <w:rPr>
          <w:rFonts w:ascii="Cambria" w:hAnsi="Cambria"/>
        </w:rPr>
      </w:pPr>
    </w:p>
    <w:p w14:paraId="62EEBB2F" w14:textId="77777777" w:rsidR="0016137E" w:rsidRPr="00687E81" w:rsidRDefault="0016137E" w:rsidP="0016137E">
      <w:pPr>
        <w:pStyle w:val="Heading3"/>
      </w:pPr>
      <w:r w:rsidRPr="00687E81">
        <w:lastRenderedPageBreak/>
        <w:t>Goldstein</w:t>
      </w:r>
    </w:p>
    <w:p w14:paraId="7B8FF40E" w14:textId="77777777" w:rsidR="0016137E" w:rsidRPr="00687E81" w:rsidRDefault="0016137E" w:rsidP="0016137E">
      <w:pPr>
        <w:pStyle w:val="Heading4"/>
        <w:rPr>
          <w:rFonts w:ascii="Cambria" w:hAnsi="Cambria"/>
        </w:rPr>
      </w:pPr>
      <w:r w:rsidRPr="00687E81">
        <w:rPr>
          <w:rFonts w:ascii="Cambria" w:hAnsi="Cambria"/>
        </w:rPr>
        <w:t>War turns structural violence</w:t>
      </w:r>
    </w:p>
    <w:p w14:paraId="5C92B233" w14:textId="77777777" w:rsidR="0016137E" w:rsidRPr="00687E81" w:rsidRDefault="0016137E" w:rsidP="0016137E">
      <w:pPr>
        <w:rPr>
          <w:rFonts w:ascii="Cambria" w:hAnsi="Cambria"/>
        </w:rPr>
      </w:pPr>
      <w:r w:rsidRPr="00687E81">
        <w:rPr>
          <w:rFonts w:ascii="Cambria" w:hAnsi="Cambria"/>
        </w:rPr>
        <w:t xml:space="preserve">Joshua </w:t>
      </w:r>
      <w:r w:rsidRPr="00687E81">
        <w:rPr>
          <w:rStyle w:val="Style13ptBold"/>
          <w:rFonts w:ascii="Cambria" w:hAnsi="Cambria"/>
        </w:rPr>
        <w:t>Goldstein 1</w:t>
      </w:r>
      <w:r w:rsidRPr="00687E81">
        <w:rPr>
          <w:rFonts w:ascii="Cambria" w:hAnsi="Cambria"/>
        </w:rPr>
        <w:t>, IR professor at American University, War and Gender, p. 412, Google Books</w:t>
      </w:r>
    </w:p>
    <w:p w14:paraId="02CB24C6" w14:textId="77777777" w:rsidR="0016137E" w:rsidRPr="00687E81" w:rsidRDefault="0016137E" w:rsidP="0016137E">
      <w:pPr>
        <w:rPr>
          <w:rFonts w:ascii="Cambria" w:hAnsi="Cambria"/>
          <w:sz w:val="16"/>
        </w:rPr>
      </w:pPr>
      <w:r w:rsidRPr="00687E81">
        <w:rPr>
          <w:rFonts w:ascii="Cambria" w:hAnsi="Cambria"/>
          <w:sz w:val="16"/>
        </w:rPr>
        <w:t xml:space="preserve">First, peace activists face a dilemma in thinking about causes of war and working for peace. </w:t>
      </w:r>
      <w:r w:rsidRPr="00687E81">
        <w:rPr>
          <w:rFonts w:ascii="Cambria" w:hAnsi="Cambria"/>
          <w:u w:val="single"/>
        </w:rPr>
        <w:t xml:space="preserve">Many peace </w:t>
      </w:r>
      <w:r w:rsidRPr="00687E81">
        <w:rPr>
          <w:rFonts w:ascii="Cambria" w:hAnsi="Cambria"/>
          <w:highlight w:val="cyan"/>
          <w:u w:val="single"/>
        </w:rPr>
        <w:t>scholars</w:t>
      </w:r>
      <w:r w:rsidRPr="00687E81">
        <w:rPr>
          <w:rFonts w:ascii="Cambria" w:hAnsi="Cambria"/>
          <w:u w:val="single"/>
        </w:rPr>
        <w:t xml:space="preserve"> </w:t>
      </w:r>
      <w:r w:rsidRPr="00687E81">
        <w:rPr>
          <w:rFonts w:ascii="Cambria" w:hAnsi="Cambria"/>
          <w:sz w:val="16"/>
        </w:rPr>
        <w:t>and activists</w:t>
      </w:r>
      <w:r w:rsidRPr="00687E81">
        <w:rPr>
          <w:rFonts w:ascii="Cambria" w:hAnsi="Cambria"/>
          <w:u w:val="single"/>
        </w:rPr>
        <w:t xml:space="preserve"> </w:t>
      </w:r>
      <w:r w:rsidRPr="00687E81">
        <w:rPr>
          <w:rFonts w:ascii="Cambria" w:hAnsi="Cambria"/>
          <w:highlight w:val="cyan"/>
          <w:u w:val="single"/>
        </w:rPr>
        <w:t>support the approach</w:t>
      </w:r>
      <w:r w:rsidRPr="00687E81">
        <w:rPr>
          <w:rFonts w:ascii="Cambria" w:hAnsi="Cambria"/>
          <w:u w:val="single"/>
        </w:rPr>
        <w:t>, “</w:t>
      </w:r>
      <w:r w:rsidRPr="00687E81">
        <w:rPr>
          <w:rFonts w:ascii="Cambria" w:hAnsi="Cambria"/>
          <w:highlight w:val="cyan"/>
          <w:u w:val="single"/>
        </w:rPr>
        <w:t>if you want peace, work for justice</w:t>
      </w:r>
      <w:r w:rsidRPr="00687E81">
        <w:rPr>
          <w:rFonts w:ascii="Cambria" w:hAnsi="Cambria"/>
          <w:u w:val="single"/>
        </w:rPr>
        <w:t xml:space="preserve">.” Then, if one believes that sexism contributes to war, one can work for gender justice </w:t>
      </w:r>
      <w:r w:rsidRPr="00687E81">
        <w:rPr>
          <w:rFonts w:ascii="Cambria" w:hAnsi="Cambria"/>
          <w:sz w:val="16"/>
        </w:rPr>
        <w:t>specifically (perhaps. among others) in order</w:t>
      </w:r>
      <w:r w:rsidRPr="00687E81">
        <w:rPr>
          <w:rFonts w:ascii="Cambria" w:hAnsi="Cambria"/>
          <w:u w:val="single"/>
        </w:rPr>
        <w:t xml:space="preserve"> to pursue peace. </w:t>
      </w:r>
      <w:r w:rsidRPr="00687E81">
        <w:rPr>
          <w:rFonts w:ascii="Cambria" w:hAnsi="Cambria"/>
          <w:highlight w:val="cyan"/>
          <w:u w:val="single"/>
        </w:rPr>
        <w:t>This</w:t>
      </w:r>
      <w:r w:rsidRPr="00687E81">
        <w:rPr>
          <w:rFonts w:ascii="Cambria" w:hAnsi="Cambria"/>
          <w:u w:val="single"/>
        </w:rPr>
        <w:t xml:space="preserve"> approach</w:t>
      </w:r>
      <w:r w:rsidRPr="00687E81">
        <w:rPr>
          <w:rFonts w:ascii="Cambria" w:hAnsi="Cambria"/>
          <w:sz w:val="16"/>
        </w:rPr>
        <w:t xml:space="preserve"> brings strategic allies to the peace movement (women, labor, minorities), but </w:t>
      </w:r>
      <w:r w:rsidRPr="00687E81">
        <w:rPr>
          <w:rFonts w:ascii="Cambria" w:hAnsi="Cambria"/>
          <w:highlight w:val="cyan"/>
          <w:u w:val="single"/>
        </w:rPr>
        <w:t xml:space="preserve">rests on the </w:t>
      </w:r>
      <w:r w:rsidRPr="00687E81">
        <w:rPr>
          <w:rStyle w:val="Emphasis"/>
          <w:rFonts w:ascii="Cambria" w:hAnsi="Cambria"/>
          <w:highlight w:val="cyan"/>
        </w:rPr>
        <w:t>assumption</w:t>
      </w:r>
      <w:r w:rsidRPr="00687E81">
        <w:rPr>
          <w:rFonts w:ascii="Cambria" w:hAnsi="Cambria"/>
          <w:highlight w:val="cyan"/>
          <w:u w:val="single"/>
        </w:rPr>
        <w:t xml:space="preserve"> </w:t>
      </w:r>
      <w:r w:rsidRPr="00687E81">
        <w:rPr>
          <w:rFonts w:ascii="Cambria" w:hAnsi="Cambria"/>
          <w:u w:val="single"/>
        </w:rPr>
        <w:t xml:space="preserve">that </w:t>
      </w:r>
      <w:r w:rsidRPr="00687E81">
        <w:rPr>
          <w:rFonts w:ascii="Cambria" w:hAnsi="Cambria"/>
          <w:highlight w:val="cyan"/>
          <w:u w:val="single"/>
        </w:rPr>
        <w:t>injustices cause war</w:t>
      </w:r>
      <w:r w:rsidRPr="00687E81">
        <w:rPr>
          <w:rFonts w:ascii="Cambria" w:hAnsi="Cambria"/>
          <w:u w:val="single"/>
        </w:rPr>
        <w:t>.</w:t>
      </w:r>
      <w:r w:rsidRPr="00687E81">
        <w:rPr>
          <w:rFonts w:ascii="Cambria" w:hAnsi="Cambria"/>
          <w:sz w:val="16"/>
        </w:rPr>
        <w:t xml:space="preserve"> </w:t>
      </w:r>
      <w:r w:rsidRPr="00687E81">
        <w:rPr>
          <w:rFonts w:ascii="Cambria" w:hAnsi="Cambria"/>
          <w:highlight w:val="cyan"/>
          <w:u w:val="single"/>
        </w:rPr>
        <w:t>The evidence</w:t>
      </w:r>
      <w:r w:rsidRPr="00687E81">
        <w:rPr>
          <w:rFonts w:ascii="Cambria" w:hAnsi="Cambria"/>
          <w:u w:val="single"/>
        </w:rPr>
        <w:t xml:space="preserve"> in this book </w:t>
      </w:r>
      <w:r w:rsidRPr="00687E81">
        <w:rPr>
          <w:rFonts w:ascii="Cambria" w:hAnsi="Cambria"/>
          <w:highlight w:val="cyan"/>
          <w:u w:val="single"/>
        </w:rPr>
        <w:t>suggests</w:t>
      </w:r>
      <w:r w:rsidRPr="00687E81">
        <w:rPr>
          <w:rFonts w:ascii="Cambria" w:hAnsi="Cambria"/>
          <w:u w:val="single"/>
        </w:rPr>
        <w:t xml:space="preserve"> that </w:t>
      </w:r>
      <w:r w:rsidRPr="00687E81">
        <w:rPr>
          <w:rStyle w:val="Emphasis"/>
          <w:rFonts w:ascii="Cambria" w:hAnsi="Cambria"/>
          <w:highlight w:val="cyan"/>
        </w:rPr>
        <w:t>causality runs</w:t>
      </w:r>
      <w:r w:rsidRPr="00687E81">
        <w:rPr>
          <w:rFonts w:ascii="Cambria" w:hAnsi="Cambria"/>
          <w:u w:val="single"/>
        </w:rPr>
        <w:t xml:space="preserve"> at least as strongly</w:t>
      </w:r>
      <w:r w:rsidRPr="00687E81">
        <w:rPr>
          <w:rFonts w:ascii="Cambria" w:hAnsi="Cambria"/>
          <w:highlight w:val="cyan"/>
          <w:u w:val="single"/>
        </w:rPr>
        <w:t xml:space="preserve"> </w:t>
      </w:r>
      <w:r w:rsidRPr="00687E81">
        <w:rPr>
          <w:rStyle w:val="Emphasis"/>
          <w:rFonts w:ascii="Cambria" w:hAnsi="Cambria"/>
          <w:highlight w:val="cyan"/>
        </w:rPr>
        <w:t>the other way</w:t>
      </w:r>
      <w:r w:rsidRPr="00687E81">
        <w:rPr>
          <w:rFonts w:ascii="Cambria" w:hAnsi="Cambria"/>
          <w:u w:val="single"/>
        </w:rPr>
        <w:t xml:space="preserve">. </w:t>
      </w:r>
      <w:r w:rsidRPr="00687E81">
        <w:rPr>
          <w:rFonts w:ascii="Cambria" w:hAnsi="Cambria"/>
          <w:highlight w:val="cyan"/>
          <w:u w:val="single"/>
        </w:rPr>
        <w:t>War is not a product of capitalism, imperialism</w:t>
      </w:r>
      <w:r w:rsidRPr="00687E81">
        <w:rPr>
          <w:rFonts w:ascii="Cambria" w:hAnsi="Cambria"/>
          <w:u w:val="single"/>
        </w:rPr>
        <w:t xml:space="preserve">, gender, innate aggression, </w:t>
      </w:r>
      <w:r w:rsidRPr="00687E81">
        <w:rPr>
          <w:rFonts w:ascii="Cambria" w:hAnsi="Cambria"/>
          <w:highlight w:val="cyan"/>
          <w:u w:val="single"/>
        </w:rPr>
        <w:t>or any other single cause</w:t>
      </w:r>
      <w:r w:rsidRPr="00687E81">
        <w:rPr>
          <w:rFonts w:ascii="Cambria" w:hAnsi="Cambria"/>
          <w:sz w:val="16"/>
        </w:rPr>
        <w:t xml:space="preserve">, although </w:t>
      </w:r>
      <w:proofErr w:type="gramStart"/>
      <w:r w:rsidRPr="00687E81">
        <w:rPr>
          <w:rFonts w:ascii="Cambria" w:hAnsi="Cambria"/>
          <w:sz w:val="16"/>
        </w:rPr>
        <w:t>all of</w:t>
      </w:r>
      <w:proofErr w:type="gramEnd"/>
      <w:r w:rsidRPr="00687E81">
        <w:rPr>
          <w:rFonts w:ascii="Cambria" w:hAnsi="Cambria"/>
          <w:sz w:val="16"/>
        </w:rPr>
        <w:t xml:space="preserve"> these influence wars’ outbreaks and outcomes</w:t>
      </w:r>
      <w:r w:rsidRPr="00687E81">
        <w:rPr>
          <w:rFonts w:ascii="Cambria" w:hAnsi="Cambria"/>
          <w:u w:val="single"/>
        </w:rPr>
        <w:t xml:space="preserve">. </w:t>
      </w:r>
      <w:r w:rsidRPr="00687E81">
        <w:rPr>
          <w:rStyle w:val="Emphasis"/>
          <w:rFonts w:ascii="Cambria" w:hAnsi="Cambria"/>
          <w:highlight w:val="cyan"/>
        </w:rPr>
        <w:t>Rather, war has</w:t>
      </w:r>
      <w:r w:rsidRPr="00687E81">
        <w:rPr>
          <w:rStyle w:val="Emphasis"/>
          <w:rFonts w:ascii="Cambria" w:hAnsi="Cambria"/>
        </w:rPr>
        <w:t xml:space="preserve"> in part </w:t>
      </w:r>
      <w:r w:rsidRPr="00687E81">
        <w:rPr>
          <w:rStyle w:val="Emphasis"/>
          <w:rFonts w:ascii="Cambria" w:hAnsi="Cambria"/>
          <w:highlight w:val="cyan"/>
        </w:rPr>
        <w:t>fueled and sustained these and other injustices.</w:t>
      </w:r>
      <w:proofErr w:type="gramStart"/>
      <w:r w:rsidRPr="00687E81">
        <w:rPr>
          <w:rFonts w:ascii="Cambria" w:hAnsi="Cambria"/>
          <w:u w:val="single"/>
        </w:rPr>
        <w:t>9  So</w:t>
      </w:r>
      <w:proofErr w:type="gramEnd"/>
      <w:r w:rsidRPr="00687E81">
        <w:rPr>
          <w:rFonts w:ascii="Cambria" w:hAnsi="Cambria"/>
          <w:u w:val="single"/>
        </w:rPr>
        <w:t>, “</w:t>
      </w:r>
      <w:r w:rsidRPr="00687E81">
        <w:rPr>
          <w:rFonts w:ascii="Cambria" w:hAnsi="Cambria"/>
          <w:highlight w:val="cyan"/>
          <w:u w:val="single"/>
        </w:rPr>
        <w:t>if you want peace, work for peace</w:t>
      </w:r>
      <w:r w:rsidRPr="00687E81">
        <w:rPr>
          <w:rFonts w:ascii="Cambria" w:hAnsi="Cambria"/>
          <w:u w:val="single"/>
        </w:rPr>
        <w:t>.” Indeed, if you want justice (gender and others), work for peace</w:t>
      </w:r>
      <w:r w:rsidRPr="00687E81">
        <w:rPr>
          <w:rFonts w:ascii="Cambria" w:hAnsi="Cambria"/>
          <w:sz w:val="16"/>
        </w:rPr>
        <w:t xml:space="preserve">. 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brings to the peace movement energy, allies, and moral grounding, yet, </w:t>
      </w:r>
      <w:proofErr w:type="gramStart"/>
      <w:r w:rsidRPr="00687E81">
        <w:rPr>
          <w:rFonts w:ascii="Cambria" w:hAnsi="Cambria"/>
          <w:sz w:val="16"/>
        </w:rPr>
        <w:t>in light of</w:t>
      </w:r>
      <w:proofErr w:type="gramEnd"/>
      <w:r w:rsidRPr="00687E81">
        <w:rPr>
          <w:rFonts w:ascii="Cambria" w:hAnsi="Cambria"/>
          <w:sz w:val="16"/>
        </w:rPr>
        <w:t xml:space="preserve"> this book’s evidence, </w:t>
      </w:r>
      <w:r w:rsidRPr="00687E81">
        <w:rPr>
          <w:rFonts w:ascii="Cambria" w:hAnsi="Cambria"/>
          <w:highlight w:val="cyan"/>
          <w:u w:val="single"/>
        </w:rPr>
        <w:t>the emphasis on injustice as the main cause of war seems to be empirically inadequate</w:t>
      </w:r>
      <w:r w:rsidRPr="00687E81">
        <w:rPr>
          <w:rFonts w:ascii="Cambria" w:hAnsi="Cambria"/>
          <w:sz w:val="16"/>
          <w:highlight w:val="cyan"/>
        </w:rPr>
        <w:t>.</w:t>
      </w:r>
    </w:p>
    <w:p w14:paraId="464E7607" w14:textId="77777777" w:rsidR="0016137E" w:rsidRPr="00687E81" w:rsidRDefault="0016137E" w:rsidP="0016137E">
      <w:pPr>
        <w:rPr>
          <w:rFonts w:ascii="Cambria" w:hAnsi="Cambria"/>
        </w:rPr>
      </w:pPr>
    </w:p>
    <w:p w14:paraId="4B12C9EE" w14:textId="77777777" w:rsidR="0016137E" w:rsidRPr="00687E81" w:rsidRDefault="0016137E" w:rsidP="0016137E">
      <w:pPr>
        <w:pStyle w:val="Heading3"/>
      </w:pPr>
      <w:r w:rsidRPr="00687E81">
        <w:lastRenderedPageBreak/>
        <w:t>AT: Mueller</w:t>
      </w:r>
    </w:p>
    <w:p w14:paraId="2AD982B5" w14:textId="77777777" w:rsidR="0016137E" w:rsidRPr="00687E81" w:rsidRDefault="0016137E" w:rsidP="0016137E">
      <w:pPr>
        <w:pStyle w:val="Heading4"/>
        <w:rPr>
          <w:rFonts w:ascii="Cambria" w:hAnsi="Cambria"/>
        </w:rPr>
      </w:pPr>
      <w:r>
        <w:rPr>
          <w:rFonts w:ascii="Cambria" w:hAnsi="Cambria"/>
        </w:rPr>
        <w:t>Mueller wrong</w:t>
      </w:r>
    </w:p>
    <w:p w14:paraId="75782C06" w14:textId="77777777" w:rsidR="0016137E" w:rsidRPr="00687E81" w:rsidRDefault="0016137E" w:rsidP="0016137E">
      <w:pPr>
        <w:rPr>
          <w:rFonts w:ascii="Cambria" w:hAnsi="Cambria"/>
        </w:rPr>
      </w:pPr>
      <w:r w:rsidRPr="00687E81">
        <w:rPr>
          <w:rFonts w:ascii="Cambria" w:hAnsi="Cambria"/>
        </w:rPr>
        <w:t xml:space="preserve">Peter D. </w:t>
      </w:r>
      <w:r w:rsidRPr="00687E81">
        <w:rPr>
          <w:rStyle w:val="Style13ptBold"/>
          <w:rFonts w:ascii="Cambria" w:hAnsi="Cambria"/>
        </w:rPr>
        <w:t>Zimmerman 17</w:t>
      </w:r>
      <w:r w:rsidRPr="00687E81">
        <w:rPr>
          <w:rFonts w:ascii="Cambria" w:hAnsi="Cambria"/>
        </w:rPr>
        <w:t>. Emeritus Professor of Science and Security Kings College, London. 11/15/2017. “The Impossibility of Probabilities.” AIP Conference Proceedings, vol. 1898, no. 1, p. 050004.</w:t>
      </w:r>
    </w:p>
    <w:p w14:paraId="1E3DCCF4" w14:textId="77777777" w:rsidR="0016137E" w:rsidRPr="00687E81" w:rsidRDefault="0016137E" w:rsidP="0016137E">
      <w:pPr>
        <w:rPr>
          <w:rStyle w:val="StyleUnderline"/>
          <w:rFonts w:ascii="Cambria" w:hAnsi="Cambria"/>
        </w:rPr>
      </w:pPr>
      <w:r w:rsidRPr="00687E81">
        <w:rPr>
          <w:rFonts w:ascii="Cambria" w:hAnsi="Cambria"/>
        </w:rPr>
        <w:t xml:space="preserve">Academics were eager to try to answer the question. These </w:t>
      </w:r>
      <w:r w:rsidRPr="00687E81">
        <w:rPr>
          <w:rStyle w:val="StyleUnderline"/>
          <w:rFonts w:ascii="Cambria" w:hAnsi="Cambria"/>
        </w:rPr>
        <w:t>analysts split naturally into two groups:</w:t>
      </w:r>
    </w:p>
    <w:p w14:paraId="43EC8056" w14:textId="77777777" w:rsidR="0016137E" w:rsidRPr="00687E81" w:rsidRDefault="0016137E" w:rsidP="0016137E">
      <w:pPr>
        <w:rPr>
          <w:rFonts w:ascii="Cambria" w:hAnsi="Cambria"/>
        </w:rPr>
      </w:pPr>
      <w:r w:rsidRPr="00687E81">
        <w:rPr>
          <w:rStyle w:val="StyleUnderline"/>
          <w:rFonts w:ascii="Cambria" w:hAnsi="Cambria"/>
        </w:rPr>
        <w:t>1. Those who believed that the probability of a terrorist nuclear strike could be</w:t>
      </w:r>
      <w:r w:rsidRPr="00687E81">
        <w:rPr>
          <w:rFonts w:ascii="Cambria" w:hAnsi="Cambria"/>
          <w:sz w:val="16"/>
        </w:rPr>
        <w:t xml:space="preserve"> </w:t>
      </w:r>
      <w:r w:rsidRPr="00687E81">
        <w:rPr>
          <w:rStyle w:val="Emphasis"/>
          <w:rFonts w:ascii="Cambria" w:hAnsi="Cambria"/>
        </w:rPr>
        <w:t>neglected</w:t>
      </w:r>
      <w:r w:rsidRPr="00687E81">
        <w:rPr>
          <w:rFonts w:ascii="Cambria" w:hAnsi="Cambria"/>
          <w:sz w:val="16"/>
        </w:rPr>
        <w:t xml:space="preserve"> </w:t>
      </w:r>
      <w:r w:rsidRPr="00687E81">
        <w:rPr>
          <w:rStyle w:val="StyleUnderline"/>
          <w:rFonts w:ascii="Cambria" w:hAnsi="Cambria"/>
        </w:rPr>
        <w:t xml:space="preserve">because the likelihood of success was negligible. 2. Those who sought to </w:t>
      </w:r>
      <w:r w:rsidRPr="00687E81">
        <w:rPr>
          <w:rStyle w:val="Emphasis"/>
          <w:rFonts w:ascii="Cambria" w:hAnsi="Cambria"/>
        </w:rPr>
        <w:t>quantify the probability</w:t>
      </w:r>
      <w:r w:rsidRPr="00687E81">
        <w:rPr>
          <w:rFonts w:ascii="Cambria" w:hAnsi="Cambria"/>
          <w:sz w:val="16"/>
        </w:rPr>
        <w:t xml:space="preserve"> </w:t>
      </w:r>
      <w:r w:rsidRPr="00687E81">
        <w:rPr>
          <w:rStyle w:val="StyleUnderline"/>
          <w:rFonts w:ascii="Cambria" w:hAnsi="Cambria"/>
        </w:rPr>
        <w:t xml:space="preserve">that in </w:t>
      </w:r>
      <w:r w:rsidRPr="00687E81">
        <w:rPr>
          <w:rStyle w:val="Emphasis"/>
          <w:rFonts w:ascii="Cambria" w:hAnsi="Cambria"/>
        </w:rPr>
        <w:t>any given year</w:t>
      </w:r>
      <w:r w:rsidRPr="00687E81">
        <w:rPr>
          <w:rFonts w:ascii="Cambria" w:hAnsi="Cambria"/>
          <w:sz w:val="16"/>
        </w:rPr>
        <w:t xml:space="preserve"> </w:t>
      </w:r>
      <w:r w:rsidRPr="00687E81">
        <w:rPr>
          <w:rStyle w:val="StyleUnderline"/>
          <w:rFonts w:ascii="Cambria" w:hAnsi="Cambria"/>
        </w:rPr>
        <w:t>there would be a nuclear explosion detonated by a non-state actor and who believed such an enterprise was</w:t>
      </w:r>
      <w:r w:rsidRPr="00687E81">
        <w:rPr>
          <w:rFonts w:ascii="Cambria" w:hAnsi="Cambria"/>
          <w:sz w:val="16"/>
        </w:rPr>
        <w:t xml:space="preserve"> </w:t>
      </w:r>
      <w:r w:rsidRPr="00687E81">
        <w:rPr>
          <w:rStyle w:val="Emphasis"/>
          <w:rFonts w:ascii="Cambria" w:hAnsi="Cambria"/>
        </w:rPr>
        <w:t>feasible</w:t>
      </w:r>
      <w:r w:rsidRPr="00687E81">
        <w:rPr>
          <w:rFonts w:ascii="Cambria" w:hAnsi="Cambria"/>
          <w:sz w:val="16"/>
        </w:rPr>
        <w:t>.</w:t>
      </w:r>
      <w:r w:rsidRPr="00687E81">
        <w:rPr>
          <w:rStyle w:val="StyleUnderline"/>
          <w:rFonts w:ascii="Cambria" w:hAnsi="Cambria"/>
        </w:rPr>
        <w:t xml:space="preserve"> The principal question asked of those analysts by policy makers boils down to estimating the annual risk of a terrorist nuclear detonation.</w:t>
      </w:r>
      <w:r w:rsidRPr="00687E81">
        <w:rPr>
          <w:rFonts w:ascii="Cambria" w:hAnsi="Cambria"/>
          <w:sz w:val="16"/>
        </w:rPr>
        <w:t xml:space="preserve"> Risk, of course, is the probability of a nuclear detonation during the year multiplied by the cost to remediate the damaged area. No remediation can replace the lives lost. Nevertheless, this annual risk, Ry, is approximately the insurance premium a rational nation would pay to prevent nuclear terror. The cost of replacing a city, even a small one, is obviously very high. Even replacing a village is expensive, as demonstrated by damage amounts from tornadoes and floods in the United States. </w:t>
      </w:r>
      <w:proofErr w:type="gramStart"/>
      <w:r w:rsidRPr="00687E81">
        <w:rPr>
          <w:rFonts w:ascii="Cambria" w:hAnsi="Cambria"/>
          <w:sz w:val="16"/>
        </w:rPr>
        <w:t>Unfortunately</w:t>
      </w:r>
      <w:proofErr w:type="gramEnd"/>
      <w:r w:rsidRPr="00687E81">
        <w:rPr>
          <w:rFonts w:ascii="Cambria" w:hAnsi="Cambria"/>
          <w:sz w:val="16"/>
        </w:rPr>
        <w:t xml:space="preserve"> the equation Ry = </w:t>
      </w:r>
      <w:proofErr w:type="spellStart"/>
      <w:r w:rsidRPr="00687E81">
        <w:rPr>
          <w:rFonts w:ascii="Cambria" w:hAnsi="Cambria"/>
          <w:sz w:val="16"/>
        </w:rPr>
        <w:t>Py</w:t>
      </w:r>
      <w:proofErr w:type="spellEnd"/>
      <w:r w:rsidRPr="00687E81">
        <w:rPr>
          <w:rFonts w:ascii="Cambria" w:hAnsi="Cambria"/>
          <w:sz w:val="16"/>
        </w:rPr>
        <w:t xml:space="preserve">*Cost (1) is inherently ill defined because the probability of occurrence is unknown and </w:t>
      </w:r>
      <w:proofErr w:type="spellStart"/>
      <w:r w:rsidRPr="00687E81">
        <w:rPr>
          <w:rFonts w:ascii="Cambria" w:hAnsi="Cambria"/>
          <w:sz w:val="16"/>
        </w:rPr>
        <w:t>uncomputable</w:t>
      </w:r>
      <w:proofErr w:type="spellEnd"/>
      <w:r w:rsidRPr="00687E81">
        <w:rPr>
          <w:rFonts w:ascii="Cambria" w:hAnsi="Cambria"/>
          <w:sz w:val="16"/>
        </w:rPr>
        <w:t xml:space="preserve">, but I will try. Probabilities </w:t>
      </w:r>
      <w:r w:rsidRPr="00687E81">
        <w:rPr>
          <w:rStyle w:val="StyleUnderline"/>
          <w:rFonts w:ascii="Cambria" w:hAnsi="Cambria"/>
        </w:rPr>
        <w:t>Generally, one thinks of probability in a frequentist setting</w:t>
      </w:r>
      <w:r w:rsidRPr="00687E81">
        <w:rPr>
          <w:rFonts w:ascii="Cambria" w:hAnsi="Cambria"/>
          <w:sz w:val="16"/>
        </w:rPr>
        <w:t xml:space="preserve">. That is, one considers </w:t>
      </w:r>
      <w:proofErr w:type="gramStart"/>
      <w:r w:rsidRPr="00687E81">
        <w:rPr>
          <w:rFonts w:ascii="Cambria" w:hAnsi="Cambria"/>
          <w:sz w:val="16"/>
        </w:rPr>
        <w:t>a large number of</w:t>
      </w:r>
      <w:proofErr w:type="gramEnd"/>
      <w:r w:rsidRPr="00687E81">
        <w:rPr>
          <w:rFonts w:ascii="Cambria" w:hAnsi="Cambria"/>
          <w:sz w:val="16"/>
        </w:rPr>
        <w:t xml:space="preserve"> identical systems, identically prepared, and asks what fraction of those systems evolve to a given state. This works beautifully with roulette wheels and dice or coin flips. </w:t>
      </w:r>
      <w:proofErr w:type="gramStart"/>
      <w:r w:rsidRPr="00687E81">
        <w:rPr>
          <w:rStyle w:val="StyleUnderline"/>
          <w:rFonts w:ascii="Cambria" w:hAnsi="Cambria"/>
        </w:rPr>
        <w:t>However</w:t>
      </w:r>
      <w:proofErr w:type="gramEnd"/>
      <w:r w:rsidRPr="00687E81">
        <w:rPr>
          <w:rStyle w:val="StyleUnderline"/>
          <w:rFonts w:ascii="Cambria" w:hAnsi="Cambria"/>
        </w:rPr>
        <w:t xml:space="preserve"> a terrorist nuclear detonation is likely to be a single event, not repeated, and certainly not repeated indefinitely. </w:t>
      </w:r>
      <w:r w:rsidRPr="00687E81">
        <w:rPr>
          <w:rStyle w:val="Emphasis"/>
          <w:rFonts w:ascii="Cambria" w:hAnsi="Cambria"/>
        </w:rPr>
        <w:t>At the best</w:t>
      </w:r>
      <w:r w:rsidRPr="00687E81">
        <w:rPr>
          <w:rStyle w:val="StyleUnderline"/>
          <w:rFonts w:ascii="Cambria" w:hAnsi="Cambria"/>
        </w:rPr>
        <w:t xml:space="preserve">, </w:t>
      </w:r>
      <w:r w:rsidRPr="00687E81">
        <w:rPr>
          <w:rStyle w:val="Emphasis"/>
          <w:rFonts w:ascii="Cambria" w:hAnsi="Cambria"/>
        </w:rPr>
        <w:t>any calculation</w:t>
      </w:r>
      <w:r w:rsidRPr="00687E81">
        <w:rPr>
          <w:rFonts w:ascii="Cambria" w:hAnsi="Cambria"/>
          <w:sz w:val="16"/>
        </w:rPr>
        <w:t xml:space="preserve"> </w:t>
      </w:r>
      <w:r w:rsidRPr="00687E81">
        <w:rPr>
          <w:rStyle w:val="StyleUnderline"/>
          <w:rFonts w:ascii="Cambria" w:hAnsi="Cambria"/>
        </w:rPr>
        <w:t>of the</w:t>
      </w:r>
      <w:r w:rsidRPr="00687E81">
        <w:rPr>
          <w:rFonts w:ascii="Cambria" w:hAnsi="Cambria"/>
          <w:sz w:val="16"/>
        </w:rPr>
        <w:t xml:space="preserve"> </w:t>
      </w:r>
      <w:r w:rsidRPr="00687E81">
        <w:rPr>
          <w:rStyle w:val="Emphasis"/>
          <w:rFonts w:ascii="Cambria" w:hAnsi="Cambria"/>
        </w:rPr>
        <w:t>probability</w:t>
      </w:r>
      <w:r w:rsidRPr="00687E81">
        <w:rPr>
          <w:rFonts w:ascii="Cambria" w:hAnsi="Cambria"/>
          <w:sz w:val="16"/>
        </w:rPr>
        <w:t xml:space="preserve"> </w:t>
      </w:r>
      <w:r w:rsidRPr="00687E81">
        <w:rPr>
          <w:rStyle w:val="StyleUnderline"/>
          <w:rFonts w:ascii="Cambria" w:hAnsi="Cambria"/>
        </w:rPr>
        <w:t>of a terrorist group building or buying or stealing nuclear weapon is nothing but a</w:t>
      </w:r>
      <w:r w:rsidRPr="00687E81">
        <w:rPr>
          <w:rFonts w:ascii="Cambria" w:hAnsi="Cambria"/>
          <w:sz w:val="16"/>
        </w:rPr>
        <w:t xml:space="preserve"> </w:t>
      </w:r>
      <w:r w:rsidRPr="00687E81">
        <w:rPr>
          <w:rStyle w:val="Emphasis"/>
          <w:rFonts w:ascii="Cambria" w:hAnsi="Cambria"/>
        </w:rPr>
        <w:t>guess</w:t>
      </w:r>
      <w:r w:rsidRPr="00687E81">
        <w:rPr>
          <w:rStyle w:val="StyleUnderline"/>
          <w:rFonts w:ascii="Cambria" w:hAnsi="Cambria"/>
        </w:rPr>
        <w:t>, a</w:t>
      </w:r>
      <w:r w:rsidRPr="00687E81">
        <w:rPr>
          <w:rFonts w:ascii="Cambria" w:hAnsi="Cambria"/>
          <w:sz w:val="16"/>
        </w:rPr>
        <w:t xml:space="preserve"> </w:t>
      </w:r>
      <w:r w:rsidRPr="00687E81">
        <w:rPr>
          <w:rStyle w:val="Emphasis"/>
          <w:rFonts w:ascii="Cambria" w:hAnsi="Cambria"/>
        </w:rPr>
        <w:t>hunch</w:t>
      </w:r>
      <w:r w:rsidRPr="00687E81">
        <w:rPr>
          <w:rFonts w:ascii="Cambria" w:hAnsi="Cambria"/>
          <w:sz w:val="16"/>
        </w:rPr>
        <w:t xml:space="preserve">. Skeptics John </w:t>
      </w:r>
      <w:r w:rsidRPr="00687E81">
        <w:rPr>
          <w:rStyle w:val="Emphasis"/>
          <w:rFonts w:ascii="Cambria" w:hAnsi="Cambria"/>
          <w:highlight w:val="cyan"/>
        </w:rPr>
        <w:t>Mueller</w:t>
      </w:r>
      <w:r w:rsidRPr="00687E81">
        <w:rPr>
          <w:rFonts w:ascii="Cambria" w:hAnsi="Cambria"/>
          <w:sz w:val="16"/>
        </w:rPr>
        <w:t xml:space="preserve"> of the Ohio State University and the Cato Institute delivered a paper at the American Political Science Association, Program on International Security Policy in Chicago, January 14, 2008, in which he </w:t>
      </w:r>
      <w:r w:rsidRPr="00687E81">
        <w:rPr>
          <w:rStyle w:val="Emphasis"/>
          <w:rFonts w:ascii="Cambria" w:hAnsi="Cambria"/>
          <w:highlight w:val="cyan"/>
        </w:rPr>
        <w:t>derided</w:t>
      </w:r>
      <w:r w:rsidRPr="00687E81">
        <w:rPr>
          <w:rFonts w:ascii="Cambria" w:hAnsi="Cambria"/>
          <w:sz w:val="16"/>
          <w:highlight w:val="cyan"/>
        </w:rPr>
        <w:t xml:space="preserve"> </w:t>
      </w:r>
      <w:r w:rsidRPr="00687E81">
        <w:rPr>
          <w:rStyle w:val="StyleUnderline"/>
          <w:rFonts w:ascii="Cambria" w:hAnsi="Cambria"/>
          <w:highlight w:val="cyan"/>
        </w:rPr>
        <w:t>those who believe that there is a real nuclear terror threat as “</w:t>
      </w:r>
      <w:r w:rsidRPr="00687E81">
        <w:rPr>
          <w:rStyle w:val="Emphasis"/>
          <w:rFonts w:ascii="Cambria" w:hAnsi="Cambria"/>
          <w:highlight w:val="cyan"/>
        </w:rPr>
        <w:t>alarmists</w:t>
      </w:r>
      <w:r w:rsidRPr="00687E81">
        <w:rPr>
          <w:rStyle w:val="StyleUnderline"/>
          <w:rFonts w:ascii="Cambria" w:hAnsi="Cambria"/>
        </w:rPr>
        <w:t xml:space="preserve">.” He sought to demonstrate the proposition by hypothesizing that there were twenty steps which a nuclear terrorist gang must complete in order to succeed. </w:t>
      </w:r>
      <w:r w:rsidRPr="00687E81">
        <w:rPr>
          <w:rStyle w:val="StyleUnderline"/>
          <w:rFonts w:ascii="Cambria" w:hAnsi="Cambria"/>
          <w:highlight w:val="cyan"/>
        </w:rPr>
        <w:t xml:space="preserve">The specific steps he postulates </w:t>
      </w:r>
      <w:r w:rsidRPr="00687E81">
        <w:rPr>
          <w:rStyle w:val="Emphasis"/>
          <w:rFonts w:ascii="Cambria" w:hAnsi="Cambria"/>
          <w:highlight w:val="cyan"/>
        </w:rPr>
        <w:t>vary among his several papers</w:t>
      </w:r>
      <w:r w:rsidRPr="00687E81">
        <w:rPr>
          <w:rFonts w:ascii="Cambria" w:hAnsi="Cambria"/>
          <w:sz w:val="16"/>
        </w:rPr>
        <w:t xml:space="preserve"> on the subject. The steps in the APSA paper are summarized in Table 1: </w:t>
      </w:r>
      <w:r w:rsidRPr="00687E81">
        <w:rPr>
          <w:rFonts w:ascii="Cambria" w:hAnsi="Cambria"/>
        </w:rPr>
        <w:t xml:space="preserve">[[TABLE 1 OMITTED]] </w:t>
      </w:r>
      <w:r w:rsidRPr="00687E81">
        <w:rPr>
          <w:rStyle w:val="StyleUnderline"/>
          <w:rFonts w:ascii="Cambria" w:hAnsi="Cambria"/>
        </w:rPr>
        <w:t>Mueller is</w:t>
      </w:r>
      <w:r w:rsidRPr="00687E81">
        <w:rPr>
          <w:rFonts w:ascii="Cambria" w:hAnsi="Cambria"/>
          <w:sz w:val="16"/>
        </w:rPr>
        <w:t xml:space="preserve"> a </w:t>
      </w:r>
      <w:r w:rsidRPr="00687E81">
        <w:rPr>
          <w:rStyle w:val="StyleUnderline"/>
          <w:rFonts w:ascii="Cambria" w:hAnsi="Cambria"/>
        </w:rPr>
        <w:t>generous</w:t>
      </w:r>
      <w:r w:rsidRPr="00687E81">
        <w:rPr>
          <w:rFonts w:ascii="Cambria" w:hAnsi="Cambria"/>
          <w:sz w:val="16"/>
        </w:rPr>
        <w:t xml:space="preserve"> sort of analyst. </w:t>
      </w:r>
      <w:r w:rsidRPr="00687E81">
        <w:rPr>
          <w:rStyle w:val="StyleUnderline"/>
          <w:rFonts w:ascii="Cambria" w:hAnsi="Cambria"/>
        </w:rPr>
        <w:t>That is, he suggests a 50% probability that each of his 20 steps can be accomplished</w:t>
      </w:r>
      <w:r w:rsidRPr="00687E81">
        <w:rPr>
          <w:rFonts w:ascii="Cambria" w:hAnsi="Cambria"/>
          <w:sz w:val="16"/>
        </w:rPr>
        <w:t xml:space="preserve">. Although Mueller suggests that this will result in a probability of the enterprise succeeding, none of the steps can be estimated using frequentist statistics. That is, you don’t get to make 50 tries at assembling a technical </w:t>
      </w:r>
      <w:proofErr w:type="gramStart"/>
      <w:r w:rsidRPr="00687E81">
        <w:rPr>
          <w:rFonts w:ascii="Cambria" w:hAnsi="Cambria"/>
          <w:sz w:val="16"/>
        </w:rPr>
        <w:t>team, and</w:t>
      </w:r>
      <w:proofErr w:type="gramEnd"/>
      <w:r w:rsidRPr="00687E81">
        <w:rPr>
          <w:rFonts w:ascii="Cambria" w:hAnsi="Cambria"/>
          <w:sz w:val="16"/>
        </w:rPr>
        <w:t xml:space="preserve"> count the number of successes. Nor is that possible for any of the other steps. </w:t>
      </w:r>
      <w:r w:rsidRPr="00687E81">
        <w:rPr>
          <w:rStyle w:val="StyleUnderline"/>
          <w:rFonts w:ascii="Cambria" w:hAnsi="Cambria"/>
        </w:rPr>
        <w:t xml:space="preserve">At the very best, in another context they would be classed as Bayesian priors, with his </w:t>
      </w:r>
      <w:r w:rsidRPr="00687E81">
        <w:rPr>
          <w:rStyle w:val="Emphasis"/>
          <w:rFonts w:ascii="Cambria" w:hAnsi="Cambria"/>
        </w:rPr>
        <w:t>best guesses</w:t>
      </w:r>
      <w:r w:rsidRPr="00687E81">
        <w:rPr>
          <w:rFonts w:ascii="Cambria" w:hAnsi="Cambria"/>
          <w:sz w:val="16"/>
        </w:rPr>
        <w:t xml:space="preserve"> (i.e. 50%) </w:t>
      </w:r>
      <w:r w:rsidRPr="00687E81">
        <w:rPr>
          <w:rStyle w:val="StyleUnderline"/>
          <w:rFonts w:ascii="Cambria" w:hAnsi="Cambria"/>
        </w:rPr>
        <w:t xml:space="preserve">at the chances of success. But note that </w:t>
      </w:r>
      <w:r w:rsidRPr="00687E81">
        <w:rPr>
          <w:rStyle w:val="StyleUnderline"/>
          <w:rFonts w:ascii="Cambria" w:hAnsi="Cambria"/>
          <w:highlight w:val="cyan"/>
        </w:rPr>
        <w:t>Mueller’s steps are</w:t>
      </w:r>
      <w:r w:rsidRPr="00687E81">
        <w:rPr>
          <w:rFonts w:ascii="Cambria" w:hAnsi="Cambria"/>
          <w:sz w:val="16"/>
          <w:highlight w:val="cyan"/>
        </w:rPr>
        <w:t xml:space="preserve"> </w:t>
      </w:r>
      <w:r w:rsidRPr="00687E81">
        <w:rPr>
          <w:rStyle w:val="Emphasis"/>
          <w:rFonts w:ascii="Cambria" w:hAnsi="Cambria"/>
          <w:highlight w:val="cyan"/>
        </w:rPr>
        <w:t>not independent of one another</w:t>
      </w:r>
      <w:r w:rsidRPr="00687E81">
        <w:rPr>
          <w:rStyle w:val="StyleUnderline"/>
          <w:rFonts w:ascii="Cambria" w:hAnsi="Cambria"/>
          <w:highlight w:val="cyan"/>
        </w:rPr>
        <w:t>. Neither are they</w:t>
      </w:r>
      <w:r w:rsidRPr="00687E81">
        <w:rPr>
          <w:rFonts w:ascii="Cambria" w:hAnsi="Cambria"/>
          <w:sz w:val="16"/>
          <w:highlight w:val="cyan"/>
        </w:rPr>
        <w:t xml:space="preserve"> </w:t>
      </w:r>
      <w:r w:rsidRPr="00687E81">
        <w:rPr>
          <w:rStyle w:val="Emphasis"/>
          <w:rFonts w:ascii="Cambria" w:hAnsi="Cambria"/>
          <w:highlight w:val="cyan"/>
        </w:rPr>
        <w:t>all distinct</w:t>
      </w:r>
      <w:r w:rsidRPr="00687E81">
        <w:rPr>
          <w:rStyle w:val="StyleUnderline"/>
          <w:rFonts w:ascii="Cambria" w:hAnsi="Cambria"/>
        </w:rPr>
        <w:t xml:space="preserve">. </w:t>
      </w:r>
      <w:proofErr w:type="gramStart"/>
      <w:r w:rsidRPr="00687E81">
        <w:rPr>
          <w:rStyle w:val="StyleUnderline"/>
          <w:rFonts w:ascii="Cambria" w:hAnsi="Cambria"/>
          <w:highlight w:val="cyan"/>
        </w:rPr>
        <w:t>Nevertheless</w:t>
      </w:r>
      <w:proofErr w:type="gramEnd"/>
      <w:r w:rsidRPr="00687E81">
        <w:rPr>
          <w:rStyle w:val="StyleUnderline"/>
          <w:rFonts w:ascii="Cambria" w:hAnsi="Cambria"/>
          <w:highlight w:val="cyan"/>
        </w:rPr>
        <w:t xml:space="preserve"> he calculates that </w:t>
      </w:r>
      <w:r w:rsidRPr="00687E81">
        <w:rPr>
          <w:rStyle w:val="Emphasis"/>
          <w:rFonts w:ascii="Cambria" w:hAnsi="Cambria"/>
          <w:highlight w:val="cyan"/>
        </w:rPr>
        <w:t>P = 1/220</w:t>
      </w:r>
      <w:r w:rsidRPr="00687E81">
        <w:rPr>
          <w:rFonts w:ascii="Cambria" w:hAnsi="Cambria"/>
          <w:sz w:val="16"/>
        </w:rPr>
        <w:t xml:space="preserve">. (2) </w:t>
      </w:r>
      <w:r w:rsidRPr="00687E81">
        <w:rPr>
          <w:rStyle w:val="StyleUnderline"/>
          <w:rFonts w:ascii="Cambria" w:hAnsi="Cambria"/>
        </w:rPr>
        <w:t>That is</w:t>
      </w:r>
      <w:r w:rsidRPr="00687E81">
        <w:rPr>
          <w:rFonts w:ascii="Cambria" w:hAnsi="Cambria"/>
          <w:sz w:val="16"/>
        </w:rPr>
        <w:t xml:space="preserve"> a </w:t>
      </w:r>
      <w:r w:rsidRPr="00687E81">
        <w:rPr>
          <w:rStyle w:val="Emphasis"/>
          <w:rFonts w:ascii="Cambria" w:hAnsi="Cambria"/>
          <w:highlight w:val="cyan"/>
        </w:rPr>
        <w:t>convenient</w:t>
      </w:r>
      <w:r w:rsidRPr="00687E81">
        <w:rPr>
          <w:rFonts w:ascii="Cambria" w:hAnsi="Cambria"/>
          <w:sz w:val="16"/>
        </w:rPr>
        <w:t xml:space="preserve"> number for him. </w:t>
      </w:r>
      <w:r w:rsidRPr="00687E81">
        <w:rPr>
          <w:rStyle w:val="StyleUnderline"/>
          <w:rFonts w:ascii="Cambria" w:hAnsi="Cambria"/>
          <w:highlight w:val="cyan"/>
        </w:rPr>
        <w:t>It is</w:t>
      </w:r>
      <w:r w:rsidRPr="00687E81">
        <w:rPr>
          <w:rFonts w:ascii="Cambria" w:hAnsi="Cambria"/>
          <w:sz w:val="16"/>
          <w:highlight w:val="cyan"/>
        </w:rPr>
        <w:t xml:space="preserve"> </w:t>
      </w:r>
      <w:r w:rsidRPr="00687E81">
        <w:rPr>
          <w:rStyle w:val="Emphasis"/>
          <w:rFonts w:ascii="Cambria" w:hAnsi="Cambria"/>
          <w:highlight w:val="cyan"/>
        </w:rPr>
        <w:t>precisely</w:t>
      </w:r>
      <w:r w:rsidRPr="00687E81">
        <w:rPr>
          <w:rFonts w:ascii="Cambria" w:hAnsi="Cambria"/>
          <w:sz w:val="16"/>
        </w:rPr>
        <w:t xml:space="preserve"> one in 1,048,576, or </w:t>
      </w:r>
      <w:r w:rsidRPr="00687E81">
        <w:rPr>
          <w:rStyle w:val="StyleUnderline"/>
          <w:rFonts w:ascii="Cambria" w:hAnsi="Cambria"/>
          <w:highlight w:val="cyan"/>
        </w:rPr>
        <w:t>less than</w:t>
      </w:r>
      <w:r w:rsidRPr="00687E81">
        <w:rPr>
          <w:rFonts w:ascii="Cambria" w:hAnsi="Cambria"/>
          <w:sz w:val="16"/>
          <w:highlight w:val="cyan"/>
        </w:rPr>
        <w:t xml:space="preserve"> </w:t>
      </w:r>
      <w:r w:rsidRPr="00687E81">
        <w:rPr>
          <w:rStyle w:val="Emphasis"/>
          <w:rFonts w:ascii="Cambria" w:hAnsi="Cambria"/>
          <w:highlight w:val="cyan"/>
        </w:rPr>
        <w:t>one</w:t>
      </w:r>
      <w:r w:rsidRPr="00687E81">
        <w:rPr>
          <w:rFonts w:ascii="Cambria" w:hAnsi="Cambria"/>
          <w:sz w:val="16"/>
        </w:rPr>
        <w:t xml:space="preserve"> chance </w:t>
      </w:r>
      <w:r w:rsidRPr="00687E81">
        <w:rPr>
          <w:rStyle w:val="Emphasis"/>
          <w:rFonts w:ascii="Cambria" w:hAnsi="Cambria"/>
          <w:highlight w:val="cyan"/>
        </w:rPr>
        <w:t>in a million</w:t>
      </w:r>
      <w:r w:rsidRPr="00687E81">
        <w:rPr>
          <w:rFonts w:ascii="Cambria" w:hAnsi="Cambria"/>
          <w:sz w:val="16"/>
        </w:rPr>
        <w:t xml:space="preserve"> of a nuclear terror attack succeeding. Since it is so very low, it is utterly negligible. </w:t>
      </w:r>
      <w:r w:rsidRPr="00687E81">
        <w:rPr>
          <w:rStyle w:val="StyleUnderline"/>
          <w:rFonts w:ascii="Cambria" w:hAnsi="Cambria"/>
          <w:highlight w:val="cyan"/>
        </w:rPr>
        <w:t>Since he always has</w:t>
      </w:r>
      <w:r w:rsidRPr="00687E81">
        <w:rPr>
          <w:rFonts w:ascii="Cambria" w:hAnsi="Cambria"/>
          <w:sz w:val="16"/>
          <w:highlight w:val="cyan"/>
        </w:rPr>
        <w:t xml:space="preserve"> </w:t>
      </w:r>
      <w:r w:rsidRPr="00687E81">
        <w:rPr>
          <w:rStyle w:val="Emphasis"/>
          <w:rFonts w:ascii="Cambria" w:hAnsi="Cambria"/>
          <w:highlight w:val="cyan"/>
        </w:rPr>
        <w:t>20 steps</w:t>
      </w:r>
      <w:r w:rsidRPr="00687E81">
        <w:rPr>
          <w:rFonts w:ascii="Cambria" w:hAnsi="Cambria"/>
          <w:sz w:val="16"/>
        </w:rPr>
        <w:t xml:space="preserve"> in his calculations </w:t>
      </w:r>
      <w:r w:rsidRPr="00687E81">
        <w:rPr>
          <w:rStyle w:val="StyleUnderline"/>
          <w:rFonts w:ascii="Cambria" w:hAnsi="Cambria"/>
          <w:highlight w:val="cyan"/>
        </w:rPr>
        <w:t>and always uses</w:t>
      </w:r>
      <w:r w:rsidRPr="00687E81">
        <w:rPr>
          <w:rFonts w:ascii="Cambria" w:hAnsi="Cambria"/>
          <w:sz w:val="16"/>
          <w:highlight w:val="cyan"/>
        </w:rPr>
        <w:t xml:space="preserve"> </w:t>
      </w:r>
      <w:r w:rsidRPr="00687E81">
        <w:rPr>
          <w:rStyle w:val="Emphasis"/>
          <w:rFonts w:ascii="Cambria" w:hAnsi="Cambria"/>
          <w:highlight w:val="cyan"/>
        </w:rPr>
        <w:t>50% probabilities</w:t>
      </w:r>
      <w:r w:rsidRPr="00687E81">
        <w:rPr>
          <w:rStyle w:val="StyleUnderline"/>
          <w:rFonts w:ascii="Cambria" w:hAnsi="Cambria"/>
          <w:highlight w:val="cyan"/>
        </w:rPr>
        <w:t>, it almost seems that he has</w:t>
      </w:r>
      <w:r w:rsidRPr="00687E81">
        <w:rPr>
          <w:rFonts w:ascii="Cambria" w:hAnsi="Cambria"/>
          <w:sz w:val="16"/>
          <w:highlight w:val="cyan"/>
        </w:rPr>
        <w:t xml:space="preserve"> </w:t>
      </w:r>
      <w:r w:rsidRPr="00687E81">
        <w:rPr>
          <w:rStyle w:val="Emphasis"/>
          <w:rFonts w:ascii="Cambria" w:hAnsi="Cambria"/>
          <w:highlight w:val="cyan"/>
        </w:rPr>
        <w:t>deliberately sought that one in a million chance</w:t>
      </w:r>
      <w:r w:rsidRPr="00687E81">
        <w:rPr>
          <w:rStyle w:val="StyleUnderline"/>
          <w:rFonts w:ascii="Cambria" w:hAnsi="Cambria"/>
        </w:rPr>
        <w:t xml:space="preserve">. It seems that an analyst can make the “probability” of a successful nuclear attack </w:t>
      </w:r>
      <w:r w:rsidRPr="00687E81">
        <w:rPr>
          <w:rStyle w:val="Emphasis"/>
          <w:rFonts w:ascii="Cambria" w:hAnsi="Cambria"/>
        </w:rPr>
        <w:t>come out to be any desired value, just by manipulating the steps to a bomb</w:t>
      </w:r>
      <w:r w:rsidRPr="00687E81">
        <w:rPr>
          <w:rFonts w:ascii="Cambria" w:hAnsi="Cambria"/>
          <w:sz w:val="16"/>
        </w:rPr>
        <w:t xml:space="preserve">. Robin M. Frost, then working at the International Institute of Strategic Studies (IISS) in London, prepared an Adelphi </w:t>
      </w:r>
      <w:proofErr w:type="spellStart"/>
      <w:proofErr w:type="gramStart"/>
      <w:r w:rsidRPr="00687E81">
        <w:rPr>
          <w:rFonts w:ascii="Cambria" w:hAnsi="Cambria"/>
          <w:sz w:val="16"/>
        </w:rPr>
        <w:t>Paper,vii</w:t>
      </w:r>
      <w:proofErr w:type="spellEnd"/>
      <w:proofErr w:type="gramEnd"/>
      <w:r w:rsidRPr="00687E81">
        <w:rPr>
          <w:rFonts w:ascii="Cambria" w:hAnsi="Cambria"/>
          <w:sz w:val="16"/>
        </w:rPr>
        <w:t xml:space="preserve"> which was a plea for calm in the face of predictions of nuclear terror. My response to Frost’s technical arguments can be found in a comprehensive paper in </w:t>
      </w:r>
      <w:proofErr w:type="spellStart"/>
      <w:r w:rsidRPr="00687E81">
        <w:rPr>
          <w:rFonts w:ascii="Cambria" w:hAnsi="Cambria"/>
          <w:sz w:val="16"/>
        </w:rPr>
        <w:t>Survival.viii</w:t>
      </w:r>
      <w:proofErr w:type="spellEnd"/>
      <w:r w:rsidRPr="00687E81">
        <w:rPr>
          <w:rFonts w:ascii="Cambria" w:hAnsi="Cambria"/>
          <w:sz w:val="16"/>
        </w:rPr>
        <w:t xml:space="preserve"> Friedrich </w:t>
      </w:r>
      <w:proofErr w:type="spellStart"/>
      <w:r w:rsidRPr="00687E81">
        <w:rPr>
          <w:rFonts w:ascii="Cambria" w:hAnsi="Cambria"/>
          <w:sz w:val="16"/>
        </w:rPr>
        <w:t>Steinhauslerix</w:t>
      </w:r>
      <w:proofErr w:type="spellEnd"/>
      <w:r w:rsidRPr="00687E81">
        <w:rPr>
          <w:rFonts w:ascii="Cambria" w:hAnsi="Cambria"/>
          <w:sz w:val="16"/>
        </w:rPr>
        <w:t xml:space="preserve"> compiled a list similar to that of Mueller: • Access to a workshop with advanced equipment, such as precision calibrated, computer-guided machine tools with laser interferometer, </w:t>
      </w:r>
      <w:proofErr w:type="spellStart"/>
      <w:r w:rsidRPr="00687E81">
        <w:rPr>
          <w:rFonts w:ascii="Cambria" w:hAnsi="Cambria"/>
          <w:sz w:val="16"/>
        </w:rPr>
        <w:t>airbearing</w:t>
      </w:r>
      <w:proofErr w:type="spellEnd"/>
      <w:r w:rsidRPr="00687E81">
        <w:rPr>
          <w:rFonts w:ascii="Cambria" w:hAnsi="Cambria"/>
          <w:sz w:val="16"/>
        </w:rPr>
        <w:t xml:space="preserve"> lathe, and artificial room ventilation with built-in air cleaner; • A supply of Krytron switches; • Machining capabilities for the production of complex shapes (tolerance about 10-10 m). </w:t>
      </w:r>
      <w:r w:rsidRPr="00687E81">
        <w:rPr>
          <w:rStyle w:val="StyleUnderline"/>
          <w:rFonts w:ascii="Cambria" w:hAnsi="Cambria"/>
          <w:highlight w:val="cyan"/>
        </w:rPr>
        <w:t>This argument</w:t>
      </w:r>
      <w:r w:rsidRPr="00687E81">
        <w:rPr>
          <w:rStyle w:val="StyleUnderline"/>
          <w:rFonts w:ascii="Cambria" w:hAnsi="Cambria"/>
        </w:rPr>
        <w:t xml:space="preserve"> that the probability of success approaches zero </w:t>
      </w:r>
      <w:r w:rsidRPr="00687E81">
        <w:rPr>
          <w:rStyle w:val="StyleUnderline"/>
          <w:rFonts w:ascii="Cambria" w:hAnsi="Cambria"/>
          <w:highlight w:val="cyan"/>
        </w:rPr>
        <w:t>is</w:t>
      </w:r>
      <w:r w:rsidRPr="00687E81">
        <w:rPr>
          <w:rFonts w:ascii="Cambria" w:hAnsi="Cambria"/>
          <w:sz w:val="16"/>
          <w:highlight w:val="cyan"/>
        </w:rPr>
        <w:t xml:space="preserve"> </w:t>
      </w:r>
      <w:r w:rsidRPr="00687E81">
        <w:rPr>
          <w:rStyle w:val="Emphasis"/>
          <w:rFonts w:ascii="Cambria" w:hAnsi="Cambria"/>
          <w:highlight w:val="cyan"/>
        </w:rPr>
        <w:t>ludicrous</w:t>
      </w:r>
      <w:r w:rsidRPr="00687E81">
        <w:rPr>
          <w:rStyle w:val="StyleUnderline"/>
          <w:rFonts w:ascii="Cambria" w:hAnsi="Cambria"/>
          <w:highlight w:val="cyan"/>
        </w:rPr>
        <w:t>; after all, the scientists at</w:t>
      </w:r>
      <w:r w:rsidRPr="00687E81">
        <w:rPr>
          <w:rFonts w:ascii="Cambria" w:hAnsi="Cambria"/>
          <w:sz w:val="16"/>
          <w:highlight w:val="cyan"/>
        </w:rPr>
        <w:t xml:space="preserve"> </w:t>
      </w:r>
      <w:r w:rsidRPr="00687E81">
        <w:rPr>
          <w:rStyle w:val="Emphasis"/>
          <w:rFonts w:ascii="Cambria" w:hAnsi="Cambria"/>
          <w:highlight w:val="cyan"/>
        </w:rPr>
        <w:t>Los Alamos</w:t>
      </w:r>
      <w:r w:rsidRPr="00687E81">
        <w:rPr>
          <w:rFonts w:ascii="Cambria" w:hAnsi="Cambria"/>
          <w:sz w:val="16"/>
        </w:rPr>
        <w:t xml:space="preserve"> in 1944-45 </w:t>
      </w:r>
      <w:r w:rsidRPr="00687E81">
        <w:rPr>
          <w:rStyle w:val="StyleUnderline"/>
          <w:rFonts w:ascii="Cambria" w:hAnsi="Cambria"/>
          <w:highlight w:val="cyan"/>
        </w:rPr>
        <w:t>had</w:t>
      </w:r>
      <w:r w:rsidRPr="00687E81">
        <w:rPr>
          <w:rFonts w:ascii="Cambria" w:hAnsi="Cambria"/>
          <w:sz w:val="16"/>
          <w:highlight w:val="cyan"/>
        </w:rPr>
        <w:t xml:space="preserve"> </w:t>
      </w:r>
      <w:r w:rsidRPr="00687E81">
        <w:rPr>
          <w:rStyle w:val="Emphasis"/>
          <w:rFonts w:ascii="Cambria" w:hAnsi="Cambria"/>
          <w:highlight w:val="cyan"/>
        </w:rPr>
        <w:t>no</w:t>
      </w:r>
      <w:r w:rsidRPr="00687E81">
        <w:rPr>
          <w:rFonts w:ascii="Cambria" w:hAnsi="Cambria"/>
          <w:sz w:val="16"/>
        </w:rPr>
        <w:t xml:space="preserve">ne of those </w:t>
      </w:r>
      <w:r w:rsidRPr="00687E81">
        <w:rPr>
          <w:rStyle w:val="StyleUnderline"/>
          <w:rFonts w:ascii="Cambria" w:hAnsi="Cambria"/>
          <w:highlight w:val="cyan"/>
        </w:rPr>
        <w:t xml:space="preserve">capabilities and yet </w:t>
      </w:r>
      <w:r w:rsidRPr="00687E81">
        <w:rPr>
          <w:rStyle w:val="Emphasis"/>
          <w:rFonts w:ascii="Cambria" w:hAnsi="Cambria"/>
          <w:highlight w:val="cyan"/>
        </w:rPr>
        <w:t>they built three nuclear devices</w:t>
      </w:r>
      <w:r w:rsidRPr="00687E81">
        <w:rPr>
          <w:rFonts w:ascii="Cambria" w:hAnsi="Cambria"/>
          <w:sz w:val="16"/>
        </w:rPr>
        <w:t xml:space="preserve"> between June and August 1945. In short, </w:t>
      </w:r>
      <w:proofErr w:type="gramStart"/>
      <w:r w:rsidRPr="00687E81">
        <w:rPr>
          <w:rStyle w:val="StyleUnderline"/>
          <w:rFonts w:ascii="Cambria" w:hAnsi="Cambria"/>
        </w:rPr>
        <w:t>all of</w:t>
      </w:r>
      <w:proofErr w:type="gramEnd"/>
      <w:r w:rsidRPr="00687E81">
        <w:rPr>
          <w:rStyle w:val="StyleUnderline"/>
          <w:rFonts w:ascii="Cambria" w:hAnsi="Cambria"/>
        </w:rPr>
        <w:t xml:space="preserve"> the technical and semi-technical arguments that the probability of success of a nuclear terrorist approaches zero</w:t>
      </w:r>
      <w:r w:rsidRPr="00687E81">
        <w:rPr>
          <w:rFonts w:ascii="Cambria" w:hAnsi="Cambria"/>
          <w:sz w:val="16"/>
        </w:rPr>
        <w:t xml:space="preserve"> </w:t>
      </w:r>
      <w:r w:rsidRPr="00687E81">
        <w:rPr>
          <w:rStyle w:val="Emphasis"/>
          <w:rFonts w:ascii="Cambria" w:hAnsi="Cambria"/>
        </w:rPr>
        <w:t>fail upon careful analysis</w:t>
      </w:r>
      <w:r w:rsidRPr="00687E81">
        <w:rPr>
          <w:rStyle w:val="StyleUnderline"/>
          <w:rFonts w:ascii="Cambria" w:hAnsi="Cambria"/>
        </w:rPr>
        <w:t xml:space="preserve">, particularly when the experience of the Manhattan </w:t>
      </w:r>
      <w:r w:rsidRPr="00687E81">
        <w:rPr>
          <w:rStyle w:val="StyleUnderline"/>
          <w:rFonts w:ascii="Cambria" w:hAnsi="Cambria"/>
        </w:rPr>
        <w:lastRenderedPageBreak/>
        <w:t>Project, with the technology available, then is factored in</w:t>
      </w:r>
      <w:r w:rsidRPr="00687E81">
        <w:rPr>
          <w:rFonts w:ascii="Cambria" w:hAnsi="Cambria"/>
          <w:sz w:val="16"/>
        </w:rPr>
        <w:t xml:space="preserve">. Optimists and a Different Sort of Probability Computation </w:t>
      </w:r>
      <w:r w:rsidRPr="00687E81">
        <w:rPr>
          <w:rStyle w:val="StyleUnderline"/>
          <w:rFonts w:ascii="Cambria" w:hAnsi="Cambria"/>
        </w:rPr>
        <w:t>However, many American analysts have taken the opposite approach</w:t>
      </w:r>
      <w:r w:rsidRPr="00687E81">
        <w:rPr>
          <w:rFonts w:ascii="Cambria" w:hAnsi="Cambria"/>
          <w:sz w:val="16"/>
        </w:rPr>
        <w:t xml:space="preserve">. They have apparently looked at the consequences of the detonation of a crude nuclear weapon in a modern city and seem to have conflated consequences with probability. </w:t>
      </w:r>
      <w:r w:rsidRPr="00687E81">
        <w:rPr>
          <w:rStyle w:val="StyleUnderline"/>
          <w:rFonts w:ascii="Cambria" w:hAnsi="Cambria"/>
        </w:rPr>
        <w:t xml:space="preserve">The problem with any quantitative estimates of the probability of a terrorist nuclear detonation is that essentially </w:t>
      </w:r>
      <w:proofErr w:type="gramStart"/>
      <w:r w:rsidRPr="00687E81">
        <w:rPr>
          <w:rStyle w:val="StyleUnderline"/>
          <w:rFonts w:ascii="Cambria" w:hAnsi="Cambria"/>
        </w:rPr>
        <w:t>all of</w:t>
      </w:r>
      <w:proofErr w:type="gramEnd"/>
      <w:r w:rsidRPr="00687E81">
        <w:rPr>
          <w:rStyle w:val="StyleUnderline"/>
          <w:rFonts w:ascii="Cambria" w:hAnsi="Cambria"/>
        </w:rPr>
        <w:t xml:space="preserve"> the factors that would go into calculating a reasonable result are </w:t>
      </w:r>
      <w:r w:rsidRPr="00687E81">
        <w:rPr>
          <w:rStyle w:val="Emphasis"/>
          <w:rFonts w:ascii="Cambria" w:hAnsi="Cambria"/>
        </w:rPr>
        <w:t>unknown</w:t>
      </w:r>
      <w:r w:rsidRPr="00687E81">
        <w:rPr>
          <w:rStyle w:val="StyleUnderline"/>
          <w:rFonts w:ascii="Cambria" w:hAnsi="Cambria"/>
        </w:rPr>
        <w:t>. There are</w:t>
      </w:r>
      <w:r w:rsidRPr="00687E81">
        <w:rPr>
          <w:rFonts w:ascii="Cambria" w:hAnsi="Cambria"/>
          <w:sz w:val="16"/>
        </w:rPr>
        <w:t xml:space="preserve"> </w:t>
      </w:r>
      <w:r w:rsidRPr="00687E81">
        <w:rPr>
          <w:rStyle w:val="Emphasis"/>
          <w:rFonts w:ascii="Cambria" w:hAnsi="Cambria"/>
        </w:rPr>
        <w:t>no</w:t>
      </w:r>
      <w:r w:rsidRPr="00687E81">
        <w:rPr>
          <w:rFonts w:ascii="Cambria" w:hAnsi="Cambria"/>
          <w:sz w:val="16"/>
        </w:rPr>
        <w:t xml:space="preserve"> unclassified, </w:t>
      </w:r>
      <w:r w:rsidRPr="00687E81">
        <w:rPr>
          <w:rStyle w:val="Emphasis"/>
          <w:rFonts w:ascii="Cambria" w:hAnsi="Cambria"/>
        </w:rPr>
        <w:t>trustworthy data</w:t>
      </w:r>
      <w:r w:rsidRPr="00687E81">
        <w:rPr>
          <w:rFonts w:ascii="Cambria" w:hAnsi="Cambria"/>
          <w:sz w:val="16"/>
        </w:rPr>
        <w:t xml:space="preserve"> </w:t>
      </w:r>
      <w:r w:rsidRPr="00687E81">
        <w:rPr>
          <w:rStyle w:val="StyleUnderline"/>
          <w:rFonts w:ascii="Cambria" w:hAnsi="Cambria"/>
        </w:rPr>
        <w:t xml:space="preserve">on the </w:t>
      </w:r>
      <w:r w:rsidRPr="00687E81">
        <w:rPr>
          <w:rStyle w:val="Emphasis"/>
          <w:rFonts w:ascii="Cambria" w:hAnsi="Cambria"/>
        </w:rPr>
        <w:t>most important factor</w:t>
      </w:r>
      <w:r w:rsidRPr="00687E81">
        <w:rPr>
          <w:rStyle w:val="StyleUnderline"/>
          <w:rFonts w:ascii="Cambria" w:hAnsi="Cambria"/>
        </w:rPr>
        <w:t xml:space="preserve">: how many groups are </w:t>
      </w:r>
      <w:r w:rsidRPr="00687E81">
        <w:rPr>
          <w:rStyle w:val="Emphasis"/>
          <w:rFonts w:ascii="Cambria" w:hAnsi="Cambria"/>
        </w:rPr>
        <w:t>actively engaged</w:t>
      </w:r>
      <w:r w:rsidRPr="00687E81">
        <w:rPr>
          <w:rFonts w:ascii="Cambria" w:hAnsi="Cambria"/>
          <w:sz w:val="16"/>
        </w:rPr>
        <w:t xml:space="preserve"> </w:t>
      </w:r>
      <w:r w:rsidRPr="00687E81">
        <w:rPr>
          <w:rStyle w:val="StyleUnderline"/>
          <w:rFonts w:ascii="Cambria" w:hAnsi="Cambria"/>
        </w:rPr>
        <w:t>in work that might lead to a weapon? I do not believe the correct answer is “zero.” I suspect that somewhere, a well-funded organization has begun thinking, working, organizing to gain a nuclear capability – but I do not know.</w:t>
      </w:r>
      <w:r w:rsidRPr="00687E81">
        <w:rPr>
          <w:rFonts w:ascii="Cambria" w:hAnsi="Cambria"/>
          <w:sz w:val="16"/>
        </w:rPr>
        <w:t xml:space="preserve"> I am morally certain that the number of groups is less than 1,000, likely very much less than 1,000. A range of one to one thousand is too large to approximate. </w:t>
      </w:r>
      <w:r w:rsidRPr="00687E81">
        <w:rPr>
          <w:rStyle w:val="StyleUnderline"/>
          <w:rFonts w:ascii="Cambria" w:hAnsi="Cambria"/>
        </w:rPr>
        <w:t xml:space="preserve">All either could be, in any event, is a Bayesian prior, meaning my </w:t>
      </w:r>
      <w:r w:rsidRPr="00687E81">
        <w:rPr>
          <w:rStyle w:val="Emphasis"/>
          <w:rFonts w:ascii="Cambria" w:hAnsi="Cambria"/>
        </w:rPr>
        <w:t>hunch</w:t>
      </w:r>
      <w:r w:rsidRPr="00687E81">
        <w:rPr>
          <w:rStyle w:val="StyleUnderline"/>
          <w:rFonts w:ascii="Cambria" w:hAnsi="Cambria"/>
        </w:rPr>
        <w:t xml:space="preserve">. </w:t>
      </w:r>
      <w:r w:rsidRPr="00687E81">
        <w:rPr>
          <w:rFonts w:ascii="Cambria" w:hAnsi="Cambria"/>
          <w:sz w:val="16"/>
        </w:rPr>
        <w:t xml:space="preserve">Perhaps foremost among those who have argued that nuclear terrorism is either the greatest threat to the United States or at least one of the greatest threats are distinguished physicists Richard L. </w:t>
      </w:r>
      <w:proofErr w:type="spellStart"/>
      <w:r w:rsidRPr="00687E81">
        <w:rPr>
          <w:rFonts w:ascii="Cambria" w:hAnsi="Cambria"/>
          <w:sz w:val="16"/>
        </w:rPr>
        <w:t>Garwin</w:t>
      </w:r>
      <w:proofErr w:type="spellEnd"/>
      <w:r w:rsidRPr="00687E81">
        <w:rPr>
          <w:rFonts w:ascii="Cambria" w:hAnsi="Cambria"/>
          <w:sz w:val="16"/>
        </w:rPr>
        <w:t xml:space="preserve"> and William Perry. Others holding similar views include Harvard professor Graham Allison, whose book, Nuclear Terrorism: The Ultimate Preventable </w:t>
      </w:r>
      <w:proofErr w:type="spellStart"/>
      <w:proofErr w:type="gramStart"/>
      <w:r w:rsidRPr="00687E81">
        <w:rPr>
          <w:rFonts w:ascii="Cambria" w:hAnsi="Cambria"/>
          <w:sz w:val="16"/>
        </w:rPr>
        <w:t>Catastrophe,x</w:t>
      </w:r>
      <w:proofErr w:type="spellEnd"/>
      <w:proofErr w:type="gramEnd"/>
      <w:r w:rsidRPr="00687E81">
        <w:rPr>
          <w:rFonts w:ascii="Cambria" w:hAnsi="Cambria"/>
          <w:sz w:val="16"/>
        </w:rPr>
        <w:t xml:space="preserve"> contains a wealth of references and citations to the literature and is fairly pessimistic about our ability to thwart a </w:t>
      </w:r>
      <w:proofErr w:type="spellStart"/>
      <w:r w:rsidRPr="00687E81">
        <w:rPr>
          <w:rFonts w:ascii="Cambria" w:hAnsi="Cambria"/>
          <w:sz w:val="16"/>
        </w:rPr>
        <w:t>well financed</w:t>
      </w:r>
      <w:proofErr w:type="spellEnd"/>
      <w:r w:rsidRPr="00687E81">
        <w:rPr>
          <w:rFonts w:ascii="Cambria" w:hAnsi="Cambria"/>
          <w:sz w:val="16"/>
        </w:rPr>
        <w:t xml:space="preserve"> and dedicate plot. </w:t>
      </w:r>
      <w:proofErr w:type="spellStart"/>
      <w:r w:rsidRPr="00687E81">
        <w:rPr>
          <w:rFonts w:ascii="Cambria" w:hAnsi="Cambria"/>
          <w:sz w:val="16"/>
        </w:rPr>
        <w:t>Garwin</w:t>
      </w:r>
      <w:proofErr w:type="spellEnd"/>
      <w:r w:rsidRPr="00687E81">
        <w:rPr>
          <w:rFonts w:ascii="Cambria" w:hAnsi="Cambria"/>
          <w:sz w:val="16"/>
        </w:rPr>
        <w:t xml:space="preserve"> and Perry estimated the probability of a nuclear terror attack at approximately 90 percent over the course of the next </w:t>
      </w:r>
      <w:proofErr w:type="spellStart"/>
      <w:proofErr w:type="gramStart"/>
      <w:r w:rsidRPr="00687E81">
        <w:rPr>
          <w:rFonts w:ascii="Cambria" w:hAnsi="Cambria"/>
          <w:sz w:val="16"/>
        </w:rPr>
        <w:t>decade.xi</w:t>
      </w:r>
      <w:proofErr w:type="spellEnd"/>
      <w:proofErr w:type="gramEnd"/>
      <w:r w:rsidRPr="00687E81">
        <w:rPr>
          <w:rFonts w:ascii="Cambria" w:hAnsi="Cambria"/>
          <w:sz w:val="16"/>
        </w:rPr>
        <w:t xml:space="preserve"> That equates to about 20% each year, a frighteningly large risk. If policy were based on their calculation, the United States should embark on an immediate and intensive campaign to prevent such a holocaust. It seems unlikely that any terrorist group is likely to be able to steal an intact and functioning nuclear weapon from the stockpiles of the five major nuclear weapons states, China, France, Russia, the United Kingdom, and the United States. All of these are considered to have reasonably robust security in place to thwart or deter the theft of a weapon.3 However, perhaps another nuclear state would donate an intact device to the group or else has such lax safeguards that one could be stolen. More Sophisticated Calculations Matthew Bunn of Harvard developed a simple mathematical model to estimate the annual risk of a nuclear terror strike succeeding. The major driver is the number of groups which might attempt such an act. Bunn says that there have been at least two well-funded terror groups which gave serious consideration to the idea, two more than Mueller believes would be at all interested. Using two groups as his input, Bunn estimates a “significant acquisition attempt (to acquire fissile material) roughly once every other </w:t>
      </w:r>
      <w:proofErr w:type="spellStart"/>
      <w:r w:rsidRPr="00687E81">
        <w:rPr>
          <w:rFonts w:ascii="Cambria" w:hAnsi="Cambria"/>
          <w:sz w:val="16"/>
        </w:rPr>
        <w:t>year</w:t>
      </w:r>
      <w:proofErr w:type="gramStart"/>
      <w:r w:rsidRPr="00687E81">
        <w:rPr>
          <w:rFonts w:ascii="Cambria" w:hAnsi="Cambria"/>
          <w:sz w:val="16"/>
        </w:rPr>
        <w:t>.”xii</w:t>
      </w:r>
      <w:proofErr w:type="spellEnd"/>
      <w:proofErr w:type="gramEnd"/>
      <w:r w:rsidRPr="00687E81">
        <w:rPr>
          <w:rFonts w:ascii="Cambria" w:hAnsi="Cambria"/>
          <w:sz w:val="16"/>
        </w:rPr>
        <w:t xml:space="preserve"> Bunn arrives at a probability of 29% over a ten year period, and at an annual probability of 5.6%. One of my former graduate students in London, Michael Levi, has arrived at lower estimates, in part because he concentrated on ways to detect a project in progress and found them likely to </w:t>
      </w:r>
      <w:proofErr w:type="spellStart"/>
      <w:r w:rsidRPr="00687E81">
        <w:rPr>
          <w:rFonts w:ascii="Cambria" w:hAnsi="Cambria"/>
          <w:sz w:val="16"/>
        </w:rPr>
        <w:t>succeed.xiii</w:t>
      </w:r>
      <w:proofErr w:type="spellEnd"/>
      <w:r w:rsidRPr="00687E81">
        <w:rPr>
          <w:rFonts w:ascii="Cambria" w:hAnsi="Cambria"/>
          <w:sz w:val="16"/>
        </w:rPr>
        <w:t xml:space="preserve"> Another graduate student at Kings College London, the Norwegian physicist </w:t>
      </w:r>
      <w:proofErr w:type="spellStart"/>
      <w:r w:rsidRPr="00687E81">
        <w:rPr>
          <w:rFonts w:ascii="Cambria" w:hAnsi="Cambria"/>
          <w:sz w:val="16"/>
        </w:rPr>
        <w:t>Simen</w:t>
      </w:r>
      <w:proofErr w:type="spellEnd"/>
      <w:r w:rsidRPr="00687E81">
        <w:rPr>
          <w:rFonts w:ascii="Cambria" w:hAnsi="Cambria"/>
          <w:sz w:val="16"/>
        </w:rPr>
        <w:t xml:space="preserve"> </w:t>
      </w:r>
      <w:proofErr w:type="spellStart"/>
      <w:r w:rsidRPr="00687E81">
        <w:rPr>
          <w:rFonts w:ascii="Cambria" w:hAnsi="Cambria"/>
          <w:sz w:val="16"/>
        </w:rPr>
        <w:t>Ellingsen</w:t>
      </w:r>
      <w:proofErr w:type="spellEnd"/>
      <w:r w:rsidRPr="00687E81">
        <w:rPr>
          <w:rFonts w:ascii="Cambria" w:hAnsi="Cambria"/>
          <w:sz w:val="16"/>
        </w:rPr>
        <w:t xml:space="preserve">, presented a thesis which I consider to be the best available work on determining the correct allocation of resources to thwart an IND </w:t>
      </w:r>
      <w:proofErr w:type="spellStart"/>
      <w:r w:rsidRPr="00687E81">
        <w:rPr>
          <w:rFonts w:ascii="Cambria" w:hAnsi="Cambria"/>
          <w:sz w:val="16"/>
        </w:rPr>
        <w:t>attack.xiv</w:t>
      </w:r>
      <w:proofErr w:type="spellEnd"/>
      <w:r w:rsidRPr="00687E81">
        <w:rPr>
          <w:rFonts w:ascii="Cambria" w:hAnsi="Cambria"/>
          <w:sz w:val="16"/>
        </w:rPr>
        <w:t xml:space="preserve"> Presidents of the United States including George W. Bush and Barack H. Obama have each declared nuclear terrorism a threat. In a 2004 televised presidential candidates’ debate Bush and his opponent Senator John Kerry agreed that it was the single greatest threat to U.S. national </w:t>
      </w:r>
      <w:proofErr w:type="spellStart"/>
      <w:r w:rsidRPr="00687E81">
        <w:rPr>
          <w:rFonts w:ascii="Cambria" w:hAnsi="Cambria"/>
          <w:sz w:val="16"/>
        </w:rPr>
        <w:t>security.xv</w:t>
      </w:r>
      <w:proofErr w:type="spellEnd"/>
      <w:r w:rsidRPr="00687E81">
        <w:rPr>
          <w:rFonts w:ascii="Cambria" w:hAnsi="Cambria"/>
          <w:sz w:val="16"/>
        </w:rPr>
        <w:t xml:space="preserve"> President Obama convened a nuclear security summit in 2016, in large measure to address the threat of nuclear </w:t>
      </w:r>
      <w:proofErr w:type="spellStart"/>
      <w:r w:rsidRPr="00687E81">
        <w:rPr>
          <w:rFonts w:ascii="Cambria" w:hAnsi="Cambria"/>
          <w:sz w:val="16"/>
        </w:rPr>
        <w:t>terrorism.xvi</w:t>
      </w:r>
      <w:proofErr w:type="spellEnd"/>
      <w:r w:rsidRPr="00687E81">
        <w:rPr>
          <w:rFonts w:ascii="Cambria" w:hAnsi="Cambria"/>
          <w:sz w:val="16"/>
        </w:rPr>
        <w:t xml:space="preserve"> The next factor that should be understood is the length of time a group must work to produce its first nuclear explosive. National efforts to construct a fission explosive have taken at a minimum 3.5 years (United States, December 1941 to July 1945), although most programs have required four or more years, some close to a decade. The American program began before the first sample of plutonium had been produced and when even the chemical and metallurgical properties of the fissile fuels were essentially unknown. So far as I am aware, no national program has ever been the beneficiary of a gift of fissile materials, although almost all analyses of nuclear terrorism assume that the uranium or plutonium is made available to the plotters in a convenient form. (Allison considers the difficulty of a plutonium reprocessing facility; Oak Ridge published a detailed study of the problem, and decided it was not insurmountable. But the papers have been withdrawn from public access). An important question is, how much would it cost to make an improvised nuclear device? This has been carefully addressed, and the answer is not encouraging. In our article The Bomb in the Back Yard, Jeffrey Lewis and I thought that </w:t>
      </w:r>
      <w:r w:rsidRPr="00687E81">
        <w:rPr>
          <w:rStyle w:val="StyleUnderline"/>
          <w:rFonts w:ascii="Cambria" w:hAnsi="Cambria"/>
        </w:rPr>
        <w:t>a group of about twenty properly chosen scientists, engineers, technicians and support personnel might be able to fabricate a workable, if unsophisticated and likely unpredictable, device in about a year starting from metallic uranium and assuming a gun-assembled device</w:t>
      </w:r>
      <w:r w:rsidRPr="00687E81">
        <w:rPr>
          <w:rFonts w:ascii="Cambria" w:hAnsi="Cambria"/>
          <w:sz w:val="16"/>
        </w:rPr>
        <w:t xml:space="preserve">. That estimate resulted from careful calculation of the time to complete the appropriate processes and assumed that there were no budget </w:t>
      </w:r>
      <w:proofErr w:type="spellStart"/>
      <w:proofErr w:type="gramStart"/>
      <w:r w:rsidRPr="00687E81">
        <w:rPr>
          <w:rFonts w:ascii="Cambria" w:hAnsi="Cambria"/>
          <w:sz w:val="16"/>
        </w:rPr>
        <w:t>constraints.xvii</w:t>
      </w:r>
      <w:proofErr w:type="spellEnd"/>
      <w:proofErr w:type="gramEnd"/>
      <w:r w:rsidRPr="00687E81">
        <w:rPr>
          <w:rFonts w:ascii="Cambria" w:hAnsi="Cambria"/>
          <w:sz w:val="16"/>
        </w:rPr>
        <w:t xml:space="preserve"> </w:t>
      </w:r>
      <w:r w:rsidRPr="00687E81">
        <w:rPr>
          <w:rStyle w:val="StyleUnderline"/>
          <w:rFonts w:ascii="Cambria" w:hAnsi="Cambria"/>
        </w:rPr>
        <w:t>The required fund raising, planning</w:t>
      </w:r>
      <w:r w:rsidRPr="00687E81">
        <w:rPr>
          <w:rFonts w:ascii="Cambria" w:hAnsi="Cambria"/>
          <w:sz w:val="16"/>
        </w:rPr>
        <w:t xml:space="preserve"> before beginning the engineering and construction work, </w:t>
      </w:r>
      <w:r w:rsidRPr="00687E81">
        <w:rPr>
          <w:rStyle w:val="StyleUnderline"/>
          <w:rFonts w:ascii="Cambria" w:hAnsi="Cambria"/>
        </w:rPr>
        <w:t>acquisition of</w:t>
      </w:r>
      <w:r w:rsidRPr="00687E81">
        <w:rPr>
          <w:rFonts w:ascii="Cambria" w:hAnsi="Cambria"/>
          <w:sz w:val="16"/>
        </w:rPr>
        <w:t xml:space="preserve"> the </w:t>
      </w:r>
      <w:r w:rsidRPr="00687E81">
        <w:rPr>
          <w:rStyle w:val="StyleUnderline"/>
          <w:rFonts w:ascii="Cambria" w:hAnsi="Cambria"/>
        </w:rPr>
        <w:t>special nuclear material, and the preparation of a site</w:t>
      </w:r>
      <w:r w:rsidRPr="00687E81">
        <w:rPr>
          <w:rFonts w:ascii="Cambria" w:hAnsi="Cambria"/>
          <w:sz w:val="16"/>
        </w:rPr>
        <w:t xml:space="preserve"> to do the work could well take at least another year. </w:t>
      </w:r>
      <w:r w:rsidRPr="00687E81">
        <w:rPr>
          <w:rStyle w:val="StyleUnderline"/>
          <w:rFonts w:ascii="Cambria" w:hAnsi="Cambria"/>
        </w:rPr>
        <w:t>We estimated the</w:t>
      </w:r>
      <w:r w:rsidRPr="00687E81">
        <w:rPr>
          <w:rFonts w:ascii="Cambria" w:hAnsi="Cambria"/>
          <w:sz w:val="16"/>
        </w:rPr>
        <w:t xml:space="preserve"> </w:t>
      </w:r>
      <w:r w:rsidRPr="00687E81">
        <w:rPr>
          <w:rStyle w:val="Emphasis"/>
          <w:rFonts w:ascii="Cambria" w:hAnsi="Cambria"/>
        </w:rPr>
        <w:t>cost</w:t>
      </w:r>
      <w:r w:rsidRPr="00687E81">
        <w:rPr>
          <w:rFonts w:ascii="Cambria" w:hAnsi="Cambria"/>
          <w:sz w:val="16"/>
        </w:rPr>
        <w:t xml:space="preserve"> (in then-year money) </w:t>
      </w:r>
      <w:r w:rsidRPr="00687E81">
        <w:rPr>
          <w:rStyle w:val="StyleUnderline"/>
          <w:rFonts w:ascii="Cambria" w:hAnsi="Cambria"/>
        </w:rPr>
        <w:t>at approximately</w:t>
      </w:r>
      <w:r w:rsidRPr="00687E81">
        <w:rPr>
          <w:rFonts w:ascii="Cambria" w:hAnsi="Cambria"/>
          <w:sz w:val="16"/>
        </w:rPr>
        <w:t xml:space="preserve"> $5,433,000, which is obviously too precisely specified. But $</w:t>
      </w:r>
      <w:r w:rsidRPr="00687E81">
        <w:rPr>
          <w:rStyle w:val="Emphasis"/>
          <w:rFonts w:ascii="Cambria" w:hAnsi="Cambria"/>
        </w:rPr>
        <w:t>5,500,000</w:t>
      </w:r>
      <w:r w:rsidRPr="00687E81">
        <w:rPr>
          <w:rFonts w:ascii="Cambria" w:hAnsi="Cambria"/>
          <w:sz w:val="16"/>
        </w:rPr>
        <w:t xml:space="preserve"> is certainly in the ball park, </w:t>
      </w:r>
      <w:r w:rsidRPr="00687E81">
        <w:rPr>
          <w:rStyle w:val="Emphasis"/>
          <w:rFonts w:ascii="Cambria" w:hAnsi="Cambria"/>
        </w:rPr>
        <w:t>including</w:t>
      </w:r>
      <w:r w:rsidRPr="00687E81">
        <w:rPr>
          <w:rFonts w:ascii="Cambria" w:hAnsi="Cambria"/>
          <w:sz w:val="16"/>
        </w:rPr>
        <w:t xml:space="preserve"> </w:t>
      </w:r>
      <w:r w:rsidRPr="00687E81">
        <w:rPr>
          <w:rStyle w:val="StyleUnderline"/>
          <w:rFonts w:ascii="Cambria" w:hAnsi="Cambria"/>
        </w:rPr>
        <w:t xml:space="preserve">the </w:t>
      </w:r>
      <w:r w:rsidRPr="00687E81">
        <w:rPr>
          <w:rStyle w:val="Emphasis"/>
          <w:rFonts w:ascii="Cambria" w:hAnsi="Cambria"/>
        </w:rPr>
        <w:t>cost of the fissile material</w:t>
      </w:r>
      <w:r w:rsidRPr="00687E81">
        <w:rPr>
          <w:rStyle w:val="StyleUnderline"/>
          <w:rFonts w:ascii="Cambria" w:hAnsi="Cambria"/>
        </w:rPr>
        <w:t>. Considering the resources that have been available to al Qaeda, Hezbollah, and the Islamic State, this is a</w:t>
      </w:r>
      <w:r w:rsidRPr="00687E81">
        <w:rPr>
          <w:rFonts w:ascii="Cambria" w:hAnsi="Cambria"/>
          <w:sz w:val="16"/>
        </w:rPr>
        <w:t xml:space="preserve"> </w:t>
      </w:r>
      <w:r w:rsidRPr="00687E81">
        <w:rPr>
          <w:rStyle w:val="Emphasis"/>
          <w:rFonts w:ascii="Cambria" w:hAnsi="Cambria"/>
        </w:rPr>
        <w:t>rather paltry sum</w:t>
      </w:r>
      <w:r w:rsidRPr="00687E81">
        <w:rPr>
          <w:rStyle w:val="StyleUnderline"/>
          <w:rFonts w:ascii="Cambria" w:hAnsi="Cambria"/>
        </w:rPr>
        <w:t>, providing almost</w:t>
      </w:r>
      <w:r w:rsidRPr="00687E81">
        <w:rPr>
          <w:rFonts w:ascii="Cambria" w:hAnsi="Cambria"/>
          <w:sz w:val="16"/>
        </w:rPr>
        <w:t xml:space="preserve"> </w:t>
      </w:r>
      <w:r w:rsidRPr="00687E81">
        <w:rPr>
          <w:rStyle w:val="Emphasis"/>
          <w:rFonts w:ascii="Cambria" w:hAnsi="Cambria"/>
        </w:rPr>
        <w:t>no barrier to an attempt</w:t>
      </w:r>
      <w:r w:rsidRPr="00687E81">
        <w:rPr>
          <w:rFonts w:ascii="Cambria" w:hAnsi="Cambria"/>
          <w:sz w:val="16"/>
        </w:rPr>
        <w:t>. Even were Lewis and I off by factors of two to ten low, the amount is still small.</w:t>
      </w:r>
    </w:p>
    <w:p w14:paraId="630438F5" w14:textId="77777777" w:rsidR="0016137E" w:rsidRPr="00687E81" w:rsidRDefault="0016137E" w:rsidP="0016137E">
      <w:pPr>
        <w:rPr>
          <w:rFonts w:ascii="Cambria" w:hAnsi="Cambria"/>
        </w:rPr>
      </w:pPr>
    </w:p>
    <w:p w14:paraId="340A076A" w14:textId="77777777" w:rsidR="0016137E" w:rsidRDefault="0016137E" w:rsidP="0016137E">
      <w:pPr>
        <w:pStyle w:val="Heading3"/>
      </w:pPr>
      <w:proofErr w:type="spellStart"/>
      <w:r>
        <w:lastRenderedPageBreak/>
        <w:t>Heg</w:t>
      </w:r>
      <w:proofErr w:type="spellEnd"/>
    </w:p>
    <w:p w14:paraId="7FCB435F" w14:textId="77777777" w:rsidR="0016137E" w:rsidRPr="000407B0" w:rsidRDefault="0016137E" w:rsidP="0016137E">
      <w:pPr>
        <w:pStyle w:val="Heading4"/>
        <w:rPr>
          <w:rFonts w:ascii="Cambria" w:hAnsi="Cambria" w:cs="Times New Roman"/>
        </w:rPr>
      </w:pPr>
      <w:r w:rsidRPr="000407B0">
        <w:rPr>
          <w:rFonts w:ascii="Cambria" w:hAnsi="Cambria" w:cs="Times New Roman"/>
        </w:rPr>
        <w:t xml:space="preserve">realist academic training is key to defeat Putin---their IR models are </w:t>
      </w:r>
      <w:r w:rsidRPr="000407B0">
        <w:rPr>
          <w:rFonts w:ascii="Cambria" w:hAnsi="Cambria" w:cs="Times New Roman"/>
          <w:u w:val="single"/>
        </w:rPr>
        <w:t>flawed</w:t>
      </w:r>
      <w:r w:rsidRPr="000407B0">
        <w:rPr>
          <w:rFonts w:ascii="Cambria" w:hAnsi="Cambria" w:cs="Times New Roman"/>
        </w:rPr>
        <w:t xml:space="preserve"> because they </w:t>
      </w:r>
      <w:r w:rsidRPr="000407B0">
        <w:rPr>
          <w:rFonts w:ascii="Cambria" w:hAnsi="Cambria" w:cs="Times New Roman"/>
          <w:u w:val="single"/>
        </w:rPr>
        <w:t>underestimate</w:t>
      </w:r>
      <w:r w:rsidRPr="000407B0">
        <w:rPr>
          <w:rFonts w:ascii="Cambria" w:hAnsi="Cambria" w:cs="Times New Roman"/>
        </w:rPr>
        <w:t xml:space="preserve"> the importance of unipolarity for peace</w:t>
      </w:r>
    </w:p>
    <w:p w14:paraId="33E499DC" w14:textId="77777777" w:rsidR="0016137E" w:rsidRPr="000407B0" w:rsidRDefault="0016137E" w:rsidP="0016137E">
      <w:pPr>
        <w:rPr>
          <w:rFonts w:ascii="Cambria" w:hAnsi="Cambria"/>
        </w:rPr>
      </w:pPr>
      <w:r w:rsidRPr="000407B0">
        <w:rPr>
          <w:rStyle w:val="Style13ptBold"/>
          <w:rFonts w:ascii="Cambria" w:hAnsi="Cambria"/>
        </w:rPr>
        <w:t>Murray 14</w:t>
      </w:r>
      <w:r w:rsidRPr="000407B0">
        <w:rPr>
          <w:rFonts w:ascii="Cambria" w:hAnsi="Cambria"/>
        </w:rPr>
        <w:t xml:space="preserve"> – Professor of Political Science @ Alberta</w:t>
      </w:r>
    </w:p>
    <w:p w14:paraId="63EF5A9F" w14:textId="77777777" w:rsidR="0016137E" w:rsidRPr="000407B0" w:rsidRDefault="0016137E" w:rsidP="0016137E">
      <w:pPr>
        <w:rPr>
          <w:rFonts w:ascii="Cambria" w:hAnsi="Cambria"/>
        </w:rPr>
      </w:pPr>
      <w:r w:rsidRPr="000407B0">
        <w:rPr>
          <w:rFonts w:ascii="Cambria" w:hAnsi="Cambria"/>
        </w:rPr>
        <w:t>(Robert, “The Return of the Problem-Solvers,” http://www.e-ir.info/2014/03/19/the-return-of-the-problem-solvers/)</w:t>
      </w:r>
    </w:p>
    <w:p w14:paraId="70746D76" w14:textId="77777777" w:rsidR="0016137E" w:rsidRPr="000407B0" w:rsidRDefault="0016137E" w:rsidP="0016137E">
      <w:pPr>
        <w:rPr>
          <w:rFonts w:ascii="Cambria" w:hAnsi="Cambria"/>
          <w:sz w:val="16"/>
        </w:rPr>
      </w:pPr>
      <w:r w:rsidRPr="000407B0">
        <w:rPr>
          <w:rFonts w:ascii="Cambria" w:hAnsi="Cambria"/>
          <w:sz w:val="16"/>
        </w:rPr>
        <w:t xml:space="preserve">A caveat here is that I began as a historian and turned into a political scientist, though I have indicted my field in the past for its ignorance of history, especially in theory-building.  I have also had the benefit of working in academia, policy, and now in the think-tank world, so I have insights into all three. Schindler is correct to point out that </w:t>
      </w:r>
      <w:r w:rsidRPr="000407B0">
        <w:rPr>
          <w:rStyle w:val="StyleUnderline"/>
          <w:rFonts w:ascii="Cambria" w:hAnsi="Cambria"/>
        </w:rPr>
        <w:t>academics</w:t>
      </w:r>
      <w:r w:rsidRPr="000407B0">
        <w:rPr>
          <w:rFonts w:ascii="Cambria" w:hAnsi="Cambria"/>
          <w:sz w:val="16"/>
        </w:rPr>
        <w:t xml:space="preserve"> typically </w:t>
      </w:r>
      <w:r w:rsidRPr="000407B0">
        <w:rPr>
          <w:rStyle w:val="StyleUnderline"/>
          <w:rFonts w:ascii="Cambria" w:hAnsi="Cambria"/>
        </w:rPr>
        <w:t>make lousy policy-makers</w:t>
      </w:r>
      <w:r w:rsidRPr="000407B0">
        <w:rPr>
          <w:rFonts w:ascii="Cambria" w:hAnsi="Cambria"/>
          <w:sz w:val="16"/>
        </w:rPr>
        <w:t xml:space="preserve">, especially </w:t>
      </w:r>
      <w:r w:rsidRPr="000407B0">
        <w:rPr>
          <w:rStyle w:val="StyleUnderline"/>
          <w:rFonts w:ascii="Cambria" w:hAnsi="Cambria"/>
        </w:rPr>
        <w:t xml:space="preserve">in modern IR. </w:t>
      </w:r>
      <w:r w:rsidRPr="002E1840">
        <w:rPr>
          <w:rStyle w:val="StyleUnderline"/>
          <w:rFonts w:ascii="Cambria" w:hAnsi="Cambria"/>
          <w:highlight w:val="cyan"/>
        </w:rPr>
        <w:t>IR has become a field more focused on</w:t>
      </w:r>
      <w:r w:rsidRPr="000407B0">
        <w:rPr>
          <w:rFonts w:ascii="Cambria" w:hAnsi="Cambria"/>
          <w:sz w:val="16"/>
        </w:rPr>
        <w:t xml:space="preserve"> sociology and </w:t>
      </w:r>
      <w:r w:rsidRPr="002E1840">
        <w:rPr>
          <w:rStyle w:val="StyleUnderline"/>
          <w:rFonts w:ascii="Cambria" w:hAnsi="Cambria"/>
          <w:highlight w:val="cyan"/>
        </w:rPr>
        <w:t>philosophy</w:t>
      </w:r>
      <w:r w:rsidRPr="000407B0">
        <w:rPr>
          <w:rStyle w:val="StyleUnderline"/>
          <w:rFonts w:ascii="Cambria" w:hAnsi="Cambria"/>
        </w:rPr>
        <w:t xml:space="preserve"> than one interested in </w:t>
      </w:r>
      <w:r w:rsidRPr="002E1840">
        <w:rPr>
          <w:rStyle w:val="StyleUnderline"/>
          <w:rFonts w:ascii="Cambria" w:hAnsi="Cambria"/>
          <w:highlight w:val="cyan"/>
        </w:rPr>
        <w:t>real world events</w:t>
      </w:r>
      <w:r w:rsidRPr="000407B0">
        <w:rPr>
          <w:rStyle w:val="StyleUnderline"/>
          <w:rFonts w:ascii="Cambria" w:hAnsi="Cambria"/>
        </w:rPr>
        <w:t xml:space="preserve"> </w:t>
      </w:r>
      <w:r w:rsidRPr="002E1840">
        <w:rPr>
          <w:rStyle w:val="StyleUnderline"/>
          <w:rFonts w:ascii="Cambria" w:hAnsi="Cambria"/>
          <w:highlight w:val="cyan"/>
        </w:rPr>
        <w:t>and policy</w:t>
      </w:r>
      <w:r w:rsidRPr="000407B0">
        <w:rPr>
          <w:rStyle w:val="StyleUnderline"/>
          <w:rFonts w:ascii="Cambria" w:hAnsi="Cambria"/>
        </w:rPr>
        <w:t xml:space="preserve">. </w:t>
      </w:r>
      <w:r w:rsidRPr="002E1840">
        <w:rPr>
          <w:rStyle w:val="StyleUnderline"/>
          <w:rFonts w:ascii="Cambria" w:hAnsi="Cambria"/>
          <w:highlight w:val="cyan"/>
        </w:rPr>
        <w:t>This has been evident in</w:t>
      </w:r>
      <w:r w:rsidRPr="000407B0">
        <w:rPr>
          <w:rStyle w:val="StyleUnderline"/>
          <w:rFonts w:ascii="Cambria" w:hAnsi="Cambria"/>
        </w:rPr>
        <w:t xml:space="preserve"> the current crisis in </w:t>
      </w:r>
      <w:r w:rsidRPr="002E1840">
        <w:rPr>
          <w:rStyle w:val="StyleUnderline"/>
          <w:rFonts w:ascii="Cambria" w:hAnsi="Cambria"/>
          <w:highlight w:val="cyan"/>
        </w:rPr>
        <w:t>Ukraine when</w:t>
      </w:r>
      <w:r w:rsidRPr="000407B0">
        <w:rPr>
          <w:rStyle w:val="StyleUnderline"/>
          <w:rFonts w:ascii="Cambria" w:hAnsi="Cambria"/>
        </w:rPr>
        <w:t xml:space="preserve"> </w:t>
      </w:r>
      <w:r w:rsidRPr="002E1840">
        <w:rPr>
          <w:rStyle w:val="Emphasis"/>
          <w:rFonts w:ascii="Cambria" w:hAnsi="Cambria"/>
          <w:highlight w:val="cyan"/>
        </w:rPr>
        <w:t>everything</w:t>
      </w:r>
      <w:r w:rsidRPr="000407B0">
        <w:rPr>
          <w:rStyle w:val="Emphasis"/>
          <w:rFonts w:ascii="Cambria" w:hAnsi="Cambria"/>
        </w:rPr>
        <w:t xml:space="preserve"> the </w:t>
      </w:r>
      <w:r w:rsidRPr="002E1840">
        <w:rPr>
          <w:rStyle w:val="Emphasis"/>
          <w:rFonts w:ascii="Cambria" w:hAnsi="Cambria"/>
          <w:highlight w:val="cyan"/>
        </w:rPr>
        <w:t>Putin</w:t>
      </w:r>
      <w:r w:rsidRPr="000407B0">
        <w:rPr>
          <w:rStyle w:val="Emphasis"/>
          <w:rFonts w:ascii="Cambria" w:hAnsi="Cambria"/>
        </w:rPr>
        <w:t xml:space="preserve"> regime </w:t>
      </w:r>
      <w:r w:rsidRPr="002E1840">
        <w:rPr>
          <w:rStyle w:val="Emphasis"/>
          <w:rFonts w:ascii="Cambria" w:hAnsi="Cambria"/>
          <w:highlight w:val="cyan"/>
        </w:rPr>
        <w:t>has been doing</w:t>
      </w:r>
      <w:r w:rsidRPr="000407B0">
        <w:rPr>
          <w:rStyle w:val="StyleUnderline"/>
          <w:rFonts w:ascii="Cambria" w:hAnsi="Cambria"/>
        </w:rPr>
        <w:t xml:space="preserve"> </w:t>
      </w:r>
      <w:r w:rsidRPr="002E1840">
        <w:rPr>
          <w:rStyle w:val="StyleUnderline"/>
          <w:rFonts w:ascii="Cambria" w:hAnsi="Cambria"/>
          <w:highlight w:val="cyan"/>
        </w:rPr>
        <w:t>has challenged</w:t>
      </w:r>
      <w:r w:rsidRPr="000407B0">
        <w:rPr>
          <w:rStyle w:val="StyleUnderline"/>
          <w:rFonts w:ascii="Cambria" w:hAnsi="Cambria"/>
        </w:rPr>
        <w:t xml:space="preserve"> the </w:t>
      </w:r>
      <w:r w:rsidRPr="002E1840">
        <w:rPr>
          <w:rStyle w:val="StyleUnderline"/>
          <w:rFonts w:ascii="Cambria" w:hAnsi="Cambria"/>
          <w:highlight w:val="cyan"/>
        </w:rPr>
        <w:t>predominant assumptions in IR</w:t>
      </w:r>
      <w:r w:rsidRPr="000407B0">
        <w:rPr>
          <w:rStyle w:val="StyleUnderline"/>
          <w:rFonts w:ascii="Cambria" w:hAnsi="Cambria"/>
        </w:rPr>
        <w:t xml:space="preserve"> as it currently exists. </w:t>
      </w:r>
      <w:r w:rsidRPr="002E1840">
        <w:rPr>
          <w:rStyle w:val="StyleUnderline"/>
          <w:rFonts w:ascii="Cambria" w:hAnsi="Cambria"/>
          <w:highlight w:val="cyan"/>
        </w:rPr>
        <w:t>Imagine the shock</w:t>
      </w:r>
      <w:r w:rsidRPr="000407B0">
        <w:rPr>
          <w:rStyle w:val="StyleUnderline"/>
          <w:rFonts w:ascii="Cambria" w:hAnsi="Cambria"/>
        </w:rPr>
        <w:t xml:space="preserve"> of IR scholars </w:t>
      </w:r>
      <w:r w:rsidRPr="002E1840">
        <w:rPr>
          <w:rStyle w:val="StyleUnderline"/>
          <w:rFonts w:ascii="Cambria" w:hAnsi="Cambria"/>
          <w:highlight w:val="cyan"/>
        </w:rPr>
        <w:t>when</w:t>
      </w:r>
      <w:r w:rsidRPr="000407B0">
        <w:rPr>
          <w:rStyle w:val="StyleUnderline"/>
          <w:rFonts w:ascii="Cambria" w:hAnsi="Cambria"/>
        </w:rPr>
        <w:t xml:space="preserve"> </w:t>
      </w:r>
      <w:r w:rsidRPr="002E1840">
        <w:rPr>
          <w:rStyle w:val="StyleUnderline"/>
          <w:rFonts w:ascii="Cambria" w:hAnsi="Cambria"/>
          <w:highlight w:val="cyan"/>
        </w:rPr>
        <w:t>Putin failed to recognize</w:t>
      </w:r>
      <w:r w:rsidRPr="000407B0">
        <w:rPr>
          <w:rStyle w:val="StyleUnderline"/>
          <w:rFonts w:ascii="Cambria" w:hAnsi="Cambria"/>
        </w:rPr>
        <w:t xml:space="preserve"> that </w:t>
      </w:r>
      <w:r w:rsidRPr="002E1840">
        <w:rPr>
          <w:rStyle w:val="StyleUnderline"/>
          <w:rFonts w:ascii="Cambria" w:hAnsi="Cambria"/>
          <w:highlight w:val="cyan"/>
        </w:rPr>
        <w:t>we live in a</w:t>
      </w:r>
      <w:r w:rsidRPr="000407B0">
        <w:rPr>
          <w:rStyle w:val="StyleUnderline"/>
          <w:rFonts w:ascii="Cambria" w:hAnsi="Cambria"/>
        </w:rPr>
        <w:t xml:space="preserve"> “</w:t>
      </w:r>
      <w:r w:rsidRPr="002E1840">
        <w:rPr>
          <w:rStyle w:val="StyleUnderline"/>
          <w:rFonts w:ascii="Cambria" w:hAnsi="Cambria"/>
          <w:highlight w:val="cyan"/>
        </w:rPr>
        <w:t>post-sovereign</w:t>
      </w:r>
      <w:r w:rsidRPr="000407B0">
        <w:rPr>
          <w:rStyle w:val="StyleUnderline"/>
          <w:rFonts w:ascii="Cambria" w:hAnsi="Cambria"/>
        </w:rPr>
        <w:t xml:space="preserve">” </w:t>
      </w:r>
      <w:r w:rsidRPr="002E1840">
        <w:rPr>
          <w:rStyle w:val="StyleUnderline"/>
          <w:rFonts w:ascii="Cambria" w:hAnsi="Cambria"/>
          <w:highlight w:val="cyan"/>
        </w:rPr>
        <w:t>world where</w:t>
      </w:r>
      <w:r w:rsidRPr="000407B0">
        <w:rPr>
          <w:rStyle w:val="StyleUnderline"/>
          <w:rFonts w:ascii="Cambria" w:hAnsi="Cambria"/>
        </w:rPr>
        <w:t xml:space="preserve"> “</w:t>
      </w:r>
      <w:r w:rsidRPr="002E1840">
        <w:rPr>
          <w:rStyle w:val="StyleUnderline"/>
          <w:rFonts w:ascii="Cambria" w:hAnsi="Cambria"/>
          <w:highlight w:val="cyan"/>
        </w:rPr>
        <w:t>states don’t invade other states anymore</w:t>
      </w:r>
      <w:r w:rsidRPr="000407B0">
        <w:rPr>
          <w:rStyle w:val="StyleUnderline"/>
          <w:rFonts w:ascii="Cambria" w:hAnsi="Cambria"/>
        </w:rPr>
        <w:t xml:space="preserve">” </w:t>
      </w:r>
      <w:r w:rsidRPr="002E1840">
        <w:rPr>
          <w:rStyle w:val="StyleUnderline"/>
          <w:rFonts w:ascii="Cambria" w:hAnsi="Cambria"/>
          <w:highlight w:val="cyan"/>
        </w:rPr>
        <w:t>and</w:t>
      </w:r>
      <w:r w:rsidRPr="000407B0">
        <w:rPr>
          <w:rStyle w:val="StyleUnderline"/>
          <w:rFonts w:ascii="Cambria" w:hAnsi="Cambria"/>
        </w:rPr>
        <w:t xml:space="preserve"> “complex </w:t>
      </w:r>
      <w:r w:rsidRPr="002E1840">
        <w:rPr>
          <w:rStyle w:val="StyleUnderline"/>
          <w:rFonts w:ascii="Cambria" w:hAnsi="Cambria"/>
          <w:highlight w:val="cyan"/>
        </w:rPr>
        <w:t>interdependence</w:t>
      </w:r>
      <w:r w:rsidRPr="000407B0">
        <w:rPr>
          <w:rStyle w:val="StyleUnderline"/>
          <w:rFonts w:ascii="Cambria" w:hAnsi="Cambria"/>
        </w:rPr>
        <w:t xml:space="preserve">” </w:t>
      </w:r>
      <w:r w:rsidRPr="002E1840">
        <w:rPr>
          <w:rStyle w:val="StyleUnderline"/>
          <w:rFonts w:ascii="Cambria" w:hAnsi="Cambria"/>
          <w:highlight w:val="cyan"/>
        </w:rPr>
        <w:t>deters states</w:t>
      </w:r>
      <w:r w:rsidRPr="000407B0">
        <w:rPr>
          <w:rStyle w:val="StyleUnderline"/>
          <w:rFonts w:ascii="Cambria" w:hAnsi="Cambria"/>
        </w:rPr>
        <w:t xml:space="preserve"> from</w:t>
      </w:r>
      <w:r w:rsidRPr="000407B0">
        <w:rPr>
          <w:rFonts w:ascii="Cambria" w:hAnsi="Cambria"/>
          <w:sz w:val="16"/>
        </w:rPr>
        <w:t xml:space="preserve"> that outdated </w:t>
      </w:r>
      <w:r w:rsidRPr="000407B0">
        <w:rPr>
          <w:rStyle w:val="StyleUnderline"/>
          <w:rFonts w:ascii="Cambria" w:hAnsi="Cambria"/>
        </w:rPr>
        <w:t xml:space="preserve">Cold War thinking </w:t>
      </w:r>
      <w:r w:rsidRPr="002E1840">
        <w:rPr>
          <w:rStyle w:val="Emphasis"/>
          <w:rFonts w:ascii="Cambria" w:hAnsi="Cambria"/>
          <w:sz w:val="28"/>
          <w:highlight w:val="cyan"/>
        </w:rPr>
        <w:t>because of liberal</w:t>
      </w:r>
      <w:r w:rsidRPr="000407B0">
        <w:rPr>
          <w:rFonts w:ascii="Cambria" w:hAnsi="Cambria"/>
          <w:sz w:val="20"/>
        </w:rPr>
        <w:t xml:space="preserve"> </w:t>
      </w:r>
      <w:r w:rsidRPr="000407B0">
        <w:rPr>
          <w:rFonts w:ascii="Cambria" w:hAnsi="Cambria"/>
          <w:sz w:val="16"/>
        </w:rPr>
        <w:t xml:space="preserve">economic </w:t>
      </w:r>
      <w:r w:rsidRPr="002E1840">
        <w:rPr>
          <w:rStyle w:val="Emphasis"/>
          <w:rFonts w:ascii="Cambria" w:hAnsi="Cambria"/>
          <w:sz w:val="28"/>
          <w:highlight w:val="cyan"/>
        </w:rPr>
        <w:t>links</w:t>
      </w:r>
      <w:r w:rsidRPr="000407B0">
        <w:rPr>
          <w:rFonts w:ascii="Cambria" w:hAnsi="Cambria"/>
          <w:sz w:val="16"/>
        </w:rPr>
        <w:t xml:space="preserve">. </w:t>
      </w:r>
      <w:proofErr w:type="gramStart"/>
      <w:r w:rsidRPr="000407B0">
        <w:rPr>
          <w:rFonts w:ascii="Cambria" w:hAnsi="Cambria"/>
          <w:sz w:val="16"/>
        </w:rPr>
        <w:t>Oops.∂</w:t>
      </w:r>
      <w:proofErr w:type="gramEnd"/>
      <w:r w:rsidRPr="000407B0">
        <w:rPr>
          <w:rFonts w:ascii="Cambria" w:hAnsi="Cambria"/>
          <w:sz w:val="16"/>
        </w:rPr>
        <w:t xml:space="preserve"> Where I would disagree with Schindler is that I would say not all IR experts, political scientists or historians are meant to be, or want to be, policy-makers. </w:t>
      </w:r>
      <w:r w:rsidRPr="000407B0">
        <w:rPr>
          <w:rStyle w:val="StyleUnderline"/>
          <w:rFonts w:ascii="Cambria" w:hAnsi="Cambria"/>
        </w:rPr>
        <w:t>I have not met many postmodern IR scholars itching to write a policy brief on military procurement</w:t>
      </w:r>
      <w:r w:rsidRPr="000407B0">
        <w:rPr>
          <w:rFonts w:ascii="Cambria" w:hAnsi="Cambria"/>
          <w:sz w:val="16"/>
        </w:rPr>
        <w:t xml:space="preserve"> – for which I am thankful because it would likely be 200 pages of </w:t>
      </w:r>
      <w:proofErr w:type="spellStart"/>
      <w:r w:rsidRPr="000407B0">
        <w:rPr>
          <w:rFonts w:ascii="Cambria" w:hAnsi="Cambria"/>
          <w:sz w:val="16"/>
        </w:rPr>
        <w:t>Derridian</w:t>
      </w:r>
      <w:proofErr w:type="spellEnd"/>
      <w:r w:rsidRPr="000407B0">
        <w:rPr>
          <w:rFonts w:ascii="Cambria" w:hAnsi="Cambria"/>
          <w:sz w:val="16"/>
        </w:rPr>
        <w:t xml:space="preserve"> discourse </w:t>
      </w:r>
      <w:proofErr w:type="gramStart"/>
      <w:r w:rsidRPr="000407B0">
        <w:rPr>
          <w:rFonts w:ascii="Cambria" w:hAnsi="Cambria"/>
          <w:sz w:val="16"/>
        </w:rPr>
        <w:t>analysis.∂</w:t>
      </w:r>
      <w:proofErr w:type="gramEnd"/>
      <w:r w:rsidRPr="000407B0">
        <w:rPr>
          <w:rFonts w:ascii="Cambria" w:hAnsi="Cambria"/>
          <w:sz w:val="16"/>
        </w:rPr>
        <w:t xml:space="preserve"> Schindler does have a point in noting </w:t>
      </w:r>
      <w:r w:rsidRPr="000407B0">
        <w:rPr>
          <w:rStyle w:val="StyleUnderline"/>
          <w:rFonts w:ascii="Cambria" w:hAnsi="Cambria"/>
        </w:rPr>
        <w:t>those currently making US foreign policy are totally lost</w:t>
      </w:r>
      <w:r w:rsidRPr="000407B0">
        <w:rPr>
          <w:rFonts w:ascii="Cambria" w:hAnsi="Cambria"/>
          <w:sz w:val="16"/>
        </w:rPr>
        <w:t xml:space="preserve">. However, I do not believe they “know nothing” – in fact, I think the </w:t>
      </w:r>
      <w:r w:rsidRPr="000407B0">
        <w:rPr>
          <w:rStyle w:val="StyleUnderline"/>
          <w:rFonts w:ascii="Cambria" w:hAnsi="Cambria"/>
        </w:rPr>
        <w:t xml:space="preserve">senior officials in the Obama Administration know a lot. The problem is that what they know is premised on flawed assumptions about the way the world actually works, making them ill-equipped to deal with difficult foreign and </w:t>
      </w:r>
      <w:proofErr w:type="spellStart"/>
      <w:r w:rsidRPr="000407B0">
        <w:rPr>
          <w:rStyle w:val="StyleUnderline"/>
          <w:rFonts w:ascii="Cambria" w:hAnsi="Cambria"/>
        </w:rPr>
        <w:t>defence</w:t>
      </w:r>
      <w:proofErr w:type="spellEnd"/>
      <w:r w:rsidRPr="000407B0">
        <w:rPr>
          <w:rStyle w:val="StyleUnderline"/>
          <w:rFonts w:ascii="Cambria" w:hAnsi="Cambria"/>
        </w:rPr>
        <w:t xml:space="preserve"> policy issues</w:t>
      </w:r>
      <w:r w:rsidRPr="000407B0">
        <w:rPr>
          <w:rFonts w:ascii="Cambria" w:hAnsi="Cambria"/>
          <w:sz w:val="16"/>
        </w:rPr>
        <w:t xml:space="preserve">.∂ </w:t>
      </w:r>
      <w:r w:rsidRPr="002E1840">
        <w:rPr>
          <w:rStyle w:val="StyleUnderline"/>
          <w:rFonts w:ascii="Cambria" w:hAnsi="Cambria"/>
          <w:highlight w:val="cyan"/>
        </w:rPr>
        <w:t>Appointing a group of utopians</w:t>
      </w:r>
      <w:r w:rsidRPr="000407B0">
        <w:rPr>
          <w:rFonts w:ascii="Cambria" w:hAnsi="Cambria"/>
          <w:sz w:val="16"/>
        </w:rPr>
        <w:t xml:space="preserve"> who call for humanitarian intervention (or worse yet, R2P) at every turn, who believe democracy can be imposed and grown, </w:t>
      </w:r>
      <w:r w:rsidRPr="002E1840">
        <w:rPr>
          <w:rStyle w:val="StyleUnderline"/>
          <w:rFonts w:ascii="Cambria" w:hAnsi="Cambria"/>
          <w:highlight w:val="cyan"/>
        </w:rPr>
        <w:t>who believe war is</w:t>
      </w:r>
      <w:r w:rsidRPr="000407B0">
        <w:rPr>
          <w:rStyle w:val="StyleUnderline"/>
          <w:rFonts w:ascii="Cambria" w:hAnsi="Cambria"/>
        </w:rPr>
        <w:t xml:space="preserve"> somehow </w:t>
      </w:r>
      <w:r w:rsidRPr="002E1840">
        <w:rPr>
          <w:rStyle w:val="StyleUnderline"/>
          <w:rFonts w:ascii="Cambria" w:hAnsi="Cambria"/>
          <w:highlight w:val="cyan"/>
        </w:rPr>
        <w:t>obsolete</w:t>
      </w:r>
      <w:r w:rsidRPr="000407B0">
        <w:rPr>
          <w:rStyle w:val="StyleUnderline"/>
          <w:rFonts w:ascii="Cambria" w:hAnsi="Cambria"/>
        </w:rPr>
        <w:t xml:space="preserve">, </w:t>
      </w:r>
      <w:r w:rsidRPr="002E1840">
        <w:rPr>
          <w:rStyle w:val="StyleUnderline"/>
          <w:rFonts w:ascii="Cambria" w:hAnsi="Cambria"/>
          <w:highlight w:val="cyan"/>
        </w:rPr>
        <w:t>and whose assumptions are premised on cooperation</w:t>
      </w:r>
      <w:r w:rsidRPr="000407B0">
        <w:rPr>
          <w:rStyle w:val="StyleUnderline"/>
          <w:rFonts w:ascii="Cambria" w:hAnsi="Cambria"/>
        </w:rPr>
        <w:t xml:space="preserve">, </w:t>
      </w:r>
      <w:r w:rsidRPr="002E1840">
        <w:rPr>
          <w:rStyle w:val="Emphasis"/>
          <w:rFonts w:ascii="Cambria" w:hAnsi="Cambria"/>
          <w:highlight w:val="cyan"/>
        </w:rPr>
        <w:t>cosmopolitanism</w:t>
      </w:r>
      <w:r w:rsidRPr="002E1840">
        <w:rPr>
          <w:rStyle w:val="StyleUnderline"/>
          <w:rFonts w:ascii="Cambria" w:hAnsi="Cambria"/>
          <w:highlight w:val="cyan"/>
        </w:rPr>
        <w:t xml:space="preserve"> and </w:t>
      </w:r>
      <w:r w:rsidRPr="002E1840">
        <w:rPr>
          <w:rStyle w:val="Emphasis"/>
          <w:rFonts w:ascii="Cambria" w:hAnsi="Cambria"/>
          <w:highlight w:val="cyan"/>
        </w:rPr>
        <w:t>solidarism</w:t>
      </w:r>
      <w:r w:rsidRPr="002E1840">
        <w:rPr>
          <w:rStyle w:val="StyleUnderline"/>
          <w:rFonts w:ascii="Cambria" w:hAnsi="Cambria"/>
          <w:highlight w:val="cyan"/>
        </w:rPr>
        <w:t xml:space="preserve"> is </w:t>
      </w:r>
      <w:r w:rsidRPr="002E1840">
        <w:rPr>
          <w:rStyle w:val="Emphasis"/>
          <w:rFonts w:ascii="Cambria" w:hAnsi="Cambria"/>
          <w:highlight w:val="cyan"/>
        </w:rPr>
        <w:t>highly problematic</w:t>
      </w:r>
      <w:r w:rsidRPr="000407B0">
        <w:rPr>
          <w:rFonts w:ascii="Cambria" w:hAnsi="Cambria"/>
          <w:sz w:val="16"/>
        </w:rPr>
        <w:t xml:space="preserve">. It was equally as problematic during the Bush Administration when foreign policy was being driven by neoconservative beliefs in pre-emptive strikes and American divine superiority. </w:t>
      </w:r>
      <w:proofErr w:type="gramStart"/>
      <w:r w:rsidRPr="000407B0">
        <w:rPr>
          <w:rFonts w:ascii="Cambria" w:hAnsi="Cambria"/>
          <w:sz w:val="16"/>
        </w:rPr>
        <w:t>In essence, no</w:t>
      </w:r>
      <w:proofErr w:type="gramEnd"/>
      <w:r w:rsidRPr="000407B0">
        <w:rPr>
          <w:rFonts w:ascii="Cambria" w:hAnsi="Cambria"/>
          <w:sz w:val="16"/>
        </w:rPr>
        <w:t xml:space="preserve"> foreign policy establishment is ever going to function well, especially in times of crisis, if it is stacked with like-minded political cronies. The most effective groups are those that are comprised of individuals with varying areas of expertise or ideological preference. A good leader wants to hear from realists and liberals, political scientists and historians, </w:t>
      </w:r>
      <w:proofErr w:type="spellStart"/>
      <w:r w:rsidRPr="000407B0">
        <w:rPr>
          <w:rFonts w:ascii="Cambria" w:hAnsi="Cambria"/>
          <w:sz w:val="16"/>
        </w:rPr>
        <w:t>etc</w:t>
      </w:r>
      <w:proofErr w:type="spellEnd"/>
      <w:r w:rsidRPr="000407B0">
        <w:rPr>
          <w:rFonts w:ascii="Cambria" w:hAnsi="Cambria"/>
          <w:sz w:val="16"/>
        </w:rPr>
        <w:t xml:space="preserve"> and make decisions that encompass the best knowledge </w:t>
      </w:r>
      <w:proofErr w:type="gramStart"/>
      <w:r w:rsidRPr="000407B0">
        <w:rPr>
          <w:rFonts w:ascii="Cambria" w:hAnsi="Cambria"/>
          <w:sz w:val="16"/>
        </w:rPr>
        <w:t>possible.∂</w:t>
      </w:r>
      <w:proofErr w:type="gramEnd"/>
      <w:r w:rsidRPr="000407B0">
        <w:rPr>
          <w:rFonts w:ascii="Cambria" w:hAnsi="Cambria"/>
          <w:sz w:val="16"/>
        </w:rPr>
        <w:t xml:space="preserve"> </w:t>
      </w:r>
      <w:r w:rsidRPr="000407B0">
        <w:rPr>
          <w:rStyle w:val="StyleUnderline"/>
          <w:rFonts w:ascii="Cambria" w:hAnsi="Cambria"/>
        </w:rPr>
        <w:t xml:space="preserve">When it comes to educating the next generation of policy-makers, </w:t>
      </w:r>
      <w:r w:rsidRPr="002E1840">
        <w:rPr>
          <w:rStyle w:val="StyleUnderline"/>
          <w:rFonts w:ascii="Cambria" w:hAnsi="Cambria"/>
          <w:highlight w:val="cyan"/>
        </w:rPr>
        <w:t>there is a problem facing the academy and the crises in Ukraine and Syria demonstrate that</w:t>
      </w:r>
      <w:r w:rsidRPr="000407B0">
        <w:rPr>
          <w:rStyle w:val="StyleUnderline"/>
          <w:rFonts w:ascii="Cambria" w:hAnsi="Cambria"/>
        </w:rPr>
        <w:t xml:space="preserve">. </w:t>
      </w:r>
      <w:r w:rsidRPr="002E1840">
        <w:rPr>
          <w:rStyle w:val="StyleUnderline"/>
          <w:rFonts w:ascii="Cambria" w:hAnsi="Cambria"/>
          <w:highlight w:val="cyan"/>
        </w:rPr>
        <w:t xml:space="preserve">The assumptions that now dominate IR </w:t>
      </w:r>
      <w:r w:rsidRPr="002E1840">
        <w:rPr>
          <w:rStyle w:val="Emphasis"/>
          <w:rFonts w:ascii="Cambria" w:hAnsi="Cambria"/>
          <w:highlight w:val="cyan"/>
        </w:rPr>
        <w:t>emerged in the unipolar era without seeing major war</w:t>
      </w:r>
      <w:r w:rsidRPr="000407B0">
        <w:rPr>
          <w:rFonts w:ascii="Cambria" w:hAnsi="Cambria"/>
          <w:sz w:val="16"/>
        </w:rPr>
        <w:t xml:space="preserve"> and the ugly side of great power politics </w:t>
      </w:r>
      <w:r w:rsidRPr="000407B0">
        <w:rPr>
          <w:rStyle w:val="StyleUnderline"/>
          <w:rFonts w:ascii="Cambria" w:hAnsi="Cambria"/>
        </w:rPr>
        <w:t xml:space="preserve">but </w:t>
      </w:r>
      <w:r w:rsidRPr="002E1840">
        <w:rPr>
          <w:rStyle w:val="StyleUnderline"/>
          <w:rFonts w:ascii="Cambria" w:hAnsi="Cambria"/>
          <w:highlight w:val="cyan"/>
        </w:rPr>
        <w:t>as the system begins to shift</w:t>
      </w:r>
      <w:r w:rsidRPr="000407B0">
        <w:rPr>
          <w:rStyle w:val="StyleUnderline"/>
          <w:rFonts w:ascii="Cambria" w:hAnsi="Cambria"/>
        </w:rPr>
        <w:t xml:space="preserve"> and international politics continue to evolve, those pesky </w:t>
      </w:r>
      <w:r w:rsidRPr="002E1840">
        <w:rPr>
          <w:rStyle w:val="StyleUnderline"/>
          <w:rFonts w:ascii="Cambria" w:hAnsi="Cambria"/>
          <w:highlight w:val="cyan"/>
        </w:rPr>
        <w:t>realists need to be</w:t>
      </w:r>
      <w:r w:rsidRPr="000407B0">
        <w:rPr>
          <w:rStyle w:val="StyleUnderline"/>
          <w:rFonts w:ascii="Cambria" w:hAnsi="Cambria"/>
        </w:rPr>
        <w:t xml:space="preserve"> </w:t>
      </w:r>
      <w:r w:rsidRPr="002E1840">
        <w:rPr>
          <w:rStyle w:val="Emphasis"/>
          <w:rFonts w:ascii="Cambria" w:hAnsi="Cambria"/>
          <w:highlight w:val="cyan"/>
        </w:rPr>
        <w:t>dusted off and brought back into the conversation</w:t>
      </w:r>
      <w:r w:rsidRPr="000407B0">
        <w:rPr>
          <w:rStyle w:val="StyleUnderline"/>
          <w:rFonts w:ascii="Cambria" w:hAnsi="Cambria"/>
        </w:rPr>
        <w:t>,</w:t>
      </w:r>
      <w:r w:rsidRPr="000407B0">
        <w:rPr>
          <w:rFonts w:ascii="Cambria" w:hAnsi="Cambria"/>
          <w:sz w:val="16"/>
        </w:rPr>
        <w:t xml:space="preserve"> even if they are not leading the discussions.∂ I do not believe that every academic needs to do policy-oriented work and that there is a place for what Robert Cox would call “critical theories”. At the same time, I think </w:t>
      </w:r>
      <w:r w:rsidRPr="002E1840">
        <w:rPr>
          <w:rStyle w:val="StyleUnderline"/>
          <w:rFonts w:ascii="Cambria" w:hAnsi="Cambria"/>
          <w:highlight w:val="cyan"/>
        </w:rPr>
        <w:t>recent events demonstrate</w:t>
      </w:r>
      <w:r w:rsidRPr="000407B0">
        <w:rPr>
          <w:rStyle w:val="StyleUnderline"/>
          <w:rFonts w:ascii="Cambria" w:hAnsi="Cambria"/>
        </w:rPr>
        <w:t xml:space="preserve"> the </w:t>
      </w:r>
      <w:r w:rsidRPr="002E1840">
        <w:rPr>
          <w:rStyle w:val="StyleUnderline"/>
          <w:rFonts w:ascii="Cambria" w:hAnsi="Cambria"/>
          <w:highlight w:val="cyan"/>
        </w:rPr>
        <w:t>pressing need for</w:t>
      </w:r>
      <w:r w:rsidRPr="000407B0">
        <w:rPr>
          <w:rStyle w:val="StyleUnderline"/>
          <w:rFonts w:ascii="Cambria" w:hAnsi="Cambria"/>
        </w:rPr>
        <w:t xml:space="preserve"> </w:t>
      </w:r>
      <w:r w:rsidRPr="002E1840">
        <w:rPr>
          <w:rStyle w:val="Emphasis"/>
          <w:rFonts w:ascii="Cambria" w:hAnsi="Cambria"/>
          <w:highlight w:val="cyan"/>
        </w:rPr>
        <w:t>traditional</w:t>
      </w:r>
      <w:r w:rsidRPr="000407B0">
        <w:rPr>
          <w:rStyle w:val="StyleUnderline"/>
          <w:rFonts w:ascii="Cambria" w:hAnsi="Cambria"/>
        </w:rPr>
        <w:t xml:space="preserve">, </w:t>
      </w:r>
      <w:r w:rsidRPr="002E1840">
        <w:rPr>
          <w:rStyle w:val="Emphasis"/>
          <w:rFonts w:ascii="Cambria" w:hAnsi="Cambria"/>
          <w:highlight w:val="cyan"/>
        </w:rPr>
        <w:t>problem-solving understandings</w:t>
      </w:r>
      <w:r w:rsidRPr="000407B0">
        <w:rPr>
          <w:rStyle w:val="StyleUnderline"/>
          <w:rFonts w:ascii="Cambria" w:hAnsi="Cambria"/>
        </w:rPr>
        <w:t xml:space="preserve"> </w:t>
      </w:r>
      <w:r w:rsidRPr="002E1840">
        <w:rPr>
          <w:rStyle w:val="StyleUnderline"/>
          <w:rFonts w:ascii="Cambria" w:hAnsi="Cambria"/>
          <w:highlight w:val="cyan"/>
        </w:rPr>
        <w:t>and the less the academy produces experts</w:t>
      </w:r>
      <w:r w:rsidRPr="000407B0">
        <w:rPr>
          <w:rStyle w:val="StyleUnderline"/>
          <w:rFonts w:ascii="Cambria" w:hAnsi="Cambria"/>
        </w:rPr>
        <w:t xml:space="preserve"> in those approaches, </w:t>
      </w:r>
      <w:r w:rsidRPr="002E1840">
        <w:rPr>
          <w:rStyle w:val="StyleUnderline"/>
          <w:rFonts w:ascii="Cambria" w:hAnsi="Cambria"/>
          <w:highlight w:val="cyan"/>
        </w:rPr>
        <w:t>the</w:t>
      </w:r>
      <w:r w:rsidRPr="000407B0">
        <w:rPr>
          <w:rStyle w:val="StyleUnderline"/>
          <w:rFonts w:ascii="Cambria" w:hAnsi="Cambria"/>
        </w:rPr>
        <w:t xml:space="preserve"> </w:t>
      </w:r>
      <w:r w:rsidRPr="002E1840">
        <w:rPr>
          <w:rStyle w:val="Emphasis"/>
          <w:rFonts w:ascii="Cambria" w:hAnsi="Cambria"/>
          <w:highlight w:val="cyan"/>
        </w:rPr>
        <w:t>more the Putin’s of the world will continue to make the US</w:t>
      </w:r>
      <w:r w:rsidRPr="000407B0">
        <w:rPr>
          <w:rFonts w:ascii="Cambria" w:hAnsi="Cambria"/>
          <w:sz w:val="16"/>
        </w:rPr>
        <w:t xml:space="preserve"> (and other western states) </w:t>
      </w:r>
      <w:r w:rsidRPr="002E1840">
        <w:rPr>
          <w:rStyle w:val="Emphasis"/>
          <w:rFonts w:ascii="Cambria" w:hAnsi="Cambria"/>
          <w:highlight w:val="cyan"/>
        </w:rPr>
        <w:t>look as inept as they currently do</w:t>
      </w:r>
      <w:r w:rsidRPr="000407B0">
        <w:rPr>
          <w:rFonts w:ascii="Cambria" w:hAnsi="Cambria"/>
          <w:sz w:val="16"/>
        </w:rPr>
        <w:t>.</w:t>
      </w:r>
    </w:p>
    <w:p w14:paraId="3D9830B1" w14:textId="77777777" w:rsidR="0016137E" w:rsidRPr="000407B0" w:rsidRDefault="0016137E" w:rsidP="0016137E">
      <w:pPr>
        <w:rPr>
          <w:rFonts w:ascii="Cambria" w:hAnsi="Cambria"/>
        </w:rPr>
      </w:pPr>
    </w:p>
    <w:p w14:paraId="1290D4A3" w14:textId="77777777" w:rsidR="0016137E" w:rsidRPr="000407B0" w:rsidRDefault="0016137E" w:rsidP="0016137E">
      <w:pPr>
        <w:pStyle w:val="Heading4"/>
        <w:rPr>
          <w:rFonts w:ascii="Cambria" w:hAnsi="Cambria" w:cs="Calibri"/>
          <w:u w:val="single"/>
        </w:rPr>
      </w:pPr>
      <w:r w:rsidRPr="000407B0">
        <w:rPr>
          <w:rFonts w:ascii="Cambria" w:hAnsi="Cambria" w:cs="Calibri"/>
        </w:rPr>
        <w:lastRenderedPageBreak/>
        <w:t xml:space="preserve">‘Doesn’t leave the room’ takes out their impact but not ours.  Maybe our </w:t>
      </w:r>
      <w:r w:rsidRPr="000407B0">
        <w:rPr>
          <w:rFonts w:ascii="Cambria" w:hAnsi="Cambria" w:cs="Calibri"/>
          <w:u w:val="single"/>
        </w:rPr>
        <w:t>military</w:t>
      </w:r>
      <w:r w:rsidRPr="000407B0">
        <w:rPr>
          <w:rFonts w:ascii="Cambria" w:hAnsi="Cambria" w:cs="Calibri"/>
        </w:rPr>
        <w:t xml:space="preserve"> won’t </w:t>
      </w:r>
      <w:proofErr w:type="gramStart"/>
      <w:r w:rsidRPr="000407B0">
        <w:rPr>
          <w:rFonts w:ascii="Cambria" w:hAnsi="Cambria" w:cs="Calibri"/>
        </w:rPr>
        <w:t>actually respond</w:t>
      </w:r>
      <w:proofErr w:type="gramEnd"/>
      <w:r w:rsidRPr="000407B0">
        <w:rPr>
          <w:rFonts w:ascii="Cambria" w:hAnsi="Cambria" w:cs="Calibri"/>
        </w:rPr>
        <w:t xml:space="preserve"> to the 1ac, BUT our enemies do watch public opinion </w:t>
      </w:r>
      <w:r w:rsidRPr="000407B0">
        <w:rPr>
          <w:rFonts w:ascii="Cambria" w:hAnsi="Cambria" w:cs="Calibri"/>
          <w:u w:val="single"/>
        </w:rPr>
        <w:t>carefully</w:t>
      </w:r>
      <w:r w:rsidRPr="000407B0">
        <w:rPr>
          <w:rFonts w:ascii="Cambria" w:hAnsi="Cambria" w:cs="Calibri"/>
        </w:rPr>
        <w:t xml:space="preserve"> and will </w:t>
      </w:r>
      <w:r w:rsidRPr="000407B0">
        <w:rPr>
          <w:rFonts w:ascii="Cambria" w:hAnsi="Cambria" w:cs="Calibri"/>
          <w:i/>
          <w:u w:val="single"/>
        </w:rPr>
        <w:t>exploit</w:t>
      </w:r>
      <w:r w:rsidRPr="000407B0">
        <w:rPr>
          <w:rFonts w:ascii="Cambria" w:hAnsi="Cambria" w:cs="Calibri"/>
        </w:rPr>
        <w:t xml:space="preserve"> perceptions of </w:t>
      </w:r>
      <w:r w:rsidRPr="000407B0">
        <w:rPr>
          <w:rFonts w:ascii="Cambria" w:hAnsi="Cambria" w:cs="Calibri"/>
          <w:u w:val="single"/>
        </w:rPr>
        <w:t>weakened political will</w:t>
      </w:r>
    </w:p>
    <w:p w14:paraId="593A3EFD" w14:textId="77777777" w:rsidR="0016137E" w:rsidRPr="000407B0" w:rsidRDefault="0016137E" w:rsidP="0016137E">
      <w:pPr>
        <w:rPr>
          <w:rFonts w:ascii="Cambria" w:hAnsi="Cambria" w:cs="Calibri"/>
        </w:rPr>
      </w:pPr>
      <w:r w:rsidRPr="000407B0">
        <w:rPr>
          <w:rStyle w:val="Style13ptBold"/>
          <w:rFonts w:ascii="Cambria" w:hAnsi="Cambria" w:cs="Calibri"/>
        </w:rPr>
        <w:t>Newton 12</w:t>
      </w:r>
      <w:r w:rsidRPr="000407B0">
        <w:rPr>
          <w:rFonts w:ascii="Cambria" w:hAnsi="Cambria" w:cs="Calibri"/>
        </w:rPr>
        <w:t xml:space="preserve"> - Professor of Law @ Vanderbilt University</w:t>
      </w:r>
    </w:p>
    <w:p w14:paraId="2A8F5E95" w14:textId="77777777" w:rsidR="0016137E" w:rsidRPr="000407B0" w:rsidRDefault="0016137E" w:rsidP="0016137E">
      <w:pPr>
        <w:rPr>
          <w:rFonts w:ascii="Cambria" w:hAnsi="Cambria" w:cs="Calibri"/>
          <w:szCs w:val="16"/>
        </w:rPr>
      </w:pPr>
      <w:r w:rsidRPr="000407B0">
        <w:rPr>
          <w:rFonts w:ascii="Cambria" w:hAnsi="Cambria" w:cs="Calibri"/>
          <w:szCs w:val="16"/>
        </w:rPr>
        <w:t>(Michael A. Newton, “Inadvertent Implications of the War Powers Resolution,” Case Western Reserve Journal of International Law, Vol. 45, No. 1)</w:t>
      </w:r>
    </w:p>
    <w:p w14:paraId="592C3878" w14:textId="77777777" w:rsidR="0016137E" w:rsidRPr="00B54393" w:rsidRDefault="0016137E" w:rsidP="0016137E">
      <w:pPr>
        <w:rPr>
          <w:rFonts w:ascii="Cambria" w:hAnsi="Cambria" w:cs="Calibri"/>
          <w:sz w:val="16"/>
        </w:rPr>
      </w:pPr>
      <w:r w:rsidRPr="00B54393">
        <w:rPr>
          <w:rFonts w:ascii="Cambria" w:hAnsi="Cambria" w:cs="Calibri"/>
          <w:sz w:val="16"/>
        </w:rPr>
        <w:t xml:space="preserve">The corollary to this modern reality, and the second of three inadvertent implications of the Resolution, is that </w:t>
      </w:r>
      <w:r w:rsidRPr="002E1840">
        <w:rPr>
          <w:rStyle w:val="Emphasis"/>
          <w:rFonts w:ascii="Cambria" w:hAnsi="Cambria" w:cs="Calibri"/>
          <w:highlight w:val="cyan"/>
        </w:rPr>
        <w:t>our enemies</w:t>
      </w:r>
      <w:r w:rsidRPr="000407B0">
        <w:rPr>
          <w:rStyle w:val="StyleUnderline"/>
          <w:rFonts w:ascii="Cambria" w:hAnsi="Cambria" w:cs="Calibri"/>
        </w:rPr>
        <w:t xml:space="preserve"> now </w:t>
      </w:r>
      <w:r w:rsidRPr="002E1840">
        <w:rPr>
          <w:rStyle w:val="Emphasis"/>
          <w:rFonts w:ascii="Cambria" w:hAnsi="Cambria" w:cs="Calibri"/>
          <w:highlight w:val="cyan"/>
        </w:rPr>
        <w:t>focus on American political will</w:t>
      </w:r>
      <w:r w:rsidRPr="002E1840">
        <w:rPr>
          <w:rStyle w:val="StyleUnderline"/>
          <w:rFonts w:ascii="Cambria" w:hAnsi="Cambria" w:cs="Calibri"/>
          <w:highlight w:val="cyan"/>
        </w:rPr>
        <w:t xml:space="preserve"> as the Achilles heel of our vast capabilities</w:t>
      </w:r>
      <w:r w:rsidRPr="000407B0">
        <w:rPr>
          <w:rStyle w:val="StyleUnderline"/>
          <w:rFonts w:ascii="Cambria" w:hAnsi="Cambria" w:cs="Calibri"/>
        </w:rPr>
        <w:t xml:space="preserve">. </w:t>
      </w:r>
      <w:r w:rsidRPr="00B54393">
        <w:rPr>
          <w:rFonts w:ascii="Cambria" w:hAnsi="Cambria" w:cs="Calibri"/>
          <w:sz w:val="16"/>
        </w:rPr>
        <w:t>Prior to the War Powers Resolution, President Eisenhower understood that it was necessary to "seek the</w:t>
      </w:r>
      <w:r w:rsidRPr="002E1840">
        <w:rPr>
          <w:rStyle w:val="StyleUnderline"/>
          <w:rFonts w:ascii="Cambria" w:hAnsi="Cambria" w:cs="Calibri"/>
          <w:highlight w:val="cyan"/>
        </w:rPr>
        <w:t xml:space="preserve"> cooperation of the Congress</w:t>
      </w:r>
      <w:r w:rsidRPr="000407B0">
        <w:rPr>
          <w:rStyle w:val="StyleUnderline"/>
          <w:rFonts w:ascii="Cambria" w:hAnsi="Cambria" w:cs="Calibri"/>
        </w:rPr>
        <w:t>. Only with that</w:t>
      </w:r>
      <w:r w:rsidRPr="002E1840">
        <w:rPr>
          <w:rStyle w:val="StyleUnderline"/>
          <w:rFonts w:ascii="Cambria" w:hAnsi="Cambria" w:cs="Calibri"/>
          <w:highlight w:val="cyan"/>
        </w:rPr>
        <w:t xml:space="preserve"> can we give the reassurance needed to deter aggression</w:t>
      </w:r>
      <w:r w:rsidRPr="00B54393">
        <w:rPr>
          <w:rFonts w:ascii="Cambria" w:hAnsi="Cambria" w:cs="Calibri"/>
          <w:sz w:val="16"/>
        </w:rPr>
        <w:t xml:space="preserve">." 62 President Clinton understood the importance of clear communication with the Congress and the American people in order to sustain the political legitimacy that is a vital element of modern military operations. Justifying his bombing of targets in Sudan, he argued that the "risks from inaction, to America and the world, would be far greater than action, for that would embolden our enemies, leaving their ability and their willingness to strike us intact."13 In his letter to Congress "consistent with the War Powers Resolution," the president reported that the strikes "were a necessary and proportionate response to the imminent threat of further terrorist attacks against U.S. personnel and facilities" and "were intended to prevent and deter additional attacks by a clearly identified terrorist threat."6 ' The following day, in a radio address to the nation, the president explained his decision to take military action, stating, "Our goals were to disrupt bin Laden's terrorist network and destroy elements of its infrastructure in Afghanistan and Sudan. And our goal was to destroy, in Sudan, the factory with which bin Laden's network gas."*6 Citing "compelling evidence that the bin Laden network was poised to strike at us again" and was seeking to acquire chemical weapons, the president declared that we simply could not ignore the threat posed, and hence ordered the strikes. 66 Similarly, President Clinton understood that intervention in Bosnia could not be successful absent some national consensus, which had been slow to form during the long Bosnian civil war.6 1  Secretary of State George Schultz provided perhaps the most poignant and pointed example of this truism in his testimony to Congress regarding the deployment of US Marines into Lebanon to separate the warring factions in 1982. On September 21, 1983, he testified before the Senate Foreign Relations Committee and provided a chilling premonition of the bombing that would come only one month later and kill 241 Americans, which was the bloodiest day in the Marine Corps since the battle of Iwo Jima.6" Seeking to bolster legislative support and to better explain the strategic objectives, he explained that:  It is not the mission of our marines or of the [Multinational Force in Lebanon] as a whole to maintain the military balance in Lebanon by themselves. Nevertheless, their presence remains one crucial pillar of the structure of stability behind the legitimate Government of Lebanon, and an important weight in the scales.  To remove the marines would put both the Government and what we are trying to achieve in jeopardy. </w:t>
      </w:r>
      <w:proofErr w:type="gramStart"/>
      <w:r w:rsidRPr="00B54393">
        <w:rPr>
          <w:rFonts w:ascii="Cambria" w:hAnsi="Cambria" w:cs="Calibri"/>
          <w:sz w:val="16"/>
        </w:rPr>
        <w:t>This is why</w:t>
      </w:r>
      <w:proofErr w:type="gramEnd"/>
      <w:r w:rsidRPr="00B54393">
        <w:rPr>
          <w:rFonts w:ascii="Cambria" w:hAnsi="Cambria" w:cs="Calibri"/>
          <w:sz w:val="16"/>
        </w:rPr>
        <w:t xml:space="preserve"> our </w:t>
      </w:r>
      <w:r w:rsidRPr="002E1840">
        <w:rPr>
          <w:rStyle w:val="StyleUnderline"/>
          <w:rFonts w:ascii="Cambria" w:hAnsi="Cambria" w:cs="Calibri"/>
          <w:highlight w:val="cyan"/>
        </w:rPr>
        <w:t>domestic controversy over the war powers has been</w:t>
      </w:r>
      <w:r w:rsidRPr="000407B0">
        <w:rPr>
          <w:rStyle w:val="StyleUnderline"/>
          <w:rFonts w:ascii="Cambria" w:hAnsi="Cambria" w:cs="Calibri"/>
        </w:rPr>
        <w:t xml:space="preserve"> </w:t>
      </w:r>
      <w:r w:rsidRPr="00B54393">
        <w:rPr>
          <w:rFonts w:ascii="Cambria" w:hAnsi="Cambria" w:cs="Calibri"/>
          <w:sz w:val="16"/>
        </w:rPr>
        <w:t>so</w:t>
      </w:r>
      <w:r w:rsidRPr="000407B0">
        <w:rPr>
          <w:rStyle w:val="StyleUnderline"/>
          <w:rFonts w:ascii="Cambria" w:hAnsi="Cambria" w:cs="Calibri"/>
        </w:rPr>
        <w:t xml:space="preserve"> </w:t>
      </w:r>
      <w:r w:rsidRPr="002E1840">
        <w:rPr>
          <w:rStyle w:val="StyleUnderline"/>
          <w:rFonts w:ascii="Cambria" w:hAnsi="Cambria" w:cs="Calibri"/>
          <w:highlight w:val="cyan"/>
        </w:rPr>
        <w:t xml:space="preserve">disturbing. Uncertainty about the American commitment can only weaken our effectiveness. </w:t>
      </w:r>
      <w:r w:rsidRPr="002E1840">
        <w:rPr>
          <w:rStyle w:val="Emphasis"/>
          <w:rFonts w:ascii="Cambria" w:hAnsi="Cambria" w:cs="Calibri"/>
          <w:highlight w:val="cyan"/>
        </w:rPr>
        <w:t>Doubts about our staying power</w:t>
      </w:r>
      <w:r w:rsidRPr="002E1840">
        <w:rPr>
          <w:rStyle w:val="StyleUnderline"/>
          <w:rFonts w:ascii="Cambria" w:hAnsi="Cambria" w:cs="Calibri"/>
          <w:highlight w:val="cyan"/>
        </w:rPr>
        <w:t xml:space="preserve"> can only cause political aggressors to </w:t>
      </w:r>
      <w:r w:rsidRPr="002E1840">
        <w:rPr>
          <w:rStyle w:val="Emphasis"/>
          <w:rFonts w:ascii="Cambria" w:hAnsi="Cambria" w:cs="Calibri"/>
          <w:highlight w:val="cyan"/>
        </w:rPr>
        <w:t>discount our presence</w:t>
      </w:r>
      <w:r w:rsidRPr="002E1840">
        <w:rPr>
          <w:rStyle w:val="StyleUnderline"/>
          <w:rFonts w:ascii="Cambria" w:hAnsi="Cambria" w:cs="Calibri"/>
          <w:highlight w:val="cyan"/>
        </w:rPr>
        <w:t xml:space="preserve"> or to </w:t>
      </w:r>
      <w:r w:rsidRPr="002E1840">
        <w:rPr>
          <w:rStyle w:val="Emphasis"/>
          <w:rFonts w:ascii="Cambria" w:hAnsi="Cambria" w:cs="Calibri"/>
          <w:highlight w:val="cyan"/>
        </w:rPr>
        <w:t>intensify</w:t>
      </w:r>
      <w:r w:rsidRPr="002E1840">
        <w:rPr>
          <w:rStyle w:val="StyleUnderline"/>
          <w:rFonts w:ascii="Cambria" w:hAnsi="Cambria" w:cs="Calibri"/>
          <w:highlight w:val="cyan"/>
        </w:rPr>
        <w:t xml:space="preserve"> their </w:t>
      </w:r>
      <w:r w:rsidRPr="002E1840">
        <w:rPr>
          <w:rStyle w:val="Emphasis"/>
          <w:rFonts w:ascii="Cambria" w:hAnsi="Cambria" w:cs="Calibri"/>
          <w:highlight w:val="cyan"/>
        </w:rPr>
        <w:t>attacks</w:t>
      </w:r>
      <w:r w:rsidRPr="002E1840">
        <w:rPr>
          <w:rStyle w:val="StyleUnderline"/>
          <w:rFonts w:ascii="Cambria" w:hAnsi="Cambria" w:cs="Calibri"/>
          <w:highlight w:val="cyan"/>
        </w:rPr>
        <w:t xml:space="preserve"> in hopes of hastening our departure</w:t>
      </w:r>
      <w:r w:rsidRPr="00B54393">
        <w:rPr>
          <w:rFonts w:ascii="Cambria" w:hAnsi="Cambria" w:cs="Calibri"/>
          <w:sz w:val="16"/>
        </w:rPr>
        <w:t>.</w:t>
      </w:r>
    </w:p>
    <w:p w14:paraId="107F323B" w14:textId="77777777" w:rsidR="0016137E" w:rsidRPr="000407B0" w:rsidRDefault="0016137E" w:rsidP="0016137E">
      <w:pPr>
        <w:pStyle w:val="Heading4"/>
        <w:rPr>
          <w:rFonts w:ascii="Cambria" w:hAnsi="Cambria" w:cs="Calibri"/>
        </w:rPr>
      </w:pPr>
      <w:r w:rsidRPr="000407B0">
        <w:rPr>
          <w:rFonts w:ascii="Cambria" w:hAnsi="Cambria" w:cs="Calibri"/>
        </w:rPr>
        <w:t xml:space="preserve">The </w:t>
      </w:r>
      <w:proofErr w:type="spellStart"/>
      <w:r w:rsidRPr="000407B0">
        <w:rPr>
          <w:rFonts w:ascii="Cambria" w:hAnsi="Cambria" w:cs="Calibri"/>
        </w:rPr>
        <w:t>aff</w:t>
      </w:r>
      <w:proofErr w:type="spellEnd"/>
      <w:r w:rsidRPr="000407B0">
        <w:rPr>
          <w:rFonts w:ascii="Cambria" w:hAnsi="Cambria" w:cs="Calibri"/>
        </w:rPr>
        <w:t xml:space="preserve"> undermines the perception of willfulness to fight---makes deterrence impossible </w:t>
      </w:r>
    </w:p>
    <w:p w14:paraId="7AB6C4B7" w14:textId="77777777" w:rsidR="0016137E" w:rsidRPr="000407B0" w:rsidRDefault="0016137E" w:rsidP="0016137E">
      <w:pPr>
        <w:rPr>
          <w:rFonts w:ascii="Cambria" w:hAnsi="Cambria" w:cs="Calibri"/>
        </w:rPr>
      </w:pPr>
      <w:r w:rsidRPr="000407B0">
        <w:rPr>
          <w:rStyle w:val="Style13ptBold"/>
          <w:rFonts w:ascii="Cambria" w:hAnsi="Cambria" w:cs="Calibri"/>
        </w:rPr>
        <w:t>Pierce 12</w:t>
      </w:r>
      <w:r w:rsidRPr="000407B0">
        <w:rPr>
          <w:rFonts w:ascii="Cambria" w:hAnsi="Cambria" w:cs="Calibri"/>
        </w:rPr>
        <w:t xml:space="preserve"> – Colonel in USAF (Jeffery, 6-17-12, </w:t>
      </w:r>
      <w:proofErr w:type="spellStart"/>
      <w:r w:rsidRPr="000407B0">
        <w:rPr>
          <w:rFonts w:ascii="Cambria" w:hAnsi="Cambria" w:cs="Calibri"/>
        </w:rPr>
        <w:t>Mater’s</w:t>
      </w:r>
      <w:proofErr w:type="spellEnd"/>
      <w:r w:rsidRPr="000407B0">
        <w:rPr>
          <w:rFonts w:ascii="Cambria" w:hAnsi="Cambria" w:cs="Calibri"/>
        </w:rPr>
        <w:t xml:space="preserve"> Thesis, “Coercion: A Credible and Capable United States Military Instrument of Power Key to Future US Foreign Policy Success,” http://www.dtic.mil/dtic/tr/fulltext/u2/a562347.pdf)</w:t>
      </w:r>
    </w:p>
    <w:p w14:paraId="50A5A507" w14:textId="77777777" w:rsidR="0016137E" w:rsidRPr="00B54393" w:rsidRDefault="0016137E" w:rsidP="0016137E">
      <w:pPr>
        <w:rPr>
          <w:rFonts w:ascii="Cambria" w:hAnsi="Cambria" w:cs="Calibri"/>
          <w:sz w:val="16"/>
        </w:rPr>
      </w:pPr>
      <w:r w:rsidRPr="00B54393">
        <w:rPr>
          <w:rFonts w:ascii="Cambria" w:hAnsi="Cambria" w:cs="Calibri"/>
          <w:sz w:val="16"/>
        </w:rPr>
        <w:t>To accomplish foreign policy goals without resorting to war, the United States</w:t>
      </w:r>
      <w:proofErr w:type="gramStart"/>
      <w:r w:rsidRPr="00B54393">
        <w:rPr>
          <w:rFonts w:ascii="Cambria" w:hAnsi="Cambria" w:cs="Calibri"/>
          <w:sz w:val="16"/>
        </w:rPr>
        <w:t xml:space="preserve">   (</w:t>
      </w:r>
      <w:proofErr w:type="gramEnd"/>
      <w:r w:rsidRPr="00B54393">
        <w:rPr>
          <w:rFonts w:ascii="Cambria" w:hAnsi="Cambria" w:cs="Calibri"/>
          <w:sz w:val="16"/>
        </w:rPr>
        <w:t xml:space="preserve">US) will need to employ coercion to shape the environment to favor US interests.   </w:t>
      </w:r>
      <w:r w:rsidRPr="002E1840">
        <w:rPr>
          <w:rStyle w:val="StyleUnderline"/>
          <w:rFonts w:ascii="Cambria" w:hAnsi="Cambria" w:cs="Calibri"/>
          <w:highlight w:val="cyan"/>
        </w:rPr>
        <w:t>Successfully coercing nations</w:t>
      </w:r>
      <w:r w:rsidRPr="000407B0">
        <w:rPr>
          <w:rStyle w:val="StyleUnderline"/>
          <w:rFonts w:ascii="Cambria" w:hAnsi="Cambria" w:cs="Calibri"/>
        </w:rPr>
        <w:t xml:space="preserve"> to comply with US demands </w:t>
      </w:r>
      <w:r w:rsidRPr="002E1840">
        <w:rPr>
          <w:rStyle w:val="StyleUnderline"/>
          <w:rFonts w:ascii="Cambria" w:hAnsi="Cambria" w:cs="Calibri"/>
          <w:highlight w:val="cyan"/>
        </w:rPr>
        <w:t>will require</w:t>
      </w:r>
      <w:r w:rsidRPr="000407B0">
        <w:rPr>
          <w:rStyle w:val="StyleUnderline"/>
          <w:rFonts w:ascii="Cambria" w:hAnsi="Cambria" w:cs="Calibri"/>
        </w:rPr>
        <w:t xml:space="preserve"> </w:t>
      </w:r>
      <w:r w:rsidRPr="002E1840">
        <w:rPr>
          <w:rStyle w:val="StyleUnderline"/>
          <w:rFonts w:ascii="Cambria" w:hAnsi="Cambria" w:cs="Calibri"/>
          <w:highlight w:val="cyan"/>
        </w:rPr>
        <w:t xml:space="preserve">developing a </w:t>
      </w:r>
      <w:r w:rsidRPr="002E1840">
        <w:rPr>
          <w:rStyle w:val="Emphasis"/>
          <w:rFonts w:ascii="Cambria" w:eastAsiaTheme="majorEastAsia" w:hAnsi="Cambria" w:cs="Calibri"/>
          <w:highlight w:val="cyan"/>
        </w:rPr>
        <w:t>clear</w:t>
      </w:r>
      <w:r w:rsidRPr="002E1840">
        <w:rPr>
          <w:rFonts w:ascii="Cambria" w:hAnsi="Cambria" w:cs="Calibri"/>
          <w:sz w:val="16"/>
          <w:highlight w:val="cyan"/>
        </w:rPr>
        <w:t xml:space="preserve">   </w:t>
      </w:r>
      <w:r w:rsidRPr="002E1840">
        <w:rPr>
          <w:rStyle w:val="Emphasis"/>
          <w:rFonts w:ascii="Cambria" w:eastAsiaTheme="majorEastAsia" w:hAnsi="Cambria" w:cs="Calibri"/>
          <w:highlight w:val="cyan"/>
        </w:rPr>
        <w:t>strategy</w:t>
      </w:r>
      <w:r w:rsidRPr="00B54393">
        <w:rPr>
          <w:rFonts w:ascii="Cambria" w:hAnsi="Cambria" w:cs="Calibri"/>
          <w:sz w:val="16"/>
        </w:rPr>
        <w:t xml:space="preserve">, with realistic and consistent goals, </w:t>
      </w:r>
      <w:r w:rsidRPr="000407B0">
        <w:rPr>
          <w:rStyle w:val="StyleUnderline"/>
          <w:rFonts w:ascii="Cambria" w:hAnsi="Cambria" w:cs="Calibri"/>
        </w:rPr>
        <w:t xml:space="preserve">along with </w:t>
      </w:r>
      <w:r w:rsidRPr="002E1840">
        <w:rPr>
          <w:rStyle w:val="Emphasis"/>
          <w:rFonts w:ascii="Cambria" w:eastAsiaTheme="majorEastAsia" w:hAnsi="Cambria" w:cs="Calibri"/>
          <w:highlight w:val="cyan"/>
        </w:rPr>
        <w:t>credible means</w:t>
      </w:r>
      <w:r w:rsidRPr="000407B0">
        <w:rPr>
          <w:rStyle w:val="StyleUnderline"/>
          <w:rFonts w:ascii="Cambria" w:hAnsi="Cambria" w:cs="Calibri"/>
        </w:rPr>
        <w:t xml:space="preserve"> </w:t>
      </w:r>
      <w:r w:rsidRPr="002E1840">
        <w:rPr>
          <w:rStyle w:val="StyleUnderline"/>
          <w:rFonts w:ascii="Cambria" w:hAnsi="Cambria" w:cs="Calibri"/>
          <w:highlight w:val="cyan"/>
        </w:rPr>
        <w:t xml:space="preserve">to issue threats of </w:t>
      </w:r>
      <w:r w:rsidRPr="002E1840">
        <w:rPr>
          <w:rFonts w:ascii="Cambria" w:hAnsi="Cambria" w:cs="Calibri"/>
          <w:sz w:val="16"/>
          <w:highlight w:val="cyan"/>
        </w:rPr>
        <w:t xml:space="preserve">  </w:t>
      </w:r>
      <w:r w:rsidRPr="002E1840">
        <w:rPr>
          <w:rStyle w:val="StyleUnderline"/>
          <w:rFonts w:ascii="Cambria" w:hAnsi="Cambria" w:cs="Calibri"/>
          <w:highlight w:val="cyan"/>
        </w:rPr>
        <w:t>escalating force</w:t>
      </w:r>
      <w:r w:rsidRPr="000407B0">
        <w:rPr>
          <w:rStyle w:val="StyleUnderline"/>
          <w:rFonts w:ascii="Cambria" w:hAnsi="Cambria" w:cs="Calibri"/>
        </w:rPr>
        <w:t xml:space="preserve"> that </w:t>
      </w:r>
      <w:proofErr w:type="gramStart"/>
      <w:r w:rsidRPr="000407B0">
        <w:rPr>
          <w:rStyle w:val="StyleUnderline"/>
          <w:rFonts w:ascii="Cambria" w:hAnsi="Cambria" w:cs="Calibri"/>
        </w:rPr>
        <w:t>are capable of imposing</w:t>
      </w:r>
      <w:proofErr w:type="gramEnd"/>
      <w:r w:rsidRPr="000407B0">
        <w:rPr>
          <w:rStyle w:val="StyleUnderline"/>
          <w:rFonts w:ascii="Cambria" w:hAnsi="Cambria" w:cs="Calibri"/>
        </w:rPr>
        <w:t xml:space="preserve"> the stated objectives</w:t>
      </w:r>
      <w:r w:rsidRPr="00B54393">
        <w:rPr>
          <w:rFonts w:ascii="Cambria" w:hAnsi="Cambria" w:cs="Calibri"/>
          <w:sz w:val="16"/>
        </w:rPr>
        <w:t xml:space="preserve">. A credible and   capable military instrument of power is a key to successful coercion.   Coercion attempts to manipulate an adversary’s behavior to comply with demands   levied by the coercer. The coercer uses the elements of national power to deter or, if   </w:t>
      </w:r>
      <w:proofErr w:type="gramStart"/>
      <w:r w:rsidRPr="00B54393">
        <w:rPr>
          <w:rFonts w:ascii="Cambria" w:hAnsi="Cambria" w:cs="Calibri"/>
          <w:sz w:val="16"/>
        </w:rPr>
        <w:t>necessary</w:t>
      </w:r>
      <w:proofErr w:type="gramEnd"/>
      <w:r w:rsidRPr="00B54393">
        <w:rPr>
          <w:rFonts w:ascii="Cambria" w:hAnsi="Cambria" w:cs="Calibri"/>
          <w:sz w:val="16"/>
        </w:rPr>
        <w:t xml:space="preserve"> compel acceptance. </w:t>
      </w:r>
      <w:proofErr w:type="spellStart"/>
      <w:r w:rsidRPr="00B54393">
        <w:rPr>
          <w:rFonts w:ascii="Cambria" w:hAnsi="Cambria" w:cs="Calibri"/>
          <w:sz w:val="16"/>
        </w:rPr>
        <w:t>Compellence</w:t>
      </w:r>
      <w:proofErr w:type="spellEnd"/>
      <w:r w:rsidRPr="00B54393">
        <w:rPr>
          <w:rFonts w:ascii="Cambria" w:hAnsi="Cambria" w:cs="Calibri"/>
          <w:sz w:val="16"/>
        </w:rPr>
        <w:t xml:space="preserve"> is obtained by increasing the perceived or   real cost of behavior to exceed the benefits gained by the adversary. Therefore, the   coercer must develop a strategy that makes the adversary perceive the cost will be too   high, as the adversary’s perception is essential to alter unwanted behavior.   To increase the perception of cost, threats must be credible and capable in order to   achieve escalation dominance over the adversary. </w:t>
      </w:r>
      <w:r w:rsidRPr="002E1840">
        <w:rPr>
          <w:rStyle w:val="Emphasis"/>
          <w:rFonts w:ascii="Cambria" w:eastAsiaTheme="majorEastAsia" w:hAnsi="Cambria" w:cs="Calibri"/>
          <w:highlight w:val="cyan"/>
        </w:rPr>
        <w:t xml:space="preserve">Credibility is achieved by keeping all </w:t>
      </w:r>
      <w:r w:rsidRPr="000407B0">
        <w:rPr>
          <w:rStyle w:val="Emphasis"/>
          <w:rFonts w:ascii="Cambria" w:eastAsiaTheme="majorEastAsia" w:hAnsi="Cambria" w:cs="Calibri"/>
        </w:rPr>
        <w:t xml:space="preserve"> </w:t>
      </w:r>
      <w:r w:rsidRPr="002E1840">
        <w:rPr>
          <w:rStyle w:val="Emphasis"/>
          <w:rFonts w:ascii="Cambria" w:eastAsiaTheme="majorEastAsia" w:hAnsi="Cambria" w:cs="Calibri"/>
          <w:highlight w:val="cyan"/>
        </w:rPr>
        <w:t xml:space="preserve"> options available publicly</w:t>
      </w:r>
      <w:r w:rsidRPr="00B54393">
        <w:rPr>
          <w:rFonts w:ascii="Cambria" w:hAnsi="Cambria" w:cs="Calibri"/>
          <w:sz w:val="16"/>
        </w:rPr>
        <w:t xml:space="preserve">, </w:t>
      </w:r>
      <w:r w:rsidRPr="002E1840">
        <w:rPr>
          <w:rStyle w:val="Emphasis"/>
          <w:rFonts w:ascii="Cambria" w:eastAsiaTheme="majorEastAsia" w:hAnsi="Cambria" w:cs="Calibri"/>
          <w:highlight w:val="cyan"/>
        </w:rPr>
        <w:t>not</w:t>
      </w:r>
      <w:r w:rsidRPr="00B54393">
        <w:rPr>
          <w:rFonts w:ascii="Cambria" w:hAnsi="Cambria" w:cs="Calibri"/>
          <w:sz w:val="16"/>
        </w:rPr>
        <w:t xml:space="preserve"> unnecessarily </w:t>
      </w:r>
      <w:r w:rsidRPr="002E1840">
        <w:rPr>
          <w:rStyle w:val="Emphasis"/>
          <w:rFonts w:ascii="Cambria" w:eastAsiaTheme="majorEastAsia" w:hAnsi="Cambria" w:cs="Calibri"/>
          <w:highlight w:val="cyan"/>
        </w:rPr>
        <w:t xml:space="preserve">limiting options or levels and types of force </w:t>
      </w:r>
      <w:r w:rsidRPr="002E1840">
        <w:rPr>
          <w:rStyle w:val="Emphasis"/>
          <w:rFonts w:ascii="Cambria" w:eastAsiaTheme="majorEastAsia" w:hAnsi="Cambria" w:cs="Calibri"/>
          <w:sz w:val="12"/>
          <w:highlight w:val="cyan"/>
        </w:rPr>
        <w:t xml:space="preserve"> </w:t>
      </w:r>
      <w:r w:rsidRPr="002E1840">
        <w:rPr>
          <w:rStyle w:val="Emphasis"/>
          <w:rFonts w:ascii="Cambria" w:eastAsiaTheme="majorEastAsia" w:hAnsi="Cambria" w:cs="Calibri"/>
          <w:highlight w:val="cyan"/>
        </w:rPr>
        <w:t xml:space="preserve"> employed</w:t>
      </w:r>
      <w:r w:rsidRPr="00B54393">
        <w:rPr>
          <w:rFonts w:ascii="Cambria" w:hAnsi="Cambria" w:cs="Calibri"/>
          <w:sz w:val="16"/>
        </w:rPr>
        <w:t xml:space="preserve">. Though force limits will likely be applied, </w:t>
      </w:r>
      <w:r w:rsidRPr="002E1840">
        <w:rPr>
          <w:rStyle w:val="StyleUnderline"/>
          <w:rFonts w:ascii="Cambria" w:hAnsi="Cambria" w:cs="Calibri"/>
          <w:highlight w:val="cyan"/>
        </w:rPr>
        <w:t>keeping</w:t>
      </w:r>
      <w:r w:rsidRPr="00B54393">
        <w:rPr>
          <w:rFonts w:ascii="Cambria" w:hAnsi="Cambria" w:cs="Calibri"/>
          <w:sz w:val="16"/>
        </w:rPr>
        <w:t xml:space="preserve"> </w:t>
      </w:r>
      <w:r w:rsidRPr="00B54393">
        <w:rPr>
          <w:rFonts w:ascii="Cambria" w:hAnsi="Cambria" w:cs="Calibri"/>
          <w:sz w:val="16"/>
        </w:rPr>
        <w:lastRenderedPageBreak/>
        <w:t xml:space="preserve">these </w:t>
      </w:r>
      <w:r w:rsidRPr="002E1840">
        <w:rPr>
          <w:rStyle w:val="StyleUnderline"/>
          <w:rFonts w:ascii="Cambria" w:hAnsi="Cambria" w:cs="Calibri"/>
          <w:highlight w:val="cyan"/>
        </w:rPr>
        <w:t>limits</w:t>
      </w:r>
      <w:r w:rsidRPr="000407B0">
        <w:rPr>
          <w:rStyle w:val="StyleUnderline"/>
          <w:rFonts w:ascii="Cambria" w:hAnsi="Cambria" w:cs="Calibri"/>
        </w:rPr>
        <w:t xml:space="preserve"> </w:t>
      </w:r>
      <w:r w:rsidRPr="002E1840">
        <w:rPr>
          <w:rStyle w:val="Emphasis"/>
          <w:rFonts w:ascii="Cambria" w:eastAsiaTheme="majorEastAsia" w:hAnsi="Cambria" w:cs="Calibri"/>
          <w:highlight w:val="cyan"/>
        </w:rPr>
        <w:t>secret</w:t>
      </w:r>
      <w:r w:rsidRPr="000407B0">
        <w:rPr>
          <w:rStyle w:val="StyleUnderline"/>
          <w:rFonts w:ascii="Cambria" w:hAnsi="Cambria" w:cs="Calibri"/>
        </w:rPr>
        <w:t xml:space="preserve"> </w:t>
      </w:r>
      <w:r w:rsidRPr="002E1840">
        <w:rPr>
          <w:rStyle w:val="StyleUnderline"/>
          <w:rFonts w:ascii="Cambria" w:hAnsi="Cambria" w:cs="Calibri"/>
          <w:highlight w:val="cyan"/>
        </w:rPr>
        <w:t>from</w:t>
      </w:r>
      <w:r w:rsidRPr="002E1840">
        <w:rPr>
          <w:rFonts w:ascii="Cambria" w:hAnsi="Cambria" w:cs="Calibri"/>
          <w:sz w:val="16"/>
          <w:highlight w:val="cyan"/>
        </w:rPr>
        <w:t xml:space="preserve">   </w:t>
      </w:r>
      <w:r w:rsidRPr="002E1840">
        <w:rPr>
          <w:rStyle w:val="StyleUnderline"/>
          <w:rFonts w:ascii="Cambria" w:hAnsi="Cambria" w:cs="Calibri"/>
          <w:highlight w:val="cyan"/>
        </w:rPr>
        <w:t>the adversary are</w:t>
      </w:r>
      <w:r w:rsidRPr="000407B0">
        <w:rPr>
          <w:rStyle w:val="StyleUnderline"/>
          <w:rFonts w:ascii="Cambria" w:hAnsi="Cambria" w:cs="Calibri"/>
        </w:rPr>
        <w:t xml:space="preserve"> </w:t>
      </w:r>
      <w:r w:rsidRPr="002E1840">
        <w:rPr>
          <w:rStyle w:val="StyleUnderline"/>
          <w:rFonts w:ascii="Cambria" w:hAnsi="Cambria" w:cs="Calibri"/>
          <w:highlight w:val="cyan"/>
        </w:rPr>
        <w:t>important to winning the perception battle</w:t>
      </w:r>
      <w:r w:rsidRPr="000407B0">
        <w:rPr>
          <w:rStyle w:val="StyleUnderline"/>
          <w:rFonts w:ascii="Cambria" w:hAnsi="Cambria" w:cs="Calibri"/>
        </w:rPr>
        <w:t xml:space="preserve">. Capability is achieved by </w:t>
      </w:r>
      <w:r w:rsidRPr="000407B0">
        <w:rPr>
          <w:rStyle w:val="StyleUnderline"/>
          <w:rFonts w:ascii="Cambria" w:hAnsi="Cambria" w:cs="Calibri"/>
          <w:sz w:val="12"/>
        </w:rPr>
        <w:t xml:space="preserve"> </w:t>
      </w:r>
      <w:r w:rsidRPr="000407B0">
        <w:rPr>
          <w:rStyle w:val="StyleUnderline"/>
          <w:rFonts w:ascii="Cambria" w:hAnsi="Cambria" w:cs="Calibri"/>
        </w:rPr>
        <w:t xml:space="preserve"> making forces appear flexible to accomplish required missions. </w:t>
      </w:r>
      <w:r w:rsidRPr="002E1840">
        <w:rPr>
          <w:rStyle w:val="StyleUnderline"/>
          <w:rFonts w:ascii="Cambria" w:hAnsi="Cambria" w:cs="Calibri"/>
          <w:highlight w:val="cyan"/>
        </w:rPr>
        <w:t xml:space="preserve">Eliminating undue public </w:t>
      </w:r>
      <w:r w:rsidRPr="002E1840">
        <w:rPr>
          <w:rStyle w:val="StyleUnderline"/>
          <w:rFonts w:ascii="Cambria" w:hAnsi="Cambria" w:cs="Calibri"/>
          <w:sz w:val="12"/>
          <w:highlight w:val="cyan"/>
        </w:rPr>
        <w:t xml:space="preserve"> </w:t>
      </w:r>
      <w:r w:rsidRPr="002E1840">
        <w:rPr>
          <w:rStyle w:val="StyleUnderline"/>
          <w:rFonts w:ascii="Cambria" w:hAnsi="Cambria" w:cs="Calibri"/>
          <w:highlight w:val="cyan"/>
        </w:rPr>
        <w:t xml:space="preserve"> restrictions</w:t>
      </w:r>
      <w:r w:rsidRPr="000407B0">
        <w:rPr>
          <w:rStyle w:val="StyleUnderline"/>
          <w:rFonts w:ascii="Cambria" w:hAnsi="Cambria" w:cs="Calibri"/>
        </w:rPr>
        <w:t xml:space="preserve"> </w:t>
      </w:r>
      <w:r w:rsidRPr="002E1840">
        <w:rPr>
          <w:rStyle w:val="StyleUnderline"/>
          <w:rFonts w:ascii="Cambria" w:hAnsi="Cambria" w:cs="Calibri"/>
          <w:highlight w:val="cyan"/>
        </w:rPr>
        <w:t>will make it more difficult for the adversary to counter</w:t>
      </w:r>
      <w:r w:rsidRPr="000407B0">
        <w:rPr>
          <w:rStyle w:val="StyleUnderline"/>
          <w:rFonts w:ascii="Cambria" w:hAnsi="Cambria" w:cs="Calibri"/>
        </w:rPr>
        <w:t xml:space="preserve"> the coercive force</w:t>
      </w:r>
      <w:r w:rsidRPr="00B54393">
        <w:rPr>
          <w:rFonts w:ascii="Cambria" w:hAnsi="Cambria" w:cs="Calibri"/>
          <w:sz w:val="16"/>
        </w:rPr>
        <w:t xml:space="preserve">.   However, threats should not be issued or implied unless the coercer has the will to   employ the threat.   80   Political leaders will have greater success in remaining credible when they agree   on when and how to employ US forces before making interventions in foreign affairs.   </w:t>
      </w:r>
      <w:r w:rsidRPr="000407B0">
        <w:rPr>
          <w:rStyle w:val="StyleUnderline"/>
          <w:rFonts w:ascii="Cambria" w:hAnsi="Cambria" w:cs="Calibri"/>
        </w:rPr>
        <w:t>The</w:t>
      </w:r>
      <w:r w:rsidRPr="00B54393">
        <w:rPr>
          <w:rFonts w:ascii="Cambria" w:hAnsi="Cambria" w:cs="Calibri"/>
          <w:sz w:val="16"/>
        </w:rPr>
        <w:t xml:space="preserve"> </w:t>
      </w:r>
      <w:r w:rsidRPr="002E1840">
        <w:rPr>
          <w:rStyle w:val="StyleUnderline"/>
          <w:rFonts w:ascii="Cambria" w:hAnsi="Cambria" w:cs="Calibri"/>
          <w:highlight w:val="cyan"/>
        </w:rPr>
        <w:t>case studies show</w:t>
      </w:r>
      <w:r w:rsidRPr="000407B0">
        <w:rPr>
          <w:rStyle w:val="StyleUnderline"/>
          <w:rFonts w:ascii="Cambria" w:hAnsi="Cambria" w:cs="Calibri"/>
        </w:rPr>
        <w:t xml:space="preserve"> that </w:t>
      </w:r>
      <w:r w:rsidRPr="002E1840">
        <w:rPr>
          <w:rStyle w:val="StyleUnderline"/>
          <w:rFonts w:ascii="Cambria" w:hAnsi="Cambria" w:cs="Calibri"/>
          <w:highlight w:val="cyan"/>
        </w:rPr>
        <w:t>actions</w:t>
      </w:r>
      <w:r w:rsidRPr="000407B0">
        <w:rPr>
          <w:rStyle w:val="StyleUnderline"/>
          <w:rFonts w:ascii="Cambria" w:hAnsi="Cambria" w:cs="Calibri"/>
        </w:rPr>
        <w:t xml:space="preserve"> or statements </w:t>
      </w:r>
      <w:r w:rsidRPr="002E1840">
        <w:rPr>
          <w:rStyle w:val="StyleUnderline"/>
          <w:rFonts w:ascii="Cambria" w:hAnsi="Cambria" w:cs="Calibri"/>
          <w:highlight w:val="cyan"/>
        </w:rPr>
        <w:t>that reduce the appearance of</w:t>
      </w:r>
      <w:r w:rsidRPr="000407B0">
        <w:rPr>
          <w:rStyle w:val="StyleUnderline"/>
          <w:rFonts w:ascii="Cambria" w:hAnsi="Cambria" w:cs="Calibri"/>
        </w:rPr>
        <w:t xml:space="preserve"> </w:t>
      </w:r>
      <w:r w:rsidRPr="000407B0">
        <w:rPr>
          <w:rStyle w:val="StyleUnderline"/>
          <w:rFonts w:ascii="Cambria" w:hAnsi="Cambria" w:cs="Calibri"/>
          <w:sz w:val="12"/>
        </w:rPr>
        <w:t xml:space="preserve"> </w:t>
      </w:r>
      <w:r w:rsidRPr="000407B0">
        <w:rPr>
          <w:rStyle w:val="StyleUnderline"/>
          <w:rFonts w:ascii="Cambria" w:hAnsi="Cambria" w:cs="Calibri"/>
        </w:rPr>
        <w:t xml:space="preserve"> </w:t>
      </w:r>
      <w:r w:rsidRPr="002E1840">
        <w:rPr>
          <w:rStyle w:val="StyleUnderline"/>
          <w:rFonts w:ascii="Cambria" w:hAnsi="Cambria" w:cs="Calibri"/>
          <w:highlight w:val="cyan"/>
        </w:rPr>
        <w:t>commitment</w:t>
      </w:r>
      <w:r w:rsidRPr="000407B0">
        <w:rPr>
          <w:rStyle w:val="StyleUnderline"/>
          <w:rFonts w:ascii="Cambria" w:hAnsi="Cambria" w:cs="Calibri"/>
        </w:rPr>
        <w:t xml:space="preserve"> also </w:t>
      </w:r>
      <w:r w:rsidRPr="002E1840">
        <w:rPr>
          <w:rStyle w:val="StyleUnderline"/>
          <w:rFonts w:ascii="Cambria" w:hAnsi="Cambria" w:cs="Calibri"/>
          <w:highlight w:val="cyan"/>
        </w:rPr>
        <w:t xml:space="preserve">reduce the credibility of US demands. Once credibility is </w:t>
      </w:r>
      <w:proofErr w:type="gramStart"/>
      <w:r w:rsidRPr="002E1840">
        <w:rPr>
          <w:rStyle w:val="StyleUnderline"/>
          <w:rFonts w:ascii="Cambria" w:hAnsi="Cambria" w:cs="Calibri"/>
          <w:highlight w:val="cyan"/>
        </w:rPr>
        <w:t>undermined</w:t>
      </w:r>
      <w:r w:rsidRPr="000407B0">
        <w:rPr>
          <w:rStyle w:val="StyleUnderline"/>
          <w:rFonts w:ascii="Cambria" w:hAnsi="Cambria" w:cs="Calibri"/>
        </w:rPr>
        <w:t xml:space="preserve">, </w:t>
      </w:r>
      <w:r w:rsidRPr="000407B0">
        <w:rPr>
          <w:rStyle w:val="StyleUnderline"/>
          <w:rFonts w:ascii="Cambria" w:hAnsi="Cambria" w:cs="Calibri"/>
          <w:sz w:val="12"/>
        </w:rPr>
        <w:t xml:space="preserve"> </w:t>
      </w:r>
      <w:r w:rsidRPr="000407B0">
        <w:rPr>
          <w:rStyle w:val="StyleUnderline"/>
          <w:rFonts w:ascii="Cambria" w:hAnsi="Cambria" w:cs="Calibri"/>
        </w:rPr>
        <w:t xml:space="preserve"> </w:t>
      </w:r>
      <w:proofErr w:type="gramEnd"/>
      <w:r w:rsidRPr="002E1840">
        <w:rPr>
          <w:rStyle w:val="StyleUnderline"/>
          <w:rFonts w:ascii="Cambria" w:hAnsi="Cambria" w:cs="Calibri"/>
          <w:highlight w:val="cyan"/>
        </w:rPr>
        <w:t>the adversary will believe the US forces</w:t>
      </w:r>
      <w:r w:rsidRPr="000407B0">
        <w:rPr>
          <w:rStyle w:val="StyleUnderline"/>
          <w:rFonts w:ascii="Cambria" w:hAnsi="Cambria" w:cs="Calibri"/>
        </w:rPr>
        <w:t xml:space="preserve"> employed also </w:t>
      </w:r>
      <w:r w:rsidRPr="002E1840">
        <w:rPr>
          <w:rStyle w:val="StyleUnderline"/>
          <w:rFonts w:ascii="Cambria" w:hAnsi="Cambria" w:cs="Calibri"/>
          <w:highlight w:val="cyan"/>
        </w:rPr>
        <w:t>lack</w:t>
      </w:r>
      <w:r w:rsidRPr="000407B0">
        <w:rPr>
          <w:rStyle w:val="StyleUnderline"/>
          <w:rFonts w:ascii="Cambria" w:hAnsi="Cambria" w:cs="Calibri"/>
        </w:rPr>
        <w:t xml:space="preserve"> the </w:t>
      </w:r>
      <w:r w:rsidRPr="002E1840">
        <w:rPr>
          <w:rStyle w:val="StyleUnderline"/>
          <w:rFonts w:ascii="Cambria" w:hAnsi="Cambria" w:cs="Calibri"/>
          <w:highlight w:val="cyan"/>
        </w:rPr>
        <w:t>capability</w:t>
      </w:r>
      <w:r w:rsidRPr="000407B0">
        <w:rPr>
          <w:rStyle w:val="StyleUnderline"/>
          <w:rFonts w:ascii="Cambria" w:hAnsi="Cambria" w:cs="Calibri"/>
        </w:rPr>
        <w:t xml:space="preserve"> required to </w:t>
      </w:r>
      <w:r w:rsidRPr="000407B0">
        <w:rPr>
          <w:rStyle w:val="StyleUnderline"/>
          <w:rFonts w:ascii="Cambria" w:hAnsi="Cambria" w:cs="Calibri"/>
          <w:sz w:val="12"/>
        </w:rPr>
        <w:t xml:space="preserve"> </w:t>
      </w:r>
      <w:r w:rsidRPr="000407B0">
        <w:rPr>
          <w:rStyle w:val="StyleUnderline"/>
          <w:rFonts w:ascii="Cambria" w:hAnsi="Cambria" w:cs="Calibri"/>
        </w:rPr>
        <w:t xml:space="preserve"> impose the unwanted demand. This lack of credibility and capability encourages the </w:t>
      </w:r>
      <w:r w:rsidRPr="000407B0">
        <w:rPr>
          <w:rStyle w:val="StyleUnderline"/>
          <w:rFonts w:ascii="Cambria" w:hAnsi="Cambria" w:cs="Calibri"/>
          <w:sz w:val="12"/>
        </w:rPr>
        <w:t xml:space="preserve"> </w:t>
      </w:r>
      <w:r w:rsidRPr="000407B0">
        <w:rPr>
          <w:rStyle w:val="StyleUnderline"/>
          <w:rFonts w:ascii="Cambria" w:hAnsi="Cambria" w:cs="Calibri"/>
        </w:rPr>
        <w:t xml:space="preserve"> adversary to counter the coercion or simply wait until the coercer tires of the struggle</w:t>
      </w:r>
      <w:r w:rsidRPr="00B54393">
        <w:rPr>
          <w:rFonts w:ascii="Cambria" w:hAnsi="Cambria" w:cs="Calibri"/>
          <w:sz w:val="16"/>
        </w:rPr>
        <w:t>.</w:t>
      </w:r>
    </w:p>
    <w:p w14:paraId="7DB8E3D1" w14:textId="77777777" w:rsidR="0016137E" w:rsidRPr="00687E81" w:rsidRDefault="0016137E" w:rsidP="0016137E">
      <w:pPr>
        <w:rPr>
          <w:rFonts w:ascii="Cambria" w:hAnsi="Cambria"/>
        </w:rPr>
      </w:pPr>
    </w:p>
    <w:p w14:paraId="0330C21C" w14:textId="77777777" w:rsidR="0016137E" w:rsidRPr="0016137E" w:rsidRDefault="0016137E" w:rsidP="0016137E"/>
    <w:p w14:paraId="1517DD59" w14:textId="77777777" w:rsidR="003E4139" w:rsidRPr="00C4281F" w:rsidRDefault="003E4139" w:rsidP="003E4139"/>
    <w:p w14:paraId="793FAE70" w14:textId="07B6778E" w:rsidR="000054E7" w:rsidRDefault="000054E7" w:rsidP="000054E7">
      <w:pPr>
        <w:pStyle w:val="Heading1"/>
      </w:pPr>
      <w:r>
        <w:lastRenderedPageBreak/>
        <w:t>Neg</w:t>
      </w:r>
    </w:p>
    <w:p w14:paraId="165288F1" w14:textId="77777777" w:rsidR="00A27BC0" w:rsidRDefault="00A27BC0" w:rsidP="00A27BC0">
      <w:pPr>
        <w:pStyle w:val="Heading2"/>
      </w:pPr>
      <w:r>
        <w:lastRenderedPageBreak/>
        <w:t>CP – End Aid</w:t>
      </w:r>
    </w:p>
    <w:p w14:paraId="775C5545" w14:textId="77777777" w:rsidR="00A27BC0" w:rsidRDefault="00A27BC0" w:rsidP="00A27BC0">
      <w:pPr>
        <w:pStyle w:val="Heading3"/>
      </w:pPr>
      <w:r>
        <w:lastRenderedPageBreak/>
        <w:t>1NC – End US Aid CP</w:t>
      </w:r>
    </w:p>
    <w:p w14:paraId="2C404276" w14:textId="77777777" w:rsidR="00A27BC0" w:rsidRDefault="00A27BC0" w:rsidP="00A27BC0">
      <w:pPr>
        <w:pStyle w:val="Heading4"/>
      </w:pPr>
      <w:r>
        <w:t xml:space="preserve">The United States federal government should stop sending aid to the Philippines </w:t>
      </w:r>
    </w:p>
    <w:p w14:paraId="38426F3A" w14:textId="77777777" w:rsidR="00A27BC0" w:rsidRDefault="00A27BC0" w:rsidP="00A27BC0"/>
    <w:p w14:paraId="67B1CD0C" w14:textId="77777777" w:rsidR="00A27BC0" w:rsidRDefault="00A27BC0" w:rsidP="00A27BC0">
      <w:pPr>
        <w:pStyle w:val="Heading4"/>
      </w:pPr>
      <w:r>
        <w:t xml:space="preserve">The counterplan solves structural violence in the Philippines - it undermines Duterte’s civilian targeted war on drugs </w:t>
      </w:r>
    </w:p>
    <w:p w14:paraId="2B14426B" w14:textId="77777777" w:rsidR="00A27BC0" w:rsidRPr="00504894" w:rsidRDefault="00A27BC0" w:rsidP="00A27BC0">
      <w:r w:rsidRPr="00AE13B3">
        <w:rPr>
          <w:rStyle w:val="Style13ptBold"/>
        </w:rPr>
        <w:t xml:space="preserve">Asian </w:t>
      </w:r>
      <w:r>
        <w:rPr>
          <w:rStyle w:val="Style13ptBold"/>
        </w:rPr>
        <w:t>C</w:t>
      </w:r>
      <w:r w:rsidRPr="00AE13B3">
        <w:rPr>
          <w:rStyle w:val="Style13ptBold"/>
        </w:rPr>
        <w:t>orrespondent 16</w:t>
      </w:r>
      <w:r>
        <w:t xml:space="preserve"> (Asian Correspondent, English-language based independent news site covering regional politics, business, technology, environment &amp; culture issues in Asia Pacific, “US urged to stop all Philippine police assistance programs over drug war,” November 30, 2016, </w:t>
      </w:r>
      <w:hyperlink r:id="rId45" w:history="1">
        <w:r w:rsidRPr="00C3524B">
          <w:rPr>
            <w:rStyle w:val="Hyperlink"/>
          </w:rPr>
          <w:t>https://asiancorrespondent.com/2016/11/us-urged-stop-philippine-police-assistance-programs-drug-war/)//eks</w:t>
        </w:r>
      </w:hyperlink>
      <w:r>
        <w:t xml:space="preserve"> </w:t>
      </w:r>
    </w:p>
    <w:p w14:paraId="4344BC6B" w14:textId="77777777" w:rsidR="00A27BC0" w:rsidRDefault="00A27BC0" w:rsidP="00A27BC0">
      <w:r>
        <w:t xml:space="preserve">SHOCKED by reports claiming </w:t>
      </w:r>
      <w:r w:rsidRPr="00504894">
        <w:rPr>
          <w:u w:val="single"/>
        </w:rPr>
        <w:t>the U.S. may have been indirectly funding</w:t>
      </w:r>
      <w:r>
        <w:t xml:space="preserve"> Philippine President Rodrigo</w:t>
      </w:r>
      <w:r w:rsidRPr="00504894">
        <w:rPr>
          <w:u w:val="single"/>
        </w:rPr>
        <w:t xml:space="preserve"> Duterte’s</w:t>
      </w:r>
      <w:r>
        <w:t xml:space="preserve"> controversial </w:t>
      </w:r>
      <w:r w:rsidRPr="00504894">
        <w:rPr>
          <w:u w:val="single"/>
        </w:rPr>
        <w:t>crackdown on the drug trade</w:t>
      </w:r>
      <w:r>
        <w:t xml:space="preserve">, an international rights group urged the global superpower to cut off all forms of assistance provided to local enforcers in the Southeast Asian country. The Human Rights Watch’s (HRW) Asia division deputy director </w:t>
      </w:r>
      <w:proofErr w:type="spellStart"/>
      <w:r>
        <w:t>Phelim</w:t>
      </w:r>
      <w:proofErr w:type="spellEnd"/>
      <w:r>
        <w:t xml:space="preserve"> </w:t>
      </w:r>
      <w:proofErr w:type="spellStart"/>
      <w:r>
        <w:t>Kine</w:t>
      </w:r>
      <w:proofErr w:type="spellEnd"/>
      <w:r>
        <w:t xml:space="preserve"> also suggested possible violations of the Leahy Law on Human Rights, which bars security force units implicated in human rights abuse cases from receiving U.S. government-supplied training or equipment. “Training police who are murderers just makes them better murderers,” he pointed out in a statement Wednesday. </w:t>
      </w:r>
      <w:r w:rsidRPr="00504894">
        <w:rPr>
          <w:u w:val="single"/>
        </w:rPr>
        <w:t>“The US</w:t>
      </w:r>
      <w:r>
        <w:t xml:space="preserve"> – along with other foreign governments that provide funding and training assistance to the Philippine National Police, including the European Union – </w:t>
      </w:r>
      <w:r w:rsidRPr="00504894">
        <w:rPr>
          <w:u w:val="single"/>
        </w:rPr>
        <w:t>should signal its concern about Duterte’s ‘war on drugs’ by immediately suspending assistance, including training, to the Philippine police</w:t>
      </w:r>
      <w:r>
        <w:t xml:space="preserve">.” </w:t>
      </w:r>
      <w:proofErr w:type="spellStart"/>
      <w:r>
        <w:t>Kine</w:t>
      </w:r>
      <w:proofErr w:type="spellEnd"/>
      <w:r>
        <w:t xml:space="preserve"> was responding to a Tuesday report by BuzzFeed News alleging that </w:t>
      </w:r>
      <w:r w:rsidRPr="00504894">
        <w:rPr>
          <w:u w:val="single"/>
        </w:rPr>
        <w:t>although the U.S. has been publicly condemning Duterte’s unorthodox crime-fighting methods, it has continued to train and provide equipment to police units directly involved in the president’s drug-busting campaign</w:t>
      </w:r>
      <w:r>
        <w:t xml:space="preserve">. The report citing government documents as well as former U.S. and Philippine officials claimed that </w:t>
      </w:r>
      <w:r w:rsidRPr="00504894">
        <w:rPr>
          <w:u w:val="single"/>
        </w:rPr>
        <w:t>the U.S. State Department sent millions of dollars in aid to programs for police departments nationwide, even as the death toll in the drug war spiked to shocking numbers</w:t>
      </w:r>
      <w:r>
        <w:t xml:space="preserve">. A </w:t>
      </w:r>
      <w:proofErr w:type="spellStart"/>
      <w:r>
        <w:t>Rappler</w:t>
      </w:r>
      <w:proofErr w:type="spellEnd"/>
      <w:r>
        <w:t xml:space="preserve"> report earlier this month said </w:t>
      </w:r>
      <w:r w:rsidRPr="00504894">
        <w:rPr>
          <w:u w:val="single"/>
        </w:rPr>
        <w:t>Duterte’s anti-drugs crackdown has so far claimed the lives of 4,897 individuals, 1,896 who were slain during police operations, while 3,001 were said to be victims of vigilante-style killings.</w:t>
      </w:r>
      <w:r>
        <w:rPr>
          <w:u w:val="single"/>
        </w:rPr>
        <w:t xml:space="preserve"> </w:t>
      </w:r>
      <w:r>
        <w:t xml:space="preserve">Julia Mason, a spokeswoman for the U.S. State Department, told BuzzFeed News, however, that the funds were no longer being used for counter-narcotics training, although she confirmed that other </w:t>
      </w:r>
      <w:proofErr w:type="spellStart"/>
      <w:r>
        <w:t>programmes</w:t>
      </w:r>
      <w:proofErr w:type="spellEnd"/>
      <w:r>
        <w:t xml:space="preserve"> benefiting the Philippine National Police (PNP) have not been changed. Mason also said the police units said to be involved in the extrajudicial drug-related killings do not receive the assistance but BuzzFeed’s report suggested that this may not necessary be true. It said </w:t>
      </w:r>
      <w:r w:rsidRPr="00504894">
        <w:rPr>
          <w:u w:val="single"/>
        </w:rPr>
        <w:t>comparisons</w:t>
      </w:r>
      <w:r>
        <w:t xml:space="preserve"> made </w:t>
      </w:r>
      <w:r w:rsidRPr="00504894">
        <w:rPr>
          <w:u w:val="single"/>
        </w:rPr>
        <w:t>between Philippine police data and internal State Department records show that there are officers at police stations receiving U.S. aid who have played key roles in the drug war.</w:t>
      </w:r>
      <w:r>
        <w:rPr>
          <w:u w:val="single"/>
        </w:rPr>
        <w:t xml:space="preserve"> </w:t>
      </w:r>
      <w:r>
        <w:t xml:space="preserve">“It is clear that many of the stations — especially those in the capital city of Manila — are collectively responsible for hundreds of deaths,” the report said. It is not immediately known how true the claim is. Asian Correspondent has contacted the U.S. State Department for a response to the BuzzFeed article. On Tuesday, however, a Reuters report quoting department officials said millions of dollars in aid to the Philippines law enforcement have already been shifted away from police drug control programs. Instead, the funding has been diverted to maritime security and human rights training for the PNP, according to department spokesman John Kirby. The Philippines is said to be the third-largest Asian recipient of military aid from the U.S., after Afghanistan and Pakistan. The </w:t>
      </w:r>
      <w:r>
        <w:lastRenderedPageBreak/>
        <w:t xml:space="preserve">Southeast Asian nation’s intrepid president has on numerous occasions challenged the U.S. to withdraw aid, also </w:t>
      </w:r>
      <w:proofErr w:type="spellStart"/>
      <w:r>
        <w:t>vocalising</w:t>
      </w:r>
      <w:proofErr w:type="spellEnd"/>
      <w:r>
        <w:t xml:space="preserve"> his intention to revamp his country’s foreign policy, which he says has too long been overly </w:t>
      </w:r>
      <w:proofErr w:type="spellStart"/>
      <w:r>
        <w:t>favourable</w:t>
      </w:r>
      <w:proofErr w:type="spellEnd"/>
      <w:r>
        <w:t xml:space="preserve"> of Washington.</w:t>
      </w:r>
    </w:p>
    <w:p w14:paraId="3EFD1B87" w14:textId="77777777" w:rsidR="00A27BC0" w:rsidRDefault="00A27BC0" w:rsidP="00A27BC0">
      <w:pPr>
        <w:pStyle w:val="Heading3"/>
      </w:pPr>
      <w:r>
        <w:lastRenderedPageBreak/>
        <w:t xml:space="preserve">2NC -- Aid CP -- </w:t>
      </w:r>
      <w:proofErr w:type="spellStart"/>
      <w:r>
        <w:t>Aff</w:t>
      </w:r>
      <w:proofErr w:type="spellEnd"/>
      <w:r>
        <w:t xml:space="preserve"> Re-cutting</w:t>
      </w:r>
    </w:p>
    <w:p w14:paraId="0F15EEE6" w14:textId="77777777" w:rsidR="00A27BC0" w:rsidRPr="007B6E46" w:rsidRDefault="00A27BC0" w:rsidP="00A27BC0"/>
    <w:p w14:paraId="577AB3C3" w14:textId="77777777" w:rsidR="00A27BC0" w:rsidRPr="0047544B" w:rsidRDefault="00A27BC0" w:rsidP="00A27BC0">
      <w:pPr>
        <w:pStyle w:val="Heading4"/>
      </w:pPr>
      <w:r>
        <w:t xml:space="preserve">Their evidence concedes that continued support of the war on drugs makes the US complicit in violence </w:t>
      </w:r>
    </w:p>
    <w:p w14:paraId="194F2140" w14:textId="77777777" w:rsidR="00A27BC0" w:rsidRDefault="00A27BC0" w:rsidP="00A27BC0">
      <w:r>
        <w:rPr>
          <w:rStyle w:val="Style13ptBold"/>
        </w:rPr>
        <w:t xml:space="preserve">Ramiro and </w:t>
      </w:r>
      <w:proofErr w:type="spellStart"/>
      <w:r>
        <w:rPr>
          <w:rStyle w:val="Style13ptBold"/>
        </w:rPr>
        <w:t>Shahshahani</w:t>
      </w:r>
      <w:proofErr w:type="spellEnd"/>
      <w:r>
        <w:rPr>
          <w:rStyle w:val="Style13ptBold"/>
        </w:rPr>
        <w:t xml:space="preserve"> 18 – </w:t>
      </w:r>
      <w:r w:rsidRPr="005E167D">
        <w:rPr>
          <w:sz w:val="18"/>
          <w:szCs w:val="18"/>
        </w:rPr>
        <w:t xml:space="preserve">(Rhonda Ramiro is the vice chair of BAYAN-USA, an alliance of 20 Filipino organizations in the U.S.; </w:t>
      </w:r>
      <w:proofErr w:type="spellStart"/>
      <w:r w:rsidRPr="005E167D">
        <w:rPr>
          <w:sz w:val="18"/>
          <w:szCs w:val="18"/>
        </w:rPr>
        <w:t>Azadeh</w:t>
      </w:r>
      <w:proofErr w:type="spellEnd"/>
      <w:r w:rsidRPr="005E167D">
        <w:rPr>
          <w:sz w:val="18"/>
          <w:szCs w:val="18"/>
        </w:rPr>
        <w:t xml:space="preserve"> </w:t>
      </w:r>
      <w:proofErr w:type="spellStart"/>
      <w:r w:rsidRPr="005E167D">
        <w:rPr>
          <w:sz w:val="18"/>
          <w:szCs w:val="18"/>
        </w:rPr>
        <w:t>Shahshahani</w:t>
      </w:r>
      <w:proofErr w:type="spellEnd"/>
      <w:r w:rsidRPr="005E167D">
        <w:rPr>
          <w:sz w:val="18"/>
          <w:szCs w:val="18"/>
        </w:rPr>
        <w:t xml:space="preserve"> is legal and advocacy director at Project South and a past president of the National Lawyers Guild; “America’s Indefensible Alliance With The Philippines,” HuffPost, 2/23/18, </w:t>
      </w:r>
      <w:hyperlink r:id="rId46" w:history="1">
        <w:r w:rsidRPr="001B3D5B">
          <w:rPr>
            <w:rStyle w:val="Hyperlink"/>
            <w:sz w:val="18"/>
            <w:szCs w:val="18"/>
          </w:rPr>
          <w:t>https://www.huffpost.com/entry/opinion-ramiro-duterte-philippines_n_5a8f3c57e4b01e9e56b9cae1)//eks</w:t>
        </w:r>
      </w:hyperlink>
      <w:r>
        <w:rPr>
          <w:sz w:val="18"/>
          <w:szCs w:val="18"/>
        </w:rPr>
        <w:t xml:space="preserve"> </w:t>
      </w:r>
    </w:p>
    <w:p w14:paraId="0BBB4CD3" w14:textId="77777777" w:rsidR="00A27BC0" w:rsidRDefault="00A27BC0" w:rsidP="00A27BC0">
      <w:pPr>
        <w:rPr>
          <w:u w:val="single"/>
        </w:rPr>
      </w:pPr>
      <w:r w:rsidRPr="006A6A94">
        <w:t>Today, Duterte is well on track to surpass the body count of his self-proclaimed idol</w:t>
      </w:r>
      <w:r w:rsidRPr="006A6A94">
        <w:rPr>
          <w:u w:val="single"/>
        </w:rPr>
        <w:t>. An estimated 13,000 people have been killed in the war on drugs;</w:t>
      </w:r>
      <w:r w:rsidRPr="006A6A94">
        <w:t xml:space="preserve"> </w:t>
      </w:r>
      <w:r w:rsidRPr="006A6A94">
        <w:rPr>
          <w:u w:val="single"/>
        </w:rPr>
        <w:t xml:space="preserve">113 activists have been killed </w:t>
      </w:r>
      <w:r w:rsidRPr="006A6A94">
        <w:rPr>
          <w:b/>
          <w:bCs/>
          <w:u w:val="single"/>
        </w:rPr>
        <w:t>under the U.S.-designed counterinsurgency program</w:t>
      </w:r>
      <w:r w:rsidRPr="006A6A94">
        <w:rPr>
          <w:u w:val="single"/>
        </w:rPr>
        <w:t xml:space="preserve"> of the Philippine government</w:t>
      </w:r>
      <w:r w:rsidRPr="006A6A94">
        <w:t xml:space="preserve">; and more than 400,000 people have been forcibly displaced due to the Philippine military’s aerial bombing of </w:t>
      </w:r>
      <w:proofErr w:type="spellStart"/>
      <w:r w:rsidRPr="006A6A94">
        <w:t>Marawi</w:t>
      </w:r>
      <w:proofErr w:type="spellEnd"/>
      <w:r w:rsidRPr="006A6A94">
        <w:t xml:space="preserve"> City and nearby communities of indigenous people throughout the southern island of Mindanao, under the guise of the war on terrorism. At the rate Duterte is going, this could mean the murder of 52,000 more people over the remainder of his six-year term. The Philippines is home to 100 million people, the majority of whom are dirt poor, largely due to 119 years of U.S. policy toward the country. For his part, Trump has bluntly stated his interest in the Philippines. “It is a strategic location ― the most strategic location. And, if you look at it, it’s called the most prime piece of real estate from a military standpoint,” Trump said during his visit to the Philippines in November. No need to mince words: for the U.S., </w:t>
      </w:r>
      <w:r w:rsidRPr="006A6A94">
        <w:rPr>
          <w:u w:val="single"/>
        </w:rPr>
        <w:t>the Philippines remains</w:t>
      </w:r>
      <w:r w:rsidRPr="006A6A94">
        <w:t xml:space="preserve">, as it has always been, </w:t>
      </w:r>
      <w:r w:rsidRPr="006A6A94">
        <w:rPr>
          <w:u w:val="single"/>
        </w:rPr>
        <w:t xml:space="preserve">an essential cog in the U.S. war machine. </w:t>
      </w:r>
      <w:r w:rsidRPr="006A6A94">
        <w:t xml:space="preserve">Never mind that today </w:t>
      </w:r>
      <w:r w:rsidRPr="006A6A94">
        <w:rPr>
          <w:u w:val="single"/>
        </w:rPr>
        <w:t>the Philippines is home to 100 million people, the majority of whom are dirt poor, largely due to 119 years of U.S. policy toward the country</w:t>
      </w:r>
      <w:r w:rsidRPr="006A6A94">
        <w:t xml:space="preserve">. With no sustainable domestic industry to speak of and an economy grossly dependent on exports in large part because of the colonial legacy left behind by first Spain and then the U.S., the Philippines under Marcos began to systematically export its people to work in foreign countries — and send remittances home to keep the Philippine economy afloat. Today, poverty is so severe that nearly 6,000 Filipinos leave the country every single day in search of work; the Philippine economy would collapse were it not for $27 billion in remittances these migrant workers send home annually. At the turn of the 20th century, the U.S. acquired the Philippines as a colony and relinquished the country only after World War II, when dependable local puppet leaders could be installed and economic and military treaties cementing the Philippines to U.S. interests could be imposed. These include patently unequal military agreements that tie the Philippines to the whims of U.S. imperial ambitions: </w:t>
      </w:r>
      <w:proofErr w:type="gramStart"/>
      <w:r w:rsidRPr="006A6A94">
        <w:t>the</w:t>
      </w:r>
      <w:proofErr w:type="gramEnd"/>
      <w:r w:rsidRPr="006A6A94">
        <w:t xml:space="preserve"> Mutual Defense Treaty, Mutual Logistics Support Agreement, Visiting Forces Agreement and, most recently, the Enhanced Defense Cooperation Agreement. These agreements grant the U.S. military expansive access to military facilities, land, water and airspace in the Philippines for an indeterminate length of time under the guise of “mutual benefit.” Conveniently, the U.S. military presence has been focused in resource-rich regions of the Philippines, facilitating land-grabbing and extraction of the country’s natural wealth by multinational corporations. Challenges to the constitutionality of the agreements have been brought to the Philippine Supreme Court repeatedly as the Filipino masses have staunchly protested U.S. military presence and operations on Philippine territory for decades. After all, they have experienced the brunt of the violence against women and children, toxic waste, forced displacement from land and other crimes committed by the U.S. military. For the U.S. in the 1970s and ’80s, propping up the Marcos regime served the purpose of securing its military stronghold in the Pacific as the Cold War approached its climax. Neighboring Vietnam had resoundingly defeated the imperialist American </w:t>
      </w:r>
      <w:r w:rsidRPr="006A6A94">
        <w:lastRenderedPageBreak/>
        <w:t xml:space="preserve">invaders just a few years earlier. The U.S. and Soviet Union were engaged in a nuclear arms race. Today, Trump needs Duterte and the Philippines to remain a dependable ally for U.S. imperial interests in the Asia Pacific region. Trump’s current brinkmanship with North Korea means that the threat of nuclear war looms large. Trump has named China repeatedly as one of the biggest rivals to U.S. economic superiority in not only the region but the world. China, the Philippines and neighboring countries dispute territorial control of the waters and islands in the South China/West Philippine Sea, which contains vast petrochemical and gas deposits, rich marine biodiversity, and sea lanes that facilitate much of the global trade and shipping for the entire region. In January, the U.S. Defense Department announced it had launched the counterterrorism mission “Pacific Eagle: Philippines,” which is designated as an Overseas Contingency Operation, thereby making it eligible for exemptions from spending limits. The operation will only strengthen the Duterte regime as it continues to crack down on vulnerable minority populations. The 1 percent may agree with Trump that it is in the best interests of their </w:t>
      </w:r>
      <w:r w:rsidRPr="006A6A94">
        <w:rPr>
          <w:u w:val="single"/>
        </w:rPr>
        <w:t>America</w:t>
      </w:r>
      <w:r w:rsidRPr="006A6A94">
        <w:t xml:space="preserve"> to continue supporting Duterte. The rest of us </w:t>
      </w:r>
      <w:r w:rsidRPr="006A6A94">
        <w:rPr>
          <w:u w:val="single"/>
        </w:rPr>
        <w:t>should not be complicit in the slaughter</w:t>
      </w:r>
      <w:r w:rsidRPr="006A6A94">
        <w:t xml:space="preserve">. Last week, the International Criminal Court officially opened a preliminary investigation into allegations of state-sanctioned killings and other human rights violations committed by the Philippine National Police under the direction of Duterte. Now, </w:t>
      </w:r>
      <w:r w:rsidRPr="006A6A94">
        <w:rPr>
          <w:u w:val="single"/>
        </w:rPr>
        <w:t>U.S. lawmakers should join others in the international community and stop enabling Trump’s agenda in the Asia Pacific to be propped up by the rising body count of Filipinos killed under Duterte’s war on drugs and war on terrorism</w:t>
      </w:r>
      <w:r w:rsidRPr="006A6A94">
        <w:t xml:space="preserve">. </w:t>
      </w:r>
      <w:r w:rsidRPr="006A6A94">
        <w:rPr>
          <w:u w:val="single"/>
        </w:rPr>
        <w:t>Funding for Duterte’s death squads in the form of U.S. Foreign Military Financing aid to the Philippine military and police should be struck altogether from future U.S. budget allocations.</w:t>
      </w:r>
    </w:p>
    <w:p w14:paraId="2B7EF373" w14:textId="77777777" w:rsidR="00A27BC0" w:rsidRPr="006A6A94" w:rsidRDefault="00A27BC0" w:rsidP="00A27BC0">
      <w:pPr>
        <w:rPr>
          <w:u w:val="single"/>
        </w:rPr>
      </w:pPr>
    </w:p>
    <w:p w14:paraId="404E507A" w14:textId="77777777" w:rsidR="00A27BC0" w:rsidRDefault="00A27BC0" w:rsidP="00A27BC0">
      <w:pPr>
        <w:pStyle w:val="Heading3"/>
      </w:pPr>
      <w:r>
        <w:lastRenderedPageBreak/>
        <w:t>1NC -- Relations CP</w:t>
      </w:r>
    </w:p>
    <w:p w14:paraId="17724006" w14:textId="77777777" w:rsidR="00A27BC0" w:rsidRDefault="00A27BC0" w:rsidP="00A27BC0"/>
    <w:p w14:paraId="150EE8A5" w14:textId="77777777" w:rsidR="00A27BC0" w:rsidRDefault="00A27BC0" w:rsidP="00A27BC0">
      <w:pPr>
        <w:pStyle w:val="Heading4"/>
      </w:pPr>
      <w:r>
        <w:t xml:space="preserve">The United States federal government should </w:t>
      </w:r>
    </w:p>
    <w:p w14:paraId="77FFB9D6" w14:textId="77777777" w:rsidR="00A27BC0" w:rsidRDefault="00A27BC0" w:rsidP="00A27BC0">
      <w:pPr>
        <w:pStyle w:val="Heading4"/>
        <w:numPr>
          <w:ilvl w:val="0"/>
          <w:numId w:val="12"/>
        </w:numPr>
      </w:pPr>
      <w:r>
        <w:t xml:space="preserve">Amend the Mutual Defense Treaty to guarantee a stronger commitment </w:t>
      </w:r>
    </w:p>
    <w:p w14:paraId="288933EA" w14:textId="77777777" w:rsidR="00A27BC0" w:rsidRDefault="00A27BC0" w:rsidP="00A27BC0">
      <w:pPr>
        <w:pStyle w:val="Heading4"/>
        <w:numPr>
          <w:ilvl w:val="0"/>
          <w:numId w:val="12"/>
        </w:numPr>
      </w:pPr>
      <w:r>
        <w:t xml:space="preserve">Schedule meetings to discuss the US-Philippines alliance and shared national security </w:t>
      </w:r>
    </w:p>
    <w:p w14:paraId="32996483" w14:textId="77777777" w:rsidR="00A27BC0" w:rsidRPr="0045750A" w:rsidRDefault="00A27BC0" w:rsidP="00A27BC0"/>
    <w:p w14:paraId="41B1BA86" w14:textId="77777777" w:rsidR="00A27BC0" w:rsidRDefault="00A27BC0" w:rsidP="00A27BC0">
      <w:pPr>
        <w:pStyle w:val="Heading4"/>
      </w:pPr>
      <w:r>
        <w:t xml:space="preserve">The counterplan resolves tension in the alliance by ensuring future support </w:t>
      </w:r>
    </w:p>
    <w:p w14:paraId="5A4D84B7" w14:textId="77777777" w:rsidR="00A27BC0" w:rsidRPr="0025795A" w:rsidRDefault="00A27BC0" w:rsidP="00A27BC0">
      <w:r>
        <w:rPr>
          <w:rStyle w:val="Style13ptBold"/>
        </w:rPr>
        <w:t xml:space="preserve">Parameswaran 3/13/19 </w:t>
      </w:r>
      <w:r>
        <w:t>(Dr. Prashanth Parameswaran, Senior Editor at The Diplomat, PhD in international relations, BA in foreign affairs and peace and conflict studies, “Managing the US-Philippines Alliance: The Limits of Commitment Clarity,” March 13, 2019, https://thediplomat.com/2019/03/managing-the-us-philippines-alliance-the-limits-of-commitment-clarity/)//eks</w:t>
      </w:r>
    </w:p>
    <w:p w14:paraId="6AE938BE" w14:textId="77777777" w:rsidR="00A27BC0" w:rsidRDefault="00A27BC0" w:rsidP="00A27BC0">
      <w:r>
        <w:t xml:space="preserve">But </w:t>
      </w:r>
      <w:proofErr w:type="spellStart"/>
      <w:r>
        <w:t>lest</w:t>
      </w:r>
      <w:proofErr w:type="spellEnd"/>
      <w:r>
        <w:t xml:space="preserve"> one gets carried away by focusing on just the significance of this increased commitment clarity, it is also important to keep in mind its limits to get a true sense of what this can and cannot do. Doing so is not only essential for keeping this single development in perspective, but also understanding it within the context of the opportunities and challenges that exist as both sides manage the alliance relationship more generally now and in the future. First and most obviously, </w:t>
      </w:r>
      <w:r w:rsidRPr="003A21DB">
        <w:rPr>
          <w:u w:val="single"/>
        </w:rPr>
        <w:t>the restatement of commitment clarity by Pompeo in and of itself does not tell us much about how that rhetoric would translate into reality</w:t>
      </w:r>
      <w:r>
        <w:t xml:space="preserve">. We have already seen Philippine officials, including Defense Secretary Delfin </w:t>
      </w:r>
      <w:proofErr w:type="spellStart"/>
      <w:r>
        <w:t>Lorenzana</w:t>
      </w:r>
      <w:proofErr w:type="spellEnd"/>
      <w:r>
        <w:t xml:space="preserve">, rightly point out in varying ways that </w:t>
      </w:r>
      <w:r w:rsidRPr="003A21DB">
        <w:rPr>
          <w:u w:val="single"/>
        </w:rPr>
        <w:t>a public statement</w:t>
      </w:r>
      <w:r>
        <w:t xml:space="preserve"> by a secretary of state </w:t>
      </w:r>
      <w:r w:rsidRPr="003A21DB">
        <w:rPr>
          <w:u w:val="single"/>
        </w:rPr>
        <w:t>ought not to be conflated with more formalized understandings, including written additions or amendments to the MDT itself which would be more substantial and sustainable</w:t>
      </w:r>
      <w:r>
        <w:t xml:space="preserve">. But more fundamentally, it is not yet clear if this rhetorical reassurance by Washington would jumpstart a serious and much-needed discussion by the two sides about how this would translate into responses both countries would take in specific scenarios. </w:t>
      </w:r>
      <w:r w:rsidRPr="0096319F">
        <w:rPr>
          <w:u w:val="single"/>
        </w:rPr>
        <w:t>Ideally</w:t>
      </w:r>
      <w:r>
        <w:t xml:space="preserve">, rather than a fixation on the value of Pompeo’s statement, such </w:t>
      </w:r>
      <w:r w:rsidRPr="0096319F">
        <w:rPr>
          <w:u w:val="single"/>
        </w:rPr>
        <w:t>a discussion would take place with the level of granularity that is needed, and it would even yield the sort of convergence in outlooks and coordination in responses that both sides would ideally seek</w:t>
      </w:r>
      <w:r>
        <w:t xml:space="preserve">. Beyond the important policy implications inherent in such a deeper dive on the part of alliance managers, </w:t>
      </w:r>
      <w:r w:rsidRPr="0096319F">
        <w:rPr>
          <w:u w:val="single"/>
        </w:rPr>
        <w:t>this could also prove critical in</w:t>
      </w:r>
      <w:r>
        <w:t xml:space="preserve"> how the </w:t>
      </w:r>
      <w:r w:rsidRPr="0096319F">
        <w:rPr>
          <w:u w:val="single"/>
        </w:rPr>
        <w:t>longer-term significance of this additional commitment clarity is assessed.</w:t>
      </w:r>
      <w:r>
        <w:t xml:space="preserve"> </w:t>
      </w:r>
      <w:r w:rsidRPr="0096319F">
        <w:rPr>
          <w:u w:val="single"/>
        </w:rPr>
        <w:t>If this is to be eventually seen</w:t>
      </w:r>
      <w:r>
        <w:t xml:space="preserve"> not just </w:t>
      </w:r>
      <w:r w:rsidRPr="0096319F">
        <w:rPr>
          <w:u w:val="single"/>
        </w:rPr>
        <w:t xml:space="preserve">as </w:t>
      </w:r>
      <w:r>
        <w:t xml:space="preserve">a long overdue security guarantee Washington provides to Manila on the South China Sea which it then pockets, </w:t>
      </w:r>
      <w:r w:rsidRPr="0025795A">
        <w:t>but</w:t>
      </w:r>
      <w:r w:rsidRPr="0096319F">
        <w:rPr>
          <w:u w:val="single"/>
        </w:rPr>
        <w:t xml:space="preserve"> a serious conversation by two allies about how to manage a shared challenge, those discussions ought to be had, </w:t>
      </w:r>
      <w:r>
        <w:t>even if we may not hear much about them in the public domain.</w:t>
      </w:r>
    </w:p>
    <w:p w14:paraId="1032D02E" w14:textId="77777777" w:rsidR="00A27BC0" w:rsidRDefault="00A27BC0" w:rsidP="00A27BC0"/>
    <w:p w14:paraId="086931A2" w14:textId="77777777" w:rsidR="00A27BC0" w:rsidRDefault="00A27BC0" w:rsidP="00A27BC0">
      <w:pPr>
        <w:pStyle w:val="Heading3"/>
      </w:pPr>
      <w:r>
        <w:lastRenderedPageBreak/>
        <w:t xml:space="preserve">2NC -- Relations </w:t>
      </w:r>
      <w:proofErr w:type="spellStart"/>
      <w:r>
        <w:t>Ev</w:t>
      </w:r>
      <w:proofErr w:type="spellEnd"/>
      <w:r>
        <w:t xml:space="preserve"> </w:t>
      </w:r>
    </w:p>
    <w:p w14:paraId="46A1BAD0" w14:textId="77777777" w:rsidR="00A27BC0" w:rsidRPr="00EF0D24" w:rsidRDefault="00A27BC0" w:rsidP="00A27BC0">
      <w:pPr>
        <w:pStyle w:val="Heading4"/>
      </w:pPr>
      <w:r>
        <w:t xml:space="preserve">US assurance is key to stability - the Philippines is restricted from starting </w:t>
      </w:r>
      <w:proofErr w:type="gramStart"/>
      <w:r>
        <w:t>wars</w:t>
      </w:r>
      <w:proofErr w:type="gramEnd"/>
      <w:r>
        <w:t xml:space="preserve"> so they are fully depending on the US </w:t>
      </w:r>
    </w:p>
    <w:p w14:paraId="4588A8C9" w14:textId="77777777" w:rsidR="00A27BC0" w:rsidRPr="00E516AD" w:rsidRDefault="00A27BC0" w:rsidP="00A27BC0">
      <w:proofErr w:type="spellStart"/>
      <w:r>
        <w:rPr>
          <w:rStyle w:val="Style13ptBold"/>
        </w:rPr>
        <w:t>Guraco</w:t>
      </w:r>
      <w:proofErr w:type="spellEnd"/>
      <w:r>
        <w:rPr>
          <w:rStyle w:val="Style13ptBold"/>
        </w:rPr>
        <w:t xml:space="preserve"> 7/18/19 </w:t>
      </w:r>
      <w:r>
        <w:t xml:space="preserve">(Isabel </w:t>
      </w:r>
      <w:proofErr w:type="spellStart"/>
      <w:r>
        <w:t>Guarco</w:t>
      </w:r>
      <w:proofErr w:type="spellEnd"/>
      <w:r>
        <w:t xml:space="preserve">, contributes to Foreign Policy, “Is Duterte Really Asking for U.S. Aid Against </w:t>
      </w:r>
      <w:proofErr w:type="gramStart"/>
      <w:r>
        <w:t>China?,</w:t>
      </w:r>
      <w:proofErr w:type="gramEnd"/>
      <w:r>
        <w:t>”  JULY 18, 2019, https://foreignpolicy.com/2019/07/18/is-duterte-really-asking-for-u-s-aid-against-china/) //</w:t>
      </w:r>
      <w:proofErr w:type="spellStart"/>
      <w:r>
        <w:t>eks</w:t>
      </w:r>
      <w:proofErr w:type="spellEnd"/>
      <w:r>
        <w:t xml:space="preserve"> </w:t>
      </w:r>
    </w:p>
    <w:p w14:paraId="26BFFE17" w14:textId="77777777" w:rsidR="00A27BC0" w:rsidRDefault="00A27BC0" w:rsidP="00A27BC0">
      <w:r w:rsidRPr="00E516AD">
        <w:rPr>
          <w:u w:val="single"/>
        </w:rPr>
        <w:t>While the United States has a legal obligation to support the Philippines</w:t>
      </w:r>
      <w:r>
        <w:t xml:space="preserve"> in the case of an armed attack in the South China Sea, </w:t>
      </w:r>
      <w:r w:rsidRPr="00E516AD">
        <w:rPr>
          <w:u w:val="single"/>
        </w:rPr>
        <w:t xml:space="preserve">it is unclear </w:t>
      </w:r>
      <w:proofErr w:type="gramStart"/>
      <w:r w:rsidRPr="00EF0D24">
        <w:t>whether or not</w:t>
      </w:r>
      <w:proofErr w:type="gramEnd"/>
      <w:r w:rsidRPr="00EF0D24">
        <w:t xml:space="preserve"> last month’s crash near Reed Bank qualifies.</w:t>
      </w:r>
      <w:r>
        <w:t xml:space="preserve"> </w:t>
      </w:r>
      <w:r w:rsidRPr="00E516AD">
        <w:rPr>
          <w:u w:val="single"/>
        </w:rPr>
        <w:t>The term “armed attack” is not explicitly defined in the accord, which leaves the provisions of the agreement subject to differing interpretations under international law</w:t>
      </w:r>
      <w:r>
        <w:t xml:space="preserve">. As well, the details of the crash near Reed Bank are still ambiguous, and a joint investigation between the Philippines and China has yet to conclude that the Chinese vessel was associated with the country’s militia. Analysts say China disguises its extensive naval militia as fishing boats, keeping conflicts ambiguous. </w:t>
      </w:r>
      <w:r w:rsidRPr="00EF0D24">
        <w:rPr>
          <w:u w:val="single"/>
        </w:rPr>
        <w:t xml:space="preserve">In the case of gray zone maritime conflicts, </w:t>
      </w:r>
      <w:proofErr w:type="gramStart"/>
      <w:r w:rsidRPr="00EF0D24">
        <w:rPr>
          <w:u w:val="single"/>
        </w:rPr>
        <w:t>whether or not</w:t>
      </w:r>
      <w:proofErr w:type="gramEnd"/>
      <w:r w:rsidRPr="00EF0D24">
        <w:rPr>
          <w:u w:val="single"/>
        </w:rPr>
        <w:t xml:space="preserve"> the Philippines is entitled to U.S. assistance under the Mutual Defense Treaty is up in the air</w:t>
      </w:r>
      <w:r>
        <w:t xml:space="preserve">. But </w:t>
      </w:r>
      <w:r w:rsidRPr="00EF0D24">
        <w:rPr>
          <w:u w:val="single"/>
        </w:rPr>
        <w:t>the Philippines’ overall ability to wage war is theoretically prohibited in the country’s constitution.</w:t>
      </w:r>
      <w:r>
        <w:t xml:space="preserve"> Section 2 of Article 2 of the Philippine Constitution states: “</w:t>
      </w:r>
      <w:r w:rsidRPr="00EF0D24">
        <w:rPr>
          <w:u w:val="single"/>
        </w:rPr>
        <w:t>The Philippines renounces war as an instrument of national policy</w:t>
      </w:r>
      <w:r>
        <w:t xml:space="preserve">, adopts the generally accepted principles of international law as part of the law of the land </w:t>
      </w:r>
      <w:r w:rsidRPr="00EF0D24">
        <w:rPr>
          <w:u w:val="single"/>
        </w:rPr>
        <w:t>and adheres to the policy of peace</w:t>
      </w:r>
      <w:r>
        <w:t xml:space="preserve">, equality, justice, freedom, cooperation, and amity with all nations.” Manila needs something firmer than Chinese salami-slicing tactics to move toward military action—making it </w:t>
      </w:r>
      <w:r w:rsidRPr="00EF0D24">
        <w:rPr>
          <w:u w:val="single"/>
        </w:rPr>
        <w:t>highly unlikely that Washington will comply with Duterte’s request and confront China</w:t>
      </w:r>
      <w:r>
        <w:t xml:space="preserve"> with its 7th Fleet, the United States’ largest naval force comprising 70-80 ships and submarines, 140 aircraft, and roughly 40,000 personnel.</w:t>
      </w:r>
    </w:p>
    <w:p w14:paraId="2E836E61" w14:textId="77777777" w:rsidR="00A27BC0" w:rsidRDefault="00A27BC0" w:rsidP="00A27BC0"/>
    <w:p w14:paraId="032E57A8" w14:textId="77777777" w:rsidR="00A27BC0" w:rsidRPr="00E516AD" w:rsidRDefault="00A27BC0" w:rsidP="00A27BC0">
      <w:pPr>
        <w:pStyle w:val="Heading3"/>
      </w:pPr>
      <w:r>
        <w:lastRenderedPageBreak/>
        <w:t xml:space="preserve">CP K2 Regional Security </w:t>
      </w:r>
    </w:p>
    <w:p w14:paraId="23E58866" w14:textId="77777777" w:rsidR="00A27BC0" w:rsidRDefault="00A27BC0" w:rsidP="00A27BC0">
      <w:pPr>
        <w:pStyle w:val="Heading4"/>
      </w:pPr>
      <w:r>
        <w:t xml:space="preserve">The US-Philippines alliance is key to broader regional security </w:t>
      </w:r>
    </w:p>
    <w:p w14:paraId="37AE65A8" w14:textId="77777777" w:rsidR="00A27BC0" w:rsidRPr="00851AC2" w:rsidRDefault="00A27BC0" w:rsidP="00A27BC0">
      <w:r>
        <w:rPr>
          <w:rStyle w:val="Style13ptBold"/>
        </w:rPr>
        <w:t xml:space="preserve">Rogan 7/18/19 </w:t>
      </w:r>
      <w:r>
        <w:t>(Tom Rogan is a foreign policy focused commentary writer for the Washington Examiner, July 18, 2019, https://www.washingtonexaminer.com/opinion/the-us-should-stand-with-the-philippines-but-demand-more-from-rodrigo-duterte)//eks</w:t>
      </w:r>
    </w:p>
    <w:p w14:paraId="387EBC24" w14:textId="77777777" w:rsidR="00A27BC0" w:rsidRDefault="00A27BC0" w:rsidP="00A27BC0">
      <w:r>
        <w:t xml:space="preserve">The current situation, in which Duterte sucks up to China then demands American action against China when Beijing inevitably upsets him, is untenable. Duterte has been foolish in attempting to woo China without regard for President Xi Jinping's nature. </w:t>
      </w:r>
      <w:r w:rsidRPr="00851AC2">
        <w:rPr>
          <w:u w:val="single"/>
        </w:rPr>
        <w:t xml:space="preserve">Xi regards the Philippines as little more than an obstacle to be brushed over or dominated. </w:t>
      </w:r>
      <w:r>
        <w:t>Xi does not seek to balance Chinese interests with the Philippines because he does not regard that nation strong enough to demand such balancing.</w:t>
      </w:r>
      <w:r w:rsidRPr="00851AC2">
        <w:rPr>
          <w:u w:val="single"/>
        </w:rPr>
        <w:t xml:space="preserve"> This is a malevolent but presently fair assessment from the Chinese leader.</w:t>
      </w:r>
      <w:r>
        <w:t xml:space="preserve"> After all</w:t>
      </w:r>
      <w:r w:rsidRPr="00851AC2">
        <w:rPr>
          <w:u w:val="single"/>
        </w:rPr>
        <w:t>, the Philippine navy currently consists of many patrol boats and almost zero deep-sea capability.</w:t>
      </w:r>
      <w:r>
        <w:t xml:space="preserve"> That said</w:t>
      </w:r>
      <w:r w:rsidRPr="00851AC2">
        <w:rPr>
          <w:u w:val="single"/>
        </w:rPr>
        <w:t>, it is in our interest to consolidate this relationship. The Philippines is a democracy that wants to prosper under the U.S.-led liberal international order</w:t>
      </w:r>
      <w:r>
        <w:t>. In contrast</w:t>
      </w:r>
      <w:r w:rsidRPr="00851AC2">
        <w:rPr>
          <w:u w:val="single"/>
        </w:rPr>
        <w:t>, China wants to purge that aspiration with its own order of feudal mercantilism. If the Chinese can constrain the Philippines, they will be able to constrain other nations across the region, including Brunei, Malaysia, Singapore, and Vietnam</w:t>
      </w:r>
      <w:r>
        <w:t xml:space="preserve">. It is for this reason that Secretary of State Mike </w:t>
      </w:r>
      <w:r w:rsidRPr="00851AC2">
        <w:rPr>
          <w:u w:val="single"/>
        </w:rPr>
        <w:t xml:space="preserve">Pompeo </w:t>
      </w:r>
      <w:r>
        <w:t xml:space="preserve">was right to restate America's commitment to the mutual defense treaty and </w:t>
      </w:r>
      <w:r w:rsidRPr="00851AC2">
        <w:rPr>
          <w:u w:val="single"/>
        </w:rPr>
        <w:t>is right to work towards clarifying the treaty's stipulations.</w:t>
      </w:r>
      <w:r>
        <w:rPr>
          <w:u w:val="single"/>
        </w:rPr>
        <w:t xml:space="preserve"> </w:t>
      </w:r>
      <w:r>
        <w:t>Whether in Europe with NATO or in the Pacific with the Philippines, however</w:t>
      </w:r>
      <w:r w:rsidRPr="00851AC2">
        <w:rPr>
          <w:u w:val="single"/>
        </w:rPr>
        <w:t>, defense alliances must be mutual. Trump should thus reemphasize America's commitment to defending the Philippines in the event of Chinese aggression</w:t>
      </w:r>
      <w:r>
        <w:t>. But the president should clarify that he expects Duterte's reciprocation.</w:t>
      </w:r>
    </w:p>
    <w:p w14:paraId="7104904F" w14:textId="77777777" w:rsidR="00A27BC0" w:rsidRPr="00C32AC4" w:rsidRDefault="00A27BC0" w:rsidP="00A27BC0"/>
    <w:p w14:paraId="572121BB" w14:textId="77777777" w:rsidR="00A27BC0" w:rsidRDefault="00A27BC0" w:rsidP="00A27BC0">
      <w:pPr>
        <w:pStyle w:val="Heading3"/>
      </w:pPr>
      <w:r>
        <w:lastRenderedPageBreak/>
        <w:t>2NC -- AT Pompeo did the CP</w:t>
      </w:r>
    </w:p>
    <w:p w14:paraId="2D17E6AA" w14:textId="77777777" w:rsidR="00A27BC0" w:rsidRPr="00070A52" w:rsidRDefault="00A27BC0" w:rsidP="00A27BC0">
      <w:pPr>
        <w:pStyle w:val="Heading4"/>
      </w:pPr>
      <w:r>
        <w:t xml:space="preserve">Pompeo’s assurances didn’t go far enough - the Philippines needs material proof of an alliance in order to overcome decades of uncertainty </w:t>
      </w:r>
    </w:p>
    <w:p w14:paraId="08F8D889" w14:textId="77777777" w:rsidR="00A27BC0" w:rsidRDefault="00A27BC0" w:rsidP="00A27BC0">
      <w:proofErr w:type="spellStart"/>
      <w:r>
        <w:rPr>
          <w:rStyle w:val="Style13ptBold"/>
        </w:rPr>
        <w:t>Batongbacal</w:t>
      </w:r>
      <w:proofErr w:type="spellEnd"/>
      <w:r>
        <w:rPr>
          <w:rStyle w:val="Style13ptBold"/>
        </w:rPr>
        <w:t xml:space="preserve"> 5/1/19 </w:t>
      </w:r>
      <w:r>
        <w:t xml:space="preserve">(Jay L. </w:t>
      </w:r>
      <w:proofErr w:type="spellStart"/>
      <w:r>
        <w:t>Batongbacal</w:t>
      </w:r>
      <w:proofErr w:type="spellEnd"/>
      <w:r>
        <w:t xml:space="preserve"> is an associate professor at the University of the Philippines College of Law and director of the university’s Institute for Maritime Affairs and Law of the Sea. He was a U.S.-ASEAN Fulbright Initiative Visiting Scholar in Washington, DC, in 2014-2015, “How to Reinvigorate the US-Philippine Alliance,” May 01, 2019, </w:t>
      </w:r>
      <w:hyperlink r:id="rId47" w:history="1">
        <w:r w:rsidRPr="00C3524B">
          <w:rPr>
            <w:rStyle w:val="Hyperlink"/>
          </w:rPr>
          <w:t>https://thediplomat.com/2019/04/how-to-reinvigorate-the-us-philippine-alliance/)//eks</w:t>
        </w:r>
      </w:hyperlink>
      <w:r>
        <w:t xml:space="preserve"> </w:t>
      </w:r>
    </w:p>
    <w:p w14:paraId="4D97ABE7" w14:textId="77777777" w:rsidR="00A27BC0" w:rsidRPr="00FB5A36" w:rsidRDefault="00A27BC0" w:rsidP="00A27BC0">
      <w:r>
        <w:t xml:space="preserve">In March, U.S. Secretary of State Mike </w:t>
      </w:r>
      <w:r w:rsidRPr="009537B5">
        <w:rPr>
          <w:u w:val="single"/>
        </w:rPr>
        <w:t>Pompeo visited Manila</w:t>
      </w:r>
      <w:r>
        <w:t xml:space="preserve">, the capital of the Philippines. Publicly, </w:t>
      </w:r>
      <w:r w:rsidRPr="009537B5">
        <w:rPr>
          <w:u w:val="single"/>
        </w:rPr>
        <w:t xml:space="preserve">and </w:t>
      </w:r>
      <w:r>
        <w:t xml:space="preserve">in no uncertain terms, he </w:t>
      </w:r>
      <w:r w:rsidRPr="009537B5">
        <w:rPr>
          <w:u w:val="single"/>
        </w:rPr>
        <w:t>declared that the United States would honor its commitments under the Mutual Defense Treaty (MDT) should any Philippine vessel or aircraft be attacked anywhere in the South China Sea. Pompeo’s comments came amid uncertainties</w:t>
      </w:r>
      <w:r>
        <w:t xml:space="preserve"> </w:t>
      </w:r>
      <w:r w:rsidRPr="009537B5">
        <w:rPr>
          <w:u w:val="single"/>
        </w:rPr>
        <w:t>with respect to the alliance</w:t>
      </w:r>
      <w:r>
        <w:t xml:space="preserve"> under Philippine President Rodrigo Duterte, including talk of a potential review of the alliance. Though international focus was on the U.S. commitment itself and its significance</w:t>
      </w:r>
      <w:r w:rsidRPr="009537B5">
        <w:rPr>
          <w:u w:val="single"/>
        </w:rPr>
        <w:t>, Philippine responses to Pompeo’s comments were more mixed</w:t>
      </w:r>
      <w:r>
        <w:t xml:space="preserve"> due to a range of factors and </w:t>
      </w:r>
      <w:proofErr w:type="gramStart"/>
      <w:r>
        <w:t>in spite of</w:t>
      </w:r>
      <w:proofErr w:type="gramEnd"/>
      <w:r>
        <w:t xml:space="preserve"> Washington’s best efforts to boost collaboration with Manila. But beyond this, the hope is that Pompeo’s commitment will jumpstart a broader effort by the two allies to reinvigorate the U.S.-Philippine alliance in the coming years. The State of the U.S.-Philippine Alliance While there is often a focus on the troubles of the U.S.-Philippine alliance under Duterte, </w:t>
      </w:r>
      <w:r w:rsidRPr="009537B5">
        <w:rPr>
          <w:u w:val="single"/>
        </w:rPr>
        <w:t>some of the more prominent issues in the alliance date back decades. Among these issues were repeated – and unsuccessful – Philippine attempts to extract a U.S. commitment</w:t>
      </w:r>
      <w:r>
        <w:t xml:space="preserve"> to protect its South China Sea claims. Since 1979, through a letter of the Secretary of State Cyrus Vance, and reiterated in 1999 by U.S. Ambassador Thomas Hubbard, the United States quietly stated only that it considered MDT obligations to apply to all Philippine public ships and aircraft “in the Pacific,” which included the South China Sea, and that these did not have to be in the “metropolitan area” of the Philippines mentioned in the treaty’s Article V as well. Some of </w:t>
      </w:r>
      <w:r w:rsidRPr="009537B5">
        <w:rPr>
          <w:u w:val="single"/>
        </w:rPr>
        <w:t xml:space="preserve">these concerns have only deepened in recent years amid the rising threat </w:t>
      </w:r>
      <w:r>
        <w:t xml:space="preserve">of China to Philippine interests in the South China Sea. </w:t>
      </w:r>
      <w:proofErr w:type="gramStart"/>
      <w:r>
        <w:t>In particular, China’s</w:t>
      </w:r>
      <w:proofErr w:type="gramEnd"/>
      <w:r>
        <w:t xml:space="preserve"> taking of Scarborough Shoal in 2012 despite U.S. intercession during the presidency of Barack Obama loomed large in the mind of the security sector as an example of abandonment, irrespective of Washington’s own calculations at the time. </w:t>
      </w:r>
      <w:r w:rsidRPr="009537B5">
        <w:rPr>
          <w:u w:val="single"/>
        </w:rPr>
        <w:t>The Duterte administration has only intensified these doubts about the alliance</w:t>
      </w:r>
      <w:r>
        <w:t xml:space="preserve">. Since 2016, the Duterte administration has accommodated and at times echoed China’s positions on the South China Sea matter while touting an “independent foreign policy” whose principal feature appeared to be dissociation from the United States. </w:t>
      </w:r>
      <w:r w:rsidRPr="009537B5">
        <w:rPr>
          <w:u w:val="single"/>
        </w:rPr>
        <w:t>This has been accompanied by calls from Philippine officials</w:t>
      </w:r>
      <w:r>
        <w:t xml:space="preserve">, including Defense Secretary Delfin </w:t>
      </w:r>
      <w:proofErr w:type="spellStart"/>
      <w:r>
        <w:t>Lorenzana</w:t>
      </w:r>
      <w:proofErr w:type="spellEnd"/>
      <w:r>
        <w:t xml:space="preserve">, </w:t>
      </w:r>
      <w:r w:rsidRPr="009537B5">
        <w:rPr>
          <w:u w:val="single"/>
        </w:rPr>
        <w:t>to review the alliance itself</w:t>
      </w:r>
      <w:r>
        <w:t xml:space="preserve">. This has also come </w:t>
      </w:r>
      <w:proofErr w:type="gramStart"/>
      <w:r w:rsidRPr="009537B5">
        <w:rPr>
          <w:u w:val="single"/>
        </w:rPr>
        <w:t>in spite of</w:t>
      </w:r>
      <w:proofErr w:type="gramEnd"/>
      <w:r w:rsidRPr="009537B5">
        <w:rPr>
          <w:u w:val="single"/>
        </w:rPr>
        <w:t xml:space="preserve"> ample demonstrations of U.S. support</w:t>
      </w:r>
      <w:r>
        <w:t xml:space="preserve">, including support for the Philippine military to end a siege by Islamic State-linked militants in </w:t>
      </w:r>
      <w:proofErr w:type="spellStart"/>
      <w:r>
        <w:t>Marawi</w:t>
      </w:r>
      <w:proofErr w:type="spellEnd"/>
      <w:r>
        <w:t>, and assistance with respect to modernization, capacity-building, intelligence, and maritime domain awareness.</w:t>
      </w:r>
    </w:p>
    <w:p w14:paraId="4EAA963B" w14:textId="77777777" w:rsidR="00A27BC0" w:rsidRDefault="00A27BC0" w:rsidP="00A27BC0"/>
    <w:p w14:paraId="46A0958A" w14:textId="77777777" w:rsidR="00B13F42" w:rsidRDefault="00B13F42" w:rsidP="00B13F42">
      <w:pPr>
        <w:pStyle w:val="Heading2"/>
      </w:pPr>
      <w:r>
        <w:lastRenderedPageBreak/>
        <w:t>Military CP</w:t>
      </w:r>
    </w:p>
    <w:p w14:paraId="1995AFCB" w14:textId="7C621B65" w:rsidR="00B13F42" w:rsidRPr="00C1070E" w:rsidRDefault="00B13F42" w:rsidP="00B13F42">
      <w:pPr>
        <w:pStyle w:val="Heading3"/>
      </w:pPr>
      <w:r>
        <w:lastRenderedPageBreak/>
        <w:t>1NC</w:t>
      </w:r>
    </w:p>
    <w:p w14:paraId="1E85BE5D" w14:textId="77777777" w:rsidR="00B13F42" w:rsidRDefault="00B13F42" w:rsidP="00B13F42">
      <w:pPr>
        <w:pStyle w:val="Heading4"/>
      </w:pPr>
      <w:r>
        <w:t xml:space="preserve">The United States federal government should </w:t>
      </w:r>
    </w:p>
    <w:p w14:paraId="0BE4B16E" w14:textId="77777777" w:rsidR="00B13F42" w:rsidRDefault="00B13F42" w:rsidP="00B13F42">
      <w:pPr>
        <w:pStyle w:val="Heading4"/>
        <w:numPr>
          <w:ilvl w:val="0"/>
          <w:numId w:val="14"/>
        </w:numPr>
      </w:pPr>
      <w:r>
        <w:t xml:space="preserve">terminate the </w:t>
      </w:r>
      <w:r w:rsidRPr="002011F3">
        <w:t xml:space="preserve">1951 Philippine-U.S. Mutual </w:t>
      </w:r>
      <w:proofErr w:type="spellStart"/>
      <w:r w:rsidRPr="002011F3">
        <w:t>Defence</w:t>
      </w:r>
      <w:proofErr w:type="spellEnd"/>
      <w:r w:rsidRPr="002011F3">
        <w:t xml:space="preserve"> Treaty</w:t>
      </w:r>
    </w:p>
    <w:p w14:paraId="5F7792EA" w14:textId="77777777" w:rsidR="00B13F42" w:rsidRDefault="00B13F42" w:rsidP="00B13F42">
      <w:pPr>
        <w:pStyle w:val="Heading4"/>
        <w:numPr>
          <w:ilvl w:val="0"/>
          <w:numId w:val="14"/>
        </w:numPr>
      </w:pPr>
      <w:r>
        <w:t>scale back military presence</w:t>
      </w:r>
    </w:p>
    <w:p w14:paraId="094BFF91" w14:textId="77777777" w:rsidR="00B13F42" w:rsidRDefault="00B13F42" w:rsidP="00B13F42">
      <w:pPr>
        <w:pStyle w:val="Heading4"/>
        <w:numPr>
          <w:ilvl w:val="0"/>
          <w:numId w:val="14"/>
        </w:numPr>
      </w:pPr>
      <w:r>
        <w:t>end anti-Chinese military patrols</w:t>
      </w:r>
    </w:p>
    <w:p w14:paraId="43980803" w14:textId="77777777" w:rsidR="00B13F42" w:rsidRPr="002011F3" w:rsidRDefault="00B13F42" w:rsidP="00B13F42">
      <w:pPr>
        <w:pStyle w:val="Heading4"/>
        <w:numPr>
          <w:ilvl w:val="0"/>
          <w:numId w:val="14"/>
        </w:numPr>
      </w:pPr>
      <w:r>
        <w:t>end limited US-Philippines training activities</w:t>
      </w:r>
    </w:p>
    <w:p w14:paraId="3A78269E" w14:textId="77777777" w:rsidR="00B13F42" w:rsidRPr="00F02398" w:rsidRDefault="00B13F42" w:rsidP="00B13F42">
      <w:pPr>
        <w:pStyle w:val="Heading4"/>
      </w:pPr>
      <w:r>
        <w:t>CP solves the case &amp; SCS conflict</w:t>
      </w:r>
    </w:p>
    <w:p w14:paraId="2E6E58D6" w14:textId="77777777" w:rsidR="00B13F42" w:rsidRDefault="00B13F42" w:rsidP="00B13F42">
      <w:r w:rsidRPr="00FE4B05">
        <w:rPr>
          <w:b/>
          <w:sz w:val="26"/>
          <w:szCs w:val="26"/>
        </w:rPr>
        <w:t>Bandow 16</w:t>
      </w:r>
      <w:r>
        <w:t xml:space="preserve"> (Doug Bandow, Bandow is a Senior Fellow at the Cato Institute and a former Special Assistant to President Ronald Reagan, “</w:t>
      </w:r>
      <w:r w:rsidRPr="00FE4B05">
        <w:t>Doe</w:t>
      </w:r>
      <w:r>
        <w:t xml:space="preserve">s America Need Rodrigo Duterte?”, </w:t>
      </w:r>
      <w:r w:rsidRPr="004E1BDC">
        <w:t>https://nationalinterest.org/feature/does-america-need-rodrigo-duterte-18170</w:t>
      </w:r>
      <w:r>
        <w:t xml:space="preserve">, </w:t>
      </w:r>
      <w:r w:rsidRPr="00C97429">
        <w:t>https://nationalinterest.org/feature/does-america-need-rodrigo-duterte-18170</w:t>
      </w:r>
      <w:r>
        <w:t>, Published 10/24/16, Accessed 7/9/19, Lex RM)</w:t>
      </w:r>
    </w:p>
    <w:p w14:paraId="5A52D0A0" w14:textId="77777777" w:rsidR="00B13F42" w:rsidRPr="00C1070E" w:rsidRDefault="00B13F42" w:rsidP="00B13F42">
      <w:pPr>
        <w:rPr>
          <w:sz w:val="16"/>
        </w:rPr>
      </w:pPr>
      <w:r w:rsidRPr="00C1070E">
        <w:rPr>
          <w:sz w:val="16"/>
        </w:rPr>
        <w:t xml:space="preserve">Rather than hope for a </w:t>
      </w:r>
      <w:proofErr w:type="gramStart"/>
      <w:r w:rsidRPr="00C1070E">
        <w:rPr>
          <w:sz w:val="16"/>
        </w:rPr>
        <w:t xml:space="preserve">coup lite, </w:t>
      </w:r>
      <w:r w:rsidRPr="00C1070E">
        <w:rPr>
          <w:rStyle w:val="Emphasis"/>
        </w:rPr>
        <w:t>American officials</w:t>
      </w:r>
      <w:proofErr w:type="gramEnd"/>
      <w:r w:rsidRPr="00C1070E">
        <w:rPr>
          <w:rStyle w:val="Emphasis"/>
        </w:rPr>
        <w:t xml:space="preserve"> should</w:t>
      </w:r>
      <w:r w:rsidRPr="00C1070E">
        <w:rPr>
          <w:sz w:val="16"/>
        </w:rPr>
        <w:t xml:space="preserve"> use the Philippine soap opera to </w:t>
      </w:r>
      <w:r w:rsidRPr="00C1070E">
        <w:rPr>
          <w:rStyle w:val="Emphasis"/>
        </w:rPr>
        <w:t>rethink their policy</w:t>
      </w:r>
      <w:r w:rsidRPr="00C1070E">
        <w:rPr>
          <w:sz w:val="16"/>
        </w:rPr>
        <w:t xml:space="preserve"> of underwriting Manila, irrespective of its policy. </w:t>
      </w:r>
      <w:r w:rsidRPr="00F02398">
        <w:rPr>
          <w:u w:val="single"/>
        </w:rPr>
        <w:t xml:space="preserve">Continued defense cooperation makes sense, but that means a much </w:t>
      </w:r>
      <w:r w:rsidRPr="00C1070E">
        <w:rPr>
          <w:rStyle w:val="Emphasis"/>
        </w:rPr>
        <w:t>more limited and equal relationship.</w:t>
      </w:r>
      <w:r w:rsidRPr="00F02398">
        <w:rPr>
          <w:u w:val="single"/>
        </w:rPr>
        <w:t xml:space="preserve"> Washington </w:t>
      </w:r>
      <w:r w:rsidRPr="00C1070E">
        <w:rPr>
          <w:rStyle w:val="Emphasis"/>
        </w:rPr>
        <w:t>should terminate the misnamed “mutual” defense treaty and scale back its military presence</w:t>
      </w:r>
      <w:r w:rsidRPr="00F02398">
        <w:rPr>
          <w:u w:val="single"/>
        </w:rPr>
        <w:t xml:space="preserve"> under the 2014 pact.</w:t>
      </w:r>
      <w:r w:rsidRPr="00C1070E">
        <w:rPr>
          <w:sz w:val="16"/>
        </w:rPr>
        <w:t xml:space="preserve"> </w:t>
      </w:r>
      <w:proofErr w:type="gramStart"/>
      <w:r w:rsidRPr="00C1070E">
        <w:rPr>
          <w:sz w:val="16"/>
        </w:rPr>
        <w:t>Certainly</w:t>
      </w:r>
      <w:proofErr w:type="gramEnd"/>
      <w:r w:rsidRPr="00C1070E">
        <w:rPr>
          <w:sz w:val="16"/>
        </w:rPr>
        <w:t xml:space="preserve"> </w:t>
      </w:r>
      <w:r w:rsidRPr="00C1070E">
        <w:rPr>
          <w:rStyle w:val="Emphasis"/>
        </w:rPr>
        <w:t>no more anti-Chinese military patrols and more limited training activities</w:t>
      </w:r>
      <w:r w:rsidRPr="00F02398">
        <w:rPr>
          <w:u w:val="single"/>
        </w:rPr>
        <w:t>.</w:t>
      </w:r>
      <w:r w:rsidRPr="00C1070E">
        <w:rPr>
          <w:sz w:val="16"/>
        </w:rPr>
        <w:t xml:space="preserve"> If Duterte </w:t>
      </w:r>
      <w:proofErr w:type="gramStart"/>
      <w:r w:rsidRPr="00C1070E">
        <w:rPr>
          <w:sz w:val="16"/>
        </w:rPr>
        <w:t>is able to</w:t>
      </w:r>
      <w:proofErr w:type="gramEnd"/>
      <w:r w:rsidRPr="00C1070E">
        <w:rPr>
          <w:sz w:val="16"/>
        </w:rPr>
        <w:t xml:space="preserve"> peacefully settle the China-Philippines territorial dispute, Washington should be pleased at having one less war contingency to plan for. The United States should not push its client to confrontation and conflict. On the other hand, if Manila still wants to challenge the region’s rising power, then Washington should suggest that the former build a military capable of doing so. </w:t>
      </w:r>
      <w:r w:rsidRPr="00C1070E">
        <w:rPr>
          <w:rStyle w:val="StyleUnderline"/>
        </w:rPr>
        <w:t>For America to effectively turn the decision for war with a nuclear-armed power over to an unpredictable, irresponsible and impulsive leader of a marginally armed small state would be more than foolish. The United States should step back, prepared to counter any hostile state seeking to dominate Eurasia, while leaving more mundane disputes, such as that over Scarborough Shoal, to the interested parties.</w:t>
      </w:r>
      <w:r>
        <w:rPr>
          <w:rStyle w:val="StyleUnderline"/>
        </w:rPr>
        <w:t xml:space="preserve"> </w:t>
      </w:r>
      <w:r w:rsidRPr="00C1070E">
        <w:rPr>
          <w:sz w:val="16"/>
        </w:rPr>
        <w:t xml:space="preserve">At its most crude, </w:t>
      </w:r>
      <w:r w:rsidRPr="00C1070E">
        <w:rPr>
          <w:rStyle w:val="StyleUnderline"/>
        </w:rPr>
        <w:t>the U</w:t>
      </w:r>
      <w:r w:rsidRPr="00C1070E">
        <w:rPr>
          <w:sz w:val="16"/>
        </w:rPr>
        <w:t xml:space="preserve">nited </w:t>
      </w:r>
      <w:r w:rsidRPr="00C1070E">
        <w:rPr>
          <w:rStyle w:val="StyleUnderline"/>
        </w:rPr>
        <w:t>S</w:t>
      </w:r>
      <w:r w:rsidRPr="00C1070E">
        <w:rPr>
          <w:sz w:val="16"/>
        </w:rPr>
        <w:t xml:space="preserve">tates </w:t>
      </w:r>
      <w:r w:rsidRPr="00C1070E">
        <w:rPr>
          <w:rStyle w:val="StyleUnderline"/>
        </w:rPr>
        <w:t xml:space="preserve">doesn’t need the Philippines. China challenges American domination in East Asia, not security at home. </w:t>
      </w:r>
      <w:r w:rsidRPr="00C1070E">
        <w:rPr>
          <w:sz w:val="16"/>
        </w:rPr>
        <w:t xml:space="preserve">And </w:t>
      </w:r>
      <w:r w:rsidRPr="00C1070E">
        <w:rPr>
          <w:rStyle w:val="StyleUnderline"/>
        </w:rPr>
        <w:t xml:space="preserve">Manila couldn’t aid Washington in defending the latter anyway. Washington’s influence is not worth courting conflict with a likely great power by attempting </w:t>
      </w:r>
      <w:r w:rsidRPr="00C1070E">
        <w:rPr>
          <w:sz w:val="16"/>
        </w:rPr>
        <w:t xml:space="preserve">to make the archipelago part of a Pacific cordon sanitaire </w:t>
      </w:r>
      <w:r w:rsidRPr="00C1070E">
        <w:rPr>
          <w:rStyle w:val="StyleUnderline"/>
        </w:rPr>
        <w:t>to contain the PRC</w:t>
      </w:r>
      <w:r w:rsidRPr="00C1070E">
        <w:rPr>
          <w:sz w:val="16"/>
        </w:rPr>
        <w:t xml:space="preserve">—especially since Beijing has not threatened any state’s independence, even in its own neighborhood. </w:t>
      </w:r>
      <w:r w:rsidRPr="00C1070E">
        <w:rPr>
          <w:rStyle w:val="StyleUnderline"/>
        </w:rPr>
        <w:t>China’s neighbors, not America, should take the lead in constraining the PRC.</w:t>
      </w:r>
      <w:r>
        <w:rPr>
          <w:rStyle w:val="StyleUnderline"/>
        </w:rPr>
        <w:t xml:space="preserve"> </w:t>
      </w:r>
      <w:r w:rsidRPr="00C1070E">
        <w:rPr>
          <w:sz w:val="16"/>
        </w:rPr>
        <w:t xml:space="preserve">Rodrigo </w:t>
      </w:r>
      <w:r w:rsidRPr="00C1070E">
        <w:rPr>
          <w:rStyle w:val="StyleUnderline"/>
        </w:rPr>
        <w:t>Duterte</w:t>
      </w:r>
      <w:r w:rsidRPr="00C1070E">
        <w:rPr>
          <w:sz w:val="16"/>
        </w:rPr>
        <w:t xml:space="preserve"> has inadvertently helped the United States for all the wrong reasons. He </w:t>
      </w:r>
      <w:r w:rsidRPr="00C1070E">
        <w:rPr>
          <w:rStyle w:val="StyleUnderline"/>
        </w:rPr>
        <w:t xml:space="preserve">seems prepared to end an alliance which Washington should have dropped years ago. </w:t>
      </w:r>
      <w:r w:rsidRPr="00C1070E">
        <w:rPr>
          <w:sz w:val="16"/>
        </w:rPr>
        <w:t>It’s an ugly way to do business. But it’s better than forever preserving the failed status quo.</w:t>
      </w:r>
    </w:p>
    <w:p w14:paraId="361A5D85" w14:textId="77777777" w:rsidR="00B13F42" w:rsidRDefault="00B13F42" w:rsidP="00B13F42">
      <w:pPr>
        <w:pStyle w:val="Heading4"/>
      </w:pPr>
      <w:r>
        <w:t xml:space="preserve">Duterte’s unpredictable and could easily spark SCS </w:t>
      </w:r>
      <w:proofErr w:type="spellStart"/>
      <w:r>
        <w:t>conlict</w:t>
      </w:r>
      <w:proofErr w:type="spellEnd"/>
    </w:p>
    <w:p w14:paraId="2C829787" w14:textId="77777777" w:rsidR="00B13F42" w:rsidRDefault="00B13F42" w:rsidP="00B13F42">
      <w:r w:rsidRPr="00FE4B05">
        <w:rPr>
          <w:b/>
          <w:sz w:val="26"/>
          <w:szCs w:val="26"/>
        </w:rPr>
        <w:t>Bandow 16</w:t>
      </w:r>
      <w:r>
        <w:t xml:space="preserve"> (Doug Bandow, Bandow is a Senior Fellow at the Cato Institute and a former Special Assistant to President Ronald Reagan, “</w:t>
      </w:r>
      <w:r w:rsidRPr="00FE4B05">
        <w:t>Doe</w:t>
      </w:r>
      <w:r>
        <w:t xml:space="preserve">s America Need Rodrigo Duterte?”, </w:t>
      </w:r>
      <w:r w:rsidRPr="004E1BDC">
        <w:t>https://nationalinterest.org/feature/does-america-need-rodrigo-duterte-18170</w:t>
      </w:r>
      <w:r>
        <w:t xml:space="preserve">, </w:t>
      </w:r>
      <w:r w:rsidRPr="00C97429">
        <w:t>https://nationalinterest.org/feature/does-america-need-rodrigo-duterte-18170</w:t>
      </w:r>
      <w:r>
        <w:t>, Published 10/24/16, Accessed 7/9/19, Lex RM)</w:t>
      </w:r>
    </w:p>
    <w:p w14:paraId="28FBD236" w14:textId="77777777" w:rsidR="00B13F42" w:rsidRPr="00A9527B" w:rsidRDefault="00B13F42" w:rsidP="00B13F42">
      <w:pPr>
        <w:rPr>
          <w:rStyle w:val="StyleUnderline"/>
        </w:rPr>
      </w:pPr>
      <w:r w:rsidRPr="007A6E3E">
        <w:rPr>
          <w:rStyle w:val="StyleUnderline"/>
        </w:rPr>
        <w:t xml:space="preserve">No one knows what Philippine president Rodrigo Duterte will do next. </w:t>
      </w:r>
      <w:r w:rsidRPr="007A6E3E">
        <w:rPr>
          <w:rStyle w:val="StyleUnderline"/>
          <w:color w:val="FF0000"/>
        </w:rPr>
        <w:t>He makes Donald Trump look like a deep thinker of notable civility and stability.</w:t>
      </w:r>
      <w:r w:rsidRPr="007A6E3E">
        <w:rPr>
          <w:rStyle w:val="StyleUnderline"/>
        </w:rPr>
        <w:t xml:space="preserve"> </w:t>
      </w:r>
      <w:r w:rsidRPr="00D83014">
        <w:rPr>
          <w:sz w:val="16"/>
        </w:rPr>
        <w:t xml:space="preserve">Nevertheless, after spending the last month trashing President Barack Obama, the United States and the U.S.-Philippine relationship, Duterte announced he’d joined the opposing team while visiting Beijing. America’s relationship with the Philippines always has been complicated. Americans arrived claiming to be liberators, ready to free the archipelago from </w:t>
      </w:r>
      <w:r w:rsidRPr="00D83014">
        <w:rPr>
          <w:sz w:val="16"/>
        </w:rPr>
        <w:lastRenderedPageBreak/>
        <w:t xml:space="preserve">its Spanish masters. Then Washington used even greater violence to suppress an indigenous independence movement. Several hundred thousand Filipinos died in the ensuing conflict. Nevertheless, </w:t>
      </w:r>
      <w:r w:rsidRPr="007A6E3E">
        <w:rPr>
          <w:u w:val="single"/>
        </w:rPr>
        <w:t>Washington eventually released its colony</w:t>
      </w:r>
      <w:r w:rsidRPr="00D83014">
        <w:rPr>
          <w:sz w:val="16"/>
        </w:rPr>
        <w:t xml:space="preserve">, and the two peoples fought together in World War II. Although the Philippine government was a model of how not to operate, military ties remained close, reflecting the 1951 “mutual” defense treaty as well as ongoing U.S. troop presence. Eventually rising nationalism, along with an ill-timed volcanic eruption, resulted in the closure of Clark Air Base and Subic Bay naval station. </w:t>
      </w:r>
      <w:r w:rsidRPr="007A6E3E">
        <w:rPr>
          <w:u w:val="single"/>
        </w:rPr>
        <w:t>But only a few years late</w:t>
      </w:r>
      <w:r w:rsidRPr="0092260F">
        <w:rPr>
          <w:rStyle w:val="StyleUnderline"/>
        </w:rPr>
        <w:t xml:space="preserve">r, the American armed forces trickled back, </w:t>
      </w:r>
      <w:r w:rsidRPr="00D83014">
        <w:rPr>
          <w:sz w:val="16"/>
        </w:rPr>
        <w:t xml:space="preserve">aiding Manila in combating Islamic insurgents, providing military assistance and </w:t>
      </w:r>
      <w:r w:rsidRPr="0092260F">
        <w:rPr>
          <w:rStyle w:val="StyleUnderline"/>
        </w:rPr>
        <w:t>arming the decrepit Philippine armed forces.</w:t>
      </w:r>
      <w:r w:rsidRPr="00D83014">
        <w:rPr>
          <w:sz w:val="16"/>
        </w:rPr>
        <w:t xml:space="preserve"> As the People’s Republic of China more firmly asserted its territorial claims, </w:t>
      </w:r>
      <w:r w:rsidRPr="007A6E3E">
        <w:rPr>
          <w:u w:val="single"/>
        </w:rPr>
        <w:t>Philippine officials hoped to borrow the American military to confront Beijing nearby, while the Pentagon wanted to expand base access to contain the PRC regionally. It seemed like a win-win—except for the American people, who risked waking up some morning and finding themselves at war with China after a clash between Chinese and Philippine vessels near Scarborough Reef, a useless bit of rock most Americans had never heard of.</w:t>
      </w:r>
      <w:r>
        <w:rPr>
          <w:u w:val="single"/>
        </w:rPr>
        <w:t xml:space="preserve"> </w:t>
      </w:r>
      <w:r w:rsidRPr="007A6E3E">
        <w:rPr>
          <w:u w:val="single"/>
        </w:rPr>
        <w:t xml:space="preserve">Now the seventy-one-year-old former mayor has upset the two militaries’ cozy arrangement. Slaughtering drug users and dealers is </w:t>
      </w:r>
      <w:proofErr w:type="gramStart"/>
      <w:r w:rsidRPr="007A6E3E">
        <w:rPr>
          <w:u w:val="single"/>
        </w:rPr>
        <w:t>criminal</w:t>
      </w:r>
      <w:r w:rsidRPr="00D83014">
        <w:rPr>
          <w:sz w:val="16"/>
        </w:rPr>
        <w:t>, but</w:t>
      </w:r>
      <w:proofErr w:type="gramEnd"/>
      <w:r w:rsidRPr="00D83014">
        <w:rPr>
          <w:sz w:val="16"/>
        </w:rPr>
        <w:t xml:space="preserve"> insulting the U.S. president is even more shocking for most Americans, who are used to foreign dependents exhibiting appropriate deference. </w:t>
      </w:r>
      <w:r w:rsidRPr="007A6E3E">
        <w:rPr>
          <w:u w:val="single"/>
        </w:rPr>
        <w:t>American officials seem united by the hope that everything will just b</w:t>
      </w:r>
      <w:r w:rsidRPr="00A9527B">
        <w:rPr>
          <w:rStyle w:val="StyleUnderline"/>
        </w:rPr>
        <w:t>low over, or they will wake up and discover President Duterte was just an unusually frightful nightmare.</w:t>
      </w:r>
    </w:p>
    <w:p w14:paraId="5FBC35FC" w14:textId="77777777" w:rsidR="00B13F42" w:rsidRDefault="00B13F42" w:rsidP="00B13F42"/>
    <w:p w14:paraId="526FF29E" w14:textId="77777777" w:rsidR="00B13F42" w:rsidRDefault="00B13F42" w:rsidP="00B13F42"/>
    <w:p w14:paraId="0152430F" w14:textId="77777777" w:rsidR="00A27BC0" w:rsidRDefault="00A27BC0" w:rsidP="00A27BC0">
      <w:pPr>
        <w:pStyle w:val="Heading2"/>
      </w:pPr>
      <w:r>
        <w:lastRenderedPageBreak/>
        <w:t xml:space="preserve">CP – Econ Relations </w:t>
      </w:r>
    </w:p>
    <w:p w14:paraId="4BE33FF6" w14:textId="77777777" w:rsidR="00A27BC0" w:rsidRDefault="00A27BC0" w:rsidP="00A27BC0">
      <w:pPr>
        <w:pStyle w:val="Heading3"/>
      </w:pPr>
      <w:r>
        <w:lastRenderedPageBreak/>
        <w:t>1NC -- Econ Relations CP</w:t>
      </w:r>
    </w:p>
    <w:p w14:paraId="68198BF8" w14:textId="77777777" w:rsidR="00A27BC0" w:rsidRDefault="00A27BC0" w:rsidP="00A27BC0">
      <w:pPr>
        <w:pStyle w:val="Heading4"/>
      </w:pPr>
      <w:r>
        <w:t xml:space="preserve">The United States federal government should </w:t>
      </w:r>
    </w:p>
    <w:p w14:paraId="371B98F6" w14:textId="77777777" w:rsidR="00A27BC0" w:rsidRDefault="00A27BC0" w:rsidP="00A27BC0">
      <w:pPr>
        <w:pStyle w:val="Heading4"/>
        <w:numPr>
          <w:ilvl w:val="0"/>
          <w:numId w:val="12"/>
        </w:numPr>
      </w:pPr>
      <w:r>
        <w:t xml:space="preserve">Finalize the US-Philippine Trade and Investment Framework Agreement </w:t>
      </w:r>
    </w:p>
    <w:p w14:paraId="38C7F67A" w14:textId="77777777" w:rsidR="00A27BC0" w:rsidRPr="00121324" w:rsidRDefault="00A27BC0" w:rsidP="00A27BC0">
      <w:pPr>
        <w:pStyle w:val="Heading4"/>
        <w:numPr>
          <w:ilvl w:val="0"/>
          <w:numId w:val="12"/>
        </w:numPr>
      </w:pPr>
      <w:r>
        <w:t xml:space="preserve">Add the Philippines to development assistance programs including the BUILD Act  </w:t>
      </w:r>
    </w:p>
    <w:p w14:paraId="6A476961" w14:textId="77777777" w:rsidR="00A27BC0" w:rsidRDefault="00A27BC0" w:rsidP="00A27BC0">
      <w:r>
        <w:rPr>
          <w:rStyle w:val="Style13ptBold"/>
        </w:rPr>
        <w:t xml:space="preserve">Cronin and </w:t>
      </w:r>
      <w:proofErr w:type="spellStart"/>
      <w:r>
        <w:rPr>
          <w:rStyle w:val="Style13ptBold"/>
        </w:rPr>
        <w:t>Heydarian</w:t>
      </w:r>
      <w:proofErr w:type="spellEnd"/>
      <w:r>
        <w:rPr>
          <w:rStyle w:val="Style13ptBold"/>
        </w:rPr>
        <w:t xml:space="preserve"> 18 </w:t>
      </w:r>
      <w:r>
        <w:t xml:space="preserve">(Patrick Cronin is senior director of the Asia-Pacific Security Program at the Center for a New American Security (CNAS) in Washington, Richard </w:t>
      </w:r>
      <w:proofErr w:type="spellStart"/>
      <w:r>
        <w:t>Javad</w:t>
      </w:r>
      <w:proofErr w:type="spellEnd"/>
      <w:r>
        <w:t xml:space="preserve"> </w:t>
      </w:r>
      <w:proofErr w:type="spellStart"/>
      <w:r>
        <w:t>Heydarian</w:t>
      </w:r>
      <w:proofErr w:type="spellEnd"/>
      <w:r>
        <w:t xml:space="preserve"> is an assistant professor in international affairs and political science at De La Salle University. He previously served as a policy advisor at the Philippine House of Representatives, “This Is How America and the Philippines Can Upgrade Their Alliance,” November 12, 2018, https://nationalinterest.org/feature/how-america-and-philippines-can-upgrade-their-alliance-35587)//eks</w:t>
      </w:r>
    </w:p>
    <w:p w14:paraId="50A29DE1" w14:textId="77777777" w:rsidR="00A27BC0" w:rsidRPr="009777CB" w:rsidRDefault="00A27BC0" w:rsidP="00A27BC0">
      <w:pPr>
        <w:rPr>
          <w:u w:val="single"/>
        </w:rPr>
      </w:pPr>
      <w:r w:rsidRPr="009777CB">
        <w:rPr>
          <w:u w:val="single"/>
        </w:rPr>
        <w:t>The alliance should</w:t>
      </w:r>
      <w:r>
        <w:t xml:space="preserve"> also </w:t>
      </w:r>
      <w:r w:rsidRPr="009777CB">
        <w:rPr>
          <w:u w:val="single"/>
        </w:rPr>
        <w:t>move forward in the realm of economic cooperation</w:t>
      </w:r>
      <w:r>
        <w:t xml:space="preserve">. The United States is already a leading investor and export market for the Philippines, but, </w:t>
      </w:r>
      <w:r w:rsidRPr="009777CB">
        <w:rPr>
          <w:u w:val="single"/>
        </w:rPr>
        <w:t>amid ongoing Sino-American trade wars, it’s crucial for the two allies to finalize the proposed new US-Philippine Trade and Investment Framework Agreement to inject greater vitality into their alliance</w:t>
      </w:r>
      <w:r>
        <w:t xml:space="preserve">. </w:t>
      </w:r>
      <w:r w:rsidRPr="009777CB">
        <w:rPr>
          <w:u w:val="single"/>
        </w:rPr>
        <w:t>The Trump administration should also look at how to leverage the</w:t>
      </w:r>
      <w:r>
        <w:t xml:space="preserve"> recently augmented $60-billion Better Utilization of Investments Leading to Development </w:t>
      </w:r>
      <w:r w:rsidRPr="009777CB">
        <w:rPr>
          <w:u w:val="single"/>
        </w:rPr>
        <w:t>(BUILD) initiative to deepen American infrastructure investments in the Philippines.</w:t>
      </w:r>
      <w:r>
        <w:rPr>
          <w:u w:val="single"/>
        </w:rPr>
        <w:t xml:space="preserve"> </w:t>
      </w:r>
      <w:r w:rsidRPr="009777CB">
        <w:rPr>
          <w:u w:val="single"/>
        </w:rPr>
        <w:t xml:space="preserve">The BUILD Act </w:t>
      </w:r>
      <w:r w:rsidRPr="009777CB">
        <w:t>aims to catalyze billions of dollars in new commercial investments,</w:t>
      </w:r>
      <w:r w:rsidRPr="009777CB">
        <w:rPr>
          <w:u w:val="single"/>
        </w:rPr>
        <w:t xml:space="preserve"> can be teamed up with development assistance that the U</w:t>
      </w:r>
      <w:r>
        <w:t xml:space="preserve">nited </w:t>
      </w:r>
      <w:r w:rsidRPr="009777CB">
        <w:rPr>
          <w:u w:val="single"/>
        </w:rPr>
        <w:t>S</w:t>
      </w:r>
      <w:r>
        <w:t xml:space="preserve">tates </w:t>
      </w:r>
      <w:r w:rsidRPr="009777CB">
        <w:rPr>
          <w:u w:val="single"/>
        </w:rPr>
        <w:t>is preparing to add to the region, as well as a complement development programs with Japan and other donors with high standards of transparency and accountability</w:t>
      </w:r>
      <w:r>
        <w:t xml:space="preserve"> in order </w:t>
      </w:r>
      <w:r w:rsidRPr="009777CB">
        <w:rPr>
          <w:u w:val="single"/>
        </w:rPr>
        <w:t>to ensure</w:t>
      </w:r>
      <w:r>
        <w:t xml:space="preserve"> countries such as </w:t>
      </w:r>
      <w:r w:rsidRPr="009777CB">
        <w:rPr>
          <w:u w:val="single"/>
        </w:rPr>
        <w:t>the Philippines</w:t>
      </w:r>
      <w:r>
        <w:t xml:space="preserve">, which is in the middle of its own “build, build, build” infrastructure program, </w:t>
      </w:r>
      <w:r w:rsidRPr="009777CB">
        <w:rPr>
          <w:u w:val="single"/>
        </w:rPr>
        <w:t>don’t excessively rely on Chinese funding alone</w:t>
      </w:r>
      <w:r>
        <w:t xml:space="preserve">. And then, there is the aspect of personal diplomacy and overcoming historical grievances from the early, brutal years of American colonial occupation of the Philippines. To Duterte’s satisfaction, </w:t>
      </w:r>
      <w:r w:rsidRPr="009777CB">
        <w:t xml:space="preserve">the United States is on the cusp of returning the three </w:t>
      </w:r>
      <w:proofErr w:type="spellStart"/>
      <w:r w:rsidRPr="009777CB">
        <w:t>Balangiga</w:t>
      </w:r>
      <w:proofErr w:type="spellEnd"/>
      <w:r w:rsidRPr="009777CB">
        <w:t xml:space="preserve"> church bells taken from the Philippines in 1901. </w:t>
      </w:r>
      <w:r w:rsidRPr="00121324">
        <w:t xml:space="preserve">When </w:t>
      </w:r>
      <w:r w:rsidRPr="00121324">
        <w:rPr>
          <w:u w:val="single"/>
        </w:rPr>
        <w:t>this</w:t>
      </w:r>
      <w:r w:rsidRPr="009777CB">
        <w:t xml:space="preserve"> goodwill gesture finally takes place, it </w:t>
      </w:r>
      <w:r w:rsidRPr="00121324">
        <w:rPr>
          <w:u w:val="single"/>
        </w:rPr>
        <w:t xml:space="preserve">should </w:t>
      </w:r>
      <w:r>
        <w:t xml:space="preserve">not merely mark a new beginning in a relationship of mutual respect, but also </w:t>
      </w:r>
      <w:r w:rsidRPr="009777CB">
        <w:rPr>
          <w:u w:val="single"/>
        </w:rPr>
        <w:t>usher in a period of new trade and investment, education, and exchange, and security cooperation between the two allies.</w:t>
      </w:r>
    </w:p>
    <w:p w14:paraId="786BAAD2" w14:textId="77777777" w:rsidR="00A27BC0" w:rsidRDefault="00A27BC0" w:rsidP="00A27BC0">
      <w:pPr>
        <w:pStyle w:val="Heading2"/>
      </w:pPr>
      <w:r>
        <w:lastRenderedPageBreak/>
        <w:t>CP - FMF</w:t>
      </w:r>
    </w:p>
    <w:p w14:paraId="55852FDA" w14:textId="77777777" w:rsidR="00A27BC0" w:rsidRPr="003C41F5" w:rsidRDefault="00A27BC0" w:rsidP="00A27BC0">
      <w:pPr>
        <w:pStyle w:val="Heading3"/>
      </w:pPr>
      <w:r>
        <w:lastRenderedPageBreak/>
        <w:t>1NC</w:t>
      </w:r>
    </w:p>
    <w:p w14:paraId="718997E2" w14:textId="77777777" w:rsidR="00A27BC0" w:rsidRDefault="00A27BC0" w:rsidP="00A27BC0">
      <w:pPr>
        <w:pStyle w:val="Heading4"/>
      </w:pPr>
      <w:r>
        <w:t>The United States federal government should stop Foreign Military Financing to the Philippine military and police and study the effect of treaty agreements between the US and the Philippines.</w:t>
      </w:r>
    </w:p>
    <w:p w14:paraId="4694A333" w14:textId="77777777" w:rsidR="00A27BC0" w:rsidRDefault="00A27BC0" w:rsidP="00A27BC0"/>
    <w:p w14:paraId="4F45BD29" w14:textId="77777777" w:rsidR="00A27BC0" w:rsidRDefault="00A27BC0" w:rsidP="00A27BC0">
      <w:pPr>
        <w:pStyle w:val="Heading4"/>
      </w:pPr>
      <w:r>
        <w:t>The CP solves human rights violations in the Philippines by directly targeting the source</w:t>
      </w:r>
    </w:p>
    <w:p w14:paraId="41769B5F" w14:textId="77777777" w:rsidR="00A27BC0" w:rsidRPr="004A4142" w:rsidRDefault="00A27BC0" w:rsidP="00A27BC0">
      <w:pPr>
        <w:rPr>
          <w:b/>
          <w:bCs/>
          <w:sz w:val="26"/>
        </w:rPr>
      </w:pPr>
      <w:r>
        <w:rPr>
          <w:rStyle w:val="Style13ptBold"/>
        </w:rPr>
        <w:t xml:space="preserve">Ramiro and </w:t>
      </w:r>
      <w:proofErr w:type="spellStart"/>
      <w:r>
        <w:rPr>
          <w:rStyle w:val="Style13ptBold"/>
        </w:rPr>
        <w:t>Shahshahani</w:t>
      </w:r>
      <w:proofErr w:type="spellEnd"/>
      <w:r>
        <w:rPr>
          <w:rStyle w:val="Style13ptBold"/>
        </w:rPr>
        <w:t xml:space="preserve"> 18 – </w:t>
      </w:r>
      <w:r w:rsidRPr="005E167D">
        <w:rPr>
          <w:sz w:val="18"/>
          <w:szCs w:val="18"/>
        </w:rPr>
        <w:t xml:space="preserve">(Rhonda Ramiro is the vice chair of BAYAN-USA, an alliance of 20 Filipino organizations in the U.S.; </w:t>
      </w:r>
      <w:proofErr w:type="spellStart"/>
      <w:r w:rsidRPr="005E167D">
        <w:rPr>
          <w:sz w:val="18"/>
          <w:szCs w:val="18"/>
        </w:rPr>
        <w:t>Azadeh</w:t>
      </w:r>
      <w:proofErr w:type="spellEnd"/>
      <w:r w:rsidRPr="005E167D">
        <w:rPr>
          <w:sz w:val="18"/>
          <w:szCs w:val="18"/>
        </w:rPr>
        <w:t xml:space="preserve"> </w:t>
      </w:r>
      <w:proofErr w:type="spellStart"/>
      <w:r w:rsidRPr="005E167D">
        <w:rPr>
          <w:sz w:val="18"/>
          <w:szCs w:val="18"/>
        </w:rPr>
        <w:t>Shahshahani</w:t>
      </w:r>
      <w:proofErr w:type="spellEnd"/>
      <w:r w:rsidRPr="005E167D">
        <w:rPr>
          <w:sz w:val="18"/>
          <w:szCs w:val="18"/>
        </w:rPr>
        <w:t xml:space="preserve"> is legal and advocacy director at Project South and a past president of the National Lawyers Guild; “America’s Indefensible Alliance With The Philippines,” HuffPost, 2/23/18, </w:t>
      </w:r>
      <w:hyperlink r:id="rId48" w:history="1">
        <w:r w:rsidRPr="005E167D">
          <w:rPr>
            <w:rStyle w:val="Hyperlink"/>
            <w:sz w:val="18"/>
            <w:szCs w:val="18"/>
          </w:rPr>
          <w:t>https://www.huffpost.com/entry/opinion-ramiro-duterte-philippines_n_5a8f3c57e4b01e9e56b9cae1</w:t>
        </w:r>
      </w:hyperlink>
      <w:r w:rsidRPr="005E167D">
        <w:rPr>
          <w:sz w:val="18"/>
          <w:szCs w:val="18"/>
        </w:rPr>
        <w:t>) // S.Y.</w:t>
      </w:r>
    </w:p>
    <w:p w14:paraId="7E335E4E" w14:textId="77777777" w:rsidR="00A27BC0" w:rsidRPr="005E167D" w:rsidRDefault="00A27BC0" w:rsidP="00A27BC0">
      <w:pPr>
        <w:rPr>
          <w:rStyle w:val="StyleUnderline"/>
        </w:rPr>
      </w:pPr>
      <w:r w:rsidRPr="004A4142">
        <w:rPr>
          <w:sz w:val="16"/>
        </w:rPr>
        <w:t xml:space="preserve">Now, </w:t>
      </w:r>
      <w:r w:rsidRPr="005E167D">
        <w:rPr>
          <w:rStyle w:val="Emphasis"/>
        </w:rPr>
        <w:t>U.S.</w:t>
      </w:r>
      <w:r w:rsidRPr="005E167D">
        <w:rPr>
          <w:rStyle w:val="StyleUnderline"/>
        </w:rPr>
        <w:t xml:space="preserve"> lawmakers </w:t>
      </w:r>
      <w:r w:rsidRPr="005E167D">
        <w:rPr>
          <w:rStyle w:val="Emphasis"/>
        </w:rPr>
        <w:t>should</w:t>
      </w:r>
      <w:r w:rsidRPr="005E167D">
        <w:rPr>
          <w:rStyle w:val="StyleUnderline"/>
        </w:rPr>
        <w:t xml:space="preserve"> join others in the international community and </w:t>
      </w:r>
      <w:r w:rsidRPr="005E167D">
        <w:rPr>
          <w:rStyle w:val="Emphasis"/>
        </w:rPr>
        <w:t xml:space="preserve">stop enabling Trump’s agenda in the Asia Pacific </w:t>
      </w:r>
      <w:r w:rsidRPr="005E167D">
        <w:rPr>
          <w:rStyle w:val="StyleUnderline"/>
        </w:rPr>
        <w:t xml:space="preserve">to be propped up by the rising body count of Filipinos killed under Duterte’s war on drugs and war on terrorism. Funding for Duterte’s death squads in the form of U.S. </w:t>
      </w:r>
      <w:r w:rsidRPr="004A4142">
        <w:rPr>
          <w:rStyle w:val="Emphasis"/>
        </w:rPr>
        <w:t>Foreign Military Financing aid to the Philippine military</w:t>
      </w:r>
      <w:r w:rsidRPr="005E167D">
        <w:rPr>
          <w:rStyle w:val="StyleUnderline"/>
        </w:rPr>
        <w:t xml:space="preserve"> and police </w:t>
      </w:r>
      <w:r w:rsidRPr="004A4142">
        <w:rPr>
          <w:rStyle w:val="Emphasis"/>
        </w:rPr>
        <w:t>should be struck</w:t>
      </w:r>
      <w:r w:rsidRPr="005E167D">
        <w:rPr>
          <w:rStyle w:val="StyleUnderline"/>
        </w:rPr>
        <w:t xml:space="preserve"> altogether </w:t>
      </w:r>
      <w:r w:rsidRPr="004A4142">
        <w:rPr>
          <w:rStyle w:val="Emphasis"/>
        </w:rPr>
        <w:t>from future U.S. budget allocations</w:t>
      </w:r>
      <w:r w:rsidRPr="005E167D">
        <w:rPr>
          <w:rStyle w:val="StyleUnderline"/>
        </w:rPr>
        <w:t>.</w:t>
      </w:r>
    </w:p>
    <w:p w14:paraId="13B5CB87" w14:textId="77777777" w:rsidR="00A27BC0" w:rsidRPr="004A4142" w:rsidRDefault="00A27BC0" w:rsidP="00A27BC0">
      <w:pPr>
        <w:rPr>
          <w:sz w:val="16"/>
        </w:rPr>
      </w:pPr>
      <w:r w:rsidRPr="004A4142">
        <w:rPr>
          <w:rStyle w:val="Emphasis"/>
        </w:rPr>
        <w:t xml:space="preserve">Congress should </w:t>
      </w:r>
      <w:r w:rsidRPr="004A4142">
        <w:rPr>
          <w:sz w:val="16"/>
        </w:rPr>
        <w:t xml:space="preserve">go a step further and </w:t>
      </w:r>
      <w:r w:rsidRPr="004A4142">
        <w:rPr>
          <w:rStyle w:val="Emphasis"/>
        </w:rPr>
        <w:t>study the effect of</w:t>
      </w:r>
      <w:r w:rsidRPr="005E167D">
        <w:rPr>
          <w:rStyle w:val="StyleUnderline"/>
        </w:rPr>
        <w:t xml:space="preserve"> such </w:t>
      </w:r>
      <w:r w:rsidRPr="004A4142">
        <w:rPr>
          <w:rStyle w:val="Emphasis"/>
        </w:rPr>
        <w:t>agreements</w:t>
      </w:r>
      <w:r w:rsidRPr="005E167D">
        <w:rPr>
          <w:rStyle w:val="StyleUnderline"/>
        </w:rPr>
        <w:t xml:space="preserve"> between the U.S. and the Philippines, such as the Mutual Defense Treaty, Visiting Forces Agreement and Enhanced Defense Cooperation Agreement. These provide the basis for continued support to the Philippine military in the first place, even when these same state security forces are implicated in </w:t>
      </w:r>
      <w:proofErr w:type="gramStart"/>
      <w:r w:rsidRPr="005E167D">
        <w:rPr>
          <w:rStyle w:val="StyleUnderline"/>
        </w:rPr>
        <w:t>the majority of</w:t>
      </w:r>
      <w:proofErr w:type="gramEnd"/>
      <w:r w:rsidRPr="005E167D">
        <w:rPr>
          <w:rStyle w:val="StyleUnderline"/>
        </w:rPr>
        <w:t xml:space="preserve"> extrajudicial killings and other human rights violations.</w:t>
      </w:r>
      <w:r w:rsidRPr="004A4142">
        <w:rPr>
          <w:sz w:val="16"/>
        </w:rPr>
        <w:t xml:space="preserve"> Moreover, </w:t>
      </w:r>
      <w:r w:rsidRPr="004A4142">
        <w:rPr>
          <w:rStyle w:val="StyleUnderline"/>
        </w:rPr>
        <w:t>these agreements have been used to shield the U.S. military and its personnel from accountability for crimes committed in Philippine territory, essentially subordinating Philippine sovereignty to U.S. military interests</w:t>
      </w:r>
      <w:r w:rsidRPr="004A4142">
        <w:rPr>
          <w:sz w:val="16"/>
        </w:rPr>
        <w:t xml:space="preserve">. Is that really any different from Reagan’s justification for his granting of asylum to a murderous dictator? </w:t>
      </w:r>
    </w:p>
    <w:p w14:paraId="404DB0D1" w14:textId="77777777" w:rsidR="00A27BC0" w:rsidRPr="004A4142" w:rsidRDefault="00A27BC0" w:rsidP="00A27BC0">
      <w:pPr>
        <w:rPr>
          <w:rStyle w:val="StyleUnderline"/>
        </w:rPr>
      </w:pPr>
      <w:r w:rsidRPr="004A4142">
        <w:rPr>
          <w:sz w:val="16"/>
        </w:rPr>
        <w:t xml:space="preserve">Can the U.S. depart from over 100 years of colonial treatment of the Philippines and instead deploy a framework of mutual respect, mutual benefit and respect for national sovereignty? </w:t>
      </w:r>
      <w:r w:rsidRPr="004A4142">
        <w:rPr>
          <w:rStyle w:val="StyleUnderline"/>
        </w:rPr>
        <w:t>Absent this, we should expect to birth more puppet presidents and dictators in the Philippines.</w:t>
      </w:r>
    </w:p>
    <w:p w14:paraId="61CF936F" w14:textId="586CDD45" w:rsidR="0016137E" w:rsidRDefault="0016137E" w:rsidP="0016137E">
      <w:pPr>
        <w:pStyle w:val="Heading2"/>
      </w:pPr>
      <w:r>
        <w:lastRenderedPageBreak/>
        <w:t>Fill-in DA Links</w:t>
      </w:r>
    </w:p>
    <w:p w14:paraId="6F561A4F" w14:textId="497C944B" w:rsidR="00A4040A" w:rsidRDefault="00FE6F56" w:rsidP="00A4040A">
      <w:pPr>
        <w:pStyle w:val="Heading3"/>
      </w:pPr>
      <w:r>
        <w:lastRenderedPageBreak/>
        <w:t>**</w:t>
      </w:r>
      <w:r w:rsidR="00A4040A">
        <w:t>1NC – Russia/China</w:t>
      </w:r>
    </w:p>
    <w:p w14:paraId="553C465A" w14:textId="77777777" w:rsidR="00A4040A" w:rsidRPr="0012277F" w:rsidRDefault="00A4040A" w:rsidP="00A4040A">
      <w:pPr>
        <w:pStyle w:val="Heading4"/>
      </w:pPr>
      <w:r>
        <w:t xml:space="preserve">China and Russia fill in – Duterte already expressed willingness </w:t>
      </w:r>
    </w:p>
    <w:p w14:paraId="0463DC11" w14:textId="77777777" w:rsidR="00A4040A" w:rsidRPr="0012277F" w:rsidRDefault="00A4040A" w:rsidP="00A4040A">
      <w:pPr>
        <w:rPr>
          <w:rStyle w:val="Style13ptBold"/>
          <w:b w:val="0"/>
          <w:bCs w:val="0"/>
          <w:sz w:val="16"/>
          <w:szCs w:val="16"/>
        </w:rPr>
      </w:pPr>
      <w:r>
        <w:rPr>
          <w:rStyle w:val="Style13ptBold"/>
        </w:rPr>
        <w:t xml:space="preserve">Anglin 18 </w:t>
      </w:r>
      <w:r>
        <w:rPr>
          <w:rStyle w:val="Style13ptBold"/>
          <w:b w:val="0"/>
          <w:bCs w:val="0"/>
          <w:sz w:val="16"/>
          <w:szCs w:val="16"/>
        </w:rPr>
        <w:t xml:space="preserve">– (Andrew Anglin, reporter for the </w:t>
      </w:r>
      <w:proofErr w:type="spellStart"/>
      <w:r>
        <w:rPr>
          <w:rStyle w:val="Style13ptBold"/>
          <w:b w:val="0"/>
          <w:bCs w:val="0"/>
          <w:sz w:val="16"/>
          <w:szCs w:val="16"/>
        </w:rPr>
        <w:t>dailystorm</w:t>
      </w:r>
      <w:proofErr w:type="spellEnd"/>
      <w:r>
        <w:rPr>
          <w:rStyle w:val="Style13ptBold"/>
          <w:b w:val="0"/>
          <w:bCs w:val="0"/>
          <w:sz w:val="16"/>
          <w:szCs w:val="16"/>
        </w:rPr>
        <w:t xml:space="preserve">, “Duterte Says the CIA is Probably Planning to Murder Him as He Allies with Russia and China”, 4-6-18, </w:t>
      </w:r>
      <w:hyperlink r:id="rId49" w:history="1">
        <w:r w:rsidRPr="00B97C98">
          <w:rPr>
            <w:rStyle w:val="Hyperlink"/>
            <w:sz w:val="16"/>
            <w:szCs w:val="16"/>
          </w:rPr>
          <w:t>https://dailystormer.name/duterte-says-the-cia-is-probably-planning-to-murder-him-as-he-allies-with-russia-and-china/</w:t>
        </w:r>
      </w:hyperlink>
      <w:r>
        <w:rPr>
          <w:rStyle w:val="Style13ptBold"/>
          <w:b w:val="0"/>
          <w:bCs w:val="0"/>
          <w:sz w:val="16"/>
          <w:szCs w:val="16"/>
        </w:rPr>
        <w:t>)NJ</w:t>
      </w:r>
    </w:p>
    <w:p w14:paraId="05FE24D6" w14:textId="77777777" w:rsidR="00A4040A" w:rsidRDefault="00A4040A" w:rsidP="00A4040A">
      <w:pPr>
        <w:rPr>
          <w:sz w:val="12"/>
        </w:rPr>
      </w:pPr>
      <w:r w:rsidRPr="0012277F">
        <w:rPr>
          <w:rStyle w:val="StyleUnderline"/>
        </w:rPr>
        <w:t xml:space="preserve">Philippine President Rodrigo Duterte isn’t ruling out that the US might be very annoyed and consider a threat his decision to </w:t>
      </w:r>
      <w:r w:rsidRPr="0012277F">
        <w:rPr>
          <w:rStyle w:val="Emphasis"/>
        </w:rPr>
        <w:t>procure weapons</w:t>
      </w:r>
      <w:r w:rsidRPr="0012277F">
        <w:rPr>
          <w:rStyle w:val="StyleUnderline"/>
        </w:rPr>
        <w:t xml:space="preserve"> from </w:t>
      </w:r>
      <w:r w:rsidRPr="0012277F">
        <w:rPr>
          <w:rStyle w:val="Emphasis"/>
        </w:rPr>
        <w:t>China</w:t>
      </w:r>
      <w:r w:rsidRPr="0012277F">
        <w:rPr>
          <w:rStyle w:val="StyleUnderline"/>
        </w:rPr>
        <w:t xml:space="preserve"> and </w:t>
      </w:r>
      <w:r w:rsidRPr="0012277F">
        <w:rPr>
          <w:rStyle w:val="Emphasis"/>
        </w:rPr>
        <w:t>Russia</w:t>
      </w:r>
      <w:r w:rsidRPr="0012277F">
        <w:rPr>
          <w:rStyle w:val="StyleUnderline"/>
        </w:rPr>
        <w:t xml:space="preserve">, after Washington refused to supply Manila with arms. The Philippines has been seeking modern weapons and small arms to step up combat against ISIS-linked Islamists, ever since Duterte assumed office in June 2016. However, Washington’s refusal to sell assault rifles, over concerns about the country’s human rights record amid the ongoing war on drugs, has forced Duterte to </w:t>
      </w:r>
      <w:r w:rsidRPr="0012277F">
        <w:rPr>
          <w:rStyle w:val="Emphasis"/>
        </w:rPr>
        <w:t>seek new suppliers</w:t>
      </w:r>
      <w:r w:rsidRPr="0012277F">
        <w:rPr>
          <w:rStyle w:val="StyleUnderline"/>
        </w:rPr>
        <w:t xml:space="preserve">. Manila, which has long depended on the US for weapons, turned to </w:t>
      </w:r>
      <w:r w:rsidRPr="0012277F">
        <w:rPr>
          <w:rStyle w:val="Emphasis"/>
        </w:rPr>
        <w:t>China and Russia</w:t>
      </w:r>
      <w:r w:rsidRPr="0012277F">
        <w:rPr>
          <w:rStyle w:val="StyleUnderline"/>
        </w:rPr>
        <w:t xml:space="preserve"> to </w:t>
      </w:r>
      <w:r w:rsidRPr="0012277F">
        <w:rPr>
          <w:rStyle w:val="Emphasis"/>
        </w:rPr>
        <w:t>fill in</w:t>
      </w:r>
      <w:r w:rsidRPr="0012277F">
        <w:rPr>
          <w:rStyle w:val="StyleUnderline"/>
        </w:rPr>
        <w:t xml:space="preserve"> the gap. </w:t>
      </w:r>
      <w:r w:rsidRPr="0012277F">
        <w:rPr>
          <w:sz w:val="12"/>
        </w:rPr>
        <w:t xml:space="preserve">Yeah, I wonder why the US wouldn’t want to give someone weapons to fight ISIS? I guess because of “human </w:t>
      </w:r>
      <w:proofErr w:type="gramStart"/>
      <w:r w:rsidRPr="0012277F">
        <w:rPr>
          <w:sz w:val="12"/>
        </w:rPr>
        <w:t>rights”…</w:t>
      </w:r>
      <w:proofErr w:type="gramEnd"/>
      <w:r w:rsidRPr="0012277F">
        <w:rPr>
          <w:sz w:val="12"/>
        </w:rPr>
        <w:t xml:space="preserve"> “The fact is, the Americans really do not honor their word,” Rodrigo Duterte said on Thursday, explaining his decision to look for alternative partners. </w:t>
      </w:r>
      <w:r w:rsidRPr="0012277F">
        <w:rPr>
          <w:rStyle w:val="StyleUnderline"/>
        </w:rPr>
        <w:t xml:space="preserve">Beijing and Moscow answered the call, even agreeing to </w:t>
      </w:r>
      <w:r w:rsidRPr="0012277F">
        <w:rPr>
          <w:rStyle w:val="Emphasis"/>
        </w:rPr>
        <w:t>provide</w:t>
      </w:r>
      <w:r w:rsidRPr="0012277F">
        <w:rPr>
          <w:rStyle w:val="StyleUnderline"/>
        </w:rPr>
        <w:t xml:space="preserve"> some of the </w:t>
      </w:r>
      <w:r w:rsidRPr="0012277F">
        <w:rPr>
          <w:rStyle w:val="Emphasis"/>
        </w:rPr>
        <w:t>weapons for free</w:t>
      </w:r>
      <w:r w:rsidRPr="0012277F">
        <w:rPr>
          <w:sz w:val="12"/>
        </w:rPr>
        <w:t>, the Philippine leader told a group of farmers and fishermen gathered at a presidential palace reception.</w:t>
      </w:r>
      <w:r w:rsidRPr="0012277F">
        <w:rPr>
          <w:rStyle w:val="StyleUnderline"/>
        </w:rPr>
        <w:t xml:space="preserve"> “</w:t>
      </w:r>
      <w:proofErr w:type="gramStart"/>
      <w:r w:rsidRPr="0012277F">
        <w:rPr>
          <w:rStyle w:val="StyleUnderline"/>
        </w:rPr>
        <w:t>So</w:t>
      </w:r>
      <w:proofErr w:type="gramEnd"/>
      <w:r w:rsidRPr="0012277F">
        <w:rPr>
          <w:rStyle w:val="StyleUnderline"/>
        </w:rPr>
        <w:t xml:space="preserve"> I went to China… to ask [Chinese President Xi Jinping] to help us: ‘I need arms’,” Duterte recalled during his long speech. “Xi Jinping said, ‘No problem. Do not pay me, it’s all yours.’” “</w:t>
      </w:r>
      <w:proofErr w:type="gramStart"/>
      <w:r w:rsidRPr="0012277F">
        <w:rPr>
          <w:rStyle w:val="StyleUnderline"/>
        </w:rPr>
        <w:t>So</w:t>
      </w:r>
      <w:proofErr w:type="gramEnd"/>
      <w:r w:rsidRPr="0012277F">
        <w:rPr>
          <w:rStyle w:val="StyleUnderline"/>
        </w:rPr>
        <w:t xml:space="preserve"> I went to Russia… ‘I came here to ask for your help! It’s okay, I’ll give it to you, free’,” Duterte paraphrased President Vladimir Putin’s alleged response during their meeting last year.</w:t>
      </w:r>
      <w:r w:rsidRPr="0012277F">
        <w:rPr>
          <w:sz w:val="12"/>
        </w:rPr>
        <w:t xml:space="preserve"> Following Duterte’s visit to Moscow in May of last year, </w:t>
      </w:r>
      <w:r w:rsidRPr="0012277F">
        <w:rPr>
          <w:rStyle w:val="StyleUnderline"/>
        </w:rPr>
        <w:t>Russia indeed dispatched a modest weapons shipment to the Asian nation.</w:t>
      </w:r>
      <w:r w:rsidRPr="0012277F">
        <w:rPr>
          <w:sz w:val="12"/>
        </w:rPr>
        <w:t xml:space="preserve"> In October last year, </w:t>
      </w:r>
      <w:r w:rsidRPr="0012277F">
        <w:rPr>
          <w:rStyle w:val="StyleUnderline"/>
        </w:rPr>
        <w:t>Russia’s Defense Minister Sergey Shoigu personally oversaw the delivery of around 5,000 Kalashnikov assault rifles and roughly one million rounds of ammunition, that was donated as part of a new relationship between Moscow and Manila. In addition to the machine guns and ammo, Russia’s Pacific Fleet also delivered 20 military trucks for the Armed Forces of the Philippines (AFP). Beijing also dispatched arms to Manila, donating thousands of assault and hundreds of sniper rifles, as well as ammunition, to the Philippines as a gesture of “friendly and cooperative relations</w:t>
      </w:r>
      <w:r w:rsidRPr="0012277F">
        <w:rPr>
          <w:sz w:val="12"/>
        </w:rPr>
        <w:t xml:space="preserve">” in June and October of last year. When you have countries as poor as the Philippines dumping you, you are in a bad place. The US failed to engineer the Filipino election, Duterte got in, they tried to bully him, they failed because he </w:t>
      </w:r>
      <w:proofErr w:type="spellStart"/>
      <w:r w:rsidRPr="0012277F">
        <w:rPr>
          <w:sz w:val="12"/>
        </w:rPr>
        <w:t>dgaf</w:t>
      </w:r>
      <w:proofErr w:type="spellEnd"/>
      <w:r w:rsidRPr="0012277F">
        <w:rPr>
          <w:sz w:val="12"/>
        </w:rPr>
        <w:t>, now there is a good chance they’re going to try and have him assassinated, so he’s preempting that by talking about it publicly. All is well. Trump and Duterte get along, of course. But Trump has so little control over foreign policy. He is trying to get in control, and I’m sure if he does, Duterte will want to be friends again.</w:t>
      </w:r>
    </w:p>
    <w:p w14:paraId="01D7E31D" w14:textId="77777777" w:rsidR="00A4040A" w:rsidRDefault="00A4040A" w:rsidP="00A4040A">
      <w:pPr>
        <w:pStyle w:val="Heading4"/>
      </w:pPr>
      <w:r>
        <w:t>Duterte is not afraid to look elsewhere</w:t>
      </w:r>
    </w:p>
    <w:p w14:paraId="523079F2" w14:textId="77777777" w:rsidR="00A4040A" w:rsidRPr="006B2349" w:rsidRDefault="00A4040A" w:rsidP="00A4040A">
      <w:pPr>
        <w:rPr>
          <w:rStyle w:val="Style13ptBold"/>
          <w:b w:val="0"/>
          <w:bCs w:val="0"/>
          <w:sz w:val="16"/>
          <w:szCs w:val="16"/>
        </w:rPr>
      </w:pPr>
      <w:r>
        <w:rPr>
          <w:rStyle w:val="Style13ptBold"/>
        </w:rPr>
        <w:t xml:space="preserve">Placido 19 </w:t>
      </w:r>
      <w:r>
        <w:rPr>
          <w:rStyle w:val="Style13ptBold"/>
          <w:b w:val="0"/>
          <w:bCs w:val="0"/>
          <w:sz w:val="16"/>
          <w:szCs w:val="16"/>
        </w:rPr>
        <w:t>– (</w:t>
      </w:r>
      <w:proofErr w:type="spellStart"/>
      <w:r>
        <w:rPr>
          <w:rStyle w:val="Style13ptBold"/>
          <w:b w:val="0"/>
          <w:bCs w:val="0"/>
          <w:sz w:val="16"/>
          <w:szCs w:val="16"/>
        </w:rPr>
        <w:t>Dharel</w:t>
      </w:r>
      <w:proofErr w:type="spellEnd"/>
      <w:r>
        <w:rPr>
          <w:rStyle w:val="Style13ptBold"/>
          <w:b w:val="0"/>
          <w:bCs w:val="0"/>
          <w:sz w:val="16"/>
          <w:szCs w:val="16"/>
        </w:rPr>
        <w:t xml:space="preserve"> Placido, Senate reporter at CBN in Philippines, “Duterte vows to avoid US arms purchases”, 1-10-19, https://news.abs-cbn.com/news/01/10/19/duterte-vows-to-avoid-us-arms-purchases) NJ</w:t>
      </w:r>
    </w:p>
    <w:p w14:paraId="28C30B6A" w14:textId="77777777" w:rsidR="00A4040A" w:rsidRDefault="00A4040A" w:rsidP="00A4040A">
      <w:pPr>
        <w:rPr>
          <w:rStyle w:val="StyleUnderline"/>
        </w:rPr>
      </w:pPr>
      <w:r w:rsidRPr="006B2349">
        <w:rPr>
          <w:sz w:val="12"/>
        </w:rPr>
        <w:t xml:space="preserve">MANILA - President Rodrigo </w:t>
      </w:r>
      <w:r w:rsidRPr="00DD1A44">
        <w:rPr>
          <w:rStyle w:val="StyleUnderline"/>
        </w:rPr>
        <w:t>Duterte</w:t>
      </w:r>
      <w:r w:rsidRPr="006B2349">
        <w:rPr>
          <w:sz w:val="12"/>
        </w:rPr>
        <w:t xml:space="preserve"> on Thursday </w:t>
      </w:r>
      <w:r w:rsidRPr="00DD1A44">
        <w:rPr>
          <w:rStyle w:val="StyleUnderline"/>
        </w:rPr>
        <w:t>said his administration will no longer purchase arms and military equipment from the United States after the latter threatened to impose sanctions</w:t>
      </w:r>
      <w:r w:rsidRPr="006B2349">
        <w:rPr>
          <w:sz w:val="12"/>
        </w:rPr>
        <w:t xml:space="preserve"> on countries buying military equipment from Russia. In a speech in front of soldiers in Bulacan, </w:t>
      </w:r>
      <w:r w:rsidRPr="00DD1A44">
        <w:rPr>
          <w:rStyle w:val="StyleUnderline"/>
        </w:rPr>
        <w:t xml:space="preserve">Duterte said he will </w:t>
      </w:r>
      <w:r w:rsidRPr="00DD1A44">
        <w:rPr>
          <w:rStyle w:val="Emphasis"/>
        </w:rPr>
        <w:t>not look to buy arms</w:t>
      </w:r>
      <w:r w:rsidRPr="00DD1A44">
        <w:rPr>
          <w:rStyle w:val="StyleUnderline"/>
        </w:rPr>
        <w:t xml:space="preserve"> from the US, a treaty </w:t>
      </w:r>
      <w:proofErr w:type="gramStart"/>
      <w:r w:rsidRPr="00DD1A44">
        <w:rPr>
          <w:rStyle w:val="StyleUnderline"/>
        </w:rPr>
        <w:t>ally</w:t>
      </w:r>
      <w:proofErr w:type="gramEnd"/>
      <w:r w:rsidRPr="00DD1A44">
        <w:rPr>
          <w:rStyle w:val="StyleUnderline"/>
        </w:rPr>
        <w:t xml:space="preserve"> of the Philippines, </w:t>
      </w:r>
      <w:r w:rsidRPr="00DD1A44">
        <w:rPr>
          <w:rStyle w:val="Emphasis"/>
        </w:rPr>
        <w:t>after</w:t>
      </w:r>
      <w:r w:rsidRPr="00DD1A44">
        <w:rPr>
          <w:rStyle w:val="StyleUnderline"/>
        </w:rPr>
        <w:t xml:space="preserve"> Washington </w:t>
      </w:r>
      <w:r w:rsidRPr="00DD1A44">
        <w:rPr>
          <w:rStyle w:val="Emphasis"/>
        </w:rPr>
        <w:t>blocked</w:t>
      </w:r>
      <w:r w:rsidRPr="00DD1A44">
        <w:rPr>
          <w:rStyle w:val="StyleUnderline"/>
        </w:rPr>
        <w:t xml:space="preserve"> an </w:t>
      </w:r>
      <w:r w:rsidRPr="00DD1A44">
        <w:rPr>
          <w:rStyle w:val="Emphasis"/>
        </w:rPr>
        <w:t>arms deal</w:t>
      </w:r>
      <w:r w:rsidRPr="006B2349">
        <w:rPr>
          <w:sz w:val="12"/>
        </w:rPr>
        <w:t xml:space="preserve"> with Manila upon the opposition of an American senator who raised concerns about human rights violations here. </w:t>
      </w:r>
      <w:r w:rsidRPr="006B2349">
        <w:rPr>
          <w:rStyle w:val="StyleUnderline"/>
        </w:rPr>
        <w:t>Duterte claimed</w:t>
      </w:r>
      <w:r w:rsidRPr="006B2349">
        <w:rPr>
          <w:sz w:val="12"/>
        </w:rPr>
        <w:t xml:space="preserve"> that aside from Russia, the </w:t>
      </w:r>
      <w:r w:rsidRPr="006B2349">
        <w:rPr>
          <w:rStyle w:val="StyleUnderline"/>
        </w:rPr>
        <w:t>US was also against Manila purchasing arms from China</w:t>
      </w:r>
      <w:r w:rsidRPr="006B2349">
        <w:rPr>
          <w:sz w:val="12"/>
        </w:rPr>
        <w:t xml:space="preserve">, Washington’s chief economic and geopolitical rival. Your superiors and the civilian leaders, with that kind of arrangement, do not expect me to buy arms from the United States,” he said. (If you buy arms from China or Russia, you will be sanctioned due to the arms embargo. You cannot trade with America. </w:t>
      </w:r>
      <w:proofErr w:type="gramStart"/>
      <w:r w:rsidRPr="006B2349">
        <w:rPr>
          <w:sz w:val="12"/>
        </w:rPr>
        <w:t>So</w:t>
      </w:r>
      <w:proofErr w:type="gramEnd"/>
      <w:r w:rsidRPr="006B2349">
        <w:rPr>
          <w:sz w:val="12"/>
        </w:rPr>
        <w:t xml:space="preserve"> it’s like you’re pushed to a corner. I said to the superiors and civilian leaders, with that kind of arrangement, do not expect me to buy arms from the United States.) Duterte said he would instead seek arms from other Philippine allies, such as Israel and South Korea. “I will not agree to buy [from the US]. It does not sit well with the Filipino and they criticized me heavily for drugs,” he said. (I will not agree to buy [from the US]. It looks bad. It would not sit well with Filipinos that you are being told what to do. I am not angry at them, but they were the first to hit me. And they criticized me heavily for my war on drugs.) </w:t>
      </w:r>
      <w:r w:rsidRPr="006B2349">
        <w:rPr>
          <w:rStyle w:val="StyleUnderline"/>
        </w:rPr>
        <w:t xml:space="preserve">Duterte made this announcement </w:t>
      </w:r>
      <w:r w:rsidRPr="006B2349">
        <w:rPr>
          <w:sz w:val="12"/>
        </w:rPr>
        <w:t xml:space="preserve">even as Defense Secretary Delfin </w:t>
      </w:r>
      <w:proofErr w:type="spellStart"/>
      <w:r w:rsidRPr="006B2349">
        <w:rPr>
          <w:sz w:val="12"/>
        </w:rPr>
        <w:t>Lorenzana</w:t>
      </w:r>
      <w:proofErr w:type="spellEnd"/>
      <w:r w:rsidRPr="006B2349">
        <w:rPr>
          <w:sz w:val="12"/>
        </w:rPr>
        <w:t xml:space="preserve"> announced last month that </w:t>
      </w:r>
      <w:r w:rsidRPr="006B2349">
        <w:rPr>
          <w:rStyle w:val="StyleUnderline"/>
        </w:rPr>
        <w:t>the Philippines will buy 16 Black Hawk helicopters from</w:t>
      </w:r>
      <w:r w:rsidRPr="006B2349">
        <w:rPr>
          <w:sz w:val="12"/>
        </w:rPr>
        <w:t xml:space="preserve"> the Sikorsky Aircraft Corp for P12.67 billion ($240 million), shunning cheaper </w:t>
      </w:r>
      <w:r w:rsidRPr="006B2349">
        <w:rPr>
          <w:rStyle w:val="StyleUnderline"/>
        </w:rPr>
        <w:t>Russian equipment due to U.S. sanctions</w:t>
      </w:r>
      <w:r w:rsidRPr="006B2349">
        <w:rPr>
          <w:sz w:val="12"/>
        </w:rPr>
        <w:t xml:space="preserve"> on Russian military exports. PH to buy US helicopters, not Russian, due to sanctions: </w:t>
      </w:r>
      <w:proofErr w:type="spellStart"/>
      <w:r w:rsidRPr="006B2349">
        <w:rPr>
          <w:sz w:val="12"/>
        </w:rPr>
        <w:t>Lorenzana</w:t>
      </w:r>
      <w:proofErr w:type="spellEnd"/>
      <w:r w:rsidRPr="006B2349">
        <w:rPr>
          <w:sz w:val="12"/>
        </w:rPr>
        <w:t xml:space="preserve"> The Philippines is spending P300 billion ($5.6 billion) over the next 5 years to upgrade its defense capability, replacing World War II-era warships and Vietnam War-vintage fighters and helicopters. It recently </w:t>
      </w:r>
      <w:r w:rsidRPr="006B2349">
        <w:rPr>
          <w:rStyle w:val="StyleUnderline"/>
        </w:rPr>
        <w:t xml:space="preserve">acquired fighter jets from South Korea, logistics ships from Indonesia, and armored vehicles and ship-borne missiles from Israel. </w:t>
      </w:r>
    </w:p>
    <w:p w14:paraId="65FDFE32" w14:textId="20E98EAA" w:rsidR="005B4602" w:rsidRDefault="00FE6F56" w:rsidP="005B4602">
      <w:pPr>
        <w:pStyle w:val="Heading3"/>
      </w:pPr>
      <w:r>
        <w:lastRenderedPageBreak/>
        <w:t>**</w:t>
      </w:r>
      <w:r w:rsidR="0016137E">
        <w:t>1NC - China</w:t>
      </w:r>
    </w:p>
    <w:p w14:paraId="5C0DAAE4" w14:textId="77777777" w:rsidR="005B4602" w:rsidRPr="005E0F17" w:rsidRDefault="005B4602" w:rsidP="005B4602">
      <w:pPr>
        <w:pStyle w:val="Heading4"/>
      </w:pPr>
      <w:r>
        <w:t>Non-UQ; Duterte is cutting off his alliance with the US and is seeking Chinese influence. Cutting off the Filipino Military alliance is in the best interest for the US as they give us no benefit and have already jumped ship for China</w:t>
      </w:r>
    </w:p>
    <w:p w14:paraId="1361C7CB" w14:textId="77777777" w:rsidR="005B4602" w:rsidRPr="001854FE" w:rsidRDefault="005B4602" w:rsidP="005B4602">
      <w:pPr>
        <w:rPr>
          <w:b/>
          <w:bCs/>
          <w:sz w:val="26"/>
          <w:szCs w:val="26"/>
        </w:rPr>
      </w:pPr>
      <w:r>
        <w:rPr>
          <w:b/>
          <w:bCs/>
          <w:sz w:val="26"/>
          <w:szCs w:val="26"/>
        </w:rPr>
        <w:t>Carpenter 16</w:t>
      </w:r>
    </w:p>
    <w:p w14:paraId="293A7DDB" w14:textId="77777777" w:rsidR="005B4602" w:rsidRDefault="005B4602" w:rsidP="005B4602">
      <w:r>
        <w:t>(</w:t>
      </w:r>
      <w:r w:rsidRPr="001854FE">
        <w:t xml:space="preserve">Carpenter, Ted Galen. “Losing the Philippines Won't Imperil U.S. Interests in Asia.” Cato Institute, 27 Oct. 2016, </w:t>
      </w:r>
      <w:hyperlink r:id="rId50" w:history="1">
        <w:r w:rsidRPr="00682F70">
          <w:rPr>
            <w:rStyle w:val="Hyperlink"/>
          </w:rPr>
          <w:t>www.cato.org/publications/commentary/losing-philippines-wont-imperil-us-interests-asia</w:t>
        </w:r>
      </w:hyperlink>
      <w:r w:rsidRPr="001854FE">
        <w:t>.</w:t>
      </w:r>
      <w:r>
        <w:t xml:space="preserve"> </w:t>
      </w:r>
      <w:proofErr w:type="spellStart"/>
      <w:r>
        <w:t>Jram</w:t>
      </w:r>
      <w:proofErr w:type="spellEnd"/>
      <w:r>
        <w:t>)</w:t>
      </w:r>
    </w:p>
    <w:p w14:paraId="43FAFC7F" w14:textId="77777777" w:rsidR="005B4602" w:rsidRDefault="005B4602" w:rsidP="005B4602">
      <w:pPr>
        <w:rPr>
          <w:u w:val="single"/>
        </w:rPr>
      </w:pPr>
      <w:r w:rsidRPr="001854FE">
        <w:rPr>
          <w:u w:val="single"/>
        </w:rPr>
        <w:t>Philippine president Rodrigo Duterte continues to annoy and alarm U.S. officials and members of the American foreign-policy establishment. His repudiation of the alliance with the United States, combined with a strategic rapprochement with China, has resulted in a lucrative payoff for his regime. Beijing is providing the Philippines with an aid package worth $24 billion.</w:t>
      </w:r>
      <w:r w:rsidRPr="005E0F17">
        <w:rPr>
          <w:sz w:val="8"/>
        </w:rPr>
        <w:t xml:space="preserve"> The implicit quid pro quo is that Manila will back away from its territorial claims in the South China Sea-a move that would remove one especially pesky challenger to Beijing’s own ambitious claims. Duterte has subsequently tried to walk back some of his dramatic moves. He now insists that his much-touted “separation” from the United States was only from U.S. foreign policy, not a severance of the entire relationship. </w:t>
      </w:r>
      <w:proofErr w:type="gramStart"/>
      <w:r w:rsidRPr="005E0F17">
        <w:rPr>
          <w:sz w:val="8"/>
        </w:rPr>
        <w:t>Apparently</w:t>
      </w:r>
      <w:proofErr w:type="gramEnd"/>
      <w:r w:rsidRPr="005E0F17">
        <w:rPr>
          <w:sz w:val="8"/>
        </w:rPr>
        <w:t xml:space="preserve"> </w:t>
      </w:r>
      <w:r w:rsidRPr="00B569BB">
        <w:rPr>
          <w:u w:val="single"/>
        </w:rPr>
        <w:t>he would still like his country to enjoy the protection of the U.S. military alliance in the event of trouble and to preserve a vital trading relationship with America.</w:t>
      </w:r>
      <w:r w:rsidRPr="005E0F17">
        <w:rPr>
          <w:sz w:val="8"/>
        </w:rPr>
        <w:t xml:space="preserve"> Duterte also expressed his hope that Filipino fishing crews might again be able to occupy a disputed shoal in the South China Sea, although one should be cautious about placing a large wager on Chinese receptivity to that suggestion. </w:t>
      </w:r>
      <w:r w:rsidRPr="00B569BB">
        <w:rPr>
          <w:u w:val="single"/>
        </w:rPr>
        <w:t xml:space="preserve">The reaction in the U.S. foreign-policy community to Duterte’s behavior has been a mixture of anger and alarm. </w:t>
      </w:r>
      <w:r w:rsidRPr="005E0F17">
        <w:rPr>
          <w:sz w:val="8"/>
        </w:rPr>
        <w:t xml:space="preserve">Council on Foreign Relations senior fellow Max Boot expresses an extreme version of the latter emotion, </w:t>
      </w:r>
      <w:r w:rsidRPr="00B569BB">
        <w:rPr>
          <w:u w:val="single"/>
        </w:rPr>
        <w:t xml:space="preserve">terming Duterte’s tilt to China as nothing short of a “disaster” for the United States. </w:t>
      </w:r>
      <w:r w:rsidRPr="005E0F17">
        <w:rPr>
          <w:sz w:val="8"/>
        </w:rPr>
        <w:t xml:space="preserve">That kind of hysteria is, to put it mildly, an overreaction. Yet the conventional wisdom is scarcely better. American officials and most outside analysts seem to believe that, as annoying as Duterte’s flirtation with China (as well as his bloody domestic conduct) has been, the United States needs to grin and bear it. Secretary of Defense Ashton Carter, for example, steadfastly confirms that the alliance with Manila is “ironclad.” Cutting the Philippines loose would supposedly undermine U.S. credibility throughout East Asia, perhaps fatally. That assumption is highly questionable. </w:t>
      </w:r>
      <w:r w:rsidRPr="00B569BB">
        <w:rPr>
          <w:u w:val="single"/>
        </w:rPr>
        <w:t xml:space="preserve">The Philippines is a minor ally, or more accurately, a U.S. security dependent. The importance of that relationship is certainly not on a par with that of a major ally, such as Japan. </w:t>
      </w:r>
      <w:r w:rsidRPr="005E0F17">
        <w:rPr>
          <w:sz w:val="8"/>
        </w:rPr>
        <w:t xml:space="preserve">There is also considerable scholarship that casts doubt on the entire “general credibility” thesis. Rather, the credibility of each specific commitment depends on two key factors. First, how important is the issue at stake to the guarantor power and to the challenging power? Where there is a major imbalance in the intensity of interests, a commitment made by the power with a lesser interest lacks credibility. Where there is a parity of interests or the guarantor power has a greater interest, a commitment has the potential for high credibility. The other key factor is the balance of military forces, both in terms of quantity and quality. The Philippines constitutes a relatively minor consideration by both measures. Yes, the islands provide a convenient staging area for U.S. air and naval forces to operate in the South China Sea and elsewhere in the Western Pacific. But they are not essential for that purpose. After all, </w:t>
      </w:r>
      <w:r w:rsidRPr="00B569BB">
        <w:rPr>
          <w:u w:val="single"/>
        </w:rPr>
        <w:t>the U.S. military was excluded from the Philippines for two decades beginning in the early 1990s, and that development did not seem catastrophic to the U.S. Navy. Without any involvement by the Philippines, the United States has a major edge on Chinese forces</w:t>
      </w:r>
      <w:r w:rsidRPr="005E0F17">
        <w:rPr>
          <w:sz w:val="8"/>
        </w:rPr>
        <w:t xml:space="preserve">, and although that gap is narrowing, the advantage is likely to persist yet for a decade or more. As far as interests are concerned, </w:t>
      </w:r>
      <w:r w:rsidRPr="00B569BB">
        <w:rPr>
          <w:u w:val="single"/>
        </w:rPr>
        <w:t>America’s concerns in the South China Sea have little to do with the Philippines and its territorial claims.</w:t>
      </w:r>
      <w:r w:rsidRPr="005E0F17">
        <w:rPr>
          <w:sz w:val="8"/>
        </w:rPr>
        <w:t xml:space="preserve"> Washington’s legitimate interests are limited and direct: the preservation of freedom of navigation to ensure that the multibillion-dollar commercial traffic that passes through that body of water can continue to do so unmolested. </w:t>
      </w:r>
      <w:proofErr w:type="gramStart"/>
      <w:r w:rsidRPr="005E0F17">
        <w:rPr>
          <w:sz w:val="8"/>
        </w:rPr>
        <w:t>As yet</w:t>
      </w:r>
      <w:proofErr w:type="gramEnd"/>
      <w:r w:rsidRPr="005E0F17">
        <w:rPr>
          <w:sz w:val="8"/>
        </w:rPr>
        <w:t xml:space="preserve">, China has not threatened freedom of navigation, but the vast extent of Beijing’s territorial claims understandably worries U.S. leaders. They do not want to see the South China Sea transformed into a Chinese lake. But </w:t>
      </w:r>
      <w:r w:rsidRPr="005E0F17">
        <w:rPr>
          <w:u w:val="single"/>
        </w:rPr>
        <w:t>the United States can defend its narrow interests without crawling into bed with the likes of Rodrigo Duterte. If he believes that he has made a better arrangement with the Chinese, we should wish him good luck. However, instead of letting him dictate the terms and pace of the separation, U.S. leaders should do so. And our terms should be an amicable, but final, divorce, including the termination of the defense alliance. That move could become a good model for pruning Washington’s overgrown military commitments around the world.</w:t>
      </w:r>
    </w:p>
    <w:p w14:paraId="29688A60" w14:textId="77777777" w:rsidR="0016137E" w:rsidRDefault="0016137E" w:rsidP="0016137E">
      <w:pPr>
        <w:pStyle w:val="Heading3"/>
      </w:pPr>
      <w:r>
        <w:lastRenderedPageBreak/>
        <w:t>--</w:t>
      </w:r>
      <w:proofErr w:type="spellStart"/>
      <w:r>
        <w:t>xt</w:t>
      </w:r>
      <w:proofErr w:type="spellEnd"/>
      <w:r>
        <w:t xml:space="preserve"> Yes China</w:t>
      </w:r>
    </w:p>
    <w:p w14:paraId="2A915367" w14:textId="77777777" w:rsidR="0016137E" w:rsidRDefault="0016137E" w:rsidP="0016137E"/>
    <w:p w14:paraId="243957AF" w14:textId="77777777" w:rsidR="0016137E" w:rsidRDefault="0016137E" w:rsidP="0016137E">
      <w:pPr>
        <w:pStyle w:val="Heading4"/>
      </w:pPr>
      <w:r>
        <w:t>China has been increasing relations with the Philippines via small Arms Sales; but the Philippines continues to buy from the US. Duterte and China are open to increased sales in the case of a US cutoff</w:t>
      </w:r>
    </w:p>
    <w:p w14:paraId="46E59011" w14:textId="77777777" w:rsidR="0016137E" w:rsidRPr="00C74C84" w:rsidRDefault="0016137E" w:rsidP="0016137E">
      <w:pPr>
        <w:rPr>
          <w:b/>
          <w:bCs/>
          <w:sz w:val="26"/>
          <w:szCs w:val="26"/>
        </w:rPr>
      </w:pPr>
      <w:r>
        <w:rPr>
          <w:b/>
          <w:bCs/>
          <w:sz w:val="26"/>
          <w:szCs w:val="26"/>
        </w:rPr>
        <w:t>SCMP 18</w:t>
      </w:r>
    </w:p>
    <w:p w14:paraId="6FD4BE8E" w14:textId="77777777" w:rsidR="0016137E" w:rsidRDefault="0016137E" w:rsidP="0016137E">
      <w:r w:rsidRPr="00C74C84">
        <w:t xml:space="preserve">SCMP. “China Donates Sniper Rifles as Duterte Aims to Finish off Militants.” South China Morning Post, 20 July 2018, </w:t>
      </w:r>
      <w:hyperlink r:id="rId51" w:history="1">
        <w:r w:rsidRPr="00EF2659">
          <w:rPr>
            <w:rStyle w:val="Hyperlink"/>
          </w:rPr>
          <w:t>www.scmp.com/news/asia/southeast-asia/article/2100504/duterte-thanks-good-friend-china-it-donates-weapons</w:t>
        </w:r>
      </w:hyperlink>
      <w:r w:rsidRPr="00C74C84">
        <w:t>.</w:t>
      </w:r>
      <w:r>
        <w:t xml:space="preserve"> </w:t>
      </w:r>
      <w:proofErr w:type="spellStart"/>
      <w:r>
        <w:t>Jram</w:t>
      </w:r>
      <w:proofErr w:type="spellEnd"/>
    </w:p>
    <w:p w14:paraId="4F9F3A62" w14:textId="77777777" w:rsidR="0016137E" w:rsidRDefault="0016137E" w:rsidP="0016137E">
      <w:pPr>
        <w:rPr>
          <w:sz w:val="8"/>
        </w:rPr>
      </w:pPr>
      <w:r w:rsidRPr="00C74C84">
        <w:rPr>
          <w:u w:val="single"/>
        </w:rPr>
        <w:t xml:space="preserve">China has donated thousands of guns to Philippine President Rodrigo Duterte to help Manila in its battle against Islamist gunmen who are holed up in a southern city. The small shipment of assault and sniper rifles and ammunition is the first example of Chinese military aid since Duterte threatened to move away from Manila’s traditional ally America and seek Beijing’s support. The weapons shipment, worth some 50 million yuan (US$7.35 million) “highlights the dawn of a new era in Philippine-Chinese relations”, Duterte said. </w:t>
      </w:r>
      <w:r w:rsidRPr="007C2F6A">
        <w:rPr>
          <w:sz w:val="8"/>
        </w:rPr>
        <w:t xml:space="preserve">China has also donated 15 million pesos (US $300,000) in relief assistance to help </w:t>
      </w:r>
      <w:proofErr w:type="spellStart"/>
      <w:r w:rsidRPr="007C2F6A">
        <w:rPr>
          <w:sz w:val="8"/>
        </w:rPr>
        <w:t>Marawi</w:t>
      </w:r>
      <w:proofErr w:type="spellEnd"/>
      <w:r w:rsidRPr="007C2F6A">
        <w:rPr>
          <w:sz w:val="8"/>
        </w:rPr>
        <w:t xml:space="preserve"> recover. Hours earlier Wednesday, the military said they had found the bodies of 17 civilians killed by the Islamists, self-styled followers of the Islamic State movement (IS) who have besieged the city of </w:t>
      </w:r>
      <w:proofErr w:type="spellStart"/>
      <w:r w:rsidRPr="007C2F6A">
        <w:rPr>
          <w:sz w:val="8"/>
        </w:rPr>
        <w:t>Marawi</w:t>
      </w:r>
      <w:proofErr w:type="spellEnd"/>
      <w:r w:rsidRPr="007C2F6A">
        <w:rPr>
          <w:sz w:val="8"/>
        </w:rPr>
        <w:t xml:space="preserve"> since May 23. Philippine troops, backed by airstrikes and artillery, have battled for over a month to drive the extremists out of </w:t>
      </w:r>
      <w:proofErr w:type="spellStart"/>
      <w:r w:rsidRPr="007C2F6A">
        <w:rPr>
          <w:sz w:val="8"/>
        </w:rPr>
        <w:t>Marawi</w:t>
      </w:r>
      <w:proofErr w:type="spellEnd"/>
      <w:r w:rsidRPr="007C2F6A">
        <w:rPr>
          <w:sz w:val="8"/>
        </w:rPr>
        <w:t xml:space="preserve"> but the militants have fought back. Philippine troops unload boxes of ammunition from China. Nearly 400 people have been killed, including 290 militants and 70 troops, according to official figures. Most of </w:t>
      </w:r>
      <w:proofErr w:type="spellStart"/>
      <w:r w:rsidRPr="007C2F6A">
        <w:rPr>
          <w:sz w:val="8"/>
        </w:rPr>
        <w:t>Marawi’s</w:t>
      </w:r>
      <w:proofErr w:type="spellEnd"/>
      <w:r w:rsidRPr="007C2F6A">
        <w:rPr>
          <w:sz w:val="8"/>
        </w:rPr>
        <w:t xml:space="preserve"> 200,000 residents have fled and much of the city is in ruins.</w:t>
      </w:r>
      <w:r w:rsidRPr="00C74C84">
        <w:rPr>
          <w:u w:val="single"/>
        </w:rPr>
        <w:t xml:space="preserve"> Duterte has been reluctant to acknowledge American help, saying recently that he had no knowledge about US technical assistance to the troops fighting in </w:t>
      </w:r>
      <w:proofErr w:type="spellStart"/>
      <w:r w:rsidRPr="00C74C84">
        <w:rPr>
          <w:u w:val="single"/>
        </w:rPr>
        <w:t>Marawi</w:t>
      </w:r>
      <w:proofErr w:type="spellEnd"/>
      <w:r w:rsidRPr="00C74C84">
        <w:rPr>
          <w:u w:val="single"/>
        </w:rPr>
        <w:t>.</w:t>
      </w:r>
      <w:r w:rsidRPr="007C2F6A">
        <w:rPr>
          <w:sz w:val="8"/>
        </w:rPr>
        <w:t xml:space="preserve"> A Chinese cargo plane flies near a US Navy P-3 Orion surveillance aircraft after unloading weapons at Clark Air Base, near Angeles City, Philippines. The Philippines, which has a mutual </w:t>
      </w:r>
      <w:proofErr w:type="spellStart"/>
      <w:r w:rsidRPr="007C2F6A">
        <w:rPr>
          <w:sz w:val="8"/>
        </w:rPr>
        <w:t>defence</w:t>
      </w:r>
      <w:proofErr w:type="spellEnd"/>
      <w:r w:rsidRPr="007C2F6A">
        <w:rPr>
          <w:sz w:val="8"/>
        </w:rPr>
        <w:t xml:space="preserve"> treaty with the United States, has long relied on US-supplied arms. But in a swipe at America - which has criticized his flagship war on drugs -</w:t>
      </w:r>
      <w:r w:rsidRPr="00C74C84">
        <w:rPr>
          <w:u w:val="single"/>
        </w:rPr>
        <w:t xml:space="preserve"> Duterte has said he will seek more weapons from China and Russia. Still, earlier this month the US gave the Philippines new weapons after Duterte complained of receiving “second hand” military equipment.</w:t>
      </w:r>
      <w:r w:rsidRPr="007C2F6A">
        <w:rPr>
          <w:sz w:val="8"/>
        </w:rPr>
        <w:t xml:space="preserve"> Chinese ambassador Zhao Jianhua, who formally handed over the weapons, said a “second batch” of weapons would soon be delivered. Philippine President Rodrigo Duterte inspects a Chinese-made rifle. </w:t>
      </w:r>
      <w:r w:rsidRPr="007C2F6A">
        <w:rPr>
          <w:u w:val="single"/>
        </w:rPr>
        <w:t xml:space="preserve">“The donation is not </w:t>
      </w:r>
      <w:proofErr w:type="gramStart"/>
      <w:r w:rsidRPr="007C2F6A">
        <w:rPr>
          <w:u w:val="single"/>
        </w:rPr>
        <w:t>big</w:t>
      </w:r>
      <w:proofErr w:type="gramEnd"/>
      <w:r w:rsidRPr="007C2F6A">
        <w:rPr>
          <w:u w:val="single"/>
        </w:rPr>
        <w:t xml:space="preserve"> but it is big in the sense that it marks a new era in relations between our two militaries,”</w:t>
      </w:r>
      <w:r w:rsidRPr="007C2F6A">
        <w:rPr>
          <w:sz w:val="8"/>
        </w:rPr>
        <w:t xml:space="preserve"> the ambassador said. </w:t>
      </w:r>
      <w:r w:rsidRPr="007C2F6A">
        <w:rPr>
          <w:u w:val="single"/>
        </w:rPr>
        <w:t xml:space="preserve">“The Chinese side would like to explore the possibility of joint training, intelligence sharing and joint military exercises in the area of fighting terrorism,” </w:t>
      </w:r>
      <w:r w:rsidRPr="007C2F6A">
        <w:rPr>
          <w:sz w:val="8"/>
        </w:rPr>
        <w:t xml:space="preserve">he added. </w:t>
      </w:r>
    </w:p>
    <w:p w14:paraId="2A8F918D" w14:textId="77777777" w:rsidR="0016137E" w:rsidRDefault="0016137E" w:rsidP="0016137E">
      <w:pPr>
        <w:rPr>
          <w:sz w:val="8"/>
        </w:rPr>
      </w:pPr>
    </w:p>
    <w:p w14:paraId="60CFA0CB" w14:textId="77777777" w:rsidR="0016137E" w:rsidRDefault="0016137E" w:rsidP="0016137E">
      <w:pPr>
        <w:pStyle w:val="Heading4"/>
      </w:pPr>
      <w:r>
        <w:t>Non UQ- Chinese-Filipino Relations are already high and improving; BRI, infrastructure, and a loss of US credibility and interest</w:t>
      </w:r>
    </w:p>
    <w:p w14:paraId="18586C08" w14:textId="77777777" w:rsidR="0016137E" w:rsidRDefault="0016137E" w:rsidP="0016137E">
      <w:pPr>
        <w:rPr>
          <w:b/>
          <w:bCs/>
          <w:sz w:val="26"/>
          <w:szCs w:val="26"/>
        </w:rPr>
      </w:pPr>
      <w:r>
        <w:rPr>
          <w:b/>
          <w:bCs/>
          <w:sz w:val="26"/>
          <w:szCs w:val="26"/>
        </w:rPr>
        <w:t>McLaughlin 5/8</w:t>
      </w:r>
    </w:p>
    <w:p w14:paraId="1335320C" w14:textId="77777777" w:rsidR="0016137E" w:rsidRPr="009521AF" w:rsidRDefault="0016137E" w:rsidP="0016137E">
      <w:r>
        <w:t>(</w:t>
      </w:r>
      <w:r w:rsidRPr="009521AF">
        <w:t xml:space="preserve">McLaughlin, Timothy. “A U.S. Ally Is Turning to China to 'Build, Build, Build'.” The Atlantic, Atlantic Media Company, 8 May 2019, </w:t>
      </w:r>
      <w:hyperlink r:id="rId52" w:history="1">
        <w:r w:rsidRPr="00EF2659">
          <w:rPr>
            <w:rStyle w:val="Hyperlink"/>
          </w:rPr>
          <w:t>www.theatlantic.com/international/archive/2019/05/philippines-us-ally-china-investment/588829/</w:t>
        </w:r>
      </w:hyperlink>
      <w:r w:rsidRPr="009521AF">
        <w:t>.</w:t>
      </w:r>
      <w:r>
        <w:t xml:space="preserve"> </w:t>
      </w:r>
      <w:proofErr w:type="spellStart"/>
      <w:r>
        <w:t>Jram</w:t>
      </w:r>
      <w:proofErr w:type="spellEnd"/>
      <w:r>
        <w:t>)</w:t>
      </w:r>
    </w:p>
    <w:p w14:paraId="7ACDA03E" w14:textId="77777777" w:rsidR="0016137E" w:rsidRPr="00DA08C6" w:rsidRDefault="0016137E" w:rsidP="0016137E">
      <w:pPr>
        <w:rPr>
          <w:u w:val="single"/>
        </w:rPr>
      </w:pPr>
      <w:r w:rsidRPr="00AD4F9C">
        <w:rPr>
          <w:u w:val="single"/>
        </w:rPr>
        <w:t xml:space="preserve">Now, though, the Chinese, not the Americans, are the ones fueling investments here. Officials from </w:t>
      </w:r>
      <w:proofErr w:type="spellStart"/>
      <w:r w:rsidRPr="00DA08C6">
        <w:rPr>
          <w:sz w:val="8"/>
        </w:rPr>
        <w:t>Dizon’s</w:t>
      </w:r>
      <w:proofErr w:type="spellEnd"/>
      <w:r w:rsidRPr="00DA08C6">
        <w:rPr>
          <w:sz w:val="8"/>
        </w:rPr>
        <w:t xml:space="preserve"> agency,</w:t>
      </w:r>
      <w:r w:rsidRPr="00AD4F9C">
        <w:rPr>
          <w:u w:val="single"/>
        </w:rPr>
        <w:t xml:space="preserve"> the Bases Conversion and Development Authority, and China’s </w:t>
      </w:r>
      <w:proofErr w:type="spellStart"/>
      <w:r w:rsidRPr="00AD4F9C">
        <w:rPr>
          <w:u w:val="single"/>
        </w:rPr>
        <w:t>Gezhouba</w:t>
      </w:r>
      <w:proofErr w:type="spellEnd"/>
      <w:r w:rsidRPr="00AD4F9C">
        <w:rPr>
          <w:u w:val="single"/>
        </w:rPr>
        <w:t xml:space="preserve"> Group, an engineering and construction company that has moved aggressively into foreign markets in recent years, are finalizing the details of a $2 billion, 500-hectare industrial park,</w:t>
      </w:r>
      <w:r w:rsidRPr="00DA08C6">
        <w:rPr>
          <w:sz w:val="8"/>
        </w:rPr>
        <w:t xml:space="preserve"> </w:t>
      </w:r>
      <w:proofErr w:type="spellStart"/>
      <w:r w:rsidRPr="00DA08C6">
        <w:rPr>
          <w:sz w:val="8"/>
        </w:rPr>
        <w:t>Dizon</w:t>
      </w:r>
      <w:proofErr w:type="spellEnd"/>
      <w:r w:rsidRPr="00DA08C6">
        <w:rPr>
          <w:sz w:val="8"/>
        </w:rPr>
        <w:t xml:space="preserve"> told me, </w:t>
      </w:r>
      <w:r w:rsidRPr="00AD4F9C">
        <w:rPr>
          <w:u w:val="single"/>
        </w:rPr>
        <w:t xml:space="preserve">while Chinese loans will fund a railway linking Clark to the coastal city of Subic, the site of a former U.S. naval base. Separately, Chinese firms are also angling to take over a failing shipyard in Subic. The projects are part of Philippine President Rodrigo Duterte’s aptly, if not creatively, named “Build </w:t>
      </w:r>
      <w:proofErr w:type="spellStart"/>
      <w:r w:rsidRPr="00AD4F9C">
        <w:rPr>
          <w:u w:val="single"/>
        </w:rPr>
        <w:t>Build</w:t>
      </w:r>
      <w:proofErr w:type="spellEnd"/>
      <w:r w:rsidRPr="00AD4F9C">
        <w:rPr>
          <w:u w:val="single"/>
        </w:rPr>
        <w:t xml:space="preserve"> </w:t>
      </w:r>
      <w:proofErr w:type="spellStart"/>
      <w:r w:rsidRPr="00AD4F9C">
        <w:rPr>
          <w:u w:val="single"/>
        </w:rPr>
        <w:t>Build</w:t>
      </w:r>
      <w:proofErr w:type="spellEnd"/>
      <w:r w:rsidRPr="00AD4F9C">
        <w:rPr>
          <w:u w:val="single"/>
        </w:rPr>
        <w:t xml:space="preserve">” economic strategy, under which the government plans to transform the Clark base into a green, disaster-resilient, stand-alone city that </w:t>
      </w:r>
      <w:r w:rsidRPr="00AD4F9C">
        <w:rPr>
          <w:u w:val="single"/>
        </w:rPr>
        <w:lastRenderedPageBreak/>
        <w:t xml:space="preserve">developers hope will relieve pressure on Manila, the perpetually gridlocked capital some 60 miles south. Chinese investment in what will be known as New Clark City “is critical,” </w:t>
      </w:r>
      <w:proofErr w:type="spellStart"/>
      <w:r w:rsidRPr="00DA08C6">
        <w:rPr>
          <w:sz w:val="8"/>
        </w:rPr>
        <w:t>Dizon</w:t>
      </w:r>
      <w:proofErr w:type="spellEnd"/>
      <w:r w:rsidRPr="00DA08C6">
        <w:rPr>
          <w:sz w:val="8"/>
        </w:rPr>
        <w:t xml:space="preserve"> said in an interview. “</w:t>
      </w:r>
      <w:r w:rsidRPr="00AD4F9C">
        <w:rPr>
          <w:u w:val="single"/>
        </w:rPr>
        <w:t>It is how it all started.” He sees the investments as symbols of a “newfound friendship and relationship” between Manila and Beijing. It is one of several similar projects launched across the Philippines, and across Southeast Asia, as China and Chinese companies plow money into projects, largely as part of Chinese President Xi Jinping’s much-touted Belt and Road Initiati</w:t>
      </w:r>
      <w:r w:rsidRPr="003B6A9A">
        <w:rPr>
          <w:u w:val="single"/>
        </w:rPr>
        <w:t xml:space="preserve">ve. The globe-spanning infrastructure and investment program has been criticized by Washington, but has nevertheless won admirers: </w:t>
      </w:r>
      <w:r w:rsidRPr="00DA08C6">
        <w:rPr>
          <w:sz w:val="8"/>
        </w:rPr>
        <w:t xml:space="preserve">Last month, Italy became the first major European economy to join. </w:t>
      </w:r>
      <w:r w:rsidRPr="003B6A9A">
        <w:rPr>
          <w:u w:val="single"/>
        </w:rPr>
        <w:t>This redevelopment of a former symbol of American might here in Clark by a Chinese developer may be the best example of the shift under way in Southeast Asia, as a more assertive Beijing courts traditional American allies in a part of the world where Washington’s power long went unchallenged.</w:t>
      </w:r>
      <w:r w:rsidRPr="00DA08C6">
        <w:rPr>
          <w:sz w:val="8"/>
        </w:rPr>
        <w:t xml:space="preserve"> “It is so important,” </w:t>
      </w:r>
      <w:proofErr w:type="spellStart"/>
      <w:r w:rsidRPr="00DA08C6">
        <w:rPr>
          <w:sz w:val="8"/>
        </w:rPr>
        <w:t>Dizon</w:t>
      </w:r>
      <w:proofErr w:type="spellEnd"/>
      <w:r w:rsidRPr="00DA08C6">
        <w:rPr>
          <w:sz w:val="8"/>
        </w:rPr>
        <w:t>, who worked on Duterte’s presidential campaign in communications and was appointed to his current job by the president, said. “</w:t>
      </w:r>
      <w:r w:rsidRPr="003B6A9A">
        <w:rPr>
          <w:u w:val="single"/>
        </w:rPr>
        <w:t>I think it will be one of the major legacies of this shift in foreign policy under President Duterte.”</w:t>
      </w:r>
      <w:r w:rsidRPr="00DA08C6">
        <w:rPr>
          <w:sz w:val="8"/>
        </w:rPr>
        <w:t xml:space="preserve"> Though Southeast Asian countries such as the Philippines say they still need an American military presence in their backyard and fear a rising China—Duterte himself has told Beijing to “lay off” an island claimed by the Philippines in the South China Sea—a debate is raging on what that relationship with Washington should now look like. Analysts that I spoke with noted worries in the region that President</w:t>
      </w:r>
      <w:r w:rsidRPr="003B6A9A">
        <w:rPr>
          <w:u w:val="single"/>
        </w:rPr>
        <w:t xml:space="preserve"> Donald Trump’s White House appeared uninterested in Southeast Asia compared with its predecessors. </w:t>
      </w:r>
      <w:r w:rsidRPr="00DA08C6">
        <w:rPr>
          <w:sz w:val="8"/>
        </w:rPr>
        <w:t>At the same time,</w:t>
      </w:r>
      <w:r w:rsidRPr="003B6A9A">
        <w:rPr>
          <w:u w:val="single"/>
        </w:rPr>
        <w:t xml:space="preserve"> staunch American allies, including Indonesia, the Philippines, and Thailand, have looked to China as the rare country that is hungry to sink billions into infrastructure projects and fund development. </w:t>
      </w:r>
      <w:r w:rsidRPr="00DA08C6">
        <w:rPr>
          <w:sz w:val="8"/>
        </w:rPr>
        <w:t xml:space="preserve">To be sure, China’s efforts in Southeast Asia have not been without difficulties. Beijing has inserted itself as a power broker in Myanmar’s (also called Burma) long-running civil wars and Rohingya </w:t>
      </w:r>
      <w:proofErr w:type="gramStart"/>
      <w:r w:rsidRPr="00DA08C6">
        <w:rPr>
          <w:sz w:val="8"/>
        </w:rPr>
        <w:t>crisis, and</w:t>
      </w:r>
      <w:proofErr w:type="gramEnd"/>
      <w:r w:rsidRPr="00DA08C6">
        <w:rPr>
          <w:sz w:val="8"/>
        </w:rPr>
        <w:t xml:space="preserve"> has stirred public resentment as it pushes to restart a highly controversial, and currently suspended, hydropower dam project. Though Malaysia has recently revived two major Chinese-backed projects, it had initially turned away Belt and Road investments whose price tags became too high to bear. And even as the Philippines invites Chinese investment, it has almost no security relationship with Beijing. (By contrast, Manila maintains exceptionally close ties with Washington, its former colonizer, which is still widely trusted and respected here.) </w:t>
      </w:r>
      <w:r w:rsidRPr="003B6A9A">
        <w:rPr>
          <w:u w:val="single"/>
        </w:rPr>
        <w:t xml:space="preserve">Yet the shift in ties between the Philippines, as well as much of the rest of Southeast Asia, and the U.S. is clear. </w:t>
      </w:r>
      <w:r w:rsidRPr="00DA08C6">
        <w:rPr>
          <w:sz w:val="8"/>
        </w:rPr>
        <w:t xml:space="preserve">Vacancies for ambassadorships in the region have piled up and include Singapore and Thailand. Trump in March nominated an ambassador to ASEAN, the regional bloc, after a more than </w:t>
      </w:r>
      <w:proofErr w:type="gramStart"/>
      <w:r w:rsidRPr="00DA08C6">
        <w:rPr>
          <w:sz w:val="8"/>
        </w:rPr>
        <w:t>two year</w:t>
      </w:r>
      <w:proofErr w:type="gramEnd"/>
      <w:r w:rsidRPr="00DA08C6">
        <w:rPr>
          <w:sz w:val="8"/>
        </w:rPr>
        <w:t xml:space="preserve"> vacancy, and Patrick Murphy, the nominee for ambassador to Cambodia, continues to face confirmation delays. David Stilwell, nominated last year to be assistant secretary of state for East Asian and Pacific affairs, also has yet to be confirmed. Barack Obama—who lived for part of his childhood in Indonesia—took a </w:t>
      </w:r>
      <w:proofErr w:type="gramStart"/>
      <w:r w:rsidRPr="00DA08C6">
        <w:rPr>
          <w:sz w:val="8"/>
        </w:rPr>
        <w:t>particular interest</w:t>
      </w:r>
      <w:proofErr w:type="gramEnd"/>
      <w:r w:rsidRPr="00DA08C6">
        <w:rPr>
          <w:sz w:val="8"/>
        </w:rPr>
        <w:t xml:space="preserve"> in Southeast Asia, and while his administration’s “pivot to Asia,” meant to be a centerpiece of his foreign-policy legacy, was never fully realized, even those limited efforts have not been replicated. A 2016 summit convened by Obama with Southeast Asian leaders, the first of its kind, has not been held again. After attending part of the 2017 ASEAN Summit, Trump skipped two Southeast Asia–focused meetings last year. The Trump administration has defended its handling of Southeast Asia. In particular, the White House has sent </w:t>
      </w:r>
      <w:proofErr w:type="gramStart"/>
      <w:r w:rsidRPr="00DA08C6">
        <w:rPr>
          <w:sz w:val="8"/>
        </w:rPr>
        <w:t>a large number of</w:t>
      </w:r>
      <w:proofErr w:type="gramEnd"/>
      <w:r w:rsidRPr="00DA08C6">
        <w:rPr>
          <w:sz w:val="8"/>
        </w:rPr>
        <w:t xml:space="preserve"> officials to visit the region. Murphy, who currently serves as the principal deputy assistant secretary for East Asian and Pacific affairs, met with Southeast Asian officials in March to “reaffirm our embrace of ASEAN centrality.” An increased number of military operations in the South China Sea have also been a central, and highly visible, part of the administration’s efforts to push back on China’s combativeness in the contested waters. And Washington, which will publish an Indo-Pacific strategy report this year, has announced new funds for technological and infrastructure initiatives across Southeast Asia, though the amounts on offer are a fraction of what China is spending. These moves are not gaining much traction. A February survey of 1,008 Southeast Asian experts, business leaders, and policy makers by the ISEAS-Yusof Ishak Institute, a think tank in Singapore, found that 68 percent believed that U.S. engagement with the region has either decreased or decreased substantially. A similar proportion were unsure of, or had little confidence in, Washington’s reliability as a strategic partner and provider of regional security. Separate surveys last year from the Pew Research Center and Gallup found</w:t>
      </w:r>
      <w:r w:rsidRPr="002C7F9A">
        <w:rPr>
          <w:u w:val="single"/>
        </w:rPr>
        <w:t xml:space="preserve"> Trump’s image remains poor internationally, while countries continue to recognize the rising power of China</w:t>
      </w:r>
      <w:r w:rsidRPr="00DA08C6">
        <w:rPr>
          <w:sz w:val="8"/>
        </w:rPr>
        <w:t>. “How can you reportedly be spending so much time in Asia and yet not [be] reassuring anybody by doing it?” Greg Poling, director of the Washington-based Asia Maritime Transparency Initiative, part of the Center for Strategic and International Studies, told me. “</w:t>
      </w:r>
      <w:r w:rsidRPr="002C7F9A">
        <w:rPr>
          <w:u w:val="single"/>
        </w:rPr>
        <w:t>There is a sentiment in Southeast Asia that U.S. officials come in and want to lecture about the things that matter to us and don’t have nearly enough patience for the things that matter to Asian partners.</w:t>
      </w:r>
      <w:r w:rsidRPr="00DA08C6">
        <w:rPr>
          <w:sz w:val="8"/>
        </w:rPr>
        <w:t xml:space="preserve">” Nina </w:t>
      </w:r>
      <w:proofErr w:type="spellStart"/>
      <w:r w:rsidRPr="00DA08C6">
        <w:rPr>
          <w:sz w:val="8"/>
        </w:rPr>
        <w:t>Hachigian</w:t>
      </w:r>
      <w:proofErr w:type="spellEnd"/>
      <w:r w:rsidRPr="00DA08C6">
        <w:rPr>
          <w:sz w:val="8"/>
        </w:rPr>
        <w:t xml:space="preserve">, who served as the </w:t>
      </w:r>
      <w:r w:rsidRPr="002C7F9A">
        <w:rPr>
          <w:u w:val="single"/>
        </w:rPr>
        <w:t>U.S. ambassador to ASEAN</w:t>
      </w:r>
      <w:r w:rsidRPr="00DA08C6">
        <w:rPr>
          <w:sz w:val="8"/>
        </w:rPr>
        <w:t xml:space="preserve"> during the Obama administration,</w:t>
      </w:r>
      <w:r w:rsidRPr="002C7F9A">
        <w:rPr>
          <w:u w:val="single"/>
        </w:rPr>
        <w:t xml:space="preserve"> said she doesn’t see “the strategic vision for Asia as a whole and what the U.S. role and interests are.”</w:t>
      </w:r>
      <w:r w:rsidRPr="00DA08C6">
        <w:rPr>
          <w:sz w:val="8"/>
        </w:rPr>
        <w:t xml:space="preserve"> </w:t>
      </w:r>
      <w:proofErr w:type="spellStart"/>
      <w:r w:rsidRPr="00DA08C6">
        <w:rPr>
          <w:sz w:val="8"/>
        </w:rPr>
        <w:t>Hachigian</w:t>
      </w:r>
      <w:proofErr w:type="spellEnd"/>
      <w:r w:rsidRPr="00DA08C6">
        <w:rPr>
          <w:sz w:val="8"/>
        </w:rPr>
        <w:t>, who now works in the Los Angeles mayor’s office, added that</w:t>
      </w:r>
      <w:r w:rsidRPr="002C7F9A">
        <w:rPr>
          <w:u w:val="single"/>
        </w:rPr>
        <w:t xml:space="preserve"> China could exploit that to tell regional allies “that we can’t be trusted, that we are not really Asian anyway, that we are unreliable, that we will leave, that we are only in it for our own interests.” China’s infrastructure-building is perhaps something that the U.S. does not want to, or cannot, compete with</w:t>
      </w:r>
      <w:r w:rsidRPr="00DA08C6">
        <w:rPr>
          <w:sz w:val="8"/>
        </w:rPr>
        <w:t xml:space="preserve">—Manila’s finance secretary, Carlos Dominguez III, for example, publicly lamented last year that American investors “have no interest” in the country’s redevelopment plans. But the U.S.’s once rock-solid defense ties may also be under pressure. Recent focus in Manila has been on the Mutual Defense Treaty, which was signed in 1951, five years after the Philippines gained independence from Washington. Secretary of State Mike Pompeo in March reassured the Philippines that the U.S. would come to the country’s defense if it were attacked in the South China Sea—a significant statement that aimed to address long-standing consternation here over the lack of a firm American position on the issue. But just a week later, </w:t>
      </w:r>
      <w:r w:rsidRPr="002C7F9A">
        <w:rPr>
          <w:u w:val="single"/>
        </w:rPr>
        <w:t>Philippine Defense Secretary</w:t>
      </w:r>
      <w:r w:rsidRPr="00DA08C6">
        <w:rPr>
          <w:sz w:val="8"/>
        </w:rPr>
        <w:t xml:space="preserve"> Delfin </w:t>
      </w:r>
      <w:proofErr w:type="spellStart"/>
      <w:r w:rsidRPr="00DA08C6">
        <w:rPr>
          <w:sz w:val="8"/>
        </w:rPr>
        <w:t>Lorenzana</w:t>
      </w:r>
      <w:proofErr w:type="spellEnd"/>
      <w:r w:rsidRPr="00DA08C6">
        <w:rPr>
          <w:sz w:val="8"/>
        </w:rPr>
        <w:t xml:space="preserve"> </w:t>
      </w:r>
      <w:r w:rsidRPr="002C7F9A">
        <w:rPr>
          <w:u w:val="single"/>
        </w:rPr>
        <w:t>said</w:t>
      </w:r>
      <w:r w:rsidRPr="00DA08C6">
        <w:rPr>
          <w:sz w:val="8"/>
        </w:rPr>
        <w:t xml:space="preserve"> that it was not the lack of reassurances that worried him, but rather that the Philippines would be drawn into “a war that we do not seek and do not want,” noting</w:t>
      </w:r>
      <w:r w:rsidRPr="002C7F9A">
        <w:rPr>
          <w:u w:val="single"/>
        </w:rPr>
        <w:t xml:space="preserve"> that increased U.S. naval operations meant the Philippines “is more likely to be involved in a shooting war.”</w:t>
      </w:r>
      <w:r w:rsidRPr="00DA08C6">
        <w:rPr>
          <w:sz w:val="8"/>
        </w:rPr>
        <w:t xml:space="preserve"> While stressing that the two countries remain steadfast allies, Sung Kim, the U.S. ambassador to Manila, admitted to me in an interview that </w:t>
      </w:r>
      <w:r w:rsidRPr="002C7F9A">
        <w:rPr>
          <w:u w:val="single"/>
        </w:rPr>
        <w:t>“it may not be the simplest time to be working on the U.S.-Philippines relationship for various reasons.</w:t>
      </w:r>
      <w:r w:rsidRPr="00DA08C6">
        <w:rPr>
          <w:sz w:val="8"/>
        </w:rPr>
        <w:t xml:space="preserve">” He pointed to “political rhetoric” from the infamously brash Duterte as one of the factors that complicated the relationship. The U.S., Kim said, was looking at whether “any adjustments could be made to update and improve” the 1951 treaty, issues that might be “identified together” with counterparts from the Philippines. (Changes to the text of the treaty, though, would require ratification from lawmakers in both countries.) </w:t>
      </w:r>
      <w:proofErr w:type="spellStart"/>
      <w:r w:rsidRPr="00DA08C6">
        <w:rPr>
          <w:sz w:val="8"/>
        </w:rPr>
        <w:t>Dizon’s</w:t>
      </w:r>
      <w:proofErr w:type="spellEnd"/>
      <w:r w:rsidRPr="00DA08C6">
        <w:rPr>
          <w:sz w:val="8"/>
        </w:rPr>
        <w:t xml:space="preserve"> concerns are more immediate: He is hoping to drum up more Chinese support for New Clark City. Local media reported that two deals were signed between China and the Philippines at a Belt and Road event in Beijing in April. As I said goodbye to </w:t>
      </w:r>
      <w:proofErr w:type="spellStart"/>
      <w:r w:rsidRPr="00DA08C6">
        <w:rPr>
          <w:sz w:val="8"/>
        </w:rPr>
        <w:t>Dizon</w:t>
      </w:r>
      <w:proofErr w:type="spellEnd"/>
      <w:r w:rsidRPr="00DA08C6">
        <w:rPr>
          <w:sz w:val="8"/>
        </w:rPr>
        <w:t xml:space="preserve"> after our interview, a team from Chinese state television was waiting outside his office, getting ready to film a story on the enormous construction project. </w:t>
      </w:r>
      <w:r w:rsidRPr="002F1F8C">
        <w:rPr>
          <w:u w:val="single"/>
        </w:rPr>
        <w:t>The Clark development would</w:t>
      </w:r>
      <w:r w:rsidRPr="00DA08C6">
        <w:rPr>
          <w:sz w:val="8"/>
        </w:rPr>
        <w:t xml:space="preserve">, he told me as he walked to join them, </w:t>
      </w:r>
      <w:r w:rsidRPr="00DA08C6">
        <w:rPr>
          <w:u w:val="single"/>
        </w:rPr>
        <w:t>“spur the long-term relationship between China and the Philippines.”</w:t>
      </w:r>
    </w:p>
    <w:p w14:paraId="3D8958F8" w14:textId="77777777" w:rsidR="0016137E" w:rsidRPr="00B46061" w:rsidRDefault="0016137E" w:rsidP="0016137E">
      <w:pPr>
        <w:pStyle w:val="Heading4"/>
        <w:rPr>
          <w:rStyle w:val="Style13ptBold"/>
          <w:b/>
          <w:bCs w:val="0"/>
        </w:rPr>
      </w:pPr>
      <w:r w:rsidRPr="00B46061">
        <w:rPr>
          <w:rStyle w:val="Style13ptBold"/>
          <w:b/>
          <w:bCs w:val="0"/>
        </w:rPr>
        <w:t xml:space="preserve">Philippines would turn to China and Russia – empirics </w:t>
      </w:r>
    </w:p>
    <w:p w14:paraId="5926F20B" w14:textId="77777777" w:rsidR="0016137E" w:rsidRPr="009230DE" w:rsidRDefault="0016137E" w:rsidP="0016137E">
      <w:pPr>
        <w:rPr>
          <w:rStyle w:val="Style13ptBold"/>
          <w:b w:val="0"/>
          <w:bCs w:val="0"/>
        </w:rPr>
      </w:pPr>
      <w:r>
        <w:rPr>
          <w:rStyle w:val="Style13ptBold"/>
        </w:rPr>
        <w:t>Shepard 16</w:t>
      </w:r>
      <w:r w:rsidRPr="00B46061">
        <w:rPr>
          <w:rStyle w:val="Style13ptBold"/>
          <w:sz w:val="16"/>
          <w:szCs w:val="16"/>
        </w:rPr>
        <w:t xml:space="preserve"> </w:t>
      </w:r>
      <w:r w:rsidRPr="00B46061">
        <w:rPr>
          <w:rStyle w:val="Style13ptBold"/>
          <w:b w:val="0"/>
          <w:bCs w:val="0"/>
          <w:sz w:val="16"/>
          <w:szCs w:val="16"/>
        </w:rPr>
        <w:t xml:space="preserve">– (Wade Shepard, Author with a focus on new cities, the New Silk Road, and international e-commerce as seen, Author of "Ghost Cities of China: The Story of Cities Without People in the World's Most Populated Country”, “Is </w:t>
      </w:r>
      <w:proofErr w:type="gramStart"/>
      <w:r w:rsidRPr="00B46061">
        <w:rPr>
          <w:rStyle w:val="Style13ptBold"/>
          <w:b w:val="0"/>
          <w:bCs w:val="0"/>
          <w:sz w:val="16"/>
          <w:szCs w:val="16"/>
        </w:rPr>
        <w:t>The</w:t>
      </w:r>
      <w:proofErr w:type="gramEnd"/>
      <w:r w:rsidRPr="00B46061">
        <w:rPr>
          <w:rStyle w:val="Style13ptBold"/>
          <w:b w:val="0"/>
          <w:bCs w:val="0"/>
          <w:sz w:val="16"/>
          <w:szCs w:val="16"/>
        </w:rPr>
        <w:t xml:space="preserve"> U.S. Pushing Yet Another Country Into Closer Ties With China?”, 10-11-16, https://www.forbes.com/sites/wadeshepard/2016/10/11/is-the-u-s-pushing-the-philippines-into-closer-ties-with-china/#5c1c90cd1706)NJ</w:t>
      </w:r>
    </w:p>
    <w:p w14:paraId="46206291" w14:textId="77777777" w:rsidR="0016137E" w:rsidRDefault="0016137E" w:rsidP="0016137E">
      <w:pPr>
        <w:rPr>
          <w:rStyle w:val="StyleUnderline"/>
        </w:rPr>
      </w:pPr>
      <w:r w:rsidRPr="009230DE">
        <w:rPr>
          <w:sz w:val="14"/>
        </w:rPr>
        <w:lastRenderedPageBreak/>
        <w:t xml:space="preserve">The days when attracting the ire of the United States was enough to submit a less powerful country into obedience may now be over. In recent years, </w:t>
      </w:r>
      <w:r w:rsidRPr="009230DE">
        <w:rPr>
          <w:rStyle w:val="StyleUnderline"/>
        </w:rPr>
        <w:t xml:space="preserve">U.S. sanctions and other forms of political or economic penalties -- such as </w:t>
      </w:r>
      <w:r w:rsidRPr="009230DE">
        <w:rPr>
          <w:rStyle w:val="Emphasis"/>
        </w:rPr>
        <w:t>reducing</w:t>
      </w:r>
      <w:r w:rsidRPr="009230DE">
        <w:rPr>
          <w:rStyle w:val="StyleUnderline"/>
        </w:rPr>
        <w:t xml:space="preserve"> or eliminating aid, </w:t>
      </w:r>
      <w:r w:rsidRPr="009230DE">
        <w:rPr>
          <w:rStyle w:val="Emphasis"/>
        </w:rPr>
        <w:t>military support</w:t>
      </w:r>
      <w:r w:rsidRPr="009230DE">
        <w:rPr>
          <w:rStyle w:val="StyleUnderline"/>
        </w:rPr>
        <w:t xml:space="preserve">, trade incentives or investment -- for human rights or other transgressions have been </w:t>
      </w:r>
      <w:r w:rsidRPr="009230DE">
        <w:rPr>
          <w:rStyle w:val="Emphasis"/>
        </w:rPr>
        <w:t>backfiring</w:t>
      </w:r>
      <w:r w:rsidRPr="009230DE">
        <w:rPr>
          <w:rStyle w:val="StyleUnderline"/>
        </w:rPr>
        <w:t xml:space="preserve"> by </w:t>
      </w:r>
      <w:r w:rsidRPr="009230DE">
        <w:rPr>
          <w:rStyle w:val="Emphasis"/>
        </w:rPr>
        <w:t>pushing “cut off” countries</w:t>
      </w:r>
      <w:r w:rsidRPr="009230DE">
        <w:rPr>
          <w:rStyle w:val="StyleUnderline"/>
        </w:rPr>
        <w:t xml:space="preserve"> into establishing closer ties with </w:t>
      </w:r>
      <w:r w:rsidRPr="009230DE">
        <w:rPr>
          <w:rStyle w:val="Emphasis"/>
        </w:rPr>
        <w:t>China to fill the</w:t>
      </w:r>
      <w:r w:rsidRPr="009230DE">
        <w:rPr>
          <w:rStyle w:val="StyleUnderline"/>
        </w:rPr>
        <w:t xml:space="preserve"> diplomatic </w:t>
      </w:r>
      <w:r w:rsidRPr="009230DE">
        <w:rPr>
          <w:rStyle w:val="Emphasis"/>
        </w:rPr>
        <w:t>vacuum.</w:t>
      </w:r>
      <w:r>
        <w:rPr>
          <w:rStyle w:val="StyleUnderline"/>
        </w:rPr>
        <w:t xml:space="preserve"> </w:t>
      </w:r>
      <w:r w:rsidRPr="009230DE">
        <w:rPr>
          <w:rStyle w:val="StyleUnderline"/>
        </w:rPr>
        <w:t xml:space="preserve">The latest example of this may be the </w:t>
      </w:r>
      <w:r w:rsidRPr="009230DE">
        <w:rPr>
          <w:rStyle w:val="Emphasis"/>
        </w:rPr>
        <w:t>Philippines</w:t>
      </w:r>
      <w:r w:rsidRPr="009230DE">
        <w:rPr>
          <w:sz w:val="14"/>
        </w:rPr>
        <w:t xml:space="preserve">, a long-time U.S. political and military partner and former colony. After 20 years of being the hard-nosed mayor and congressman of Davao, the Philippines second largest city after Metro Manila, Rodrigo Duterte took his act national. Winning the presidential election and taking office in June of this year, he immediately set in motion a full-scale crime eradication initiative aimed primarily at drug dealers. As the means to these ends have reputedly involved the extra-judiciary deaths of over 3,000 suspects in three months, </w:t>
      </w:r>
      <w:r w:rsidRPr="009230DE">
        <w:rPr>
          <w:rStyle w:val="StyleUnderline"/>
        </w:rPr>
        <w:t>Duterte rapidly attracted the scorn of the U.S., EU and UN, among others, who accused him of potential human rights violations. The U.S. also reportedly began refusing the Philippines arms sales.</w:t>
      </w:r>
      <w:r>
        <w:rPr>
          <w:rStyle w:val="StyleUnderline"/>
        </w:rPr>
        <w:t xml:space="preserve"> </w:t>
      </w:r>
      <w:r w:rsidRPr="009230DE">
        <w:rPr>
          <w:rStyle w:val="StyleUnderline"/>
        </w:rPr>
        <w:t>Duterte did not</w:t>
      </w:r>
      <w:r w:rsidRPr="009230DE">
        <w:rPr>
          <w:sz w:val="14"/>
        </w:rPr>
        <w:t xml:space="preserve"> take these </w:t>
      </w:r>
      <w:r w:rsidRPr="009230DE">
        <w:rPr>
          <w:rStyle w:val="StyleUnderline"/>
        </w:rPr>
        <w:t xml:space="preserve">criticisms and </w:t>
      </w:r>
      <w:r w:rsidRPr="009230DE">
        <w:rPr>
          <w:rStyle w:val="Emphasis"/>
        </w:rPr>
        <w:t>denial of weapons</w:t>
      </w:r>
      <w:r w:rsidRPr="009230DE">
        <w:rPr>
          <w:rStyle w:val="StyleUnderline"/>
        </w:rPr>
        <w:t xml:space="preserve"> passively</w:t>
      </w:r>
      <w:r w:rsidRPr="009230DE">
        <w:rPr>
          <w:sz w:val="14"/>
        </w:rPr>
        <w:t xml:space="preserve">, and verbally </w:t>
      </w:r>
      <w:r w:rsidRPr="009230DE">
        <w:rPr>
          <w:rStyle w:val="StyleUnderline"/>
        </w:rPr>
        <w:t>struck back at his Western critics with a slew of unconventionally brash insults, threats and taunts</w:t>
      </w:r>
      <w:r w:rsidRPr="009230DE">
        <w:rPr>
          <w:sz w:val="14"/>
        </w:rPr>
        <w:t xml:space="preserve">. Chief </w:t>
      </w:r>
      <w:r w:rsidRPr="009230DE">
        <w:rPr>
          <w:rStyle w:val="StyleUnderline"/>
        </w:rPr>
        <w:t xml:space="preserve">among these was a promise to "break up with America," end joint drills with the U.S. military, and instead establish </w:t>
      </w:r>
      <w:r w:rsidRPr="009230DE">
        <w:rPr>
          <w:rStyle w:val="Emphasis"/>
        </w:rPr>
        <w:t>closer ties with China and Russia.</w:t>
      </w:r>
      <w:r w:rsidRPr="009230DE">
        <w:rPr>
          <w:rStyle w:val="StyleUnderline"/>
        </w:rPr>
        <w:t xml:space="preserve"> Variations of “I can always go to China” have become some of his most common rebuttals.</w:t>
      </w:r>
      <w:r>
        <w:rPr>
          <w:rStyle w:val="StyleUnderline"/>
        </w:rPr>
        <w:t xml:space="preserve"> </w:t>
      </w:r>
      <w:r w:rsidRPr="009230DE">
        <w:rPr>
          <w:rStyle w:val="StyleUnderline"/>
        </w:rPr>
        <w:t>"</w:t>
      </w:r>
      <w:r w:rsidRPr="009230DE">
        <w:rPr>
          <w:rStyle w:val="Emphasis"/>
        </w:rPr>
        <w:t>If you don't</w:t>
      </w:r>
      <w:r w:rsidRPr="009230DE">
        <w:rPr>
          <w:rStyle w:val="StyleUnderline"/>
        </w:rPr>
        <w:t xml:space="preserve"> want to </w:t>
      </w:r>
      <w:r w:rsidRPr="009230DE">
        <w:rPr>
          <w:rStyle w:val="Emphasis"/>
        </w:rPr>
        <w:t>sell arms, I'll go to Russia.</w:t>
      </w:r>
      <w:r w:rsidRPr="009230DE">
        <w:rPr>
          <w:rStyle w:val="StyleUnderline"/>
        </w:rPr>
        <w:t xml:space="preserve"> I sent the generals to Russia and Russia </w:t>
      </w:r>
      <w:proofErr w:type="gramStart"/>
      <w:r w:rsidRPr="009230DE">
        <w:rPr>
          <w:rStyle w:val="StyleUnderline"/>
        </w:rPr>
        <w:t>said</w:t>
      </w:r>
      <w:proofErr w:type="gramEnd"/>
      <w:r w:rsidRPr="009230DE">
        <w:rPr>
          <w:rStyle w:val="StyleUnderline"/>
        </w:rPr>
        <w:t xml:space="preserve"> 'do not worry, we have everything you need, we'll give it to you.' And as for China, they said 'just come over and sign and everything will be delivered,'" was one of Duterte's much-quoted statements.</w:t>
      </w:r>
      <w:r>
        <w:rPr>
          <w:rStyle w:val="StyleUnderline"/>
        </w:rPr>
        <w:t xml:space="preserve"> </w:t>
      </w:r>
      <w:r w:rsidRPr="009230DE">
        <w:rPr>
          <w:sz w:val="14"/>
        </w:rPr>
        <w:t xml:space="preserve">Whether anything really comes of the hotheaded president’s current position other than some temporary hesitation on the part of Western investors remains to be seen, but </w:t>
      </w:r>
      <w:r w:rsidRPr="009230DE">
        <w:rPr>
          <w:rStyle w:val="StyleUnderline"/>
        </w:rPr>
        <w:t>what is highlighted is the growing trend of U.S. and E.U. economic and political penalties designed to pressure countries for reputed humanitarian abuses instead pushing them into closer relations with China — a country which strategically avoids the human rights discussion altogether.</w:t>
      </w:r>
    </w:p>
    <w:p w14:paraId="637234F5" w14:textId="77777777" w:rsidR="0016137E" w:rsidRPr="00C8023E" w:rsidRDefault="0016137E" w:rsidP="0016137E">
      <w:pPr>
        <w:pStyle w:val="Heading4"/>
      </w:pPr>
      <w:r>
        <w:t>China is increasing military relations with the Philippines now; any U.S. abandonment causes fill in</w:t>
      </w:r>
    </w:p>
    <w:p w14:paraId="2F668481" w14:textId="77777777" w:rsidR="0016137E" w:rsidRPr="00C8023E" w:rsidRDefault="0016137E" w:rsidP="0016137E">
      <w:pPr>
        <w:rPr>
          <w:rStyle w:val="Style13ptBold"/>
          <w:b w:val="0"/>
          <w:bCs w:val="0"/>
        </w:rPr>
      </w:pPr>
      <w:proofErr w:type="spellStart"/>
      <w:r>
        <w:rPr>
          <w:rStyle w:val="Style13ptBold"/>
        </w:rPr>
        <w:t>Mogato</w:t>
      </w:r>
      <w:proofErr w:type="spellEnd"/>
      <w:r>
        <w:rPr>
          <w:rStyle w:val="Style13ptBold"/>
        </w:rPr>
        <w:t xml:space="preserve"> 18 </w:t>
      </w:r>
      <w:r w:rsidRPr="00C8023E">
        <w:rPr>
          <w:rStyle w:val="Style13ptBold"/>
          <w:b w:val="0"/>
          <w:bCs w:val="0"/>
          <w:sz w:val="16"/>
          <w:szCs w:val="16"/>
        </w:rPr>
        <w:t xml:space="preserve">– (Manuel </w:t>
      </w:r>
      <w:proofErr w:type="spellStart"/>
      <w:r w:rsidRPr="00C8023E">
        <w:rPr>
          <w:rStyle w:val="Style13ptBold"/>
          <w:b w:val="0"/>
          <w:bCs w:val="0"/>
          <w:sz w:val="16"/>
          <w:szCs w:val="16"/>
        </w:rPr>
        <w:t>Mogato</w:t>
      </w:r>
      <w:proofErr w:type="spellEnd"/>
      <w:r w:rsidRPr="00C8023E">
        <w:rPr>
          <w:rStyle w:val="Style13ptBold"/>
          <w:b w:val="0"/>
          <w:bCs w:val="0"/>
          <w:sz w:val="16"/>
          <w:szCs w:val="16"/>
        </w:rPr>
        <w:t>, Recipient of Pulitzer Prize for International Reporting, “China donates four small boats and grenade launchers to Philippines”, 7-29-18, https://www.reuters.com/article/us-philippines-china-arms/china-donates-four-small-boats-and-grenade-launchers-to-philippines-idUSKBN1KJ0AU)NJ</w:t>
      </w:r>
    </w:p>
    <w:p w14:paraId="0AF6191D" w14:textId="572453CB" w:rsidR="0016137E" w:rsidRDefault="0016137E" w:rsidP="0016137E">
      <w:pPr>
        <w:rPr>
          <w:sz w:val="10"/>
        </w:rPr>
      </w:pPr>
      <w:r w:rsidRPr="0012277F">
        <w:rPr>
          <w:sz w:val="10"/>
        </w:rPr>
        <w:t xml:space="preserve">MANILA (Reuters) - </w:t>
      </w:r>
      <w:r w:rsidRPr="00C8023E">
        <w:rPr>
          <w:rStyle w:val="StyleUnderline"/>
        </w:rPr>
        <w:t>China has donated four 12-meter-long boats and 30 rocket-propelled grenade (RPG) launchers to the Philippines, continuing the closer relations between the two countries under President Rodrigo Duterte. The donation, which follows the provision last year of about 6,000 assault rifles and hundreds of sniper rifles, also included small arms and ammunition</w:t>
      </w:r>
      <w:r w:rsidRPr="0012277F">
        <w:rPr>
          <w:sz w:val="10"/>
        </w:rPr>
        <w:t xml:space="preserve">, said Navy spokesman Commander Jonathan </w:t>
      </w:r>
      <w:proofErr w:type="spellStart"/>
      <w:r w:rsidRPr="0012277F">
        <w:rPr>
          <w:sz w:val="10"/>
        </w:rPr>
        <w:t>Zata</w:t>
      </w:r>
      <w:proofErr w:type="spellEnd"/>
      <w:r w:rsidRPr="0012277F">
        <w:rPr>
          <w:sz w:val="10"/>
        </w:rPr>
        <w:t xml:space="preserve">. “They are brand new equipment,” he told reporters, adding the military was assessing how to integrate the material and provide long term logistical support. </w:t>
      </w:r>
      <w:r w:rsidRPr="00C8023E">
        <w:rPr>
          <w:rStyle w:val="StyleUnderline"/>
        </w:rPr>
        <w:t xml:space="preserve">The Chinese rifles went to the Philippine National Police (PNP), helping </w:t>
      </w:r>
      <w:r w:rsidRPr="00C8023E">
        <w:rPr>
          <w:rStyle w:val="Emphasis"/>
        </w:rPr>
        <w:t>to fill a shortfall after U.S.</w:t>
      </w:r>
      <w:r w:rsidRPr="00C8023E">
        <w:rPr>
          <w:rStyle w:val="StyleUnderline"/>
        </w:rPr>
        <w:t xml:space="preserve"> legislators </w:t>
      </w:r>
      <w:r w:rsidRPr="00C8023E">
        <w:rPr>
          <w:rStyle w:val="Emphasis"/>
        </w:rPr>
        <w:t>blocked the sale</w:t>
      </w:r>
      <w:r w:rsidRPr="00C8023E">
        <w:rPr>
          <w:rStyle w:val="StyleUnderline"/>
        </w:rPr>
        <w:t xml:space="preserve"> of about 26,000 M4 rifles to the police </w:t>
      </w:r>
      <w:r w:rsidRPr="0012277F">
        <w:rPr>
          <w:rStyle w:val="StyleUnderline"/>
        </w:rPr>
        <w:t>in 2016. The freeze on the sale came amid concerns about the United States arming a police force accused of widespread human rights abuses</w:t>
      </w:r>
      <w:r w:rsidRPr="0012277F">
        <w:rPr>
          <w:sz w:val="10"/>
        </w:rPr>
        <w:t xml:space="preserve"> during Duterte’s fierce war on drugs, which has killed thousands of Filipinos. </w:t>
      </w:r>
      <w:r w:rsidRPr="0012277F">
        <w:rPr>
          <w:rStyle w:val="StyleUnderline"/>
        </w:rPr>
        <w:t>Duterte</w:t>
      </w:r>
      <w:r w:rsidRPr="0012277F">
        <w:rPr>
          <w:sz w:val="10"/>
        </w:rPr>
        <w:t xml:space="preserve">, who has been critical of the Philippines alliance with the United States, is </w:t>
      </w:r>
      <w:r w:rsidRPr="0012277F">
        <w:rPr>
          <w:rStyle w:val="StyleUnderline"/>
        </w:rPr>
        <w:t>eager to develop closer trade and political ties with old foe China.</w:t>
      </w:r>
      <w:r w:rsidRPr="0012277F">
        <w:rPr>
          <w:sz w:val="10"/>
        </w:rPr>
        <w:t xml:space="preserve"> China’s donation is part of a new wave of diplomacy to engage a country with which Beijing has a bitter history of territorial disputes in the South China Sea.</w:t>
      </w:r>
    </w:p>
    <w:p w14:paraId="62D1785B" w14:textId="6864B948" w:rsidR="0016137E" w:rsidRPr="0016137E" w:rsidRDefault="0016137E" w:rsidP="0016137E">
      <w:pPr>
        <w:pStyle w:val="Heading3"/>
      </w:pPr>
      <w:r>
        <w:lastRenderedPageBreak/>
        <w:t>--Yes Israel</w:t>
      </w:r>
    </w:p>
    <w:p w14:paraId="5B001C03" w14:textId="77777777" w:rsidR="0016137E" w:rsidRPr="002C5534" w:rsidRDefault="0016137E" w:rsidP="0016137E">
      <w:pPr>
        <w:pStyle w:val="Heading4"/>
        <w:rPr>
          <w:rStyle w:val="Style13ptBold"/>
          <w:b/>
          <w:bCs w:val="0"/>
        </w:rPr>
      </w:pPr>
      <w:r>
        <w:rPr>
          <w:rStyle w:val="Style13ptBold"/>
          <w:b/>
          <w:bCs w:val="0"/>
        </w:rPr>
        <w:t xml:space="preserve">Israel fills in </w:t>
      </w:r>
    </w:p>
    <w:p w14:paraId="2E3F9182" w14:textId="77777777" w:rsidR="0016137E" w:rsidRPr="002C5534" w:rsidRDefault="0016137E" w:rsidP="0016137E">
      <w:pPr>
        <w:rPr>
          <w:rStyle w:val="Style13ptBold"/>
          <w:b w:val="0"/>
          <w:bCs w:val="0"/>
          <w:sz w:val="16"/>
          <w:szCs w:val="16"/>
        </w:rPr>
      </w:pPr>
      <w:r>
        <w:rPr>
          <w:rStyle w:val="Style13ptBold"/>
        </w:rPr>
        <w:t xml:space="preserve">TOI Staff 18 </w:t>
      </w:r>
      <w:r>
        <w:rPr>
          <w:rStyle w:val="Style13ptBold"/>
          <w:b w:val="0"/>
          <w:bCs w:val="0"/>
          <w:sz w:val="16"/>
          <w:szCs w:val="16"/>
        </w:rPr>
        <w:t>– (Time of Israel, online newspaper, “Duterte says he’ll buy only Israeli weapons… because there are no restrictions”, 9-4-18, https://www.timesofisrael.com/duterte-says-hell-only-buy-israeli-weapons-because-there-are-no-limitations/)NJ</w:t>
      </w:r>
    </w:p>
    <w:p w14:paraId="57BDE9B6" w14:textId="7B24DF49" w:rsidR="0016137E" w:rsidRDefault="0016137E" w:rsidP="0016137E">
      <w:pPr>
        <w:rPr>
          <w:rStyle w:val="StyleUnderline"/>
        </w:rPr>
      </w:pPr>
      <w:r w:rsidRPr="006B2349">
        <w:rPr>
          <w:rStyle w:val="StyleUnderline"/>
        </w:rPr>
        <w:t>Philippines President Rodrigo Duterte</w:t>
      </w:r>
      <w:r w:rsidRPr="002C5534">
        <w:rPr>
          <w:sz w:val="12"/>
        </w:rPr>
        <w:t xml:space="preserve"> on Tuesday told President Reuven Rivlin that his country would henceforth </w:t>
      </w:r>
      <w:r w:rsidRPr="006B2349">
        <w:rPr>
          <w:rStyle w:val="StyleUnderline"/>
        </w:rPr>
        <w:t>only buy weapons from Israel due to</w:t>
      </w:r>
      <w:r w:rsidRPr="002C5534">
        <w:rPr>
          <w:sz w:val="12"/>
        </w:rPr>
        <w:t xml:space="preserve"> its lack of </w:t>
      </w:r>
      <w:r w:rsidRPr="006B2349">
        <w:rPr>
          <w:rStyle w:val="StyleUnderline"/>
        </w:rPr>
        <w:t>restrictions</w:t>
      </w:r>
      <w:r w:rsidRPr="002C5534">
        <w:rPr>
          <w:sz w:val="12"/>
        </w:rPr>
        <w:t xml:space="preserve">, as dozens of demonstrators gathered outside the president’s Jerusalem residence to protest the controversial visit. According to a Hebrew-language statement, </w:t>
      </w:r>
      <w:r w:rsidRPr="006B2349">
        <w:rPr>
          <w:rStyle w:val="StyleUnderline"/>
        </w:rPr>
        <w:t>Duterte praised Israel for helping the Philippines win its war on terror and said the Jewish state had aided the country on intelligence matters on multiple occasions.</w:t>
      </w:r>
      <w:r w:rsidRPr="002C5534">
        <w:rPr>
          <w:sz w:val="12"/>
        </w:rPr>
        <w:t xml:space="preserve"> He said he </w:t>
      </w:r>
      <w:r w:rsidRPr="006B2349">
        <w:rPr>
          <w:rStyle w:val="StyleUnderline"/>
        </w:rPr>
        <w:t>instructed</w:t>
      </w:r>
      <w:r w:rsidRPr="002C5534">
        <w:rPr>
          <w:sz w:val="12"/>
        </w:rPr>
        <w:t xml:space="preserve"> his </w:t>
      </w:r>
      <w:r w:rsidRPr="006B2349">
        <w:rPr>
          <w:rStyle w:val="StyleUnderline"/>
        </w:rPr>
        <w:t>military personnel to purchase weapons and military equipment</w:t>
      </w:r>
      <w:r w:rsidRPr="002C5534">
        <w:rPr>
          <w:sz w:val="12"/>
        </w:rPr>
        <w:t xml:space="preserve"> exclusively </w:t>
      </w:r>
      <w:r w:rsidRPr="006B2349">
        <w:rPr>
          <w:rStyle w:val="StyleUnderline"/>
        </w:rPr>
        <w:t>from Israel.</w:t>
      </w:r>
      <w:r w:rsidRPr="002C5534">
        <w:rPr>
          <w:sz w:val="12"/>
        </w:rPr>
        <w:t xml:space="preserve"> The US is “a good friend,” but if we buy there are limitations, also with Germany and China, added Duterte, without elaborating on the restrictions. Though it is not officially listed on his schedule, Duterte’s trip to Israel was expected to focus on exploring possible arms deals. He has said in the past that he </w:t>
      </w:r>
      <w:r w:rsidRPr="006B2349">
        <w:rPr>
          <w:rStyle w:val="StyleUnderline"/>
        </w:rPr>
        <w:t xml:space="preserve">sees </w:t>
      </w:r>
      <w:r w:rsidRPr="006B2349">
        <w:rPr>
          <w:rStyle w:val="Emphasis"/>
        </w:rPr>
        <w:t>Israel</w:t>
      </w:r>
      <w:r w:rsidRPr="006B2349">
        <w:rPr>
          <w:rStyle w:val="StyleUnderline"/>
        </w:rPr>
        <w:t xml:space="preserve"> as an </w:t>
      </w:r>
      <w:r w:rsidRPr="006B2349">
        <w:rPr>
          <w:rStyle w:val="Emphasis"/>
        </w:rPr>
        <w:t>alternative supplier of weapons after</w:t>
      </w:r>
      <w:r w:rsidRPr="006B2349">
        <w:rPr>
          <w:rStyle w:val="StyleUnderline"/>
        </w:rPr>
        <w:t xml:space="preserve"> the </w:t>
      </w:r>
      <w:r w:rsidRPr="006B2349">
        <w:rPr>
          <w:rStyle w:val="Emphasis"/>
        </w:rPr>
        <w:t>US</w:t>
      </w:r>
      <w:r w:rsidRPr="006B2349">
        <w:rPr>
          <w:rStyle w:val="StyleUnderline"/>
        </w:rPr>
        <w:t xml:space="preserve"> and other countries </w:t>
      </w:r>
      <w:r w:rsidRPr="006B2349">
        <w:rPr>
          <w:rStyle w:val="Emphasis"/>
        </w:rPr>
        <w:t>refused</w:t>
      </w:r>
      <w:r w:rsidRPr="006B2349">
        <w:rPr>
          <w:rStyle w:val="StyleUnderline"/>
        </w:rPr>
        <w:t xml:space="preserve"> to sell him </w:t>
      </w:r>
      <w:r w:rsidRPr="006B2349">
        <w:rPr>
          <w:rStyle w:val="Emphasis"/>
        </w:rPr>
        <w:t>arms</w:t>
      </w:r>
      <w:r w:rsidRPr="006B2349">
        <w:rPr>
          <w:rStyle w:val="StyleUnderline"/>
        </w:rPr>
        <w:t xml:space="preserve"> over human rights violations.</w:t>
      </w:r>
      <w:r w:rsidRPr="002C5534">
        <w:rPr>
          <w:sz w:val="12"/>
        </w:rPr>
        <w:t xml:space="preserve"> His visit comes amid a violent crackdown on drug dealers back home that has been forcefully denounced by human rights groups. </w:t>
      </w:r>
      <w:r w:rsidRPr="002C5534">
        <w:rPr>
          <w:rStyle w:val="StyleUnderline"/>
        </w:rPr>
        <w:t xml:space="preserve">Israel is among the world’s top arms dealers, with nearly 60 percent of its defense exports going to the Asia-Pacific region, according to Israeli Defense Ministry data. The Philippines emerged as a significant new customer in 2017, with sales of radar and anti-tank equipment worth $21 million. </w:t>
      </w:r>
    </w:p>
    <w:p w14:paraId="034724DD" w14:textId="5D8820A0" w:rsidR="0016137E" w:rsidRPr="0016137E" w:rsidRDefault="0016137E" w:rsidP="0016137E">
      <w:pPr>
        <w:pStyle w:val="Heading3"/>
      </w:pPr>
      <w:r>
        <w:lastRenderedPageBreak/>
        <w:t>Yes – Fill-in (Generic)</w:t>
      </w:r>
    </w:p>
    <w:p w14:paraId="2BBBE1E1" w14:textId="77777777" w:rsidR="0016137E" w:rsidRDefault="0016137E" w:rsidP="0016137E">
      <w:pPr>
        <w:pStyle w:val="Heading4"/>
      </w:pPr>
      <w:r>
        <w:t xml:space="preserve">Obama administration proves </w:t>
      </w:r>
    </w:p>
    <w:p w14:paraId="61D54AC1" w14:textId="77777777" w:rsidR="0016137E" w:rsidRPr="002C5534" w:rsidRDefault="0016137E" w:rsidP="0016137E">
      <w:pPr>
        <w:rPr>
          <w:rStyle w:val="Style13ptBold"/>
          <w:b w:val="0"/>
          <w:bCs w:val="0"/>
          <w:sz w:val="16"/>
          <w:szCs w:val="16"/>
        </w:rPr>
      </w:pPr>
      <w:proofErr w:type="spellStart"/>
      <w:r>
        <w:rPr>
          <w:rStyle w:val="Style13ptBold"/>
        </w:rPr>
        <w:t>Berlinger</w:t>
      </w:r>
      <w:proofErr w:type="spellEnd"/>
      <w:r>
        <w:rPr>
          <w:rStyle w:val="Style13ptBold"/>
        </w:rPr>
        <w:t xml:space="preserve"> 16 </w:t>
      </w:r>
      <w:r>
        <w:rPr>
          <w:rStyle w:val="Style13ptBold"/>
          <w:b w:val="0"/>
          <w:bCs w:val="0"/>
          <w:sz w:val="16"/>
          <w:szCs w:val="16"/>
        </w:rPr>
        <w:t xml:space="preserve">– (Joshua </w:t>
      </w:r>
      <w:proofErr w:type="spellStart"/>
      <w:r>
        <w:rPr>
          <w:rStyle w:val="Style13ptBold"/>
          <w:b w:val="0"/>
          <w:bCs w:val="0"/>
          <w:sz w:val="16"/>
          <w:szCs w:val="16"/>
        </w:rPr>
        <w:t>Berlinger</w:t>
      </w:r>
      <w:proofErr w:type="spellEnd"/>
      <w:r>
        <w:rPr>
          <w:rStyle w:val="Style13ptBold"/>
          <w:b w:val="0"/>
          <w:bCs w:val="0"/>
          <w:sz w:val="16"/>
          <w:szCs w:val="16"/>
        </w:rPr>
        <w:t>, Digital Producer at CNN's Hong Kong bureau, “Philippines' Duterte: We'll turn to Russia if US won't sell us guns”, 11-17-16, https://www.cnn.com/2016/11/02/asia/philippines-us-arms-sale-reaction/index.html)NJ</w:t>
      </w:r>
    </w:p>
    <w:p w14:paraId="4EA1BC08" w14:textId="77777777" w:rsidR="0016137E" w:rsidRDefault="0016137E" w:rsidP="0016137E">
      <w:pPr>
        <w:rPr>
          <w:sz w:val="12"/>
        </w:rPr>
      </w:pPr>
      <w:r w:rsidRPr="009370C7">
        <w:rPr>
          <w:rStyle w:val="StyleUnderline"/>
        </w:rPr>
        <w:t>Outspoken Philippines President Rodrigo Duterte</w:t>
      </w:r>
      <w:r w:rsidRPr="009370C7">
        <w:rPr>
          <w:sz w:val="12"/>
        </w:rPr>
        <w:t xml:space="preserve"> had a blunt message for the United States after reports emerged of a potentially blocked arms sale. "They're blackmailing me that they won't sell weapons? We have lots of explosives here," Duterte said, according to CNN Philippines. And </w:t>
      </w:r>
      <w:r w:rsidRPr="009370C7">
        <w:rPr>
          <w:rStyle w:val="StyleUnderline"/>
        </w:rPr>
        <w:t xml:space="preserve">suggested, the country would </w:t>
      </w:r>
      <w:r w:rsidRPr="009370C7">
        <w:rPr>
          <w:rStyle w:val="Emphasis"/>
        </w:rPr>
        <w:t>turn to Russia</w:t>
      </w:r>
      <w:r w:rsidRPr="009370C7">
        <w:rPr>
          <w:rStyle w:val="StyleUnderline"/>
        </w:rPr>
        <w:t xml:space="preserve"> for its weapons.</w:t>
      </w:r>
      <w:r w:rsidRPr="009370C7">
        <w:rPr>
          <w:sz w:val="12"/>
        </w:rPr>
        <w:t xml:space="preserve"> "[I] remember what the Russian diplomat said: </w:t>
      </w:r>
      <w:r w:rsidRPr="009370C7">
        <w:rPr>
          <w:rStyle w:val="StyleUnderline"/>
        </w:rPr>
        <w:t>Come to Russia, we all have here anything you need." The comments were in response to a report from Reuters that the US State Department halted the sale of about 26,000 assault rifles to Philippines police over concerns about the country's recent human rights record.</w:t>
      </w:r>
      <w:r w:rsidRPr="009370C7">
        <w:rPr>
          <w:sz w:val="12"/>
        </w:rPr>
        <w:t xml:space="preserve"> State Department Spokesman John Kirby said he could not comment on the arms sale due to federal regulations. Philippine National Police Chief Ronald </w:t>
      </w:r>
      <w:proofErr w:type="spellStart"/>
      <w:r w:rsidRPr="009370C7">
        <w:rPr>
          <w:sz w:val="12"/>
        </w:rPr>
        <w:t>dela</w:t>
      </w:r>
      <w:proofErr w:type="spellEnd"/>
      <w:r w:rsidRPr="009370C7">
        <w:rPr>
          <w:sz w:val="12"/>
        </w:rPr>
        <w:t xml:space="preserve"> Rosa said </w:t>
      </w:r>
      <w:r w:rsidRPr="009370C7">
        <w:rPr>
          <w:rStyle w:val="StyleUnderline"/>
        </w:rPr>
        <w:t xml:space="preserve">his country will </w:t>
      </w:r>
      <w:r w:rsidRPr="009370C7">
        <w:rPr>
          <w:rStyle w:val="Emphasis"/>
        </w:rPr>
        <w:t>look elsewhere</w:t>
      </w:r>
      <w:r w:rsidRPr="009370C7">
        <w:rPr>
          <w:rStyle w:val="StyleUnderline"/>
        </w:rPr>
        <w:t xml:space="preserve"> if it can't buy rifles from the United States.</w:t>
      </w:r>
      <w:r w:rsidRPr="009370C7">
        <w:rPr>
          <w:sz w:val="12"/>
        </w:rPr>
        <w:t xml:space="preserve"> At a news conference Wednesday, </w:t>
      </w:r>
      <w:proofErr w:type="spellStart"/>
      <w:r w:rsidRPr="009370C7">
        <w:rPr>
          <w:sz w:val="12"/>
        </w:rPr>
        <w:t>dela</w:t>
      </w:r>
      <w:proofErr w:type="spellEnd"/>
      <w:r w:rsidRPr="009370C7">
        <w:rPr>
          <w:sz w:val="12"/>
        </w:rPr>
        <w:t xml:space="preserve"> Rosa said he had not received official notice the sale had been blocked. "We really need those firearms for our public safety forces in the PNP," said </w:t>
      </w:r>
      <w:proofErr w:type="spellStart"/>
      <w:r w:rsidRPr="009370C7">
        <w:rPr>
          <w:sz w:val="12"/>
        </w:rPr>
        <w:t>dela</w:t>
      </w:r>
      <w:proofErr w:type="spellEnd"/>
      <w:r w:rsidRPr="009370C7">
        <w:rPr>
          <w:sz w:val="12"/>
        </w:rPr>
        <w:t xml:space="preserve"> Rosa, according to CNN Philippines. </w:t>
      </w:r>
      <w:r w:rsidRPr="009370C7">
        <w:rPr>
          <w:rStyle w:val="StyleUnderline"/>
        </w:rPr>
        <w:t xml:space="preserve">The </w:t>
      </w:r>
      <w:proofErr w:type="gramStart"/>
      <w:r w:rsidRPr="009370C7">
        <w:rPr>
          <w:rStyle w:val="StyleUnderline"/>
        </w:rPr>
        <w:t>amount</w:t>
      </w:r>
      <w:proofErr w:type="gramEnd"/>
      <w:r w:rsidRPr="009370C7">
        <w:rPr>
          <w:rStyle w:val="StyleUnderline"/>
        </w:rPr>
        <w:t xml:space="preserve"> of guns is not a huge loss from the Philippines -- they can buy guns from other people</w:t>
      </w:r>
      <w:r w:rsidRPr="009370C7">
        <w:rPr>
          <w:sz w:val="12"/>
        </w:rPr>
        <w:t xml:space="preserve">, says Richard </w:t>
      </w:r>
      <w:proofErr w:type="spellStart"/>
      <w:r w:rsidRPr="009370C7">
        <w:rPr>
          <w:sz w:val="12"/>
        </w:rPr>
        <w:t>Javad</w:t>
      </w:r>
      <w:proofErr w:type="spellEnd"/>
      <w:r w:rsidRPr="009370C7">
        <w:rPr>
          <w:sz w:val="12"/>
        </w:rPr>
        <w:t xml:space="preserve"> </w:t>
      </w:r>
      <w:proofErr w:type="spellStart"/>
      <w:r w:rsidRPr="009370C7">
        <w:rPr>
          <w:sz w:val="12"/>
        </w:rPr>
        <w:t>Heydarian</w:t>
      </w:r>
      <w:proofErr w:type="spellEnd"/>
      <w:r w:rsidRPr="009370C7">
        <w:rPr>
          <w:sz w:val="12"/>
        </w:rPr>
        <w:t xml:space="preserve">, a political science professor at De La Salle University, Manila. However, it's clearly a sign the Obama administration is losing patience with the Philippines, </w:t>
      </w:r>
      <w:proofErr w:type="spellStart"/>
      <w:r w:rsidRPr="009370C7">
        <w:rPr>
          <w:sz w:val="12"/>
        </w:rPr>
        <w:t>Heydarian</w:t>
      </w:r>
      <w:proofErr w:type="spellEnd"/>
      <w:r w:rsidRPr="009370C7">
        <w:rPr>
          <w:sz w:val="12"/>
        </w:rPr>
        <w:t xml:space="preserve"> told CNN. "It's a shot across the bow -- it's a warning shot," he said. "Washington will not turn a blind eye to alleged human rights abuses."</w:t>
      </w:r>
    </w:p>
    <w:p w14:paraId="116E6BA1" w14:textId="77777777" w:rsidR="00A4040A" w:rsidRPr="001D751E" w:rsidRDefault="00A4040A" w:rsidP="00A4040A">
      <w:pPr>
        <w:pStyle w:val="Heading4"/>
      </w:pPr>
      <w:r>
        <w:t>The Philippines is not reliant on the US – ending arms sales causes fill in</w:t>
      </w:r>
    </w:p>
    <w:p w14:paraId="5423A913" w14:textId="77777777" w:rsidR="00A4040A" w:rsidRPr="00012C8B" w:rsidRDefault="00A4040A" w:rsidP="00A4040A">
      <w:proofErr w:type="spellStart"/>
      <w:r w:rsidRPr="00012C8B">
        <w:rPr>
          <w:rStyle w:val="Style13ptBold"/>
        </w:rPr>
        <w:t>Pestano</w:t>
      </w:r>
      <w:proofErr w:type="spellEnd"/>
      <w:r>
        <w:t xml:space="preserve"> </w:t>
      </w:r>
      <w:r w:rsidRPr="00012C8B">
        <w:rPr>
          <w:rStyle w:val="Style13ptBold"/>
        </w:rPr>
        <w:t>16</w:t>
      </w:r>
      <w:r>
        <w:rPr>
          <w:sz w:val="16"/>
          <w:szCs w:val="16"/>
        </w:rPr>
        <w:t xml:space="preserve"> – </w:t>
      </w:r>
      <w:r w:rsidRPr="005022BC">
        <w:rPr>
          <w:sz w:val="16"/>
          <w:szCs w:val="16"/>
        </w:rPr>
        <w:t>(</w:t>
      </w:r>
      <w:r>
        <w:rPr>
          <w:sz w:val="16"/>
          <w:szCs w:val="16"/>
        </w:rPr>
        <w:t xml:space="preserve">Andrew </w:t>
      </w:r>
      <w:proofErr w:type="spellStart"/>
      <w:r>
        <w:rPr>
          <w:sz w:val="16"/>
          <w:szCs w:val="16"/>
        </w:rPr>
        <w:t>Pestano</w:t>
      </w:r>
      <w:proofErr w:type="spellEnd"/>
      <w:r>
        <w:rPr>
          <w:sz w:val="16"/>
          <w:szCs w:val="16"/>
        </w:rPr>
        <w:t xml:space="preserve">, author for UPI, </w:t>
      </w:r>
      <w:r w:rsidRPr="005022BC">
        <w:rPr>
          <w:sz w:val="16"/>
          <w:szCs w:val="16"/>
        </w:rPr>
        <w:t>"After State Dept. blocks sale, Rodrigo Duterte cancels order for 26,000 U.S. M4s", UPI, 11-15-2016, https://www.upi.com/Defense-News/2016/11/07/After-State-Dept-blocks-sale-Rodrigo-Duterte-cancels-order-for-26000-US-M4s/7161478522084</w:t>
      </w:r>
      <w:r>
        <w:rPr>
          <w:sz w:val="16"/>
          <w:szCs w:val="16"/>
        </w:rPr>
        <w:t>/)NJ</w:t>
      </w:r>
    </w:p>
    <w:p w14:paraId="771A1078" w14:textId="77777777" w:rsidR="00A4040A" w:rsidRPr="001D751E" w:rsidRDefault="00A4040A" w:rsidP="00A4040A">
      <w:pPr>
        <w:rPr>
          <w:sz w:val="14"/>
        </w:rPr>
      </w:pPr>
      <w:r w:rsidRPr="001D751E">
        <w:rPr>
          <w:sz w:val="14"/>
        </w:rPr>
        <w:t xml:space="preserve">MANILA, Nov. 7 (UPI) -- </w:t>
      </w:r>
      <w:r w:rsidRPr="00012C8B">
        <w:rPr>
          <w:u w:val="single"/>
        </w:rPr>
        <w:t>Philippines President Rodrigo Duterte said he has canceled the purchase of 26,000 assault rifles from the United States after the sale was halted by the U.S. State Department</w:t>
      </w:r>
      <w:r w:rsidRPr="001D751E">
        <w:rPr>
          <w:sz w:val="14"/>
        </w:rPr>
        <w:t xml:space="preserve">. The weapons were to be used by the Philippines National Police, which is on an aggressive and violent anti-drug campaign that has spiked killings of suspected drug dealers by both police and citizens. </w:t>
      </w:r>
      <w:r w:rsidRPr="00012C8B">
        <w:rPr>
          <w:u w:val="single"/>
        </w:rPr>
        <w:t>The State Department last week halted the sale of the weapons after Maryland Sen. Ben Cardin, the top Democrat on the Foreign Relations Committee, said he would block the sale.</w:t>
      </w:r>
      <w:r w:rsidRPr="001D751E">
        <w:rPr>
          <w:sz w:val="14"/>
        </w:rPr>
        <w:t xml:space="preserve"> On Monday, Duterte said he ordered the Philippines National Police to cancel the purchase. "</w:t>
      </w:r>
      <w:r w:rsidRPr="00012C8B">
        <w:rPr>
          <w:u w:val="single"/>
        </w:rPr>
        <w:t xml:space="preserve">I would like to announce now, that the ... 26,000 M16s that was maybe ordered, or were ordered already, I am ordering its cancellation," Duterte said, misidentifying the weapon type as M16s. "We will just have to look for another source that is </w:t>
      </w:r>
      <w:r w:rsidRPr="00012C8B">
        <w:rPr>
          <w:rStyle w:val="Emphasis"/>
        </w:rPr>
        <w:t>cheaper and maybe as durable and as good.</w:t>
      </w:r>
      <w:r w:rsidRPr="00012C8B">
        <w:rPr>
          <w:u w:val="single"/>
        </w:rPr>
        <w:t>"</w:t>
      </w:r>
      <w:r w:rsidRPr="001D751E">
        <w:rPr>
          <w:sz w:val="14"/>
        </w:rPr>
        <w:t xml:space="preserve"> SIG Sauer is manufacturing the M4s in this deal at about $1,300 each. They are a shorter and lighter carbine variant of the M16 rifle, made for the military, police and civilian markets. They can fire in semiautomatic mode or in three-round bursts. </w:t>
      </w:r>
      <w:r w:rsidRPr="001D751E">
        <w:rPr>
          <w:u w:val="single"/>
        </w:rPr>
        <w:t xml:space="preserve">Previously, Duterte suggested he would </w:t>
      </w:r>
      <w:r w:rsidRPr="001D751E">
        <w:rPr>
          <w:rStyle w:val="Emphasis"/>
        </w:rPr>
        <w:t>purchase weapons from Russia</w:t>
      </w:r>
      <w:r w:rsidRPr="001D751E">
        <w:rPr>
          <w:u w:val="single"/>
        </w:rPr>
        <w:t xml:space="preserve"> if the United States blocked the sale. "We will not insist in buying expensive arms.</w:t>
      </w:r>
      <w:r w:rsidRPr="001D751E">
        <w:rPr>
          <w:sz w:val="14"/>
        </w:rPr>
        <w:t xml:space="preserve"> </w:t>
      </w:r>
      <w:r w:rsidRPr="001D751E">
        <w:rPr>
          <w:u w:val="single"/>
        </w:rPr>
        <w:t>We can always get them somewhere else," Duterte added on Monday</w:t>
      </w:r>
      <w:r w:rsidRPr="001D751E">
        <w:rPr>
          <w:sz w:val="14"/>
        </w:rPr>
        <w:t>. Officials in the Philippines said about 3,500 people have been killed and nearly 20,000 have been arrested since the start of Duterte's "war on drugs," but human rights organizations, such as Amnesty International, have said the toll is much higher -- prompting Cardin's call to block the sale.</w:t>
      </w:r>
    </w:p>
    <w:p w14:paraId="30FE8FAA" w14:textId="77777777" w:rsidR="00A4040A" w:rsidRPr="00C1675B" w:rsidRDefault="00A4040A" w:rsidP="00A4040A">
      <w:pPr>
        <w:pStyle w:val="Heading4"/>
      </w:pPr>
      <w:r>
        <w:t>Fill in is inevitable – helmets, rifles, and ammo prove</w:t>
      </w:r>
    </w:p>
    <w:p w14:paraId="30DA3CB5" w14:textId="77777777" w:rsidR="00A4040A" w:rsidRPr="0058634D" w:rsidRDefault="00A4040A" w:rsidP="00A4040A">
      <w:pPr>
        <w:rPr>
          <w:sz w:val="16"/>
          <w:szCs w:val="16"/>
        </w:rPr>
      </w:pPr>
      <w:proofErr w:type="spellStart"/>
      <w:r w:rsidRPr="00C1675B">
        <w:rPr>
          <w:rStyle w:val="Style13ptBold"/>
        </w:rPr>
        <w:t>Mogato</w:t>
      </w:r>
      <w:proofErr w:type="spellEnd"/>
      <w:r>
        <w:t xml:space="preserve"> </w:t>
      </w:r>
      <w:r>
        <w:rPr>
          <w:rStyle w:val="Style13ptBold"/>
        </w:rPr>
        <w:t>1</w:t>
      </w:r>
      <w:r w:rsidRPr="00C1675B">
        <w:rPr>
          <w:rStyle w:val="Style13ptBold"/>
        </w:rPr>
        <w:t>7</w:t>
      </w:r>
      <w:r w:rsidRPr="0058634D">
        <w:rPr>
          <w:sz w:val="16"/>
          <w:szCs w:val="16"/>
        </w:rPr>
        <w:t xml:space="preserve"> </w:t>
      </w:r>
      <w:r>
        <w:rPr>
          <w:sz w:val="16"/>
          <w:szCs w:val="16"/>
        </w:rPr>
        <w:t xml:space="preserve">– </w:t>
      </w:r>
      <w:r w:rsidRPr="0058634D">
        <w:rPr>
          <w:sz w:val="16"/>
          <w:szCs w:val="16"/>
        </w:rPr>
        <w:t>(</w:t>
      </w:r>
      <w:r w:rsidRPr="00C8023E">
        <w:rPr>
          <w:rStyle w:val="Style13ptBold"/>
          <w:b w:val="0"/>
          <w:bCs w:val="0"/>
          <w:sz w:val="16"/>
          <w:szCs w:val="16"/>
        </w:rPr>
        <w:t xml:space="preserve">Manuel </w:t>
      </w:r>
      <w:proofErr w:type="spellStart"/>
      <w:r w:rsidRPr="00C8023E">
        <w:rPr>
          <w:rStyle w:val="Style13ptBold"/>
          <w:b w:val="0"/>
          <w:bCs w:val="0"/>
          <w:sz w:val="16"/>
          <w:szCs w:val="16"/>
        </w:rPr>
        <w:t>Mogato</w:t>
      </w:r>
      <w:proofErr w:type="spellEnd"/>
      <w:r w:rsidRPr="00C8023E">
        <w:rPr>
          <w:rStyle w:val="Style13ptBold"/>
          <w:b w:val="0"/>
          <w:bCs w:val="0"/>
          <w:sz w:val="16"/>
          <w:szCs w:val="16"/>
        </w:rPr>
        <w:t xml:space="preserve">, Recipient of Pulitzer Prize for International Reporting, </w:t>
      </w:r>
      <w:r w:rsidRPr="0058634D">
        <w:rPr>
          <w:sz w:val="16"/>
          <w:szCs w:val="16"/>
        </w:rPr>
        <w:t>"Philippines, Russia sign two military deals", Business Insider, 10-25-2017, https://www.businessinsider.com/r-philippines-russia-sign-two-military-deals-2017-10?r=UK)</w:t>
      </w:r>
      <w:r>
        <w:rPr>
          <w:sz w:val="16"/>
          <w:szCs w:val="16"/>
        </w:rPr>
        <w:t>NJ</w:t>
      </w:r>
    </w:p>
    <w:p w14:paraId="3F57BE53" w14:textId="77777777" w:rsidR="00A4040A" w:rsidRPr="00807C92" w:rsidRDefault="00A4040A" w:rsidP="00A4040A">
      <w:pPr>
        <w:rPr>
          <w:sz w:val="14"/>
        </w:rPr>
      </w:pPr>
      <w:r w:rsidRPr="00807C92">
        <w:rPr>
          <w:sz w:val="14"/>
        </w:rPr>
        <w:t xml:space="preserve">MANILA (Reuters) - </w:t>
      </w:r>
      <w:r w:rsidRPr="00C1675B">
        <w:rPr>
          <w:u w:val="single"/>
        </w:rPr>
        <w:t xml:space="preserve">Thousands of assault rifles and helmets were among the military gear </w:t>
      </w:r>
      <w:r w:rsidRPr="00C1675B">
        <w:rPr>
          <w:rStyle w:val="Emphasis"/>
        </w:rPr>
        <w:t>Russia donated to the Philippines</w:t>
      </w:r>
      <w:r w:rsidRPr="00C1675B">
        <w:rPr>
          <w:u w:val="single"/>
        </w:rPr>
        <w:t xml:space="preserve"> in a bid to </w:t>
      </w:r>
      <w:r w:rsidRPr="00C1675B">
        <w:rPr>
          <w:rStyle w:val="Emphasis"/>
        </w:rPr>
        <w:t>widen its arms</w:t>
      </w:r>
      <w:r w:rsidRPr="00C1675B">
        <w:rPr>
          <w:u w:val="single"/>
        </w:rPr>
        <w:t xml:space="preserve"> market in Southeast Asia at a time when Manila is seeking to </w:t>
      </w:r>
      <w:r w:rsidRPr="00C1675B">
        <w:rPr>
          <w:rStyle w:val="Emphasis"/>
        </w:rPr>
        <w:t>diversify weapons systems</w:t>
      </w:r>
      <w:r w:rsidRPr="00807C92">
        <w:rPr>
          <w:sz w:val="14"/>
        </w:rPr>
        <w:t xml:space="preserve">, officials said on Wednesday. </w:t>
      </w:r>
      <w:r w:rsidRPr="00C1675B">
        <w:rPr>
          <w:u w:val="single"/>
        </w:rPr>
        <w:t>Manila received about 5,000 Kalashnikov rifles, 5,000 steel helmets, about a million rounds of ammunition for the rifles and 20 army trucks in a ceremony attended by President Rodrigo Duterte</w:t>
      </w:r>
      <w:r w:rsidRPr="00807C92">
        <w:rPr>
          <w:sz w:val="14"/>
        </w:rPr>
        <w:t xml:space="preserve">, who also toured one of five visiting Russian warships. The gift came a day after </w:t>
      </w:r>
      <w:r w:rsidRPr="00C1675B">
        <w:rPr>
          <w:u w:val="single"/>
        </w:rPr>
        <w:t xml:space="preserve">Russia and the Philippines signed </w:t>
      </w:r>
      <w:r w:rsidRPr="00807C92">
        <w:rPr>
          <w:rStyle w:val="Emphasis"/>
        </w:rPr>
        <w:t>two military pacts</w:t>
      </w:r>
      <w:r w:rsidRPr="00C1675B">
        <w:rPr>
          <w:u w:val="single"/>
        </w:rPr>
        <w:t xml:space="preserve">, including a sales contract with </w:t>
      </w:r>
      <w:proofErr w:type="spellStart"/>
      <w:r w:rsidRPr="00C1675B">
        <w:rPr>
          <w:u w:val="single"/>
        </w:rPr>
        <w:t>Rosoboronexport</w:t>
      </w:r>
      <w:proofErr w:type="spellEnd"/>
      <w:r w:rsidRPr="00C1675B">
        <w:rPr>
          <w:u w:val="single"/>
        </w:rPr>
        <w:t xml:space="preserve">, a state-owned vendor of Russian defense equipment. "We are looking at acquiring some equipment for humanitarian </w:t>
      </w:r>
      <w:r w:rsidRPr="00C1675B">
        <w:rPr>
          <w:u w:val="single"/>
        </w:rPr>
        <w:lastRenderedPageBreak/>
        <w:t>assistance and disaster relief operations, but there are no specifics yet,"</w:t>
      </w:r>
      <w:r w:rsidRPr="00807C92">
        <w:rPr>
          <w:sz w:val="14"/>
        </w:rPr>
        <w:t xml:space="preserve"> Defense Secretary Delfin </w:t>
      </w:r>
      <w:proofErr w:type="spellStart"/>
      <w:r w:rsidRPr="00807C92">
        <w:rPr>
          <w:sz w:val="14"/>
        </w:rPr>
        <w:t>Lorenzana</w:t>
      </w:r>
      <w:proofErr w:type="spellEnd"/>
      <w:r w:rsidRPr="00807C92">
        <w:rPr>
          <w:sz w:val="14"/>
        </w:rPr>
        <w:t xml:space="preserve"> told Reuters. "We are still discussing." </w:t>
      </w:r>
      <w:proofErr w:type="spellStart"/>
      <w:r w:rsidRPr="00807C92">
        <w:rPr>
          <w:sz w:val="14"/>
        </w:rPr>
        <w:t>Lorenzana</w:t>
      </w:r>
      <w:proofErr w:type="spellEnd"/>
      <w:r w:rsidRPr="00807C92">
        <w:rPr>
          <w:sz w:val="14"/>
        </w:rPr>
        <w:t xml:space="preserve"> said </w:t>
      </w:r>
      <w:r w:rsidRPr="00807C92">
        <w:rPr>
          <w:u w:val="single"/>
        </w:rPr>
        <w:t xml:space="preserve">the </w:t>
      </w:r>
      <w:proofErr w:type="spellStart"/>
      <w:r w:rsidRPr="00807C92">
        <w:rPr>
          <w:u w:val="single"/>
        </w:rPr>
        <w:t>Rosoboronexport</w:t>
      </w:r>
      <w:proofErr w:type="spellEnd"/>
      <w:r w:rsidRPr="00807C92">
        <w:rPr>
          <w:u w:val="single"/>
        </w:rPr>
        <w:t xml:space="preserve"> contract was not a sales deal but signaled the Philippines' intention to acquire small arms, vehicles and special equipment for disaster operations</w:t>
      </w:r>
      <w:r w:rsidRPr="00807C92">
        <w:rPr>
          <w:sz w:val="14"/>
        </w:rPr>
        <w:t xml:space="preserve">. </w:t>
      </w:r>
    </w:p>
    <w:p w14:paraId="242D5670" w14:textId="77777777" w:rsidR="00A4040A" w:rsidRPr="009370C7" w:rsidRDefault="00A4040A" w:rsidP="00A4040A">
      <w:pPr>
        <w:rPr>
          <w:sz w:val="12"/>
        </w:rPr>
      </w:pPr>
    </w:p>
    <w:p w14:paraId="5DE894F6" w14:textId="5A3A6212" w:rsidR="00A4040A" w:rsidRDefault="00FE6F56" w:rsidP="00A4040A">
      <w:pPr>
        <w:pStyle w:val="Heading3"/>
      </w:pPr>
      <w:r>
        <w:lastRenderedPageBreak/>
        <w:t>**</w:t>
      </w:r>
      <w:r w:rsidR="00A4040A">
        <w:t>1NC - Russia</w:t>
      </w:r>
    </w:p>
    <w:p w14:paraId="3EA780C0" w14:textId="77777777" w:rsidR="00A4040A" w:rsidRDefault="00A4040A" w:rsidP="00A4040A">
      <w:pPr>
        <w:pStyle w:val="Heading4"/>
      </w:pPr>
      <w:r>
        <w:t>A reduction in US Arms Sales will lead to Russian Fill-in; empirics prove.</w:t>
      </w:r>
    </w:p>
    <w:p w14:paraId="3B03285B" w14:textId="77777777" w:rsidR="00A4040A" w:rsidRPr="00685031" w:rsidRDefault="00A4040A" w:rsidP="00A4040A">
      <w:pPr>
        <w:rPr>
          <w:b/>
          <w:bCs/>
          <w:sz w:val="26"/>
          <w:szCs w:val="26"/>
        </w:rPr>
      </w:pPr>
      <w:proofErr w:type="spellStart"/>
      <w:r w:rsidRPr="00685031">
        <w:rPr>
          <w:b/>
          <w:bCs/>
          <w:sz w:val="26"/>
          <w:szCs w:val="26"/>
        </w:rPr>
        <w:t>Berlinger</w:t>
      </w:r>
      <w:proofErr w:type="spellEnd"/>
      <w:r w:rsidRPr="00685031">
        <w:rPr>
          <w:b/>
          <w:bCs/>
          <w:sz w:val="26"/>
          <w:szCs w:val="26"/>
        </w:rPr>
        <w:t xml:space="preserve"> 16</w:t>
      </w:r>
    </w:p>
    <w:p w14:paraId="03300666" w14:textId="77777777" w:rsidR="00A4040A" w:rsidRDefault="00A4040A" w:rsidP="00A4040A">
      <w:r>
        <w:t>(</w:t>
      </w:r>
      <w:proofErr w:type="spellStart"/>
      <w:r w:rsidRPr="00685031">
        <w:t>Berlinger</w:t>
      </w:r>
      <w:proofErr w:type="spellEnd"/>
      <w:r w:rsidRPr="00685031">
        <w:t xml:space="preserve">, Joshua. “Philippines' Duterte: We'll Turn to Russia If US Won't Sell Us Guns.” CNN, Cable News Network, 17 Nov. 2016, </w:t>
      </w:r>
      <w:hyperlink r:id="rId53" w:history="1">
        <w:r w:rsidRPr="00BA5005">
          <w:rPr>
            <w:rStyle w:val="Hyperlink"/>
          </w:rPr>
          <w:t>www.cnn.com/2016/11/02/asia/philippines-us-arms-sale-reaction/index.html</w:t>
        </w:r>
      </w:hyperlink>
      <w:r w:rsidRPr="00685031">
        <w:t>.</w:t>
      </w:r>
      <w:r>
        <w:t xml:space="preserve"> </w:t>
      </w:r>
      <w:proofErr w:type="spellStart"/>
      <w:r>
        <w:t>Jram</w:t>
      </w:r>
      <w:proofErr w:type="spellEnd"/>
      <w:r>
        <w:t>)</w:t>
      </w:r>
    </w:p>
    <w:p w14:paraId="64723AA3" w14:textId="77777777" w:rsidR="00A4040A" w:rsidRPr="00B32F24" w:rsidRDefault="00A4040A" w:rsidP="00A4040A">
      <w:pPr>
        <w:rPr>
          <w:u w:val="single"/>
        </w:rPr>
      </w:pPr>
      <w:r w:rsidRPr="00B32F24">
        <w:rPr>
          <w:sz w:val="8"/>
        </w:rPr>
        <w:t>(CNN)Outspoken</w:t>
      </w:r>
      <w:r w:rsidRPr="00B32F24">
        <w:rPr>
          <w:u w:val="single"/>
        </w:rPr>
        <w:t xml:space="preserve"> Philippines President Rodrigo Duterte had a blunt message for the United States after reports emerged of a potentially blocked arms sale. </w:t>
      </w:r>
      <w:r w:rsidRPr="00B32F24">
        <w:rPr>
          <w:sz w:val="8"/>
        </w:rPr>
        <w:t xml:space="preserve">"They're blackmailing me that they won't sell weapons? We have lots of explosives here," </w:t>
      </w:r>
      <w:r w:rsidRPr="00B32F24">
        <w:rPr>
          <w:u w:val="single"/>
        </w:rPr>
        <w:t>Duterte</w:t>
      </w:r>
      <w:r w:rsidRPr="00B32F24">
        <w:rPr>
          <w:sz w:val="8"/>
        </w:rPr>
        <w:t xml:space="preserve"> said, according to CNN Philippines. And </w:t>
      </w:r>
      <w:r w:rsidRPr="00B32F24">
        <w:rPr>
          <w:u w:val="single"/>
        </w:rPr>
        <w:t>suggested, the country would turn to Russia for its weapons. "[I] remember what the Russian diplomat said: Come to Russia, we all have here anything you need."</w:t>
      </w:r>
      <w:r w:rsidRPr="00B32F24">
        <w:rPr>
          <w:sz w:val="8"/>
        </w:rPr>
        <w:t xml:space="preserve"> The comments were </w:t>
      </w:r>
      <w:r w:rsidRPr="00B32F24">
        <w:rPr>
          <w:u w:val="single"/>
        </w:rPr>
        <w:t xml:space="preserve">in response to </w:t>
      </w:r>
      <w:r w:rsidRPr="00B32F24">
        <w:rPr>
          <w:sz w:val="8"/>
        </w:rPr>
        <w:t xml:space="preserve">a report from Reuters that the </w:t>
      </w:r>
      <w:r w:rsidRPr="00B32F24">
        <w:rPr>
          <w:u w:val="single"/>
        </w:rPr>
        <w:t xml:space="preserve">US State Department halted the sale of about 26,000 assault rifles to Philippines police over concerns about the country's recent human rights record. </w:t>
      </w:r>
      <w:r w:rsidRPr="00B32F24">
        <w:rPr>
          <w:sz w:val="8"/>
        </w:rPr>
        <w:t xml:space="preserve">State Department Spokesman John Kirby said he could not comment on the arms sale due to federal regulations. </w:t>
      </w:r>
      <w:r w:rsidRPr="00B32F24">
        <w:rPr>
          <w:u w:val="single"/>
        </w:rPr>
        <w:t xml:space="preserve">Philippine National Police Chief </w:t>
      </w:r>
      <w:r w:rsidRPr="00B32F24">
        <w:rPr>
          <w:sz w:val="8"/>
        </w:rPr>
        <w:t xml:space="preserve">Ronald </w:t>
      </w:r>
      <w:proofErr w:type="spellStart"/>
      <w:r w:rsidRPr="00B32F24">
        <w:rPr>
          <w:sz w:val="8"/>
        </w:rPr>
        <w:t>dela</w:t>
      </w:r>
      <w:proofErr w:type="spellEnd"/>
      <w:r w:rsidRPr="00B32F24">
        <w:rPr>
          <w:sz w:val="8"/>
        </w:rPr>
        <w:t xml:space="preserve"> Rosa </w:t>
      </w:r>
      <w:r w:rsidRPr="00B32F24">
        <w:rPr>
          <w:u w:val="single"/>
        </w:rPr>
        <w:t xml:space="preserve">said his country will look elsewhere if it can't buy rifles from the United States. </w:t>
      </w:r>
      <w:r w:rsidRPr="00B32F24">
        <w:rPr>
          <w:sz w:val="8"/>
        </w:rPr>
        <w:t xml:space="preserve">At a news conference Wednesday, </w:t>
      </w:r>
      <w:proofErr w:type="spellStart"/>
      <w:r w:rsidRPr="00B32F24">
        <w:rPr>
          <w:sz w:val="8"/>
        </w:rPr>
        <w:t>dela</w:t>
      </w:r>
      <w:proofErr w:type="spellEnd"/>
      <w:r w:rsidRPr="00B32F24">
        <w:rPr>
          <w:sz w:val="8"/>
        </w:rPr>
        <w:t xml:space="preserve"> Rosa said he had not received official notice the sale had been blocked. </w:t>
      </w:r>
      <w:r w:rsidRPr="00B32F24">
        <w:rPr>
          <w:u w:val="single"/>
        </w:rPr>
        <w:t>"We really need those firearms for our public safety forces in the PNP,"</w:t>
      </w:r>
      <w:r w:rsidRPr="00B32F24">
        <w:rPr>
          <w:sz w:val="8"/>
        </w:rPr>
        <w:t xml:space="preserve"> said </w:t>
      </w:r>
      <w:proofErr w:type="spellStart"/>
      <w:r w:rsidRPr="00B32F24">
        <w:rPr>
          <w:sz w:val="8"/>
        </w:rPr>
        <w:t>dela</w:t>
      </w:r>
      <w:proofErr w:type="spellEnd"/>
      <w:r w:rsidRPr="00B32F24">
        <w:rPr>
          <w:sz w:val="8"/>
        </w:rPr>
        <w:t xml:space="preserve"> Rosa, according to CNN Philippines. </w:t>
      </w:r>
      <w:r w:rsidRPr="00B32F24">
        <w:rPr>
          <w:u w:val="single"/>
        </w:rPr>
        <w:t xml:space="preserve">The </w:t>
      </w:r>
      <w:proofErr w:type="gramStart"/>
      <w:r w:rsidRPr="00B32F24">
        <w:rPr>
          <w:u w:val="single"/>
        </w:rPr>
        <w:t>amount</w:t>
      </w:r>
      <w:proofErr w:type="gramEnd"/>
      <w:r w:rsidRPr="00B32F24">
        <w:rPr>
          <w:u w:val="single"/>
        </w:rPr>
        <w:t xml:space="preserve"> of guns is not a huge loss from the Philippines -- they can buy guns from other people</w:t>
      </w:r>
      <w:r w:rsidRPr="00B32F24">
        <w:rPr>
          <w:sz w:val="8"/>
        </w:rPr>
        <w:t xml:space="preserve">, says Richard </w:t>
      </w:r>
      <w:proofErr w:type="spellStart"/>
      <w:r w:rsidRPr="00B32F24">
        <w:rPr>
          <w:sz w:val="8"/>
        </w:rPr>
        <w:t>Javad</w:t>
      </w:r>
      <w:proofErr w:type="spellEnd"/>
      <w:r w:rsidRPr="00B32F24">
        <w:rPr>
          <w:sz w:val="8"/>
        </w:rPr>
        <w:t xml:space="preserve"> </w:t>
      </w:r>
      <w:proofErr w:type="spellStart"/>
      <w:r w:rsidRPr="00B32F24">
        <w:rPr>
          <w:sz w:val="8"/>
        </w:rPr>
        <w:t>Heydarian</w:t>
      </w:r>
      <w:proofErr w:type="spellEnd"/>
      <w:r w:rsidRPr="00B32F24">
        <w:rPr>
          <w:sz w:val="8"/>
        </w:rPr>
        <w:t xml:space="preserve">, a political science professor at De La Salle University, Manila. However, it's clearly a sign the Obama administration is losing patience with the Philippines, </w:t>
      </w:r>
      <w:proofErr w:type="spellStart"/>
      <w:r w:rsidRPr="00B32F24">
        <w:rPr>
          <w:sz w:val="8"/>
        </w:rPr>
        <w:t>Heydarian</w:t>
      </w:r>
      <w:proofErr w:type="spellEnd"/>
      <w:r w:rsidRPr="00B32F24">
        <w:rPr>
          <w:sz w:val="8"/>
        </w:rPr>
        <w:t xml:space="preserve"> told CNN. "It's a shot across the bow -- it's a warning shot," he said. "Washington will not turn a blind eye to alleged human rights abuses." Duterte was elected after pledging to wage an all-out war on drugs. Since he's taken office, the country has seen a sharp rise in violence and extrajudicial killings. Duterte's war on drugs has drawn the ire of the international community, but he remains an incredibly popular President with high approval ratings. Another bedrock of Duterte's time in office -- a shift in the country's international alliances. </w:t>
      </w:r>
      <w:r w:rsidRPr="00B32F24">
        <w:rPr>
          <w:u w:val="single"/>
        </w:rPr>
        <w:t>Duterte has brought his country closer to China and Russia while vowing to distance the United States. China and the Philippines recently struck an agreement on fishing rights</w:t>
      </w:r>
      <w:r w:rsidRPr="00B32F24">
        <w:rPr>
          <w:sz w:val="8"/>
        </w:rPr>
        <w:t xml:space="preserve"> to a disputed shoal in the hotly contested South China Sea.</w:t>
      </w:r>
      <w:r w:rsidRPr="00B32F24">
        <w:rPr>
          <w:u w:val="single"/>
        </w:rPr>
        <w:t xml:space="preserve"> Duterte has hinted in the past that he's keen to strengthen Russian-Philippine ties. He's also said that Russia could serve as an alternative arms supplier.</w:t>
      </w:r>
    </w:p>
    <w:p w14:paraId="0D407947" w14:textId="77777777" w:rsidR="00A4040A" w:rsidRPr="00195571" w:rsidRDefault="00A4040A" w:rsidP="00A4040A"/>
    <w:p w14:paraId="43452446" w14:textId="4C100CAD" w:rsidR="0016137E" w:rsidRDefault="0016137E" w:rsidP="0016137E">
      <w:pPr>
        <w:pStyle w:val="Heading3"/>
      </w:pPr>
      <w:r>
        <w:lastRenderedPageBreak/>
        <w:t>--</w:t>
      </w:r>
      <w:proofErr w:type="spellStart"/>
      <w:r>
        <w:t>xt</w:t>
      </w:r>
      <w:proofErr w:type="spellEnd"/>
      <w:r>
        <w:t xml:space="preserve"> Russia wants Philippines</w:t>
      </w:r>
    </w:p>
    <w:p w14:paraId="2DB76AA8" w14:textId="4A58947C" w:rsidR="0016137E" w:rsidRDefault="0016137E" w:rsidP="0016137E">
      <w:pPr>
        <w:pStyle w:val="Heading4"/>
      </w:pPr>
      <w:r>
        <w:t>Russia is pushing into South Asia now – Philippines are already buyers</w:t>
      </w:r>
    </w:p>
    <w:p w14:paraId="70836A26" w14:textId="77777777" w:rsidR="0016137E" w:rsidRPr="0006771F" w:rsidRDefault="0016137E" w:rsidP="0016137E">
      <w:proofErr w:type="spellStart"/>
      <w:r w:rsidRPr="0006771F">
        <w:rPr>
          <w:rStyle w:val="Style13ptBold"/>
        </w:rPr>
        <w:t>Bartlet</w:t>
      </w:r>
      <w:proofErr w:type="spellEnd"/>
      <w:r>
        <w:t xml:space="preserve"> </w:t>
      </w:r>
      <w:r>
        <w:rPr>
          <w:rStyle w:val="Style13ptBold"/>
        </w:rPr>
        <w:t xml:space="preserve">19 </w:t>
      </w:r>
      <w:r w:rsidRPr="00D24C1A">
        <w:rPr>
          <w:sz w:val="16"/>
          <w:szCs w:val="16"/>
        </w:rPr>
        <w:t xml:space="preserve">– (Matt </w:t>
      </w:r>
      <w:proofErr w:type="spellStart"/>
      <w:r w:rsidRPr="00D24C1A">
        <w:rPr>
          <w:sz w:val="16"/>
          <w:szCs w:val="16"/>
        </w:rPr>
        <w:t>Bar</w:t>
      </w:r>
      <w:r>
        <w:rPr>
          <w:sz w:val="16"/>
          <w:szCs w:val="16"/>
        </w:rPr>
        <w:t>t</w:t>
      </w:r>
      <w:r w:rsidRPr="00D24C1A">
        <w:rPr>
          <w:sz w:val="16"/>
          <w:szCs w:val="16"/>
        </w:rPr>
        <w:t>let</w:t>
      </w:r>
      <w:proofErr w:type="spellEnd"/>
      <w:r w:rsidRPr="00D24C1A">
        <w:rPr>
          <w:sz w:val="16"/>
          <w:szCs w:val="16"/>
        </w:rPr>
        <w:t xml:space="preserve">, Writer for the </w:t>
      </w:r>
      <w:proofErr w:type="spellStart"/>
      <w:r w:rsidRPr="00D24C1A">
        <w:rPr>
          <w:sz w:val="16"/>
          <w:szCs w:val="16"/>
        </w:rPr>
        <w:t>Interprete</w:t>
      </w:r>
      <w:proofErr w:type="spellEnd"/>
      <w:r w:rsidRPr="00D24C1A">
        <w:rPr>
          <w:sz w:val="16"/>
          <w:szCs w:val="16"/>
        </w:rPr>
        <w:t xml:space="preserve">, an independent, nonpartisan think tank based in Sydney. It publishes daily commentary and analysis on international events, "Southeast Asia Is Being Flooded </w:t>
      </w:r>
      <w:proofErr w:type="gramStart"/>
      <w:r w:rsidRPr="00D24C1A">
        <w:rPr>
          <w:sz w:val="16"/>
          <w:szCs w:val="16"/>
        </w:rPr>
        <w:t>With</w:t>
      </w:r>
      <w:proofErr w:type="gramEnd"/>
      <w:r w:rsidRPr="00D24C1A">
        <w:rPr>
          <w:sz w:val="16"/>
          <w:szCs w:val="16"/>
        </w:rPr>
        <w:t xml:space="preserve"> Russian Weapons &amp; Military Technology", News Lens International Edition, https://international.thenewslens.com/article/113371)NJ</w:t>
      </w:r>
    </w:p>
    <w:p w14:paraId="7C8C19B4" w14:textId="77777777" w:rsidR="0016137E" w:rsidRDefault="0016137E" w:rsidP="0016137E">
      <w:pPr>
        <w:rPr>
          <w:u w:val="single"/>
        </w:rPr>
      </w:pPr>
      <w:r w:rsidRPr="0006771F">
        <w:rPr>
          <w:sz w:val="14"/>
        </w:rPr>
        <w:t xml:space="preserve">Russia’s “hard” power is generally well-understood. President Vladimir Putin has ensured this is the case, particularly through his proclivity to showcase Russian strength in Ukraine and Syria. And who could forget Russia’s arsenal of nuclear weapons? Not Donald Trump: Just last weekend, Washington cited Russian missile provocations as the reason the U.S. was suspending compliance of the Intermediate-Range Nuclear Forces (INF) Treaty. </w:t>
      </w:r>
      <w:r w:rsidRPr="0006771F">
        <w:rPr>
          <w:u w:val="single"/>
        </w:rPr>
        <w:t xml:space="preserve">On the other hand, new data from the Stockholm International Peace Research Institute (SIPRI) suggests a rather different dimension of Russian power: being the key provider of </w:t>
      </w:r>
      <w:r w:rsidRPr="0006771F">
        <w:rPr>
          <w:rStyle w:val="Emphasis"/>
        </w:rPr>
        <w:t>arms</w:t>
      </w:r>
      <w:r w:rsidRPr="0006771F">
        <w:rPr>
          <w:u w:val="single"/>
        </w:rPr>
        <w:t xml:space="preserve"> and military </w:t>
      </w:r>
      <w:r w:rsidRPr="0006771F">
        <w:rPr>
          <w:rStyle w:val="Emphasis"/>
        </w:rPr>
        <w:t>technology</w:t>
      </w:r>
      <w:r w:rsidRPr="0006771F">
        <w:rPr>
          <w:u w:val="single"/>
        </w:rPr>
        <w:t xml:space="preserve"> to the </w:t>
      </w:r>
      <w:r w:rsidRPr="0006771F">
        <w:rPr>
          <w:rStyle w:val="Emphasis"/>
        </w:rPr>
        <w:t>Asia-Pacific region</w:t>
      </w:r>
      <w:r w:rsidRPr="0006771F">
        <w:rPr>
          <w:sz w:val="14"/>
        </w:rPr>
        <w:t>. This “</w:t>
      </w:r>
      <w:r w:rsidRPr="0006771F">
        <w:rPr>
          <w:u w:val="single"/>
        </w:rPr>
        <w:t xml:space="preserve">soft” power is much less obvious than Russian military movements but carries its own array of </w:t>
      </w:r>
      <w:r w:rsidRPr="0006771F">
        <w:rPr>
          <w:rStyle w:val="Emphasis"/>
        </w:rPr>
        <w:t>geopolitical consequences</w:t>
      </w:r>
      <w:r w:rsidRPr="0006771F">
        <w:rPr>
          <w:u w:val="single"/>
        </w:rPr>
        <w:t>.</w:t>
      </w:r>
      <w:r w:rsidRPr="0006771F">
        <w:rPr>
          <w:sz w:val="14"/>
        </w:rPr>
        <w:t xml:space="preserve"> SIPRI tracks the world’s largest arms producers (a group it terms the “Top 100”), and their sales of weapons and military technology. In its year-end roundup for 2018, it announced that </w:t>
      </w:r>
      <w:r w:rsidRPr="0006771F">
        <w:rPr>
          <w:u w:val="single"/>
        </w:rPr>
        <w:t>Russia had overtaken the United Kingdom to become the second largest arms producer behind the United States. Russian arms giants accounted for about 10 percent of the Top 100’s total arms sales last year – about US$38 billion</w:t>
      </w:r>
      <w:r w:rsidRPr="0006771F">
        <w:rPr>
          <w:sz w:val="14"/>
        </w:rPr>
        <w:t xml:space="preserve">. The data reflects that Russia’s strong year-on-year growth in arms sales (up 8.5 percent from 2017) is driven by Asian states. </w:t>
      </w:r>
      <w:r w:rsidRPr="0006771F">
        <w:rPr>
          <w:u w:val="single"/>
        </w:rPr>
        <w:t xml:space="preserve">South and Southeast Asia now account for over 60 percent of Russia’s total arms exports. By most estimates, Russia is the </w:t>
      </w:r>
      <w:r w:rsidRPr="0006771F">
        <w:rPr>
          <w:rStyle w:val="Emphasis"/>
        </w:rPr>
        <w:t>largest arms exporter</w:t>
      </w:r>
      <w:r w:rsidRPr="0006771F">
        <w:rPr>
          <w:u w:val="single"/>
        </w:rPr>
        <w:t xml:space="preserve"> for the whole Asia-Pacific region.</w:t>
      </w:r>
      <w:r w:rsidRPr="0006771F">
        <w:rPr>
          <w:sz w:val="14"/>
        </w:rPr>
        <w:t xml:space="preserve"> </w:t>
      </w:r>
      <w:r w:rsidRPr="0006771F">
        <w:rPr>
          <w:u w:val="single"/>
        </w:rPr>
        <w:t>United Nations estimates suggest</w:t>
      </w:r>
      <w:r w:rsidRPr="0006771F">
        <w:rPr>
          <w:sz w:val="14"/>
        </w:rPr>
        <w:t xml:space="preserve"> there are more than </w:t>
      </w:r>
      <w:r w:rsidRPr="0006771F">
        <w:rPr>
          <w:u w:val="single"/>
        </w:rPr>
        <w:t xml:space="preserve">1,100,000 unregistered guns in the </w:t>
      </w:r>
      <w:r w:rsidRPr="0006771F">
        <w:rPr>
          <w:rStyle w:val="Emphasis"/>
        </w:rPr>
        <w:t>Philippines</w:t>
      </w:r>
      <w:r w:rsidRPr="0006771F">
        <w:rPr>
          <w:sz w:val="14"/>
        </w:rPr>
        <w:t xml:space="preserve">. 26 people are killed every day by small arms, a number on the rise since President Rodrigo Duterte assumed office with a message of outright support for vigilante murder. The role of smaller Southeast Asian states in this regional trend is easily underestimated. Significant attention (not to mention American sanctions) was drawn when India and China each purchased Russian S-400 air </w:t>
      </w:r>
      <w:proofErr w:type="spellStart"/>
      <w:r w:rsidRPr="0006771F">
        <w:rPr>
          <w:sz w:val="14"/>
        </w:rPr>
        <w:t>defence</w:t>
      </w:r>
      <w:proofErr w:type="spellEnd"/>
      <w:r w:rsidRPr="0006771F">
        <w:rPr>
          <w:sz w:val="14"/>
        </w:rPr>
        <w:t xml:space="preserve"> systems, in deals worth US$5.5 and US$3 billion respectively. These high-profile agreements between global powers belie the fact that Southeast Asian states purchase more Russian arms than India and China put together. </w:t>
      </w:r>
      <w:r w:rsidRPr="0006771F">
        <w:rPr>
          <w:u w:val="single"/>
        </w:rPr>
        <w:t xml:space="preserve">Take Vietnam, which placed an arms order for Russian weapons last year worth US$1 billion, or </w:t>
      </w:r>
      <w:r w:rsidRPr="0006771F">
        <w:rPr>
          <w:rStyle w:val="Emphasis"/>
        </w:rPr>
        <w:t>the Philippines</w:t>
      </w:r>
      <w:r w:rsidRPr="0006771F">
        <w:rPr>
          <w:u w:val="single"/>
        </w:rPr>
        <w:t>, both the purchaser of Russian heavy weapons and the recipient of weapons and vehicles donated by Moscow</w:t>
      </w:r>
      <w:r w:rsidRPr="0006771F">
        <w:rPr>
          <w:sz w:val="14"/>
        </w:rPr>
        <w:t xml:space="preserve">. It is especially noteworthy that the </w:t>
      </w:r>
      <w:r w:rsidRPr="0006771F">
        <w:rPr>
          <w:u w:val="single"/>
        </w:rPr>
        <w:t>Philippines planned a deal in direct breach of American sanctions, given their longstanding security ties with the US</w:t>
      </w:r>
      <w:r w:rsidRPr="0006771F">
        <w:rPr>
          <w:sz w:val="14"/>
        </w:rPr>
        <w:t xml:space="preserve">. Approximating the cause of this Southeast Asian security spending is not terribly difficult. China remains an aggressive and territorial presence in the region, quite willing to use military force to intimidate the smaller states dotted around the South China Sea. </w:t>
      </w:r>
      <w:r w:rsidRPr="0006771F">
        <w:rPr>
          <w:u w:val="single"/>
        </w:rPr>
        <w:t>However, Southeast Asian countries are also understandably wary about another threat: terrorism is an ongoing security issue driving states to acquire superior hardware and equipme</w:t>
      </w:r>
      <w:r w:rsidRPr="0006771F">
        <w:rPr>
          <w:sz w:val="14"/>
        </w:rPr>
        <w:t xml:space="preserve">nt. This growing web of arms deals strengthens Russia’s “soft” power by helping bring Asian states into Moscow’s sphere of influence. </w:t>
      </w:r>
      <w:r w:rsidRPr="0006771F">
        <w:rPr>
          <w:u w:val="single"/>
        </w:rPr>
        <w:t xml:space="preserve">Weapons agreements should be understood as contributors to a broader </w:t>
      </w:r>
      <w:r w:rsidRPr="0006771F">
        <w:rPr>
          <w:rStyle w:val="Emphasis"/>
        </w:rPr>
        <w:t>military relationship</w:t>
      </w:r>
      <w:r w:rsidRPr="0006771F">
        <w:rPr>
          <w:u w:val="single"/>
        </w:rPr>
        <w:t>, as opposed to discrete transactions</w:t>
      </w:r>
      <w:r w:rsidRPr="0006771F">
        <w:rPr>
          <w:sz w:val="14"/>
        </w:rPr>
        <w:t xml:space="preserve"> (one does not buy S-400 air defense systems at the supermarket). </w:t>
      </w:r>
      <w:r w:rsidRPr="0006771F">
        <w:rPr>
          <w:u w:val="single"/>
        </w:rPr>
        <w:t>Russia is increasingly taking part in joint military exercises with its Southeast Asian security customers</w:t>
      </w:r>
      <w:r w:rsidRPr="0006771F">
        <w:rPr>
          <w:sz w:val="14"/>
        </w:rPr>
        <w:t xml:space="preserve">, for instance. The preponderance of Russian arms in Asia has brought its share of unintended consequences. Experts deem Southeast Asia a “crossroads” for small arms smuggling and weapons trafficking. To take just one example, United Nations estimates suggest there are more than 1,100,000 unregistered guns in the Philippines. 26 people are killed every day by small arms, a number on the rise since President Rodrigo Duterte assumed office with a message of outright support for vigilante murder. </w:t>
      </w:r>
      <w:r w:rsidRPr="0006771F">
        <w:rPr>
          <w:u w:val="single"/>
        </w:rPr>
        <w:t>While it is inherently difficult to quantify the number of Russian arms in this deluge of illegal arms, Southeast Asian states have a sketchy track record for maintaining control over foreign weapons.</w:t>
      </w:r>
      <w:r w:rsidRPr="0006771F">
        <w:rPr>
          <w:sz w:val="14"/>
        </w:rPr>
        <w:t xml:space="preserve"> This uncertainty aligns dangerously with the rise of extremism and terrorism in the region. Some journalists have even raised concerns </w:t>
      </w:r>
      <w:r w:rsidRPr="0006771F">
        <w:rPr>
          <w:u w:val="single"/>
        </w:rPr>
        <w:t>that groups such as ISIS are receiving weapons trafficked through Southeast Asian hubs such as Thailand and Malaysia.</w:t>
      </w:r>
      <w:r w:rsidRPr="0006771F">
        <w:rPr>
          <w:sz w:val="14"/>
        </w:rPr>
        <w:t xml:space="preserve"> The Malaysian Border Security Agency director-general has not exactly quelled fears, going on the record to admit “it’s not easy to detect a person attempting to sneak in weapons</w:t>
      </w:r>
      <w:r w:rsidRPr="0006771F">
        <w:rPr>
          <w:u w:val="single"/>
        </w:rPr>
        <w:t>.” This growing web of arms deals strengthens Russia’s “</w:t>
      </w:r>
      <w:r w:rsidRPr="0006771F">
        <w:rPr>
          <w:rStyle w:val="Emphasis"/>
        </w:rPr>
        <w:t>soft” power</w:t>
      </w:r>
      <w:r w:rsidRPr="0006771F">
        <w:rPr>
          <w:u w:val="single"/>
        </w:rPr>
        <w:t xml:space="preserve"> by helping bring Asian states into Moscow’s </w:t>
      </w:r>
      <w:r w:rsidRPr="0006771F">
        <w:rPr>
          <w:rStyle w:val="Emphasis"/>
        </w:rPr>
        <w:t>sphere of influence</w:t>
      </w:r>
      <w:r w:rsidRPr="0006771F">
        <w:rPr>
          <w:u w:val="single"/>
        </w:rPr>
        <w:t xml:space="preserve">. </w:t>
      </w:r>
      <w:r w:rsidRPr="0006771F">
        <w:rPr>
          <w:sz w:val="14"/>
        </w:rPr>
        <w:t xml:space="preserve">In any case, the rise and </w:t>
      </w:r>
      <w:r w:rsidRPr="0006771F">
        <w:rPr>
          <w:u w:val="single"/>
        </w:rPr>
        <w:t xml:space="preserve">rise of Russia as a regional arms giant is of significant consequence to the entire Asia-Pacific. The Kremlin’s export drive in South and Southeast Asia represents an </w:t>
      </w:r>
      <w:r w:rsidRPr="0006771F">
        <w:rPr>
          <w:rStyle w:val="Emphasis"/>
        </w:rPr>
        <w:t>ongoing expansion of Russian influence</w:t>
      </w:r>
      <w:r w:rsidRPr="0006771F">
        <w:rPr>
          <w:u w:val="single"/>
        </w:rPr>
        <w:t>.</w:t>
      </w:r>
      <w:r w:rsidRPr="0006771F">
        <w:rPr>
          <w:sz w:val="14"/>
        </w:rPr>
        <w:t xml:space="preserve"> As regional tensions around the South China Sea continue to build, </w:t>
      </w:r>
      <w:r w:rsidRPr="0006771F">
        <w:rPr>
          <w:u w:val="single"/>
        </w:rPr>
        <w:t xml:space="preserve">we should well expect more states to join the queue in buying Russian weapons. Each arms deal helps solidify ties between Moscow </w:t>
      </w:r>
      <w:r w:rsidRPr="0006771F">
        <w:rPr>
          <w:u w:val="single"/>
        </w:rPr>
        <w:lastRenderedPageBreak/>
        <w:t xml:space="preserve">and its customers (particularly those fearful of an expansionist China). Leveraging national arms production to build Russian “soft” power is fast becoming a </w:t>
      </w:r>
      <w:r w:rsidRPr="0006771F">
        <w:rPr>
          <w:rStyle w:val="Emphasis"/>
        </w:rPr>
        <w:t>strategic gold mine</w:t>
      </w:r>
      <w:r w:rsidRPr="0006771F">
        <w:rPr>
          <w:u w:val="single"/>
        </w:rPr>
        <w:t xml:space="preserve"> for the Kremlin.</w:t>
      </w:r>
    </w:p>
    <w:p w14:paraId="3E029806" w14:textId="0287C647" w:rsidR="0016137E" w:rsidRDefault="0016137E" w:rsidP="0016137E">
      <w:pPr>
        <w:pStyle w:val="Heading3"/>
      </w:pPr>
      <w:r>
        <w:lastRenderedPageBreak/>
        <w:t>--</w:t>
      </w:r>
      <w:proofErr w:type="spellStart"/>
      <w:r>
        <w:t>xt</w:t>
      </w:r>
      <w:proofErr w:type="spellEnd"/>
      <w:r>
        <w:t xml:space="preserve"> K2 Russian SOI</w:t>
      </w:r>
    </w:p>
    <w:p w14:paraId="25C30FCB" w14:textId="1EC31B7F" w:rsidR="0016137E" w:rsidRPr="004C0668" w:rsidRDefault="0016137E" w:rsidP="0016137E">
      <w:pPr>
        <w:pStyle w:val="Heading4"/>
      </w:pPr>
      <w:r>
        <w:t>South Asian arms sales are key to Russian Influence---submarine sales are going to the Philippines now</w:t>
      </w:r>
    </w:p>
    <w:p w14:paraId="4741ACE5" w14:textId="77777777" w:rsidR="0016137E" w:rsidRPr="00D24C1A" w:rsidRDefault="0016137E" w:rsidP="0016137E">
      <w:pPr>
        <w:rPr>
          <w:sz w:val="16"/>
          <w:szCs w:val="16"/>
        </w:rPr>
      </w:pPr>
      <w:proofErr w:type="spellStart"/>
      <w:r w:rsidRPr="004C0668">
        <w:rPr>
          <w:rStyle w:val="Style13ptBold"/>
        </w:rPr>
        <w:t>Korybko</w:t>
      </w:r>
      <w:proofErr w:type="spellEnd"/>
      <w:r>
        <w:t xml:space="preserve"> </w:t>
      </w:r>
      <w:r w:rsidRPr="004C0668">
        <w:rPr>
          <w:rStyle w:val="Style13ptBold"/>
        </w:rPr>
        <w:t>18</w:t>
      </w:r>
      <w:r>
        <w:t xml:space="preserve"> </w:t>
      </w:r>
      <w:r w:rsidRPr="00D24C1A">
        <w:rPr>
          <w:sz w:val="16"/>
          <w:szCs w:val="16"/>
        </w:rPr>
        <w:t xml:space="preserve">– (Andrew </w:t>
      </w:r>
      <w:proofErr w:type="spellStart"/>
      <w:r w:rsidRPr="00D24C1A">
        <w:rPr>
          <w:sz w:val="16"/>
          <w:szCs w:val="16"/>
        </w:rPr>
        <w:t>Korybko</w:t>
      </w:r>
      <w:proofErr w:type="spellEnd"/>
      <w:r w:rsidRPr="00D24C1A">
        <w:rPr>
          <w:sz w:val="16"/>
          <w:szCs w:val="16"/>
        </w:rPr>
        <w:t xml:space="preserve">, "Russia’s Sub Sale </w:t>
      </w:r>
      <w:proofErr w:type="gramStart"/>
      <w:r w:rsidRPr="00D24C1A">
        <w:rPr>
          <w:sz w:val="16"/>
          <w:szCs w:val="16"/>
        </w:rPr>
        <w:t>To</w:t>
      </w:r>
      <w:proofErr w:type="gramEnd"/>
      <w:r w:rsidRPr="00D24C1A">
        <w:rPr>
          <w:sz w:val="16"/>
          <w:szCs w:val="16"/>
        </w:rPr>
        <w:t xml:space="preserve"> The Philippines Would Stabilize The South China Sea", 8-28-2018, https://orientalreview.org/2018/08/28/russias-sub-sale-to-the-philippines-would-stabilize-the-south-china-sea/)</w:t>
      </w:r>
      <w:r>
        <w:rPr>
          <w:sz w:val="16"/>
          <w:szCs w:val="16"/>
        </w:rPr>
        <w:t>NJ</w:t>
      </w:r>
    </w:p>
    <w:p w14:paraId="3D92B857" w14:textId="77777777" w:rsidR="0016137E" w:rsidRDefault="0016137E" w:rsidP="0016137E">
      <w:pPr>
        <w:rPr>
          <w:sz w:val="14"/>
        </w:rPr>
      </w:pPr>
      <w:r w:rsidRPr="004C0668">
        <w:rPr>
          <w:u w:val="single"/>
        </w:rPr>
        <w:t>The Philippines is willing to go forward with a prospective Russian submarine deal despite heavy American pressure.</w:t>
      </w:r>
      <w:r w:rsidRPr="004C0668">
        <w:rPr>
          <w:sz w:val="14"/>
        </w:rPr>
        <w:t xml:space="preserve"> President Duterte rebuffed the earlier criticism of his plans that </w:t>
      </w:r>
      <w:r w:rsidRPr="004C0668">
        <w:rPr>
          <w:u w:val="single"/>
        </w:rPr>
        <w:t xml:space="preserve">US Assistant Defense Secretary for Asian and Pacific Security Affairs Randall </w:t>
      </w:r>
      <w:proofErr w:type="spellStart"/>
      <w:r w:rsidRPr="004C0668">
        <w:rPr>
          <w:u w:val="single"/>
        </w:rPr>
        <w:t>Schriver</w:t>
      </w:r>
      <w:proofErr w:type="spellEnd"/>
      <w:r w:rsidRPr="004C0668">
        <w:rPr>
          <w:u w:val="single"/>
        </w:rPr>
        <w:t xml:space="preserve"> warned “wouldn’t be a helpful thing to do in our alliance” by rhetorically asking “who are you to warn us?”,</w:t>
      </w:r>
      <w:r w:rsidRPr="004C0668">
        <w:rPr>
          <w:sz w:val="14"/>
        </w:rPr>
        <w:t xml:space="preserve"> which was followed up by the Russian Embassy in the Philippines suggesting that </w:t>
      </w:r>
      <w:proofErr w:type="spellStart"/>
      <w:r w:rsidRPr="004C0668">
        <w:rPr>
          <w:u w:val="single"/>
        </w:rPr>
        <w:t>Schriver’s</w:t>
      </w:r>
      <w:proofErr w:type="spellEnd"/>
      <w:r w:rsidRPr="004C0668">
        <w:rPr>
          <w:u w:val="single"/>
        </w:rPr>
        <w:t xml:space="preserve"> statement “may point to an acute attack of colonial syndrome”. It was recently disclosed that Russia has already </w:t>
      </w:r>
      <w:r w:rsidRPr="004C0668">
        <w:rPr>
          <w:rStyle w:val="Emphasis"/>
        </w:rPr>
        <w:t>trained</w:t>
      </w:r>
      <w:r w:rsidRPr="004C0668">
        <w:rPr>
          <w:u w:val="single"/>
        </w:rPr>
        <w:t xml:space="preserve"> some of Duterte’s bodyguards and plans to do the same with some of his country’s naval personnel too</w:t>
      </w:r>
      <w:r w:rsidRPr="004C0668">
        <w:rPr>
          <w:sz w:val="14"/>
        </w:rPr>
        <w:t xml:space="preserve">, which would correspond to the possibility of Moscow selling Manila some of its state-of-the-art submarines that it’s already provided to nearby Vietnam. </w:t>
      </w:r>
      <w:r w:rsidRPr="004C0668">
        <w:rPr>
          <w:u w:val="single"/>
        </w:rPr>
        <w:t xml:space="preserve">The US understands that its previous monopoly over its former colony’s military procurement needs is rapidly drawing to a close and that the purchase of big-ticket items such as submarines would lead to an </w:t>
      </w:r>
      <w:r w:rsidRPr="004C0668">
        <w:rPr>
          <w:rStyle w:val="Emphasis"/>
        </w:rPr>
        <w:t>extended relationship</w:t>
      </w:r>
      <w:r w:rsidRPr="004C0668">
        <w:rPr>
          <w:u w:val="single"/>
        </w:rPr>
        <w:t xml:space="preserve"> with Russia that would augur well for </w:t>
      </w:r>
      <w:r w:rsidRPr="004C0668">
        <w:rPr>
          <w:rStyle w:val="Emphasis"/>
        </w:rPr>
        <w:t>multipolarity</w:t>
      </w:r>
      <w:r w:rsidRPr="004C0668">
        <w:rPr>
          <w:sz w:val="14"/>
        </w:rPr>
        <w:t xml:space="preserve">, which is entirely against America’s interests, especially as it tries to “contain” China in the South China Sea. About that, some might wonder why Russia would sell submarines to the Philippines if these can only realistically be used against China one day </w:t>
      </w:r>
      <w:proofErr w:type="gramStart"/>
      <w:r w:rsidRPr="004C0668">
        <w:rPr>
          <w:sz w:val="14"/>
        </w:rPr>
        <w:t>in spite of</w:t>
      </w:r>
      <w:proofErr w:type="gramEnd"/>
      <w:r w:rsidRPr="004C0668">
        <w:rPr>
          <w:sz w:val="14"/>
        </w:rPr>
        <w:t xml:space="preserve"> Beijing being Moscow’s most trusted partner, but a closer look at the nuances of “military diplomacy” reveals the strategy behind this move. </w:t>
      </w:r>
      <w:r w:rsidRPr="004C0668">
        <w:rPr>
          <w:u w:val="single"/>
        </w:rPr>
        <w:t>Russia’s post-Cold War arms sales have interestingly been focused on maintaining the balance of power between different pairs of rivaling states, be they Armenia &amp; Azerbaijan, India &amp; China, or China &amp; Vietnam, with the most recent opportunities being with Turkey &amp; Syria, Saudi Arabia &amp; Iran, Pakistan &amp; India, and possibly also the Philippines &amp; China</w:t>
      </w:r>
      <w:r w:rsidRPr="004C0668">
        <w:rPr>
          <w:sz w:val="14"/>
        </w:rPr>
        <w:t xml:space="preserve">. The </w:t>
      </w:r>
      <w:r w:rsidRPr="004C0668">
        <w:rPr>
          <w:u w:val="single"/>
        </w:rPr>
        <w:t xml:space="preserve">guiding concept is for Russia to retain the </w:t>
      </w:r>
      <w:r w:rsidRPr="004C0668">
        <w:rPr>
          <w:rStyle w:val="Emphasis"/>
        </w:rPr>
        <w:t xml:space="preserve">strategic </w:t>
      </w:r>
      <w:proofErr w:type="gramStart"/>
      <w:r w:rsidRPr="004C0668">
        <w:rPr>
          <w:rStyle w:val="Emphasis"/>
        </w:rPr>
        <w:t>state of affairs</w:t>
      </w:r>
      <w:r w:rsidRPr="004C0668">
        <w:rPr>
          <w:u w:val="single"/>
        </w:rPr>
        <w:t xml:space="preserve"> between</w:t>
      </w:r>
      <w:proofErr w:type="gramEnd"/>
      <w:r w:rsidRPr="004C0668">
        <w:rPr>
          <w:u w:val="single"/>
        </w:rPr>
        <w:t xml:space="preserve"> each of these rivaling pairs in order to prevent the US from decisively shifting the balance one way or another in favor of its </w:t>
      </w:r>
      <w:r w:rsidRPr="004C0668">
        <w:rPr>
          <w:rStyle w:val="Emphasis"/>
        </w:rPr>
        <w:t>preferred partner</w:t>
      </w:r>
      <w:r w:rsidRPr="004C0668">
        <w:rPr>
          <w:u w:val="single"/>
        </w:rPr>
        <w:t xml:space="preserve"> and therefore encouraging a military conflict or some degree of brinksmanship that it could later </w:t>
      </w:r>
      <w:r w:rsidRPr="004C0668">
        <w:rPr>
          <w:rStyle w:val="Emphasis"/>
        </w:rPr>
        <w:t>exploit</w:t>
      </w:r>
      <w:r w:rsidRPr="004C0668">
        <w:rPr>
          <w:sz w:val="14"/>
        </w:rPr>
        <w:t xml:space="preserve">. Russia’s prospective submarine sale to the Philippines would sideline the US Navy and therefore lay the basis for making Moscow, and not Washington, Manilla’s long-term military partner in this regard. </w:t>
      </w:r>
      <w:r w:rsidRPr="004C0668">
        <w:rPr>
          <w:u w:val="single"/>
        </w:rPr>
        <w:t>The resultant elevation of Russia’s regional status in the South China Sea, when taken together with its already solid military and energy partnerships with Vietnam, could conceivably enable Moscow to exert restraining influence on Hanoi and Manilla in order to constructively contribute to a peaceful settlement of their maritime delineation issues with Beijing</w:t>
      </w:r>
      <w:r w:rsidRPr="004C0668">
        <w:rPr>
          <w:sz w:val="14"/>
        </w:rPr>
        <w:t xml:space="preserve">. It’s an admittedly ambitious strategy at this point, but </w:t>
      </w:r>
      <w:r w:rsidRPr="004C0668">
        <w:rPr>
          <w:u w:val="single"/>
        </w:rPr>
        <w:t xml:space="preserve">it’s nevertheless a step in the right direction of gradually diminishing the US’ </w:t>
      </w:r>
      <w:r w:rsidRPr="004C0668">
        <w:rPr>
          <w:rStyle w:val="Emphasis"/>
        </w:rPr>
        <w:t>regional influence</w:t>
      </w:r>
      <w:r w:rsidRPr="004C0668">
        <w:rPr>
          <w:u w:val="single"/>
        </w:rPr>
        <w:t xml:space="preserve"> </w:t>
      </w:r>
      <w:r w:rsidRPr="004C0668">
        <w:rPr>
          <w:sz w:val="14"/>
        </w:rPr>
        <w:t>and is therefore more helpful than harmful to China’s interests.</w:t>
      </w:r>
    </w:p>
    <w:p w14:paraId="5AE894E6" w14:textId="33D5E7EB" w:rsidR="0016137E" w:rsidRDefault="00A4040A" w:rsidP="00A4040A">
      <w:pPr>
        <w:pStyle w:val="Heading3"/>
      </w:pPr>
      <w:r>
        <w:lastRenderedPageBreak/>
        <w:t>--</w:t>
      </w:r>
      <w:proofErr w:type="spellStart"/>
      <w:r>
        <w:t>xt</w:t>
      </w:r>
      <w:proofErr w:type="spellEnd"/>
      <w:r>
        <w:t xml:space="preserve"> Yes Russia Fill-in</w:t>
      </w:r>
    </w:p>
    <w:p w14:paraId="40B6B1B4" w14:textId="2DCE3589" w:rsidR="0016137E" w:rsidRPr="004579B6" w:rsidRDefault="0016137E" w:rsidP="0016137E">
      <w:pPr>
        <w:pStyle w:val="Heading4"/>
      </w:pPr>
      <w:r>
        <w:t>Empirics prove – past cessation of US sales resulted Russia fill in</w:t>
      </w:r>
    </w:p>
    <w:p w14:paraId="3BCC26E6" w14:textId="77777777" w:rsidR="0016137E" w:rsidRPr="004579B6" w:rsidRDefault="0016137E" w:rsidP="0016137E">
      <w:proofErr w:type="spellStart"/>
      <w:r w:rsidRPr="004579B6">
        <w:rPr>
          <w:rStyle w:val="Style13ptBold"/>
        </w:rPr>
        <w:t>Stronski</w:t>
      </w:r>
      <w:proofErr w:type="spellEnd"/>
      <w:r w:rsidRPr="004579B6">
        <w:rPr>
          <w:rStyle w:val="Style13ptBold"/>
        </w:rPr>
        <w:t xml:space="preserve"> 17</w:t>
      </w:r>
      <w:r>
        <w:t xml:space="preserve"> </w:t>
      </w:r>
      <w:r w:rsidRPr="00D24C1A">
        <w:rPr>
          <w:sz w:val="16"/>
          <w:szCs w:val="16"/>
        </w:rPr>
        <w:t xml:space="preserve">– (senior fellow in Carnegie’s Russia and Eurasia Program, where his research focuses on the relationship between Russia and neighboring countries in Central Asia and the South Caucasus. </w:t>
      </w:r>
      <w:proofErr w:type="spellStart"/>
      <w:r w:rsidRPr="00D24C1A">
        <w:rPr>
          <w:sz w:val="16"/>
          <w:szCs w:val="16"/>
        </w:rPr>
        <w:t>Stronski</w:t>
      </w:r>
      <w:proofErr w:type="spellEnd"/>
      <w:r w:rsidRPr="00D24C1A">
        <w:rPr>
          <w:sz w:val="16"/>
          <w:szCs w:val="16"/>
        </w:rPr>
        <w:t xml:space="preserve"> served as a senior analyst for Russian domestic politics in the U.S. State Department’s Bureau of Intelligence and Research. He was director for Russia and Central Asia on the U.S. National Security Council Staff from 2012 to 2014, where he supported the president, the national security adviser, and other senior U.S. officials on the development and coordination of policy toward Russia, "THE RETURN OF GLOBAL RUSSIA </w:t>
      </w:r>
      <w:proofErr w:type="gramStart"/>
      <w:r w:rsidRPr="00D24C1A">
        <w:rPr>
          <w:sz w:val="16"/>
          <w:szCs w:val="16"/>
        </w:rPr>
        <w:t>An</w:t>
      </w:r>
      <w:proofErr w:type="gramEnd"/>
      <w:r w:rsidRPr="00D24C1A">
        <w:rPr>
          <w:sz w:val="16"/>
          <w:szCs w:val="16"/>
        </w:rPr>
        <w:t xml:space="preserve"> Analytical Framework", Carnegie Endowment, 12-17, https://carnegieendowment.org/files/CP_320_web_final.pdf)</w:t>
      </w:r>
      <w:r>
        <w:rPr>
          <w:sz w:val="16"/>
          <w:szCs w:val="16"/>
        </w:rPr>
        <w:t>NJ</w:t>
      </w:r>
    </w:p>
    <w:p w14:paraId="21FD1D99" w14:textId="77777777" w:rsidR="0016137E" w:rsidRDefault="0016137E" w:rsidP="0016137E">
      <w:pPr>
        <w:rPr>
          <w:sz w:val="14"/>
        </w:rPr>
      </w:pPr>
      <w:r w:rsidRPr="004579B6">
        <w:rPr>
          <w:u w:val="single"/>
        </w:rPr>
        <w:t xml:space="preserve">In South and Southeast Asia, Moscow has sought to </w:t>
      </w:r>
      <w:r w:rsidRPr="004579B6">
        <w:rPr>
          <w:rStyle w:val="Emphasis"/>
        </w:rPr>
        <w:t>expand ties</w:t>
      </w:r>
      <w:r w:rsidRPr="004579B6">
        <w:rPr>
          <w:sz w:val="14"/>
        </w:rPr>
        <w:t xml:space="preserve"> with India, Pakistan, Singapore, Thailand, and Vietnam. </w:t>
      </w:r>
      <w:r w:rsidRPr="004579B6">
        <w:rPr>
          <w:u w:val="single"/>
        </w:rPr>
        <w:t xml:space="preserve">The striking feature of Russia’s </w:t>
      </w:r>
      <w:r w:rsidRPr="004579B6">
        <w:rPr>
          <w:rStyle w:val="Emphasis"/>
        </w:rPr>
        <w:t>outreach</w:t>
      </w:r>
      <w:r w:rsidRPr="004579B6">
        <w:rPr>
          <w:u w:val="single"/>
        </w:rPr>
        <w:t xml:space="preserve"> so far has been its pursuit of opportunities seemingly at the </w:t>
      </w:r>
      <w:r w:rsidRPr="004579B6">
        <w:rPr>
          <w:rStyle w:val="Emphasis"/>
        </w:rPr>
        <w:t>expense of the United States</w:t>
      </w:r>
      <w:r w:rsidRPr="004579B6">
        <w:rPr>
          <w:sz w:val="14"/>
        </w:rPr>
        <w:t xml:space="preserve"> rather than efforts to actively diversify its links in the region beyond China. </w:t>
      </w:r>
      <w:r w:rsidRPr="004579B6">
        <w:rPr>
          <w:u w:val="single"/>
        </w:rPr>
        <w:t xml:space="preserve">Moscow’s most notable move has been its courtship of </w:t>
      </w:r>
      <w:r w:rsidRPr="004579B6">
        <w:rPr>
          <w:rStyle w:val="Emphasis"/>
        </w:rPr>
        <w:t>Philippine</w:t>
      </w:r>
      <w:r w:rsidRPr="004579B6">
        <w:rPr>
          <w:u w:val="single"/>
        </w:rPr>
        <w:t xml:space="preserve"> President Rodrigo Duterte, whose abysmal human rights record and open defiance of Washington made him a ready target for Moscow.</w:t>
      </w:r>
      <w:r w:rsidRPr="004579B6">
        <w:rPr>
          <w:sz w:val="14"/>
        </w:rPr>
        <w:t xml:space="preserve">56 As </w:t>
      </w:r>
      <w:r w:rsidRPr="004579B6">
        <w:rPr>
          <w:u w:val="single"/>
        </w:rPr>
        <w:t xml:space="preserve">in the case of the suspension of U.S. arms sales to Egypt, when </w:t>
      </w:r>
      <w:r w:rsidRPr="004579B6">
        <w:rPr>
          <w:rStyle w:val="Emphasis"/>
        </w:rPr>
        <w:t>Washington stopped the sale</w:t>
      </w:r>
      <w:r w:rsidRPr="004579B6">
        <w:rPr>
          <w:u w:val="single"/>
        </w:rPr>
        <w:t xml:space="preserve"> of 26,000 assault rifles to the Philippines, Moscow </w:t>
      </w:r>
      <w:r w:rsidRPr="004579B6">
        <w:rPr>
          <w:rStyle w:val="Emphasis"/>
        </w:rPr>
        <w:t>rushed into</w:t>
      </w:r>
      <w:r w:rsidRPr="004579B6">
        <w:rPr>
          <w:u w:val="single"/>
        </w:rPr>
        <w:t xml:space="preserve"> the resulting vacuum</w:t>
      </w:r>
      <w:r w:rsidRPr="004579B6">
        <w:rPr>
          <w:sz w:val="14"/>
        </w:rPr>
        <w:t xml:space="preserve">. Russia deployed two warships to the country in January 2017 and held talks with Manila about conducting joint military exercises. </w:t>
      </w:r>
      <w:r w:rsidRPr="004579B6">
        <w:rPr>
          <w:u w:val="single"/>
        </w:rPr>
        <w:t xml:space="preserve">The deployment and proposed military exercises appear to be an effort to market Russian arms and defense technology as </w:t>
      </w:r>
      <w:r w:rsidRPr="004579B6">
        <w:rPr>
          <w:rStyle w:val="Emphasis"/>
        </w:rPr>
        <w:t>alternatives</w:t>
      </w:r>
      <w:r w:rsidRPr="004579B6">
        <w:rPr>
          <w:u w:val="single"/>
        </w:rPr>
        <w:t xml:space="preserve"> to U.S. arms. Russia already has freely provided some weapons for Philippine anti-terrorist operations, and Duterte reportedly wants to purchase more, including helicopters and small arms</w:t>
      </w:r>
      <w:r w:rsidRPr="004579B6">
        <w:rPr>
          <w:sz w:val="14"/>
        </w:rPr>
        <w:t xml:space="preserve">.57 Meeting on the sidelines of the November 2017 Association of Southeast Asian Nations Summit, Duterte and Russian Prime Minister Dmitry Medvedev pledged to increase bilateral trade ties, as well as military and security cooperation.58 </w:t>
      </w:r>
      <w:r w:rsidRPr="004579B6">
        <w:rPr>
          <w:u w:val="single"/>
        </w:rPr>
        <w:t>It remains to be seen, however, how far Duterte will pursue a Russian connection given his continued interest in forging closer ties with China and the apparent mending of U.S.-Philippine relations during President Trump’s recent visit to the region.</w:t>
      </w:r>
      <w:r w:rsidRPr="004579B6">
        <w:rPr>
          <w:sz w:val="14"/>
        </w:rPr>
        <w:t xml:space="preserve"> (See figure 2 for a depiction of the countries in the Eastern Hemisphere to which Moscow has sold arms.</w:t>
      </w:r>
    </w:p>
    <w:p w14:paraId="5EFBF4AB" w14:textId="77777777" w:rsidR="00B13F42" w:rsidRPr="00703D1C" w:rsidRDefault="00B13F42" w:rsidP="00B13F42">
      <w:pPr>
        <w:pStyle w:val="Heading4"/>
      </w:pPr>
      <w:r>
        <w:t>US-Filipino arms sales are strained now &amp; the Philippines &amp; Russia are discussing potential arms sales.</w:t>
      </w:r>
    </w:p>
    <w:p w14:paraId="02E62502" w14:textId="77777777" w:rsidR="00B13F42" w:rsidRPr="003052C4" w:rsidRDefault="00B13F42" w:rsidP="00B13F42">
      <w:proofErr w:type="spellStart"/>
      <w:r w:rsidRPr="005661FF">
        <w:rPr>
          <w:b/>
          <w:sz w:val="26"/>
          <w:szCs w:val="26"/>
        </w:rPr>
        <w:t>Garrie</w:t>
      </w:r>
      <w:proofErr w:type="spellEnd"/>
      <w:r w:rsidRPr="005661FF">
        <w:rPr>
          <w:b/>
          <w:sz w:val="26"/>
          <w:szCs w:val="26"/>
        </w:rPr>
        <w:t xml:space="preserve"> 18</w:t>
      </w:r>
      <w:r>
        <w:t xml:space="preserve"> (Adam </w:t>
      </w:r>
      <w:proofErr w:type="spellStart"/>
      <w:r>
        <w:t>Garrie</w:t>
      </w:r>
      <w:proofErr w:type="spellEnd"/>
      <w:r>
        <w:t xml:space="preserve">, </w:t>
      </w:r>
      <w:proofErr w:type="spellStart"/>
      <w:r>
        <w:t>Garrie</w:t>
      </w:r>
      <w:proofErr w:type="spellEnd"/>
      <w:r>
        <w:t xml:space="preserve"> is a contributor for the </w:t>
      </w:r>
      <w:proofErr w:type="spellStart"/>
      <w:r>
        <w:t>Cetre</w:t>
      </w:r>
      <w:proofErr w:type="spellEnd"/>
      <w:r>
        <w:t xml:space="preserve"> for Research on </w:t>
      </w:r>
      <w:proofErr w:type="spellStart"/>
      <w:r>
        <w:t>Globolization</w:t>
      </w:r>
      <w:proofErr w:type="spellEnd"/>
      <w:r>
        <w:t>, “</w:t>
      </w:r>
      <w:r w:rsidRPr="005661FF">
        <w:t>America Needs the Philippines More Than the Philippines Needs America? Duterte Has Made It So</w:t>
      </w:r>
      <w:r>
        <w:t xml:space="preserve">”, </w:t>
      </w:r>
      <w:hyperlink r:id="rId54" w:history="1">
        <w:r w:rsidRPr="008E2A44">
          <w:rPr>
            <w:rStyle w:val="Hyperlink"/>
          </w:rPr>
          <w:t>https://www.globalresearch.ca/america-needs-the-philippines-more-than-the-philippines-needs-america-duterte-has-made-it-so/5651716</w:t>
        </w:r>
      </w:hyperlink>
      <w:r>
        <w:t>, Published 8/24/18, Accessed 7/9/19, Lex RM)</w:t>
      </w:r>
    </w:p>
    <w:p w14:paraId="52266BE2" w14:textId="77777777" w:rsidR="00B13F42" w:rsidRPr="00A62A7F" w:rsidRDefault="00B13F42" w:rsidP="00B13F42">
      <w:pPr>
        <w:rPr>
          <w:rStyle w:val="StyleUnderline"/>
        </w:rPr>
      </w:pPr>
      <w:proofErr w:type="gramStart"/>
      <w:r w:rsidRPr="00A62A7F">
        <w:rPr>
          <w:rStyle w:val="Emphasis"/>
        </w:rPr>
        <w:t>In spite of</w:t>
      </w:r>
      <w:proofErr w:type="gramEnd"/>
      <w:r w:rsidRPr="00A62A7F">
        <w:rPr>
          <w:rStyle w:val="Emphasis"/>
        </w:rPr>
        <w:t xml:space="preserve"> American objections, The Philippines is continuing discussions with Russia regarding the purchase of submarines as part of President Rodrigo Duterte’s drive to </w:t>
      </w:r>
      <w:proofErr w:type="spellStart"/>
      <w:r w:rsidRPr="00A62A7F">
        <w:rPr>
          <w:rStyle w:val="Emphasis"/>
        </w:rPr>
        <w:t>modernise</w:t>
      </w:r>
      <w:proofErr w:type="spellEnd"/>
      <w:r w:rsidRPr="00A62A7F">
        <w:rPr>
          <w:rStyle w:val="Emphasis"/>
        </w:rPr>
        <w:t xml:space="preserve"> the Philippine navy.</w:t>
      </w:r>
      <w:r w:rsidRPr="00A62A7F">
        <w:rPr>
          <w:rStyle w:val="StyleUnderline"/>
        </w:rPr>
        <w:t xml:space="preserve"> Since the initial US admonition of The Philippines for its talks with Russia, the US has formally invited The Philippine President for talks regarding the sale of US equipment which Washington promises is top quality. Duterte however has openly disagreed with several of the points the American side has made while he has also questioned Washington’s sincerity. </w:t>
      </w:r>
      <w:r w:rsidRPr="00A62A7F">
        <w:rPr>
          <w:sz w:val="16"/>
        </w:rPr>
        <w:t xml:space="preserve">The Philippine President responded by reminding the US side of a recently cancelled deal for Canadian helicopters. After initially </w:t>
      </w:r>
      <w:proofErr w:type="spellStart"/>
      <w:r w:rsidRPr="00A62A7F">
        <w:rPr>
          <w:sz w:val="16"/>
        </w:rPr>
        <w:t>finalising</w:t>
      </w:r>
      <w:proofErr w:type="spellEnd"/>
      <w:r w:rsidRPr="00A62A7F">
        <w:rPr>
          <w:sz w:val="16"/>
        </w:rPr>
        <w:t xml:space="preserve"> the agreement with Ottawa, Liberal Canadian government ministers delayed the delivery of the helicopters based on inter-governmental disagreements over the “human rights record” of The Philippines. As a response, Duterte simple cancelled the deal and vowed to buy the helicopters from a more reliable nation. When reacting to the letter from US Secretary of State Mike Pompeo, US Commerce Secretary Wilbur Ross and US Defense Secretary James Mattis imploring The Philippines to buy military hardware from America, Duterte stated “”I would like to remind America all of them…how sure (are they) that I will be able to get what I bought?”. </w:t>
      </w:r>
      <w:r w:rsidRPr="00A62A7F">
        <w:rPr>
          <w:rStyle w:val="StyleUnderline"/>
        </w:rPr>
        <w:t xml:space="preserve">Duterte also reiterated a previous criticism when he said that the US was selling The Philippines old, under-maintained and sub-par equipment. He again highlighted a lethal crash of a US helicopter that killed Filipino soldiers. “It’s very important to me. I owe it to my soldier. We bought six helicopters. They said, they’re refurbished, they were used by NATO. Apparently, they were overused. Three of the </w:t>
      </w:r>
      <w:r w:rsidRPr="00A62A7F">
        <w:rPr>
          <w:rStyle w:val="StyleUnderline"/>
        </w:rPr>
        <w:lastRenderedPageBreak/>
        <w:t xml:space="preserve">helicopters crashed, killing all my soldiers…now you are talking about procurement. Prove to me first that you are in utter good </w:t>
      </w:r>
      <w:proofErr w:type="gramStart"/>
      <w:r w:rsidRPr="00A62A7F">
        <w:rPr>
          <w:rStyle w:val="StyleUnderline"/>
        </w:rPr>
        <w:t>faith</w:t>
      </w:r>
      <w:proofErr w:type="gramEnd"/>
      <w:r w:rsidRPr="00A62A7F">
        <w:rPr>
          <w:rStyle w:val="StyleUnderline"/>
        </w:rPr>
        <w:t xml:space="preserve"> but I do not want to communicate with them”.</w:t>
      </w:r>
      <w:r>
        <w:rPr>
          <w:rStyle w:val="StyleUnderline"/>
        </w:rPr>
        <w:t xml:space="preserve"> </w:t>
      </w:r>
      <w:r w:rsidRPr="00A62A7F">
        <w:rPr>
          <w:sz w:val="16"/>
        </w:rPr>
        <w:t xml:space="preserve">Rodrigo Duterte further </w:t>
      </w:r>
      <w:proofErr w:type="spellStart"/>
      <w:r w:rsidRPr="00A62A7F">
        <w:rPr>
          <w:sz w:val="16"/>
        </w:rPr>
        <w:t>criticised</w:t>
      </w:r>
      <w:proofErr w:type="spellEnd"/>
      <w:r w:rsidRPr="00A62A7F">
        <w:rPr>
          <w:sz w:val="16"/>
        </w:rPr>
        <w:t xml:space="preserve"> the broader characteristics of contemporary US-Philippine relations after describing atrocities committed by the US during the Philippine-American War and Moro Rebellion. Regarding this he stated, “It’s hard for you to say we are friends. We are friends but remember we are friends because you made us a colony years ago. It was not a friendship agreed upon”. </w:t>
      </w:r>
      <w:r w:rsidRPr="00A62A7F">
        <w:rPr>
          <w:rStyle w:val="StyleUnderline"/>
        </w:rPr>
        <w:t xml:space="preserve">Duterte closed by saying that the US is attempting to sell overpriced F-16s to The Philippines when more </w:t>
      </w:r>
      <w:proofErr w:type="gramStart"/>
      <w:r w:rsidRPr="00A62A7F">
        <w:rPr>
          <w:rStyle w:val="StyleUnderline"/>
        </w:rPr>
        <w:t>cost effective</w:t>
      </w:r>
      <w:proofErr w:type="gramEnd"/>
      <w:r w:rsidRPr="00A62A7F">
        <w:rPr>
          <w:rStyle w:val="StyleUnderline"/>
        </w:rPr>
        <w:t xml:space="preserve"> helicopters and small planes are what is needed to fight jihadist and communist terror groups. While the Philippine President said he is prepared to meet with US officials to discuss military supplies, he has no plans to fly to the US to do so.</w:t>
      </w:r>
    </w:p>
    <w:p w14:paraId="1532796E" w14:textId="34442426" w:rsidR="00A4040A" w:rsidRDefault="00A4040A" w:rsidP="00A4040A">
      <w:pPr>
        <w:pStyle w:val="Heading3"/>
      </w:pPr>
      <w:r>
        <w:lastRenderedPageBreak/>
        <w:t>--Link – Small Arms</w:t>
      </w:r>
    </w:p>
    <w:p w14:paraId="06653A79" w14:textId="302EF9D0" w:rsidR="0016137E" w:rsidRPr="006E5C31" w:rsidRDefault="0016137E" w:rsidP="0016137E">
      <w:pPr>
        <w:pStyle w:val="Heading4"/>
      </w:pPr>
      <w:r>
        <w:t>Assault rifles prove Russia fills in</w:t>
      </w:r>
    </w:p>
    <w:p w14:paraId="7480D6CC" w14:textId="77777777" w:rsidR="0016137E" w:rsidRPr="00384FA6" w:rsidRDefault="0016137E" w:rsidP="0016137E">
      <w:r w:rsidRPr="006E5C31">
        <w:rPr>
          <w:rStyle w:val="Style13ptBold"/>
        </w:rPr>
        <w:t>Moore</w:t>
      </w:r>
      <w:r>
        <w:t xml:space="preserve"> </w:t>
      </w:r>
      <w:r w:rsidRPr="006E5C31">
        <w:rPr>
          <w:rStyle w:val="Style13ptBold"/>
        </w:rPr>
        <w:t>16</w:t>
      </w:r>
      <w:r>
        <w:t xml:space="preserve"> </w:t>
      </w:r>
      <w:r w:rsidRPr="009F5957">
        <w:rPr>
          <w:sz w:val="16"/>
          <w:szCs w:val="16"/>
        </w:rPr>
        <w:t>– (Jack Moore, "Philippines: U.S. stops sale of 26,000 assault rifles amid Duterte drug war concerns", Newsweek, 11-1-2016, https://www.newsweek.com/us-cancels-assault-rifle-sale-philippines-protest-duterte-drug-war-515624)NJ</w:t>
      </w:r>
    </w:p>
    <w:p w14:paraId="0DBD3BB6" w14:textId="2C7F91DA" w:rsidR="0016137E" w:rsidRDefault="0016137E" w:rsidP="0016137E">
      <w:pPr>
        <w:rPr>
          <w:sz w:val="14"/>
        </w:rPr>
      </w:pPr>
      <w:r w:rsidRPr="006E5C31">
        <w:rPr>
          <w:u w:val="single"/>
        </w:rPr>
        <w:t xml:space="preserve">The U.S. has canceled a planned sale of more than </w:t>
      </w:r>
      <w:r w:rsidRPr="006E5C31">
        <w:rPr>
          <w:rStyle w:val="Emphasis"/>
        </w:rPr>
        <w:t>26,000 assault rifles</w:t>
      </w:r>
      <w:r w:rsidRPr="006E5C31">
        <w:rPr>
          <w:u w:val="single"/>
        </w:rPr>
        <w:t xml:space="preserve"> to the Philippines after a top senator said he would oppose the trade because of alleged police human rights violations</w:t>
      </w:r>
      <w:r w:rsidRPr="006E5C31">
        <w:rPr>
          <w:sz w:val="14"/>
        </w:rPr>
        <w:t xml:space="preserve"> in the country's war on drugs, according to Senate aides. Senator Ben Cardin, the most senior Democrat on the U.S. Senate Foreign Relations Committee, will block the sale because of human rights concerns, the aides told Reuters</w:t>
      </w:r>
      <w:r w:rsidRPr="006E5C31">
        <w:rPr>
          <w:u w:val="single"/>
        </w:rPr>
        <w:t>. Foreign relations committee staff members subsequently informed the U.S. State Department about his planned objection, essentially vetoing the sale. The halting of the transfer of 26,000 guns to the Philippine police comes as relations between Washington and Manila</w:t>
      </w:r>
      <w:r w:rsidRPr="006E5C31">
        <w:rPr>
          <w:sz w:val="14"/>
        </w:rPr>
        <w:t xml:space="preserve"> continue to deteriorate over President Rodrigo Duterte's war on drugs, with the U.S. critical of his refusal to conduct his campaign according to the rule of law. </w:t>
      </w:r>
      <w:r w:rsidRPr="006E5C31">
        <w:rPr>
          <w:u w:val="single"/>
        </w:rPr>
        <w:t>Duterte has responded angrily to the criticism, calling his U.S. counterpart Barack Obama the "son of a whore" and telling foreign businesses who don't like his policy to "pack up and leave</w:t>
      </w:r>
      <w:r w:rsidRPr="006E5C31">
        <w:rPr>
          <w:sz w:val="14"/>
        </w:rPr>
        <w:t xml:space="preserve">." Washington's criticism stems from the deaths of more than 3,800 people since Duterte's campaign began when he rose to power in June. </w:t>
      </w:r>
      <w:r w:rsidRPr="006E5C31">
        <w:rPr>
          <w:u w:val="single"/>
        </w:rPr>
        <w:t>Vigilantes have allegedly killed many people in the bid to root out drug gangs, leading to rights groups and international leaders to condemn extrajudicial murders and such disregard for international law</w:t>
      </w:r>
      <w:r w:rsidRPr="006E5C31">
        <w:rPr>
          <w:sz w:val="14"/>
        </w:rPr>
        <w:t xml:space="preserve">. It is unclear whether Duterte will be flustered by the U.S. decision to not send the assault rifles. In October, he </w:t>
      </w:r>
      <w:r w:rsidRPr="006E5C31">
        <w:rPr>
          <w:u w:val="single"/>
        </w:rPr>
        <w:t xml:space="preserve">told Obama to "go to hell" for not selling weapons to Manila and said he would go to </w:t>
      </w:r>
      <w:r w:rsidRPr="006E5C31">
        <w:rPr>
          <w:rStyle w:val="Emphasis"/>
        </w:rPr>
        <w:t>Russia</w:t>
      </w:r>
      <w:r w:rsidRPr="006E5C31">
        <w:rPr>
          <w:u w:val="single"/>
        </w:rPr>
        <w:t xml:space="preserve"> and China instead, whom he said were willing providers that put less obstacles in the way of bilateral dealings.</w:t>
      </w:r>
      <w:r w:rsidRPr="006E5C31">
        <w:rPr>
          <w:sz w:val="14"/>
        </w:rPr>
        <w:t xml:space="preserve"> "Although it may sound shit to you, it is my sacred duty to keep the integrity of this republic and the people healthy," Duterte said.</w:t>
      </w:r>
      <w:r>
        <w:rPr>
          <w:sz w:val="14"/>
        </w:rPr>
        <w:t>\</w:t>
      </w:r>
    </w:p>
    <w:p w14:paraId="350B1770" w14:textId="652553C9" w:rsidR="00A4040A" w:rsidRDefault="00A4040A" w:rsidP="00A4040A">
      <w:pPr>
        <w:pStyle w:val="Heading3"/>
      </w:pPr>
      <w:r>
        <w:lastRenderedPageBreak/>
        <w:t>--AT: Interoperability</w:t>
      </w:r>
    </w:p>
    <w:p w14:paraId="2FA8624D" w14:textId="77777777" w:rsidR="0016137E" w:rsidRPr="006E5C31" w:rsidRDefault="0016137E" w:rsidP="0016137E">
      <w:pPr>
        <w:pStyle w:val="Heading4"/>
      </w:pPr>
      <w:r>
        <w:t>Interoperability does not matter – Russia is already approaching</w:t>
      </w:r>
    </w:p>
    <w:p w14:paraId="69CFEBC0" w14:textId="77777777" w:rsidR="0016137E" w:rsidRPr="009F5957" w:rsidRDefault="0016137E" w:rsidP="0016137E">
      <w:pPr>
        <w:rPr>
          <w:sz w:val="16"/>
          <w:szCs w:val="16"/>
        </w:rPr>
      </w:pPr>
      <w:r w:rsidRPr="006E5C31">
        <w:rPr>
          <w:rStyle w:val="Style13ptBold"/>
        </w:rPr>
        <w:t>Laude</w:t>
      </w:r>
      <w:r>
        <w:t xml:space="preserve"> </w:t>
      </w:r>
      <w:r w:rsidRPr="00897727">
        <w:rPr>
          <w:rStyle w:val="Style13ptBold"/>
        </w:rPr>
        <w:t>18</w:t>
      </w:r>
      <w:r>
        <w:t xml:space="preserve"> </w:t>
      </w:r>
      <w:r w:rsidRPr="009F5957">
        <w:rPr>
          <w:sz w:val="16"/>
          <w:szCs w:val="16"/>
        </w:rPr>
        <w:t xml:space="preserve">– (Jamie Laude, Writer for </w:t>
      </w:r>
      <w:proofErr w:type="spellStart"/>
      <w:r w:rsidRPr="009F5957">
        <w:rPr>
          <w:sz w:val="16"/>
          <w:szCs w:val="16"/>
        </w:rPr>
        <w:t>philstar</w:t>
      </w:r>
      <w:proofErr w:type="spellEnd"/>
      <w:r w:rsidRPr="009F5957">
        <w:rPr>
          <w:sz w:val="16"/>
          <w:szCs w:val="16"/>
        </w:rPr>
        <w:t>, "Philippine Navy tours Russian submarine", 10-5-2018, https://www.philstar.com/headlines/2018/10/05/1857445/philippine-navy-tours-russian-submarine)NJ</w:t>
      </w:r>
    </w:p>
    <w:p w14:paraId="68942566" w14:textId="04572EA8" w:rsidR="0016137E" w:rsidRDefault="0016137E" w:rsidP="0016137E">
      <w:pPr>
        <w:rPr>
          <w:sz w:val="14"/>
        </w:rPr>
      </w:pPr>
      <w:r w:rsidRPr="00897727">
        <w:rPr>
          <w:sz w:val="14"/>
        </w:rPr>
        <w:t xml:space="preserve">VLADIVOSTOK – </w:t>
      </w:r>
      <w:r w:rsidRPr="00897727">
        <w:rPr>
          <w:u w:val="single"/>
        </w:rPr>
        <w:t xml:space="preserve">The visiting Philippine Navy contingent got to see the inside of the vaunted </w:t>
      </w:r>
      <w:r w:rsidRPr="00897727">
        <w:rPr>
          <w:rStyle w:val="Emphasis"/>
        </w:rPr>
        <w:t>Russian Kilo Class submarine</w:t>
      </w:r>
      <w:r w:rsidRPr="00897727">
        <w:rPr>
          <w:u w:val="single"/>
        </w:rPr>
        <w:t xml:space="preserve"> yesterday. Naval Task Force (NTF-87) commander Capt. Florante </w:t>
      </w:r>
      <w:proofErr w:type="spellStart"/>
      <w:r w:rsidRPr="00897727">
        <w:rPr>
          <w:u w:val="single"/>
        </w:rPr>
        <w:t>Gagua</w:t>
      </w:r>
      <w:proofErr w:type="spellEnd"/>
      <w:r w:rsidRPr="00897727">
        <w:rPr>
          <w:u w:val="single"/>
        </w:rPr>
        <w:t xml:space="preserve"> and BRP Tarlac skipper Capt. </w:t>
      </w:r>
      <w:proofErr w:type="spellStart"/>
      <w:r w:rsidRPr="00897727">
        <w:rPr>
          <w:u w:val="single"/>
        </w:rPr>
        <w:t>Estelito</w:t>
      </w:r>
      <w:proofErr w:type="spellEnd"/>
      <w:r w:rsidRPr="00897727">
        <w:rPr>
          <w:u w:val="single"/>
        </w:rPr>
        <w:t xml:space="preserve"> </w:t>
      </w:r>
      <w:proofErr w:type="spellStart"/>
      <w:r w:rsidRPr="00897727">
        <w:rPr>
          <w:u w:val="single"/>
        </w:rPr>
        <w:t>Lagadia</w:t>
      </w:r>
      <w:proofErr w:type="spellEnd"/>
      <w:r w:rsidRPr="00897727">
        <w:rPr>
          <w:u w:val="single"/>
        </w:rPr>
        <w:t xml:space="preserve"> led the group of Filipino sailors on a tour of the submarine guided by their </w:t>
      </w:r>
      <w:r w:rsidRPr="00897727">
        <w:rPr>
          <w:rStyle w:val="Emphasis"/>
        </w:rPr>
        <w:t>Russian counterparts.</w:t>
      </w:r>
      <w:r w:rsidRPr="00897727">
        <w:rPr>
          <w:sz w:val="14"/>
        </w:rPr>
        <w:t xml:space="preserve"> The government has been scouting for big-ticket defense items in line with the modernization program of the Armed Forces of the Philippines (AFP). </w:t>
      </w:r>
      <w:r w:rsidRPr="00897727">
        <w:rPr>
          <w:u w:val="single"/>
        </w:rPr>
        <w:t xml:space="preserve">Russia is among the countries that have </w:t>
      </w:r>
      <w:r w:rsidRPr="00897727">
        <w:rPr>
          <w:rStyle w:val="Emphasis"/>
        </w:rPr>
        <w:t>expressed readiness</w:t>
      </w:r>
      <w:r w:rsidRPr="00897727">
        <w:rPr>
          <w:u w:val="single"/>
        </w:rPr>
        <w:t xml:space="preserve"> to supply the Philippines with needed military equipment and has offered the Philippine government a soft loan for its planned submarine procurement. “We’re hoping that in coming years, the Philippine Navy will have its own submarine,” </w:t>
      </w:r>
      <w:proofErr w:type="spellStart"/>
      <w:r w:rsidRPr="00897727">
        <w:rPr>
          <w:u w:val="single"/>
        </w:rPr>
        <w:t>Gagua</w:t>
      </w:r>
      <w:proofErr w:type="spellEnd"/>
      <w:r w:rsidRPr="00897727">
        <w:rPr>
          <w:u w:val="single"/>
        </w:rPr>
        <w:t xml:space="preserve"> said.</w:t>
      </w:r>
      <w:r w:rsidRPr="00897727">
        <w:rPr>
          <w:sz w:val="14"/>
        </w:rPr>
        <w:t xml:space="preserve"> On the lighter side, the PN treated their hosts to a dinner reception. The Russian guests particularly enjoyed </w:t>
      </w:r>
      <w:proofErr w:type="spellStart"/>
      <w:r w:rsidRPr="00897727">
        <w:rPr>
          <w:sz w:val="14"/>
        </w:rPr>
        <w:t>biko</w:t>
      </w:r>
      <w:proofErr w:type="spellEnd"/>
      <w:r w:rsidRPr="00897727">
        <w:rPr>
          <w:sz w:val="14"/>
        </w:rPr>
        <w:t xml:space="preserve"> (rice cake) and local spirits. They also joined in the </w:t>
      </w:r>
      <w:proofErr w:type="spellStart"/>
      <w:r w:rsidRPr="00897727">
        <w:rPr>
          <w:sz w:val="14"/>
        </w:rPr>
        <w:t>Tinikling</w:t>
      </w:r>
      <w:proofErr w:type="spellEnd"/>
      <w:r w:rsidRPr="00897727">
        <w:rPr>
          <w:sz w:val="14"/>
        </w:rPr>
        <w:t xml:space="preserve">, gamely trying the dance without getting their feet caught between the bamboo poles. The Navy cultural dancers also performed the </w:t>
      </w:r>
      <w:proofErr w:type="spellStart"/>
      <w:r w:rsidRPr="00897727">
        <w:rPr>
          <w:sz w:val="14"/>
        </w:rPr>
        <w:t>Carenyosa</w:t>
      </w:r>
      <w:proofErr w:type="spellEnd"/>
      <w:r w:rsidRPr="00897727">
        <w:rPr>
          <w:sz w:val="14"/>
        </w:rPr>
        <w:t xml:space="preserve"> and </w:t>
      </w:r>
      <w:proofErr w:type="spellStart"/>
      <w:r w:rsidRPr="00897727">
        <w:rPr>
          <w:sz w:val="14"/>
        </w:rPr>
        <w:t>Subli</w:t>
      </w:r>
      <w:proofErr w:type="spellEnd"/>
      <w:r w:rsidRPr="00897727">
        <w:rPr>
          <w:sz w:val="14"/>
        </w:rPr>
        <w:t xml:space="preserve"> folk dances, as the Marine Band played non-stop music that had everyone on the dance floor. “Literally, we have won their friendship. </w:t>
      </w:r>
      <w:r w:rsidRPr="00897727">
        <w:rPr>
          <w:u w:val="single"/>
        </w:rPr>
        <w:t xml:space="preserve">The number one reason why we are here is to establish friendly </w:t>
      </w:r>
      <w:r w:rsidRPr="00897727">
        <w:rPr>
          <w:rStyle w:val="Emphasis"/>
        </w:rPr>
        <w:t>partnership</w:t>
      </w:r>
      <w:r w:rsidRPr="00897727">
        <w:rPr>
          <w:u w:val="single"/>
        </w:rPr>
        <w:t xml:space="preserve">,” a naval officer said. Earlier, Philippine Ambassador to Moscow Carlos </w:t>
      </w:r>
      <w:proofErr w:type="spellStart"/>
      <w:r w:rsidRPr="00897727">
        <w:rPr>
          <w:u w:val="single"/>
        </w:rPr>
        <w:t>Sorreta</w:t>
      </w:r>
      <w:proofErr w:type="spellEnd"/>
      <w:r w:rsidRPr="00897727">
        <w:rPr>
          <w:u w:val="single"/>
        </w:rPr>
        <w:t xml:space="preserve"> said he felt so proud and happy seeing a Philippine Navy boat approach the berthing area at this city’s naval facility last Monday</w:t>
      </w:r>
      <w:r w:rsidRPr="00897727">
        <w:rPr>
          <w:sz w:val="14"/>
        </w:rPr>
        <w:t xml:space="preserve">. “During Cold War, out there in the open sea, we both considered each other as foes. But it’s entirely different now,” </w:t>
      </w:r>
      <w:proofErr w:type="spellStart"/>
      <w:r w:rsidRPr="00897727">
        <w:rPr>
          <w:sz w:val="14"/>
        </w:rPr>
        <w:t>Sorreta</w:t>
      </w:r>
      <w:proofErr w:type="spellEnd"/>
      <w:r w:rsidRPr="00897727">
        <w:rPr>
          <w:sz w:val="14"/>
        </w:rPr>
        <w:t xml:space="preserve"> said. He cited the Navy for helping the Department of Foreign Affairs (DFA) in performing its mandated task by establishing friendly and diplomatic relations aligned with the country’s independent foreign policy.</w:t>
      </w:r>
    </w:p>
    <w:p w14:paraId="1FA592EA" w14:textId="41D2B9B6" w:rsidR="00A4040A" w:rsidRDefault="00A4040A" w:rsidP="00A4040A">
      <w:pPr>
        <w:pStyle w:val="Heading3"/>
      </w:pPr>
      <w:r>
        <w:lastRenderedPageBreak/>
        <w:t>--UQ – Russia Brink</w:t>
      </w:r>
    </w:p>
    <w:p w14:paraId="166BB58A" w14:textId="77777777" w:rsidR="0016137E" w:rsidRPr="00012C8B" w:rsidRDefault="0016137E" w:rsidP="0016137E">
      <w:pPr>
        <w:pStyle w:val="Heading4"/>
      </w:pPr>
      <w:r>
        <w:t>Russia is currently trying to fill in – now is the brink</w:t>
      </w:r>
    </w:p>
    <w:p w14:paraId="3D202FCC" w14:textId="77777777" w:rsidR="0016137E" w:rsidRPr="00A24651" w:rsidRDefault="0016137E" w:rsidP="0016137E">
      <w:proofErr w:type="spellStart"/>
      <w:r w:rsidRPr="00012C8B">
        <w:rPr>
          <w:rStyle w:val="Style13ptBold"/>
        </w:rPr>
        <w:t>Tuyay</w:t>
      </w:r>
      <w:proofErr w:type="spellEnd"/>
      <w:r>
        <w:t xml:space="preserve"> </w:t>
      </w:r>
      <w:r w:rsidRPr="00012C8B">
        <w:rPr>
          <w:rStyle w:val="Style13ptBold"/>
        </w:rPr>
        <w:t>19</w:t>
      </w:r>
      <w:r>
        <w:t xml:space="preserve"> </w:t>
      </w:r>
      <w:r w:rsidRPr="00403434">
        <w:rPr>
          <w:sz w:val="16"/>
          <w:szCs w:val="16"/>
        </w:rPr>
        <w:t xml:space="preserve">– (Francisco </w:t>
      </w:r>
      <w:proofErr w:type="spellStart"/>
      <w:r w:rsidRPr="00403434">
        <w:rPr>
          <w:sz w:val="16"/>
          <w:szCs w:val="16"/>
        </w:rPr>
        <w:t>Tuyay</w:t>
      </w:r>
      <w:proofErr w:type="spellEnd"/>
      <w:r w:rsidRPr="00403434">
        <w:rPr>
          <w:sz w:val="16"/>
          <w:szCs w:val="16"/>
        </w:rPr>
        <w:t xml:space="preserve">, writer for </w:t>
      </w:r>
      <w:proofErr w:type="spellStart"/>
      <w:r w:rsidRPr="00403434">
        <w:rPr>
          <w:sz w:val="16"/>
          <w:szCs w:val="16"/>
        </w:rPr>
        <w:t>mailstandard</w:t>
      </w:r>
      <w:proofErr w:type="spellEnd"/>
      <w:r w:rsidRPr="00403434">
        <w:rPr>
          <w:sz w:val="16"/>
          <w:szCs w:val="16"/>
        </w:rPr>
        <w:t>, "US warns Philippines on procuring Russian subs", Manila Standard, 8-16-18, http://www.manilastandard.net/news/national/273226/us-warns-philippines-on-procuring-russian-subs.html)</w:t>
      </w:r>
      <w:r>
        <w:rPr>
          <w:sz w:val="16"/>
          <w:szCs w:val="16"/>
        </w:rPr>
        <w:t>NJ</w:t>
      </w:r>
    </w:p>
    <w:p w14:paraId="16D67596" w14:textId="6689A433" w:rsidR="0016137E" w:rsidRDefault="0016137E" w:rsidP="0016137E">
      <w:pPr>
        <w:rPr>
          <w:sz w:val="14"/>
        </w:rPr>
      </w:pPr>
      <w:r w:rsidRPr="00012C8B">
        <w:rPr>
          <w:u w:val="single"/>
        </w:rPr>
        <w:t xml:space="preserve">A United States defense official advised the Philippines to carefully review its plan in </w:t>
      </w:r>
      <w:r w:rsidRPr="00012C8B">
        <w:rPr>
          <w:rStyle w:val="Emphasis"/>
        </w:rPr>
        <w:t>acquiring a submarine from Russia</w:t>
      </w:r>
      <w:r w:rsidRPr="00012C8B">
        <w:rPr>
          <w:u w:val="single"/>
        </w:rPr>
        <w:t xml:space="preserve"> in the light of existing </w:t>
      </w:r>
      <w:r w:rsidRPr="00012C8B">
        <w:rPr>
          <w:rStyle w:val="Emphasis"/>
        </w:rPr>
        <w:t>US-PH relations</w:t>
      </w:r>
      <w:r w:rsidRPr="00012C8B">
        <w:rPr>
          <w:u w:val="single"/>
        </w:rPr>
        <w:t>.</w:t>
      </w:r>
      <w:r w:rsidRPr="00012C8B">
        <w:rPr>
          <w:sz w:val="14"/>
        </w:rPr>
        <w:t xml:space="preserve"> US Assistant Secretary of Defense Randall </w:t>
      </w:r>
      <w:proofErr w:type="spellStart"/>
      <w:r w:rsidRPr="00012C8B">
        <w:rPr>
          <w:sz w:val="14"/>
        </w:rPr>
        <w:t>Schriver</w:t>
      </w:r>
      <w:proofErr w:type="spellEnd"/>
      <w:r w:rsidRPr="00012C8B">
        <w:rPr>
          <w:sz w:val="14"/>
        </w:rPr>
        <w:t xml:space="preserve"> said </w:t>
      </w:r>
      <w:r w:rsidRPr="00012C8B">
        <w:rPr>
          <w:u w:val="single"/>
        </w:rPr>
        <w:t xml:space="preserve">the procurement of the Philippine Navy of a special underwater craft from Russia should be assessed in terms of the </w:t>
      </w:r>
      <w:r w:rsidRPr="00012C8B">
        <w:rPr>
          <w:rStyle w:val="Emphasis"/>
        </w:rPr>
        <w:t>longtime alliances</w:t>
      </w:r>
      <w:r w:rsidRPr="00012C8B">
        <w:rPr>
          <w:u w:val="single"/>
        </w:rPr>
        <w:t xml:space="preserve"> between the US and the Philippines</w:t>
      </w:r>
      <w:r w:rsidRPr="00012C8B">
        <w:rPr>
          <w:sz w:val="14"/>
        </w:rPr>
        <w:t xml:space="preserve">. “I think they should think very carefully about that,” </w:t>
      </w:r>
      <w:proofErr w:type="spellStart"/>
      <w:r w:rsidRPr="00012C8B">
        <w:rPr>
          <w:sz w:val="14"/>
        </w:rPr>
        <w:t>Schriver</w:t>
      </w:r>
      <w:proofErr w:type="spellEnd"/>
      <w:r w:rsidRPr="00012C8B">
        <w:rPr>
          <w:sz w:val="14"/>
        </w:rPr>
        <w:t xml:space="preserve"> said. Last week, Defense Secretary Delfin </w:t>
      </w:r>
      <w:proofErr w:type="spellStart"/>
      <w:r w:rsidRPr="00012C8B">
        <w:rPr>
          <w:sz w:val="14"/>
        </w:rPr>
        <w:t>Lorenzana</w:t>
      </w:r>
      <w:proofErr w:type="spellEnd"/>
      <w:r w:rsidRPr="00012C8B">
        <w:rPr>
          <w:sz w:val="14"/>
        </w:rPr>
        <w:t xml:space="preserve"> had said that </w:t>
      </w:r>
      <w:r w:rsidRPr="00012C8B">
        <w:rPr>
          <w:u w:val="single"/>
        </w:rPr>
        <w:t xml:space="preserve">Russia is willing to provide </w:t>
      </w:r>
      <w:r w:rsidRPr="00012C8B">
        <w:rPr>
          <w:rStyle w:val="Emphasis"/>
        </w:rPr>
        <w:t>soft loans</w:t>
      </w:r>
      <w:r w:rsidRPr="00012C8B">
        <w:rPr>
          <w:u w:val="single"/>
        </w:rPr>
        <w:t xml:space="preserve"> to the Philippine government for the acquisition of a first-ever submarine for the Philippine Navy.</w:t>
      </w:r>
      <w:r w:rsidRPr="00012C8B">
        <w:rPr>
          <w:sz w:val="14"/>
        </w:rPr>
        <w:t xml:space="preserve"> He said that Philippine Navy chief Vice Admiral Robert </w:t>
      </w:r>
      <w:proofErr w:type="spellStart"/>
      <w:r w:rsidRPr="00012C8B">
        <w:rPr>
          <w:sz w:val="14"/>
        </w:rPr>
        <w:t>Empedrad</w:t>
      </w:r>
      <w:proofErr w:type="spellEnd"/>
      <w:r w:rsidRPr="00012C8B">
        <w:rPr>
          <w:sz w:val="14"/>
        </w:rPr>
        <w:t xml:space="preserve"> was already preparing to send its sailors where the submarine could be procured, for study and training on submarine operations preparatory to the acquisition of the sophisticated naval craft. </w:t>
      </w:r>
      <w:proofErr w:type="spellStart"/>
      <w:r w:rsidRPr="00012C8B">
        <w:rPr>
          <w:u w:val="single"/>
        </w:rPr>
        <w:t>Schriver</w:t>
      </w:r>
      <w:proofErr w:type="spellEnd"/>
      <w:r w:rsidRPr="00012C8B">
        <w:rPr>
          <w:u w:val="single"/>
        </w:rPr>
        <w:t xml:space="preserve"> said acquiring future submarines from Russia intended for the Philippine military would be awkward because of the decades-long US-PH alliance. “If they would have to proceed with purchasing major Russian equipment, I don’t think that’s a helpful thing to the alliance and ultimately, I think we can be better partner that the Russians can be to the Philippine people,”</w:t>
      </w:r>
      <w:r w:rsidRPr="00012C8B">
        <w:rPr>
          <w:sz w:val="14"/>
        </w:rPr>
        <w:t xml:space="preserve"> </w:t>
      </w:r>
      <w:proofErr w:type="spellStart"/>
      <w:r w:rsidRPr="00012C8B">
        <w:rPr>
          <w:sz w:val="14"/>
        </w:rPr>
        <w:t>Schriver</w:t>
      </w:r>
      <w:proofErr w:type="spellEnd"/>
      <w:r w:rsidRPr="00012C8B">
        <w:rPr>
          <w:sz w:val="14"/>
        </w:rPr>
        <w:t xml:space="preserve"> said. The US defense official added that inserting a Russian submarine to Philippine Navy’s inventory would somehow affect its capability in the future in case it operates side-by-side with US forces to address security challenges. </w:t>
      </w:r>
      <w:r w:rsidRPr="00012C8B">
        <w:rPr>
          <w:u w:val="single"/>
        </w:rPr>
        <w:t>US and Philippine military forces have been conducting annual exercises using US-acquired equipment, even as Washington plans to transfer defense articles to its allies and partners of US standard equipment under the Foreign Military Sales.</w:t>
      </w:r>
      <w:r w:rsidRPr="00012C8B">
        <w:rPr>
          <w:sz w:val="14"/>
        </w:rPr>
        <w:t xml:space="preserve"> “Well, when you buy weapons systems particularly major platforms, you’re not just buying capability, you’re investing in a relationship,” </w:t>
      </w:r>
      <w:proofErr w:type="spellStart"/>
      <w:r w:rsidRPr="00012C8B">
        <w:rPr>
          <w:sz w:val="14"/>
        </w:rPr>
        <w:t>Schriver</w:t>
      </w:r>
      <w:proofErr w:type="spellEnd"/>
      <w:r w:rsidRPr="00012C8B">
        <w:rPr>
          <w:sz w:val="14"/>
        </w:rPr>
        <w:t xml:space="preserve"> said. </w:t>
      </w:r>
      <w:r w:rsidRPr="00012C8B">
        <w:rPr>
          <w:u w:val="single"/>
        </w:rPr>
        <w:t xml:space="preserve">Presently, ships and vessels being used by the Philippine Navy </w:t>
      </w:r>
      <w:r w:rsidRPr="00012C8B">
        <w:rPr>
          <w:rStyle w:val="Emphasis"/>
        </w:rPr>
        <w:t>mostly originated</w:t>
      </w:r>
      <w:r w:rsidRPr="00012C8B">
        <w:rPr>
          <w:u w:val="single"/>
        </w:rPr>
        <w:t xml:space="preserve"> from the United States while some were acquired from South Korea, Great Britain, Australia, Japan and Indonesia.</w:t>
      </w:r>
      <w:r w:rsidRPr="00012C8B">
        <w:rPr>
          <w:sz w:val="14"/>
        </w:rPr>
        <w:t xml:space="preserve"> </w:t>
      </w:r>
      <w:proofErr w:type="spellStart"/>
      <w:r w:rsidRPr="00012C8B">
        <w:rPr>
          <w:sz w:val="14"/>
        </w:rPr>
        <w:t>Schriver</w:t>
      </w:r>
      <w:proofErr w:type="spellEnd"/>
      <w:r w:rsidRPr="00012C8B">
        <w:rPr>
          <w:sz w:val="14"/>
        </w:rPr>
        <w:t xml:space="preserve"> also explained that finding a US platform would be beneficial to both countries, especially in terms of interoperability in different scenarios. “</w:t>
      </w:r>
      <w:r w:rsidRPr="00012C8B">
        <w:rPr>
          <w:u w:val="single"/>
        </w:rPr>
        <w:t>US solutions help us continue in our interoperability, help us improve our ability to operate in all kinds of scenarios,” he added</w:t>
      </w:r>
      <w:r w:rsidRPr="00012C8B">
        <w:rPr>
          <w:sz w:val="14"/>
        </w:rPr>
        <w:t>. “I think more than that, I mean let's understand the nature of this regime in Russia. I don’t need to go to the full laundry list…Crimea Ukraine, the chemical attack in the United Kingdom,” he said. “</w:t>
      </w:r>
      <w:proofErr w:type="gramStart"/>
      <w:r w:rsidRPr="00012C8B">
        <w:rPr>
          <w:sz w:val="14"/>
        </w:rPr>
        <w:t>So</w:t>
      </w:r>
      <w:proofErr w:type="gramEnd"/>
      <w:r w:rsidRPr="00012C8B">
        <w:rPr>
          <w:sz w:val="14"/>
        </w:rPr>
        <w:t xml:space="preserve"> you are investing in not only platforms but making a statement about our relationship,” </w:t>
      </w:r>
      <w:proofErr w:type="spellStart"/>
      <w:r w:rsidRPr="00012C8B">
        <w:rPr>
          <w:sz w:val="14"/>
        </w:rPr>
        <w:t>Schriver</w:t>
      </w:r>
      <w:proofErr w:type="spellEnd"/>
      <w:r w:rsidRPr="00012C8B">
        <w:rPr>
          <w:sz w:val="14"/>
        </w:rPr>
        <w:t xml:space="preserve"> said.</w:t>
      </w:r>
    </w:p>
    <w:p w14:paraId="75DC8EF5" w14:textId="77777777" w:rsidR="0016137E" w:rsidRDefault="0016137E" w:rsidP="0016137E">
      <w:pPr>
        <w:pStyle w:val="Heading4"/>
      </w:pPr>
      <w:r>
        <w:t>Russia fill in is inevitable – negotiations are happening now</w:t>
      </w:r>
    </w:p>
    <w:p w14:paraId="296544AB" w14:textId="77777777" w:rsidR="0016137E" w:rsidRPr="005022BC" w:rsidRDefault="0016137E" w:rsidP="0016137E">
      <w:pPr>
        <w:rPr>
          <w:sz w:val="16"/>
          <w:szCs w:val="16"/>
        </w:rPr>
      </w:pPr>
      <w:r w:rsidRPr="001D751E">
        <w:rPr>
          <w:rStyle w:val="Style13ptBold"/>
        </w:rPr>
        <w:t>RT</w:t>
      </w:r>
      <w:r>
        <w:t xml:space="preserve"> </w:t>
      </w:r>
      <w:r w:rsidRPr="001D751E">
        <w:rPr>
          <w:rStyle w:val="Style13ptBold"/>
        </w:rPr>
        <w:t>19</w:t>
      </w:r>
      <w:r>
        <w:rPr>
          <w:sz w:val="16"/>
          <w:szCs w:val="16"/>
        </w:rPr>
        <w:t xml:space="preserve"> –</w:t>
      </w:r>
      <w:r w:rsidRPr="005022BC">
        <w:rPr>
          <w:sz w:val="16"/>
          <w:szCs w:val="16"/>
        </w:rPr>
        <w:t xml:space="preserve"> (RT International</w:t>
      </w:r>
      <w:r>
        <w:rPr>
          <w:sz w:val="16"/>
          <w:szCs w:val="16"/>
        </w:rPr>
        <w:t>,</w:t>
      </w:r>
      <w:r w:rsidRPr="005022BC">
        <w:rPr>
          <w:sz w:val="16"/>
          <w:szCs w:val="16"/>
        </w:rPr>
        <w:t xml:space="preserve"> "Philippines won’t stop buying Russian arms over US pressure – FM", 7-13-2019, https://www.rt.com/news/434948-cayetano-russian-arms-deal/)</w:t>
      </w:r>
      <w:r>
        <w:rPr>
          <w:sz w:val="16"/>
          <w:szCs w:val="16"/>
        </w:rPr>
        <w:t>NJ</w:t>
      </w:r>
    </w:p>
    <w:p w14:paraId="2D080ABF" w14:textId="77777777" w:rsidR="0016137E" w:rsidRPr="001D751E" w:rsidRDefault="0016137E" w:rsidP="0016137E">
      <w:pPr>
        <w:rPr>
          <w:sz w:val="14"/>
        </w:rPr>
      </w:pPr>
      <w:r w:rsidRPr="001D751E">
        <w:rPr>
          <w:u w:val="single"/>
        </w:rPr>
        <w:t xml:space="preserve">The Philippines </w:t>
      </w:r>
      <w:r w:rsidRPr="001D751E">
        <w:rPr>
          <w:rStyle w:val="Emphasis"/>
        </w:rPr>
        <w:t>won’t stop purchasing</w:t>
      </w:r>
      <w:r w:rsidRPr="001D751E">
        <w:rPr>
          <w:u w:val="single"/>
        </w:rPr>
        <w:t xml:space="preserve"> weapons from Moscow, despite possible pressure from the US</w:t>
      </w:r>
      <w:r w:rsidRPr="001D751E">
        <w:rPr>
          <w:sz w:val="14"/>
        </w:rPr>
        <w:t>, the nation’s foreign minister has said in response to reports that Washington may introduce sanctions for arms deals with Russia. “</w:t>
      </w:r>
      <w:r w:rsidRPr="001D751E">
        <w:rPr>
          <w:u w:val="single"/>
        </w:rPr>
        <w:t>I don't think that we will give it up,” Alan Peter Cayetano said Thursday in Singapore at his meeting with Russian counterpart Sergey Lavrov. “It will actually by a test of our resolve for an independent foreign policy. I don’t see us wavering from that,”</w:t>
      </w:r>
      <w:r w:rsidRPr="001D751E">
        <w:rPr>
          <w:sz w:val="14"/>
        </w:rPr>
        <w:t xml:space="preserve"> Cayetano stressed. The two nations signed a military cooperation agreement last year, and the </w:t>
      </w:r>
      <w:r w:rsidRPr="001D751E">
        <w:rPr>
          <w:u w:val="single"/>
        </w:rPr>
        <w:t xml:space="preserve">Philippines President Rodrigo Duterte had personally overseen the transfer of about 5,000 Kalashnikov assault rifles </w:t>
      </w:r>
      <w:r w:rsidRPr="001D751E">
        <w:rPr>
          <w:rStyle w:val="Emphasis"/>
        </w:rPr>
        <w:t>donated by Moscow</w:t>
      </w:r>
      <w:r w:rsidRPr="001D751E">
        <w:rPr>
          <w:sz w:val="14"/>
        </w:rPr>
        <w:t xml:space="preserve">. The South Pacific country needs new arms to combat an Islamist guerilla insurgency and the rise of domestic terrorism. </w:t>
      </w:r>
      <w:r w:rsidRPr="001D751E">
        <w:rPr>
          <w:u w:val="single"/>
        </w:rPr>
        <w:t>Two years ago, the US called off its shipment of more than 25,000 rifles to Manila, citing human rights violations, and the nation started exploring new markets. According to the deals signed, aside from guns, Russia will ship anti-tank RPGs and military vehicles to the Philippines</w:t>
      </w:r>
      <w:r w:rsidRPr="001D751E">
        <w:rPr>
          <w:sz w:val="14"/>
        </w:rPr>
        <w:t>. The government is also exploring the option of buying Russian armored cars, patrol boats, submarines and helicopters</w:t>
      </w:r>
    </w:p>
    <w:p w14:paraId="2CFC80FA" w14:textId="02D9C000" w:rsidR="00FE6F56" w:rsidRDefault="00FE6F56" w:rsidP="00FE6F56">
      <w:pPr>
        <w:pStyle w:val="Heading3"/>
      </w:pPr>
      <w:r>
        <w:lastRenderedPageBreak/>
        <w:t>**1NC - Israel</w:t>
      </w:r>
    </w:p>
    <w:p w14:paraId="6DECC51E" w14:textId="77777777" w:rsidR="00FE6F56" w:rsidRPr="003807BA" w:rsidRDefault="00FE6F56" w:rsidP="00FE6F56">
      <w:pPr>
        <w:pStyle w:val="Heading4"/>
      </w:pPr>
      <w:r w:rsidRPr="003807BA">
        <w:t xml:space="preserve">Israel fills in </w:t>
      </w:r>
    </w:p>
    <w:p w14:paraId="2F5308FC" w14:textId="77777777" w:rsidR="00FE6F56" w:rsidRDefault="00FE6F56" w:rsidP="00FE6F56">
      <w:r w:rsidRPr="003807BA">
        <w:rPr>
          <w:rStyle w:val="Style13ptBold"/>
        </w:rPr>
        <w:t>TOI 18</w:t>
      </w:r>
      <w:r>
        <w:t xml:space="preserve"> (Times of Israel, English-language newspaper that covers news in the Middle East.  "Duterte says he’ll buy only Israeli weapons… because there are no restrictions," Times of Israel, 9-4-2018, https://www.timesofisrael.com/duterte-says-hell-only-buy-israeli-weapons-because-there-are-no-limitations/)//Bennerz</w:t>
      </w:r>
    </w:p>
    <w:p w14:paraId="1F8C7368" w14:textId="77777777" w:rsidR="00FE6F56" w:rsidRDefault="00FE6F56" w:rsidP="00FE6F56">
      <w:r>
        <w:t xml:space="preserve">Philippines President Rodrigo </w:t>
      </w:r>
      <w:r w:rsidRPr="006B2F15">
        <w:rPr>
          <w:rStyle w:val="StyleUnderline"/>
        </w:rPr>
        <w:t>Duterte</w:t>
      </w:r>
      <w:r>
        <w:t xml:space="preserve"> on Tuesday </w:t>
      </w:r>
      <w:r w:rsidRPr="006B2F15">
        <w:rPr>
          <w:rStyle w:val="StyleUnderline"/>
        </w:rPr>
        <w:t>told</w:t>
      </w:r>
      <w:r>
        <w:t xml:space="preserve"> President Reuven </w:t>
      </w:r>
      <w:r w:rsidRPr="006B2F15">
        <w:rPr>
          <w:rStyle w:val="StyleUnderline"/>
        </w:rPr>
        <w:t xml:space="preserve">Rivlin that his country would henceforth </w:t>
      </w:r>
      <w:r w:rsidRPr="006B2F15">
        <w:rPr>
          <w:rStyle w:val="Emphasis"/>
        </w:rPr>
        <w:t>only buy weapons from Israel</w:t>
      </w:r>
      <w:r w:rsidRPr="006B2F15">
        <w:rPr>
          <w:rStyle w:val="StyleUnderline"/>
        </w:rPr>
        <w:t xml:space="preserve"> due to its lack of restrictions, as dozens of demonstrators gathered outside the president’s Jerusalem residence to protest the controversial visit.</w:t>
      </w:r>
      <w:r>
        <w:rPr>
          <w:rStyle w:val="StyleUnderline"/>
        </w:rPr>
        <w:t xml:space="preserve"> </w:t>
      </w:r>
      <w:r>
        <w:t xml:space="preserve">According to a Hebrew-language statement, </w:t>
      </w:r>
      <w:r w:rsidRPr="006B2F15">
        <w:rPr>
          <w:rStyle w:val="StyleUnderline"/>
        </w:rPr>
        <w:t>Duterte praised Israel for helping the Philippines win its war on terror and said the Jewish state had aided the country on intelligence matters on multiple occasions.</w:t>
      </w:r>
      <w:r>
        <w:t xml:space="preserve"> He said </w:t>
      </w:r>
      <w:r w:rsidRPr="006B2F15">
        <w:rPr>
          <w:rStyle w:val="StyleUnderline"/>
        </w:rPr>
        <w:t xml:space="preserve">he instructed his military personnel to purchase weapons and military equipment </w:t>
      </w:r>
      <w:r w:rsidRPr="006B2F15">
        <w:rPr>
          <w:rStyle w:val="Emphasis"/>
        </w:rPr>
        <w:t>exclusively from Israel</w:t>
      </w:r>
      <w:r>
        <w:t xml:space="preserve">. </w:t>
      </w:r>
      <w:r w:rsidRPr="00B87F0C">
        <w:rPr>
          <w:rStyle w:val="StyleUnderline"/>
        </w:rPr>
        <w:t>The US is “a good friend,”</w:t>
      </w:r>
      <w:r>
        <w:t xml:space="preserve"> </w:t>
      </w:r>
      <w:r w:rsidRPr="00B87F0C">
        <w:rPr>
          <w:rStyle w:val="Emphasis"/>
        </w:rPr>
        <w:t>but if we buy there are limitations</w:t>
      </w:r>
      <w:r>
        <w:t xml:space="preserve">, also with Germany and China, added Duterte, without elaborating on the restrictions. Though it is not officially listed on his schedule, </w:t>
      </w:r>
      <w:r w:rsidRPr="00B87F0C">
        <w:rPr>
          <w:rStyle w:val="StyleUnderline"/>
        </w:rPr>
        <w:t>Duterte’s trip to Israel was expected to focus on exploring possible arms deals</w:t>
      </w:r>
      <w:r>
        <w:t xml:space="preserve">. </w:t>
      </w:r>
      <w:r w:rsidRPr="00B87F0C">
        <w:rPr>
          <w:rStyle w:val="StyleUnderline"/>
        </w:rPr>
        <w:t xml:space="preserve">He has said in the past that </w:t>
      </w:r>
      <w:r w:rsidRPr="00B87F0C">
        <w:rPr>
          <w:rStyle w:val="Emphasis"/>
        </w:rPr>
        <w:t>he sees Israel as an alternative supplier of weapons after the US and other countries refused to sell him arms over human rights violations</w:t>
      </w:r>
      <w:r>
        <w:t xml:space="preserve">. His visit comes amid a violent crackdown on drug dealers back home that has been forcefully denounced by human rights groups. Israel is among the world’s top arms dealers, with nearly 60 percent of its defense exports going to the Asia-Pacific region, according to Israeli Defense Ministry data. The Philippines emerged as a significant new customer in 2017, with sales of radar and anti-tank equipment worth $21 million. </w:t>
      </w:r>
    </w:p>
    <w:p w14:paraId="6A3417AC" w14:textId="12B7ED78" w:rsidR="00FE6F56" w:rsidRDefault="00FE6F56" w:rsidP="00FE6F56">
      <w:pPr>
        <w:pStyle w:val="Heading3"/>
      </w:pPr>
      <w:r>
        <w:lastRenderedPageBreak/>
        <w:t xml:space="preserve">--UQ – Fills in Now/Takes out </w:t>
      </w:r>
      <w:proofErr w:type="spellStart"/>
      <w:r>
        <w:t>Aff</w:t>
      </w:r>
      <w:proofErr w:type="spellEnd"/>
    </w:p>
    <w:p w14:paraId="6B7D18D8" w14:textId="77777777" w:rsidR="00FE6F56" w:rsidRDefault="00FE6F56" w:rsidP="00FE6F56">
      <w:pPr>
        <w:pStyle w:val="Heading4"/>
      </w:pPr>
      <w:r>
        <w:t xml:space="preserve">Israel fills in in the status quo—that kills any </w:t>
      </w:r>
      <w:proofErr w:type="spellStart"/>
      <w:r>
        <w:t>aff</w:t>
      </w:r>
      <w:proofErr w:type="spellEnd"/>
      <w:r>
        <w:t xml:space="preserve"> solvency and turns case</w:t>
      </w:r>
    </w:p>
    <w:p w14:paraId="392EFDDF" w14:textId="77777777" w:rsidR="00FE6F56" w:rsidRDefault="00FE6F56" w:rsidP="00FE6F56">
      <w:r w:rsidRPr="001971D7">
        <w:rPr>
          <w:rStyle w:val="Style13ptBold"/>
        </w:rPr>
        <w:t>Ehrlich 7/4</w:t>
      </w:r>
      <w:r>
        <w:t xml:space="preserve"> (Richard S Ehrlich, Bangkok-based American correspondent reporting from Asia since 1978</w:t>
      </w:r>
      <w:proofErr w:type="gramStart"/>
      <w:r>
        <w:t>.,  "</w:t>
      </w:r>
      <w:proofErr w:type="gramEnd"/>
      <w:r>
        <w:t>Asia Times," Asia Times, 7-4-2019, https://www.asiatimes.com/2019/07/article/israel-lends-philippines-a-helping-strategic-hand/)//Bennerz</w:t>
      </w:r>
    </w:p>
    <w:p w14:paraId="5ACE20F6" w14:textId="77777777" w:rsidR="00FE6F56" w:rsidRDefault="00FE6F56" w:rsidP="00FE6F56">
      <w:pPr>
        <w:rPr>
          <w:sz w:val="14"/>
        </w:rPr>
      </w:pPr>
      <w:r w:rsidRPr="00935C3A">
        <w:rPr>
          <w:sz w:val="14"/>
        </w:rPr>
        <w:t xml:space="preserve">For the first time, </w:t>
      </w:r>
      <w:r w:rsidRPr="005E1459">
        <w:rPr>
          <w:rStyle w:val="StyleUnderline"/>
        </w:rPr>
        <w:t>Israel has provided training to the Armed Forces of the Philippines</w:t>
      </w:r>
      <w:r w:rsidRPr="00935C3A">
        <w:rPr>
          <w:sz w:val="14"/>
        </w:rPr>
        <w:t xml:space="preserve"> (AFP) </w:t>
      </w:r>
      <w:r w:rsidRPr="005E1459">
        <w:rPr>
          <w:rStyle w:val="StyleUnderline"/>
        </w:rPr>
        <w:t>to assist its fight against Islamic State-linked separatists and terrorists, the latest sign of tightening strategic ties between the two US allies.</w:t>
      </w:r>
      <w:r>
        <w:rPr>
          <w:rStyle w:val="StyleUnderline"/>
        </w:rPr>
        <w:t xml:space="preserve"> </w:t>
      </w:r>
      <w:r w:rsidRPr="005E1459">
        <w:rPr>
          <w:rStyle w:val="StyleUnderline"/>
        </w:rPr>
        <w:t>The bilateral training, scheduled to end on July 4, adds a new and potentially controversial dimension to a military relationship that has so far been confined to weapons sales and the sharing of intelligence about international Muslim extremists.</w:t>
      </w:r>
      <w:r>
        <w:rPr>
          <w:rStyle w:val="StyleUnderline"/>
        </w:rPr>
        <w:t xml:space="preserve"> </w:t>
      </w:r>
      <w:r w:rsidRPr="00935C3A">
        <w:rPr>
          <w:sz w:val="14"/>
        </w:rPr>
        <w:t xml:space="preserve">And while the strategic relationship is largely and nominally defined by combatting terrorism, </w:t>
      </w:r>
      <w:r w:rsidRPr="005E1459">
        <w:rPr>
          <w:rStyle w:val="Emphasis"/>
        </w:rPr>
        <w:t xml:space="preserve">Israel’s growing sales of sophisticated hardware, including advanced missile systems, to the Philippines </w:t>
      </w:r>
      <w:r w:rsidRPr="00935C3A">
        <w:rPr>
          <w:sz w:val="14"/>
        </w:rPr>
        <w:t>will likely also raise antennae in China.</w:t>
      </w:r>
      <w:r>
        <w:rPr>
          <w:rStyle w:val="Emphasis"/>
        </w:rPr>
        <w:t xml:space="preserve"> </w:t>
      </w:r>
      <w:r w:rsidRPr="00935C3A">
        <w:rPr>
          <w:sz w:val="14"/>
        </w:rPr>
        <w:t xml:space="preserve">Even though Israeli boots were only on the ground in the capital Manila, their military presence risked alienating some of the country’s nearly 6% Muslim population who live mostly in the nation’s south, including the terrorism-prone island of Mindanao. The Philippines’ volatile south has been battered by decades of violent insurgency and faces increasing Islamist demands for autonomy, and in cases independence, in a country that is over 80% Roman Catholic. To dampen any controversy, only about 10 Israeli Defense Force (IDF) soldiers trained 180 Philippine Army troops who are now qualified to pass on those lessons to other soldiers. The Counter-Terrorism Trainer’s Training (CTTT), staged between June 26-July 4, focused on how to fight an insurgency in urban and rural areas, including </w:t>
      </w:r>
      <w:proofErr w:type="gramStart"/>
      <w:r w:rsidRPr="00935C3A">
        <w:rPr>
          <w:sz w:val="14"/>
        </w:rPr>
        <w:t>through the use of</w:t>
      </w:r>
      <w:proofErr w:type="gramEnd"/>
      <w:r w:rsidRPr="00935C3A">
        <w:rPr>
          <w:sz w:val="14"/>
        </w:rPr>
        <w:t xml:space="preserve"> combat technology such as drones. “The CTTT is the first training collaboration between the Philippines Army and the IDF to be held in the Philippines,” confirmed Philippine Army spokesman Lieutenant Colonel Ramon </w:t>
      </w:r>
      <w:proofErr w:type="spellStart"/>
      <w:r w:rsidRPr="00935C3A">
        <w:rPr>
          <w:sz w:val="14"/>
        </w:rPr>
        <w:t>Zagala</w:t>
      </w:r>
      <w:proofErr w:type="spellEnd"/>
      <w:r w:rsidRPr="00935C3A">
        <w:rPr>
          <w:sz w:val="14"/>
        </w:rPr>
        <w:t xml:space="preserve">. “Although they have different experiences, there are similarities, so it’s important that we establish a methodology on how to go about our anti-terrorism and combat techniques,” </w:t>
      </w:r>
      <w:proofErr w:type="spellStart"/>
      <w:r w:rsidRPr="00935C3A">
        <w:rPr>
          <w:sz w:val="14"/>
        </w:rPr>
        <w:t>Zagala</w:t>
      </w:r>
      <w:proofErr w:type="spellEnd"/>
      <w:r w:rsidRPr="00935C3A">
        <w:rPr>
          <w:sz w:val="14"/>
        </w:rPr>
        <w:t xml:space="preserve"> said. </w:t>
      </w:r>
      <w:r w:rsidRPr="000A18ED">
        <w:rPr>
          <w:rStyle w:val="StyleUnderline"/>
        </w:rPr>
        <w:t xml:space="preserve">Bilateral relations have grown stronger and more personal during the tenures of Israeli Prime Minister Benjamin Netanyahu and Philippine President Rodrigo Duterte. </w:t>
      </w:r>
      <w:r w:rsidRPr="000A18ED">
        <w:rPr>
          <w:rStyle w:val="Emphasis"/>
        </w:rPr>
        <w:t>Those ties have also apparently facilitated arms deals.</w:t>
      </w:r>
      <w:r>
        <w:rPr>
          <w:rStyle w:val="Emphasis"/>
        </w:rPr>
        <w:t xml:space="preserve"> </w:t>
      </w:r>
      <w:r w:rsidRPr="000A18ED">
        <w:rPr>
          <w:rStyle w:val="Emphasis"/>
        </w:rPr>
        <w:t xml:space="preserve">The Philippine Air Force plans to procure millions of </w:t>
      </w:r>
      <w:proofErr w:type="spellStart"/>
      <w:r w:rsidRPr="000A18ED">
        <w:rPr>
          <w:rStyle w:val="Emphasis"/>
        </w:rPr>
        <w:t>dollars worth</w:t>
      </w:r>
      <w:proofErr w:type="spellEnd"/>
      <w:r w:rsidRPr="000A18ED">
        <w:rPr>
          <w:rStyle w:val="Emphasis"/>
        </w:rPr>
        <w:t xml:space="preserve"> of Israeli-made Rafael Advanced Defense Systems’ medium-range, surface-to-air SPYDER missiles and Hermes medium-altitude, long-endurance drones.</w:t>
      </w:r>
      <w:r>
        <w:rPr>
          <w:rStyle w:val="Emphasis"/>
        </w:rPr>
        <w:t xml:space="preserve"> </w:t>
      </w:r>
      <w:r w:rsidRPr="00935C3A">
        <w:rPr>
          <w:sz w:val="14"/>
        </w:rPr>
        <w:t xml:space="preserve">The SPYDER is a low-level, quick-reaction missile system capable of engaging aircraft, helicopters, unmanned air vehicles, drones, and precision-guided munitions. The Hermes drone, one of the most used worldwide, is designed for tactical missions with payload options that include electronic intelligence gathering and electronic warfare. </w:t>
      </w:r>
      <w:r w:rsidRPr="000A18ED">
        <w:rPr>
          <w:rStyle w:val="StyleUnderline"/>
        </w:rPr>
        <w:t xml:space="preserve">Those weapons will bolster Manila’s </w:t>
      </w:r>
      <w:r w:rsidRPr="000A18ED">
        <w:rPr>
          <w:rStyle w:val="Emphasis"/>
        </w:rPr>
        <w:t>earlier purchases of Israeli drones, radars and 100 armored vehicles.</w:t>
      </w:r>
      <w:r>
        <w:rPr>
          <w:rStyle w:val="Emphasis"/>
        </w:rPr>
        <w:t xml:space="preserve"> </w:t>
      </w:r>
      <w:r w:rsidRPr="000A18ED">
        <w:rPr>
          <w:rStyle w:val="StyleUnderline"/>
        </w:rPr>
        <w:t>The Israeli-Philippine exercises and arms sales, tagged specifically to combat terrorism, will also significantly improve the Philippines’ broad defense capabilities</w:t>
      </w:r>
      <w:r w:rsidRPr="00935C3A">
        <w:rPr>
          <w:sz w:val="14"/>
        </w:rPr>
        <w:t>, including potentially in sea theaters like the South China Sea.</w:t>
      </w:r>
      <w:r>
        <w:rPr>
          <w:rStyle w:val="StyleUnderline"/>
        </w:rPr>
        <w:t xml:space="preserve"> </w:t>
      </w:r>
      <w:r w:rsidRPr="00935C3A">
        <w:rPr>
          <w:sz w:val="14"/>
        </w:rPr>
        <w:t xml:space="preserve">The Philippines has fought diverse rebel groups during past decades, while in recent years several have pronounced extremist allegiance to Islamic State. While some peace deals have been struck, non-ceasefire groups are escalating their battles. The bloodiest clashes involve the Abu Sayyaf Group (ASG), an Islamist group that has openly allied with Islamic State. ASG has waged battles for independence on Muslim-majority southern islands for several years, pushing their agenda through bombings, kidnappings and beheadings, including of captured foreign tourists. “We recovered parts like head, feet. </w:t>
      </w:r>
      <w:proofErr w:type="gramStart"/>
      <w:r w:rsidRPr="00935C3A">
        <w:rPr>
          <w:sz w:val="14"/>
        </w:rPr>
        <w:t>Both of them</w:t>
      </w:r>
      <w:proofErr w:type="gramEnd"/>
      <w:r w:rsidRPr="00935C3A">
        <w:rPr>
          <w:sz w:val="14"/>
        </w:rPr>
        <w:t xml:space="preserve"> are male. We still don’t know if they are foreign or local,” the army’s Joint Task Force Sulu spokesman Gerald </w:t>
      </w:r>
      <w:proofErr w:type="spellStart"/>
      <w:r w:rsidRPr="00935C3A">
        <w:rPr>
          <w:sz w:val="14"/>
        </w:rPr>
        <w:t>Monfort</w:t>
      </w:r>
      <w:proofErr w:type="spellEnd"/>
      <w:r w:rsidRPr="00935C3A">
        <w:rPr>
          <w:sz w:val="14"/>
        </w:rPr>
        <w:t xml:space="preserve"> said on July 2, describing a likely double-suicide bombing which killed five people on June 28 at a military base. “Our main suspect is Abu Sayyaf. They are the only one with a motive to sow terror” on </w:t>
      </w:r>
      <w:proofErr w:type="spellStart"/>
      <w:r w:rsidRPr="00935C3A">
        <w:rPr>
          <w:sz w:val="14"/>
        </w:rPr>
        <w:t>Jolo</w:t>
      </w:r>
      <w:proofErr w:type="spellEnd"/>
      <w:r w:rsidRPr="00935C3A">
        <w:rPr>
          <w:sz w:val="14"/>
        </w:rPr>
        <w:t xml:space="preserve"> island in the Sulu archipelago, Mr. </w:t>
      </w:r>
      <w:proofErr w:type="spellStart"/>
      <w:r w:rsidRPr="00935C3A">
        <w:rPr>
          <w:sz w:val="14"/>
        </w:rPr>
        <w:t>Monfort</w:t>
      </w:r>
      <w:proofErr w:type="spellEnd"/>
      <w:r w:rsidRPr="00935C3A">
        <w:rPr>
          <w:sz w:val="14"/>
        </w:rPr>
        <w:t xml:space="preserve"> said, according to Reuters. Islamic State fighters in a radicalization video clip targeting the Philippines. Photo: </w:t>
      </w:r>
      <w:proofErr w:type="spellStart"/>
      <w:r w:rsidRPr="00935C3A">
        <w:rPr>
          <w:sz w:val="14"/>
        </w:rPr>
        <w:t>Youtube</w:t>
      </w:r>
      <w:proofErr w:type="spellEnd"/>
      <w:r w:rsidRPr="00935C3A">
        <w:rPr>
          <w:sz w:val="14"/>
        </w:rPr>
        <w:t xml:space="preserve"> Islamic State fighters in a radicalization video clip targeting the Philippines. Photo: </w:t>
      </w:r>
      <w:proofErr w:type="spellStart"/>
      <w:r w:rsidRPr="00935C3A">
        <w:rPr>
          <w:sz w:val="14"/>
        </w:rPr>
        <w:t>Youtube</w:t>
      </w:r>
      <w:proofErr w:type="spellEnd"/>
      <w:r w:rsidRPr="00935C3A">
        <w:rPr>
          <w:sz w:val="14"/>
        </w:rPr>
        <w:t xml:space="preserve"> In January, ASG were suspected of setting off two bombs, minutes apart, on </w:t>
      </w:r>
      <w:proofErr w:type="spellStart"/>
      <w:r w:rsidRPr="00935C3A">
        <w:rPr>
          <w:sz w:val="14"/>
        </w:rPr>
        <w:t>Jolo</w:t>
      </w:r>
      <w:proofErr w:type="spellEnd"/>
      <w:r w:rsidRPr="00935C3A">
        <w:rPr>
          <w:sz w:val="14"/>
        </w:rPr>
        <w:t xml:space="preserve"> island that destroyed a Roman Catholic cathedral during a Sunday Mass which left 20 people dead and 111 wounded. Islamic State claimed responsibility, according to the extremist group’s news agency </w:t>
      </w:r>
      <w:proofErr w:type="spellStart"/>
      <w:r w:rsidRPr="00935C3A">
        <w:rPr>
          <w:sz w:val="14"/>
        </w:rPr>
        <w:t>Amaq</w:t>
      </w:r>
      <w:proofErr w:type="spellEnd"/>
      <w:r w:rsidRPr="00935C3A">
        <w:rPr>
          <w:sz w:val="14"/>
        </w:rPr>
        <w:t xml:space="preserve">. In 2017, on nearby Mindanao island, hundreds of Abu Sayyaf and other ISIS-linked insurgents including foreigners besieged </w:t>
      </w:r>
      <w:proofErr w:type="spellStart"/>
      <w:r w:rsidRPr="00935C3A">
        <w:rPr>
          <w:sz w:val="14"/>
        </w:rPr>
        <w:t>Marawi</w:t>
      </w:r>
      <w:proofErr w:type="spellEnd"/>
      <w:r w:rsidRPr="00935C3A">
        <w:rPr>
          <w:sz w:val="14"/>
        </w:rPr>
        <w:t xml:space="preserve">, the biggest Muslim city in the Philippines. For five months, desperate government troops bombed and assaulted </w:t>
      </w:r>
      <w:proofErr w:type="spellStart"/>
      <w:r w:rsidRPr="00935C3A">
        <w:rPr>
          <w:sz w:val="14"/>
        </w:rPr>
        <w:t>Marawi’s</w:t>
      </w:r>
      <w:proofErr w:type="spellEnd"/>
      <w:r w:rsidRPr="00935C3A">
        <w:rPr>
          <w:sz w:val="14"/>
        </w:rPr>
        <w:t xml:space="preserve"> urban maze until they defeated the rebels. Authorities said 920 guerrillas, 165 soldiers and at least 45 civilians perished in the fight. Much of </w:t>
      </w:r>
      <w:proofErr w:type="spellStart"/>
      <w:r w:rsidRPr="00935C3A">
        <w:rPr>
          <w:sz w:val="14"/>
        </w:rPr>
        <w:t>Marawi</w:t>
      </w:r>
      <w:proofErr w:type="spellEnd"/>
      <w:r w:rsidRPr="00935C3A">
        <w:rPr>
          <w:sz w:val="14"/>
        </w:rPr>
        <w:t xml:space="preserve"> was reduced to ruins and over 300,000 residents fled. During a four-day visit to Israel in September 2018, Duterte thanked Netanyahu for helping to end the </w:t>
      </w:r>
      <w:proofErr w:type="spellStart"/>
      <w:r w:rsidRPr="00935C3A">
        <w:rPr>
          <w:sz w:val="14"/>
        </w:rPr>
        <w:t>Marawi</w:t>
      </w:r>
      <w:proofErr w:type="spellEnd"/>
      <w:r w:rsidRPr="00935C3A">
        <w:rPr>
          <w:sz w:val="14"/>
        </w:rPr>
        <w:t xml:space="preserve"> siege which “could have dragged on were it not for the very substantial and crucial equipment” from Israel. </w:t>
      </w:r>
      <w:r w:rsidRPr="000D567B">
        <w:rPr>
          <w:rStyle w:val="StyleUnderline"/>
        </w:rPr>
        <w:t>“The help that you extended was very critical in winning the war,” Duterte said without elaborating on what type of equipment or assistance Israel provided</w:t>
      </w:r>
      <w:r w:rsidRPr="00935C3A">
        <w:rPr>
          <w:sz w:val="14"/>
        </w:rPr>
        <w:t xml:space="preserve">. US soldiers were seen operating drones in </w:t>
      </w:r>
      <w:proofErr w:type="spellStart"/>
      <w:r w:rsidRPr="00935C3A">
        <w:rPr>
          <w:sz w:val="14"/>
        </w:rPr>
        <w:t>Marawi</w:t>
      </w:r>
      <w:proofErr w:type="spellEnd"/>
      <w:r w:rsidRPr="00935C3A">
        <w:rPr>
          <w:sz w:val="14"/>
        </w:rPr>
        <w:t xml:space="preserve"> during the siege. Both nations “share the same passion for peace, we share the same passion for human beings, and we share the same passion of not allowing our countries to be destroyed by those with corrupt ideologies,” Duterte said at the time. Netanyahu replied: “</w:t>
      </w:r>
      <w:proofErr w:type="spellStart"/>
      <w:r w:rsidRPr="00935C3A">
        <w:rPr>
          <w:sz w:val="14"/>
        </w:rPr>
        <w:t>Mr</w:t>
      </w:r>
      <w:proofErr w:type="spellEnd"/>
      <w:r w:rsidRPr="00935C3A">
        <w:rPr>
          <w:sz w:val="14"/>
        </w:rPr>
        <w:t xml:space="preserve"> President, we remember our friends. And that friendship has blossomed over the years, and especially over the last few years.” The two sides will develop “military and intelligence products and hardware,” the Philippine government said at the time. Israeli Prime Minister Benjamin Netanyahu (R) stands next to the president of the Philippines Rodrigo Duterte (L) during their meeting in Jerusalem September 3, 2018. Photo: AFP/Ronen </w:t>
      </w:r>
      <w:proofErr w:type="spellStart"/>
      <w:r w:rsidRPr="00935C3A">
        <w:rPr>
          <w:sz w:val="14"/>
        </w:rPr>
        <w:t>Zvulun</w:t>
      </w:r>
      <w:proofErr w:type="spellEnd"/>
      <w:r w:rsidRPr="00935C3A">
        <w:rPr>
          <w:sz w:val="14"/>
        </w:rPr>
        <w:t xml:space="preserve"> Israeli Prime Minister Benjamin Netanyahu (R) stands next to the president of the Philippines Rodrigo Duterte (L) during their meeting in Jerusalem September 3, 2018. Photo: AFP/Ronen </w:t>
      </w:r>
      <w:proofErr w:type="spellStart"/>
      <w:r w:rsidRPr="00935C3A">
        <w:rPr>
          <w:sz w:val="14"/>
        </w:rPr>
        <w:t>Zvulun</w:t>
      </w:r>
      <w:proofErr w:type="spellEnd"/>
      <w:r w:rsidRPr="00935C3A">
        <w:rPr>
          <w:sz w:val="14"/>
        </w:rPr>
        <w:t xml:space="preserve"> Manila’s growing military relations with Tel Aviv could soon appear on Beijing’s radar. “</w:t>
      </w:r>
      <w:r w:rsidRPr="000D567B">
        <w:rPr>
          <w:rStyle w:val="StyleUnderline"/>
        </w:rPr>
        <w:t xml:space="preserve">Israel and the Philippines maintain close security ties, with </w:t>
      </w:r>
      <w:r w:rsidRPr="000D567B">
        <w:rPr>
          <w:rStyle w:val="Emphasis"/>
        </w:rPr>
        <w:t>Israel selling a large amount of weaponry</w:t>
      </w:r>
      <w:r w:rsidRPr="000D567B">
        <w:rPr>
          <w:rStyle w:val="StyleUnderline"/>
        </w:rPr>
        <w:t xml:space="preserve"> to the Philippine Army over the years</w:t>
      </w:r>
      <w:r w:rsidRPr="00935C3A">
        <w:rPr>
          <w:sz w:val="14"/>
        </w:rPr>
        <w:t>. And with tensions in the South China Sea,</w:t>
      </w:r>
      <w:r w:rsidRPr="000D567B">
        <w:rPr>
          <w:rStyle w:val="StyleUnderline"/>
        </w:rPr>
        <w:t xml:space="preserve"> the overall flow of arms to the region has spiked</w:t>
      </w:r>
      <w:r w:rsidRPr="00935C3A">
        <w:rPr>
          <w:sz w:val="14"/>
        </w:rPr>
        <w:t xml:space="preserve">,” the Jerusalem Post reported. The Philippines is among several nations in territorial disputes </w:t>
      </w:r>
      <w:r w:rsidRPr="00935C3A">
        <w:rPr>
          <w:sz w:val="14"/>
        </w:rPr>
        <w:lastRenderedPageBreak/>
        <w:t>with China in the resource-rich sea. China’s sinking of a Filipino fishing vessel near a contested bank has recently galvanized anti-China protests and calls for Duterte’s government to activate its mutual defense treaty with the US. While Duterte has demurred as he strives to strike a middle position between the US and China, expanding military relations with Israel in the name of fighting terrorism represents a strategic hedge. “</w:t>
      </w:r>
      <w:r w:rsidRPr="000D567B">
        <w:rPr>
          <w:rStyle w:val="Emphasis"/>
        </w:rPr>
        <w:t>Duterte has said in the past that he sees Israel as an alternative supplier of weapons</w:t>
      </w:r>
      <w:r w:rsidRPr="00935C3A">
        <w:rPr>
          <w:sz w:val="14"/>
        </w:rPr>
        <w:t xml:space="preserve">, and during his visit he told President Reuven Rivlin that </w:t>
      </w:r>
      <w:r w:rsidRPr="00935C3A">
        <w:rPr>
          <w:rStyle w:val="Emphasis"/>
        </w:rPr>
        <w:t>he intends to buy military equipment exclusively from Israel because of the country’s lack of restrictions, unlike the United States and other countries have refused to sell him arms over human rights violations</w:t>
      </w:r>
      <w:r w:rsidRPr="00935C3A">
        <w:rPr>
          <w:sz w:val="14"/>
        </w:rPr>
        <w:t xml:space="preserve">,” the Times of Israel reported at the time. Duterte is internationally condemned — including among Israelis — for his war on drugs which allegedly resulted in thousands of extrajudicial street executions, mostly by security forces, since he took office in 2016. Israelis </w:t>
      </w:r>
      <w:proofErr w:type="gramStart"/>
      <w:r w:rsidRPr="00935C3A">
        <w:rPr>
          <w:sz w:val="14"/>
        </w:rPr>
        <w:t>protest against</w:t>
      </w:r>
      <w:proofErr w:type="gramEnd"/>
      <w:r w:rsidRPr="00935C3A">
        <w:rPr>
          <w:sz w:val="14"/>
        </w:rPr>
        <w:t xml:space="preserve"> Philippine President Rodrigo Duterte's visit to Israel as they stand outside the presidential compound in Jerusalem on September 4, 2018, during </w:t>
      </w:r>
      <w:proofErr w:type="spellStart"/>
      <w:r w:rsidRPr="00935C3A">
        <w:rPr>
          <w:sz w:val="14"/>
        </w:rPr>
        <w:t>Duerte's</w:t>
      </w:r>
      <w:proofErr w:type="spellEnd"/>
      <w:r w:rsidRPr="00935C3A">
        <w:rPr>
          <w:sz w:val="14"/>
        </w:rPr>
        <w:t xml:space="preserve"> meeting with his Israeli counterpart. Photo: AFP/</w:t>
      </w:r>
      <w:proofErr w:type="spellStart"/>
      <w:r w:rsidRPr="00935C3A">
        <w:rPr>
          <w:sz w:val="14"/>
        </w:rPr>
        <w:t>Gali</w:t>
      </w:r>
      <w:proofErr w:type="spellEnd"/>
      <w:r w:rsidRPr="00935C3A">
        <w:rPr>
          <w:sz w:val="14"/>
        </w:rPr>
        <w:t xml:space="preserve"> </w:t>
      </w:r>
      <w:proofErr w:type="spellStart"/>
      <w:r w:rsidRPr="00935C3A">
        <w:rPr>
          <w:sz w:val="14"/>
        </w:rPr>
        <w:t>Tibbon</w:t>
      </w:r>
      <w:proofErr w:type="spellEnd"/>
      <w:r w:rsidRPr="00935C3A">
        <w:rPr>
          <w:sz w:val="14"/>
        </w:rPr>
        <w:t xml:space="preserve"> Israelis </w:t>
      </w:r>
      <w:proofErr w:type="gramStart"/>
      <w:r w:rsidRPr="00935C3A">
        <w:rPr>
          <w:sz w:val="14"/>
        </w:rPr>
        <w:t>protest against</w:t>
      </w:r>
      <w:proofErr w:type="gramEnd"/>
      <w:r w:rsidRPr="00935C3A">
        <w:rPr>
          <w:sz w:val="14"/>
        </w:rPr>
        <w:t xml:space="preserve"> Philippine President Rodrigo Duterte’s visit to Israel on September 4, 2018. Photo: AFP/</w:t>
      </w:r>
      <w:proofErr w:type="spellStart"/>
      <w:r w:rsidRPr="00935C3A">
        <w:rPr>
          <w:sz w:val="14"/>
        </w:rPr>
        <w:t>Gali</w:t>
      </w:r>
      <w:proofErr w:type="spellEnd"/>
      <w:r w:rsidRPr="00935C3A">
        <w:rPr>
          <w:sz w:val="14"/>
        </w:rPr>
        <w:t xml:space="preserve"> </w:t>
      </w:r>
      <w:proofErr w:type="spellStart"/>
      <w:r w:rsidRPr="00935C3A">
        <w:rPr>
          <w:sz w:val="14"/>
        </w:rPr>
        <w:t>Tibbon</w:t>
      </w:r>
      <w:proofErr w:type="spellEnd"/>
      <w:r w:rsidRPr="00935C3A">
        <w:rPr>
          <w:sz w:val="14"/>
        </w:rPr>
        <w:t xml:space="preserve"> </w:t>
      </w:r>
      <w:proofErr w:type="gramStart"/>
      <w:r w:rsidRPr="00935C3A">
        <w:rPr>
          <w:sz w:val="14"/>
        </w:rPr>
        <w:t>To</w:t>
      </w:r>
      <w:proofErr w:type="gramEnd"/>
      <w:r w:rsidRPr="00935C3A">
        <w:rPr>
          <w:sz w:val="14"/>
        </w:rPr>
        <w:t xml:space="preserve"> personalize his visit to Israel, Duterte brought his daughter from his first wife Elizabeth Zimmerman. “My [former] wife is a Zimmerman…a descendant of an American Jew,” he told Israelis. Israel has repeatedly praised the Philippines for sheltering more than 1,300 Jewish refugees from Nazi-controlled Germany and Austria during the </w:t>
      </w:r>
      <w:proofErr w:type="gramStart"/>
      <w:r w:rsidRPr="00935C3A">
        <w:rPr>
          <w:sz w:val="14"/>
        </w:rPr>
        <w:t>Holocaust, and</w:t>
      </w:r>
      <w:proofErr w:type="gramEnd"/>
      <w:r w:rsidRPr="00935C3A">
        <w:rPr>
          <w:sz w:val="14"/>
        </w:rPr>
        <w:t xml:space="preserve"> being the only Asian nation to vote for the UN Partition Plan for Palestine in 1947 before establishing diplomatic relations in 1957. As a result, Israel allows Filipino tourists to visit for 90 days without a visa. Netanyahu said his father, who died aged 102, “received incredible care by a caregiver from the Philippines, a woman of exceptional compassion and intelligence” who was among 30,000 people from the Southeast Asian nation currently working in Israel, mostly in the health care sector.</w:t>
      </w:r>
    </w:p>
    <w:p w14:paraId="30D36C1D" w14:textId="77777777" w:rsidR="00FE6F56" w:rsidRDefault="00FE6F56" w:rsidP="00FE6F56">
      <w:pPr>
        <w:rPr>
          <w:sz w:val="14"/>
        </w:rPr>
      </w:pPr>
    </w:p>
    <w:p w14:paraId="4512B111" w14:textId="77777777" w:rsidR="00FE6F56" w:rsidRDefault="00FE6F56" w:rsidP="00FE6F56">
      <w:pPr>
        <w:pStyle w:val="Heading3"/>
      </w:pPr>
      <w:r>
        <w:lastRenderedPageBreak/>
        <w:t>--</w:t>
      </w:r>
      <w:proofErr w:type="spellStart"/>
      <w:r>
        <w:t>xt</w:t>
      </w:r>
      <w:proofErr w:type="spellEnd"/>
      <w:r>
        <w:t xml:space="preserve"> Link</w:t>
      </w:r>
    </w:p>
    <w:p w14:paraId="791FBC87" w14:textId="77777777" w:rsidR="00FE6F56" w:rsidRDefault="00FE6F56" w:rsidP="00FE6F56"/>
    <w:p w14:paraId="519081B3" w14:textId="77777777" w:rsidR="00FE6F56" w:rsidRDefault="00FE6F56" w:rsidP="00FE6F56">
      <w:pPr>
        <w:pStyle w:val="Heading4"/>
      </w:pPr>
      <w:r>
        <w:t>Israel currently provides arms sales and military training to the Philippines; Duterte prefers Israel over US sales due to Israel’s lack of HR restrictions</w:t>
      </w:r>
    </w:p>
    <w:p w14:paraId="2FCC9734" w14:textId="77777777" w:rsidR="00FE6F56" w:rsidRPr="000F0B12" w:rsidRDefault="00FE6F56" w:rsidP="00FE6F56">
      <w:pPr>
        <w:rPr>
          <w:b/>
          <w:bCs/>
          <w:sz w:val="26"/>
          <w:szCs w:val="26"/>
        </w:rPr>
      </w:pPr>
      <w:r>
        <w:rPr>
          <w:b/>
          <w:bCs/>
          <w:sz w:val="26"/>
          <w:szCs w:val="26"/>
        </w:rPr>
        <w:t>Ehrlich 7/3</w:t>
      </w:r>
    </w:p>
    <w:p w14:paraId="56D1844D" w14:textId="77777777" w:rsidR="00FE6F56" w:rsidRDefault="00FE6F56" w:rsidP="00FE6F56">
      <w:r>
        <w:t>(</w:t>
      </w:r>
      <w:r w:rsidRPr="000A57D7">
        <w:t xml:space="preserve">Ehrlich, Richard S. “Israel Lends Philippines a Helping Strategic Hand: Article.” Asia Times, Asia Times, 4 July 2019, </w:t>
      </w:r>
      <w:hyperlink r:id="rId55" w:history="1">
        <w:r w:rsidRPr="00682F70">
          <w:rPr>
            <w:rStyle w:val="Hyperlink"/>
          </w:rPr>
          <w:t>www.asiatimes.com/2019/07/article/israel-lends-philippines-a-helping-strategic-hand/</w:t>
        </w:r>
      </w:hyperlink>
      <w:r w:rsidRPr="000A57D7">
        <w:t>.</w:t>
      </w:r>
      <w:r>
        <w:t xml:space="preserve"> </w:t>
      </w:r>
      <w:proofErr w:type="spellStart"/>
      <w:r>
        <w:t>Jram</w:t>
      </w:r>
      <w:proofErr w:type="spellEnd"/>
      <w:r>
        <w:t>)</w:t>
      </w:r>
    </w:p>
    <w:p w14:paraId="3ECD52B8" w14:textId="77777777" w:rsidR="00FE6F56" w:rsidRDefault="00FE6F56" w:rsidP="00FE6F56">
      <w:pPr>
        <w:rPr>
          <w:sz w:val="8"/>
        </w:rPr>
      </w:pPr>
      <w:r w:rsidRPr="00EC5F86">
        <w:rPr>
          <w:sz w:val="8"/>
        </w:rPr>
        <w:t>For the first time,</w:t>
      </w:r>
      <w:r w:rsidRPr="00AF6CCE">
        <w:rPr>
          <w:u w:val="single"/>
        </w:rPr>
        <w:t xml:space="preserve"> Israel has provided training to the Armed Forces of the Philippines (AFP) to assist its fight against Islamic State-linked separatists and terrorists, the latest sign of tightening strategic ties between the two US allies. The bilateral training, </w:t>
      </w:r>
      <w:r w:rsidRPr="00EC5F86">
        <w:rPr>
          <w:sz w:val="8"/>
        </w:rPr>
        <w:t>scheduled to end on July 4,</w:t>
      </w:r>
      <w:r w:rsidRPr="00AF6CCE">
        <w:rPr>
          <w:u w:val="single"/>
        </w:rPr>
        <w:t xml:space="preserve"> adds a new and potentially controversial dimension to a military relationship that has so far been confined to weapons sales and the sharing of intelligence about international Muslim extremists. And while the strategic relationship is largely and nominally defined by combatting terrorism, Israel’s growing sales of sophisticated hardware, including advanced missile systems, to the Philippines will likely also raise antennae in China.</w:t>
      </w:r>
      <w:r w:rsidRPr="00EC5F86">
        <w:rPr>
          <w:sz w:val="8"/>
        </w:rPr>
        <w:t xml:space="preserve"> Even though Israeli boots were only on the ground in the capital Manila, their military presence risked alienating some of the country’s nearly 6% Muslim population who live mostly in the nation’s south, including the terrorism-prone island of Mindanao. The Philippines’ volatile south has been battered by decades of violent insurgency and faces increasing Islamist demands for autonomy, and in cases independence, in a country that is over 80% Roman Catholic. Government troops walk past a mosque before their assault with insurgents from the so-called </w:t>
      </w:r>
      <w:proofErr w:type="spellStart"/>
      <w:r w:rsidRPr="00EC5F86">
        <w:rPr>
          <w:sz w:val="8"/>
        </w:rPr>
        <w:t>Maute</w:t>
      </w:r>
      <w:proofErr w:type="spellEnd"/>
      <w:r w:rsidRPr="00EC5F86">
        <w:rPr>
          <w:sz w:val="8"/>
        </w:rPr>
        <w:t xml:space="preserve"> group, who have taken over large parts of </w:t>
      </w:r>
      <w:proofErr w:type="spellStart"/>
      <w:r w:rsidRPr="00EC5F86">
        <w:rPr>
          <w:sz w:val="8"/>
        </w:rPr>
        <w:t>Marawi</w:t>
      </w:r>
      <w:proofErr w:type="spellEnd"/>
      <w:r w:rsidRPr="00EC5F86">
        <w:rPr>
          <w:sz w:val="8"/>
        </w:rPr>
        <w:t xml:space="preserve"> City, southern Philippines. To dampen any controversy, only about 10 Israeli Defense Force (IDF) soldiers trained 180 Philippine Army troops who are now qualified to pass on those lessons to other soldiers. </w:t>
      </w:r>
      <w:r w:rsidRPr="00AF6CCE">
        <w:rPr>
          <w:u w:val="single"/>
        </w:rPr>
        <w:t xml:space="preserve">The Counter-Terrorism Trainer’s Training (CTTT), staged between June 26-July 4, focused on how to fight an insurgency in urban and rural areas, including </w:t>
      </w:r>
      <w:proofErr w:type="gramStart"/>
      <w:r w:rsidRPr="00AF6CCE">
        <w:rPr>
          <w:u w:val="single"/>
        </w:rPr>
        <w:t>through the use of</w:t>
      </w:r>
      <w:proofErr w:type="gramEnd"/>
      <w:r w:rsidRPr="00AF6CCE">
        <w:rPr>
          <w:u w:val="single"/>
        </w:rPr>
        <w:t xml:space="preserve"> combat technology such as drones. “The CTTT is the first training collaboration between the Philippines Army and the IDF to be held in the Philippines,”</w:t>
      </w:r>
      <w:r w:rsidRPr="00EC5F86">
        <w:rPr>
          <w:sz w:val="8"/>
        </w:rPr>
        <w:t xml:space="preserve"> confirmed Philippine Army spokesman Lieutenant Colonel Ramon </w:t>
      </w:r>
      <w:proofErr w:type="spellStart"/>
      <w:r w:rsidRPr="00EC5F86">
        <w:rPr>
          <w:sz w:val="8"/>
        </w:rPr>
        <w:t>Zagala</w:t>
      </w:r>
      <w:proofErr w:type="spellEnd"/>
      <w:r w:rsidRPr="00EC5F86">
        <w:rPr>
          <w:sz w:val="8"/>
        </w:rPr>
        <w:t xml:space="preserve">. “Although they have different experiences, there are similarities, so it’s important that we establish a methodology on how to go about our anti-terrorism and combat techniques,” </w:t>
      </w:r>
      <w:proofErr w:type="spellStart"/>
      <w:r w:rsidRPr="00EC5F86">
        <w:rPr>
          <w:sz w:val="8"/>
        </w:rPr>
        <w:t>Zagala</w:t>
      </w:r>
      <w:proofErr w:type="spellEnd"/>
      <w:r w:rsidRPr="00EC5F86">
        <w:rPr>
          <w:sz w:val="8"/>
        </w:rPr>
        <w:t xml:space="preserve"> said.</w:t>
      </w:r>
      <w:r w:rsidRPr="00AF6CCE">
        <w:rPr>
          <w:u w:val="single"/>
        </w:rPr>
        <w:t xml:space="preserve"> Bilateral relations have grown stronger and more personal during the tenures of Israeli Prime Minister Benjamin Netanyahu and Philippine President Rodrigo Duterte. Those</w:t>
      </w:r>
      <w:r w:rsidRPr="00AF6CCE">
        <w:rPr>
          <w:b/>
          <w:bCs/>
          <w:u w:val="single"/>
        </w:rPr>
        <w:t xml:space="preserve"> ties have also apparently facilitated arms deals</w:t>
      </w:r>
      <w:r w:rsidRPr="00AF6CCE">
        <w:rPr>
          <w:u w:val="single"/>
        </w:rPr>
        <w:t xml:space="preserve">. The Philippine Air Force plans to </w:t>
      </w:r>
      <w:r w:rsidRPr="00AF6CCE">
        <w:rPr>
          <w:b/>
          <w:bCs/>
          <w:u w:val="single"/>
        </w:rPr>
        <w:t xml:space="preserve">procure millions of </w:t>
      </w:r>
      <w:proofErr w:type="spellStart"/>
      <w:r w:rsidRPr="00AF6CCE">
        <w:rPr>
          <w:b/>
          <w:bCs/>
          <w:u w:val="single"/>
        </w:rPr>
        <w:t>dollars worth</w:t>
      </w:r>
      <w:proofErr w:type="spellEnd"/>
      <w:r w:rsidRPr="00AF6CCE">
        <w:rPr>
          <w:b/>
          <w:bCs/>
          <w:u w:val="single"/>
        </w:rPr>
        <w:t xml:space="preserve"> of Israeli-made </w:t>
      </w:r>
      <w:r w:rsidRPr="00AF6CCE">
        <w:rPr>
          <w:u w:val="single"/>
        </w:rPr>
        <w:t>Rafael Advanced Defense Systems’ medium-range, surface-to-air SPYDER missiles and Hermes medium-altitude, long-endurance drones.</w:t>
      </w:r>
      <w:r w:rsidRPr="00EC5F86">
        <w:rPr>
          <w:sz w:val="8"/>
        </w:rPr>
        <w:t xml:space="preserve"> The SPYDER is a low-level, quick-reaction missile system capable of engaging aircraft, helicopters, unmanned air vehicles, drones, and precision-guided munitions. An Israel-made Hermes 900 Maritime Patrol drone system. The Hermes drone, one of the most used worldwide, is designed for tactical missions with payload options that include electronic intelligence gathering and electronic warfare.</w:t>
      </w:r>
      <w:r w:rsidRPr="00AF6CCE">
        <w:rPr>
          <w:u w:val="single"/>
        </w:rPr>
        <w:t xml:space="preserve"> Those weapons will bolster Manila’s earlier purchases of Israeli drones, radars and 100 armored vehicles. The Israeli-Philippine exercises and arms sales, tagged specifically to combat terrorism, will also significantly improve the Philippines’ broad defense capabilities, including potentially in sea theaters like the South China Sea.</w:t>
      </w:r>
      <w:r w:rsidRPr="00EC5F86">
        <w:rPr>
          <w:sz w:val="8"/>
        </w:rPr>
        <w:t xml:space="preserve"> The Philippines has fought diverse rebel groups during past decades, while in recent years several have pronounced extremist allegiance to Islamic State. While some peace deals have been struck, non-ceasefire groups are escalating their battles. The bloodiest clashes involve the Abu Sayyaf Group (ASG), an Islamist group that has openly allied with Islamic State. ASG has waged battles for independence on Muslim-majority southern islands for several years, pushing their agenda through bombings, kidnappings and beheadings, including of captured foreign tourists. “We recovered parts like head, feet. </w:t>
      </w:r>
      <w:proofErr w:type="gramStart"/>
      <w:r w:rsidRPr="00EC5F86">
        <w:rPr>
          <w:sz w:val="8"/>
        </w:rPr>
        <w:t>Both of them</w:t>
      </w:r>
      <w:proofErr w:type="gramEnd"/>
      <w:r w:rsidRPr="00EC5F86">
        <w:rPr>
          <w:sz w:val="8"/>
        </w:rPr>
        <w:t xml:space="preserve"> are male. We still don’t know if they are foreign or local,” the army’s Joint Task Force Sulu spokesman Gerald </w:t>
      </w:r>
      <w:proofErr w:type="spellStart"/>
      <w:r w:rsidRPr="00EC5F86">
        <w:rPr>
          <w:sz w:val="8"/>
        </w:rPr>
        <w:t>Monfort</w:t>
      </w:r>
      <w:proofErr w:type="spellEnd"/>
      <w:r w:rsidRPr="00EC5F86">
        <w:rPr>
          <w:sz w:val="8"/>
        </w:rPr>
        <w:t xml:space="preserve"> said on July 2, describing a likely double-suicide bombing which killed five people on June 28 at a military base. “Our main suspect is Abu Sayyaf. They are the only one with a motive to sow terror” on </w:t>
      </w:r>
      <w:proofErr w:type="spellStart"/>
      <w:r w:rsidRPr="00EC5F86">
        <w:rPr>
          <w:sz w:val="8"/>
        </w:rPr>
        <w:t>Jolo</w:t>
      </w:r>
      <w:proofErr w:type="spellEnd"/>
      <w:r w:rsidRPr="00EC5F86">
        <w:rPr>
          <w:sz w:val="8"/>
        </w:rPr>
        <w:t xml:space="preserve"> island in the Sulu archipelago, Mr. </w:t>
      </w:r>
      <w:proofErr w:type="spellStart"/>
      <w:r w:rsidRPr="00EC5F86">
        <w:rPr>
          <w:sz w:val="8"/>
        </w:rPr>
        <w:t>Monfort</w:t>
      </w:r>
      <w:proofErr w:type="spellEnd"/>
      <w:r w:rsidRPr="00EC5F86">
        <w:rPr>
          <w:sz w:val="8"/>
        </w:rPr>
        <w:t xml:space="preserve"> said, according to Reuters. Islamic State fighters in a radicalization video clip targeting the Philippines. Photo: </w:t>
      </w:r>
      <w:proofErr w:type="spellStart"/>
      <w:r w:rsidRPr="00EC5F86">
        <w:rPr>
          <w:sz w:val="8"/>
        </w:rPr>
        <w:t>Youtube</w:t>
      </w:r>
      <w:proofErr w:type="spellEnd"/>
      <w:r w:rsidRPr="00EC5F86">
        <w:rPr>
          <w:sz w:val="8"/>
        </w:rPr>
        <w:t xml:space="preserve"> Islamic State fighters in a radicalization video clip targeting the Philippines. Photo: </w:t>
      </w:r>
      <w:proofErr w:type="spellStart"/>
      <w:r w:rsidRPr="00EC5F86">
        <w:rPr>
          <w:sz w:val="8"/>
        </w:rPr>
        <w:t>Youtub</w:t>
      </w:r>
      <w:proofErr w:type="spellEnd"/>
      <w:r w:rsidRPr="00EC5F86">
        <w:rPr>
          <w:sz w:val="8"/>
        </w:rPr>
        <w:t xml:space="preserve"> In January, ASG were suspected of setting off two bombs, minutes apart, on </w:t>
      </w:r>
      <w:proofErr w:type="spellStart"/>
      <w:r w:rsidRPr="00EC5F86">
        <w:rPr>
          <w:sz w:val="8"/>
        </w:rPr>
        <w:t>Jolo</w:t>
      </w:r>
      <w:proofErr w:type="spellEnd"/>
      <w:r w:rsidRPr="00EC5F86">
        <w:rPr>
          <w:sz w:val="8"/>
        </w:rPr>
        <w:t xml:space="preserve"> island that destroyed a Roman Catholic cathedral during a Sunday Mass which left 20 people dead and 111 wounded. Islamic State claimed responsibility, according to the extremist group’s news agency </w:t>
      </w:r>
      <w:proofErr w:type="spellStart"/>
      <w:r w:rsidRPr="00EC5F86">
        <w:rPr>
          <w:sz w:val="8"/>
        </w:rPr>
        <w:t>Amaq</w:t>
      </w:r>
      <w:proofErr w:type="spellEnd"/>
      <w:r w:rsidRPr="00EC5F86">
        <w:rPr>
          <w:sz w:val="8"/>
        </w:rPr>
        <w:t xml:space="preserve">. In 2017, on nearby Mindanao island, hundreds of Abu Sayyaf and other ISIS-linked insurgents including foreigners besieged </w:t>
      </w:r>
      <w:proofErr w:type="spellStart"/>
      <w:r w:rsidRPr="00EC5F86">
        <w:rPr>
          <w:sz w:val="8"/>
        </w:rPr>
        <w:t>Marawi</w:t>
      </w:r>
      <w:proofErr w:type="spellEnd"/>
      <w:r w:rsidRPr="00EC5F86">
        <w:rPr>
          <w:sz w:val="8"/>
        </w:rPr>
        <w:t xml:space="preserve">, the biggest Muslim city in the Philippines. For five months, desperate government troops bombed and assaulted </w:t>
      </w:r>
      <w:proofErr w:type="spellStart"/>
      <w:r w:rsidRPr="00EC5F86">
        <w:rPr>
          <w:sz w:val="8"/>
        </w:rPr>
        <w:t>Marawi’s</w:t>
      </w:r>
      <w:proofErr w:type="spellEnd"/>
      <w:r w:rsidRPr="00EC5F86">
        <w:rPr>
          <w:sz w:val="8"/>
        </w:rPr>
        <w:t xml:space="preserve"> urban maze until they defeated the rebels. Authorities said 920 guerrillas, 165 soldiers and at least 45 civilians perished in the fight. Much of </w:t>
      </w:r>
      <w:proofErr w:type="spellStart"/>
      <w:r w:rsidRPr="00EC5F86">
        <w:rPr>
          <w:sz w:val="8"/>
        </w:rPr>
        <w:t>Marawi</w:t>
      </w:r>
      <w:proofErr w:type="spellEnd"/>
      <w:r w:rsidRPr="00EC5F86">
        <w:rPr>
          <w:sz w:val="8"/>
        </w:rPr>
        <w:t xml:space="preserve"> was reduced to ruins and over 300,000 residents fled. During a four-day visit to Israel in September 2018, </w:t>
      </w:r>
      <w:r w:rsidRPr="00617F82">
        <w:rPr>
          <w:u w:val="single"/>
        </w:rPr>
        <w:t xml:space="preserve">Duterte thanked Netanyahu for helping to end the </w:t>
      </w:r>
      <w:proofErr w:type="spellStart"/>
      <w:r w:rsidRPr="00617F82">
        <w:rPr>
          <w:u w:val="single"/>
        </w:rPr>
        <w:t>Marawi</w:t>
      </w:r>
      <w:proofErr w:type="spellEnd"/>
      <w:r w:rsidRPr="00617F82">
        <w:rPr>
          <w:u w:val="single"/>
        </w:rPr>
        <w:t xml:space="preserve"> siege which “could have dragged on were it not for the very substantial and crucial equipment” from Israel. “The help that you extended was very critical in winning the war,</w:t>
      </w:r>
      <w:r w:rsidRPr="00EC5F86">
        <w:rPr>
          <w:sz w:val="8"/>
        </w:rPr>
        <w:t xml:space="preserve">” Duterte said without elaborating on what type of equipment or assistance Israel provided. US soldiers were seen operating drones in </w:t>
      </w:r>
      <w:proofErr w:type="spellStart"/>
      <w:r w:rsidRPr="00EC5F86">
        <w:rPr>
          <w:sz w:val="8"/>
        </w:rPr>
        <w:t>Marawi</w:t>
      </w:r>
      <w:proofErr w:type="spellEnd"/>
      <w:r w:rsidRPr="00EC5F86">
        <w:rPr>
          <w:sz w:val="8"/>
        </w:rPr>
        <w:t xml:space="preserve"> during the siege. Both nations “share the same passion for peace, we share the same passion for human beings, and we share the same passion of not allowing our countries to be destroyed by those with corrupt ideologies,” Duterte said at the time. Netanyahu replied: “</w:t>
      </w:r>
      <w:proofErr w:type="spellStart"/>
      <w:r w:rsidRPr="00EC5F86">
        <w:rPr>
          <w:sz w:val="8"/>
        </w:rPr>
        <w:t>Mr</w:t>
      </w:r>
      <w:proofErr w:type="spellEnd"/>
      <w:r w:rsidRPr="00EC5F86">
        <w:rPr>
          <w:sz w:val="8"/>
        </w:rPr>
        <w:t xml:space="preserve"> President, we remember our friends. And that friendship has blossomed over the years, and especially over the last few years.” </w:t>
      </w:r>
      <w:r w:rsidRPr="00617F82">
        <w:rPr>
          <w:u w:val="single"/>
        </w:rPr>
        <w:t>The two sides will develop “military and intelligence products and hardware,”</w:t>
      </w:r>
      <w:r w:rsidRPr="00EC5F86">
        <w:rPr>
          <w:sz w:val="8"/>
        </w:rPr>
        <w:t xml:space="preserve"> the Philippine government said at the time.</w:t>
      </w:r>
      <w:r w:rsidRPr="00617F82">
        <w:rPr>
          <w:u w:val="single"/>
        </w:rPr>
        <w:t xml:space="preserve"> </w:t>
      </w:r>
      <w:r w:rsidRPr="00617F82">
        <w:rPr>
          <w:b/>
          <w:bCs/>
          <w:u w:val="single"/>
        </w:rPr>
        <w:t xml:space="preserve">Manila’s growing military relations with Tel Aviv could soon appear on Beijing’s radar. </w:t>
      </w:r>
      <w:r w:rsidRPr="00617F82">
        <w:rPr>
          <w:u w:val="single"/>
        </w:rPr>
        <w:t>“Israel and the Philippines maintain close security ties, with Israel selling a large amount of weaponry to the Philippine Army over the years. And with tensions in the South China Sea, the overall flow of arms to the region has spiked,”</w:t>
      </w:r>
      <w:r w:rsidRPr="00EC5F86">
        <w:rPr>
          <w:sz w:val="8"/>
        </w:rPr>
        <w:t xml:space="preserve"> the Jerusalem Post reported. The Philippines is among several nations in territorial disputes with China in the resource-rich sea. China’s sinking of a Filipino fishing vessel near a contested bank has recently galvanized anti-China protests and calls for Duterte’s government to activate its mutual defense treaty with the US. While Duterte has demurred as he strives to strike a middle position between the US and China, expanding military relations with Israel in the name of fighting terrorism represents a strategic hedge. “</w:t>
      </w:r>
      <w:r w:rsidRPr="00E9352F">
        <w:rPr>
          <w:b/>
          <w:bCs/>
          <w:u w:val="single"/>
        </w:rPr>
        <w:t xml:space="preserve">Duterte has said in the past that he sees Israel as an alternative supplier of weapons, and during his visit he told President Reuven </w:t>
      </w:r>
      <w:r w:rsidRPr="00E9352F">
        <w:rPr>
          <w:b/>
          <w:bCs/>
          <w:u w:val="single"/>
        </w:rPr>
        <w:lastRenderedPageBreak/>
        <w:t>Rivlin that he intends to buy military equipment exclusively from Israel because of the country’s lack of restrictions, unlike the United States and other countries have refused to sell him arms over human rights violations,</w:t>
      </w:r>
      <w:r w:rsidRPr="00EC5F86">
        <w:rPr>
          <w:sz w:val="8"/>
        </w:rPr>
        <w:t xml:space="preserve">” the Times of Israel reported at the time. </w:t>
      </w:r>
    </w:p>
    <w:p w14:paraId="39E759D8" w14:textId="16DC743F" w:rsidR="00FE6F56" w:rsidRDefault="00FE6F56" w:rsidP="00FE6F56">
      <w:pPr>
        <w:pStyle w:val="Heading3"/>
      </w:pPr>
      <w:r>
        <w:lastRenderedPageBreak/>
        <w:t>--</w:t>
      </w:r>
      <w:proofErr w:type="spellStart"/>
      <w:r>
        <w:t>xt</w:t>
      </w:r>
      <w:proofErr w:type="spellEnd"/>
      <w:r>
        <w:t xml:space="preserve"> Yes Fill-In</w:t>
      </w:r>
    </w:p>
    <w:p w14:paraId="7B6E8DFB" w14:textId="77777777" w:rsidR="00FE6F56" w:rsidRDefault="00FE6F56" w:rsidP="00FE6F56">
      <w:pPr>
        <w:pStyle w:val="Heading4"/>
      </w:pPr>
      <w:r>
        <w:t>The Philippines wants Israeli arms more than American arms</w:t>
      </w:r>
    </w:p>
    <w:p w14:paraId="5B49C035" w14:textId="77777777" w:rsidR="00FE6F56" w:rsidRDefault="00FE6F56" w:rsidP="00FE6F56">
      <w:pPr>
        <w:rPr>
          <w:sz w:val="14"/>
        </w:rPr>
      </w:pPr>
      <w:r w:rsidRPr="00D429AB">
        <w:rPr>
          <w:rStyle w:val="Style13ptBold"/>
        </w:rPr>
        <w:t xml:space="preserve">Telegraph </w:t>
      </w:r>
      <w:proofErr w:type="gramStart"/>
      <w:r w:rsidRPr="00D429AB">
        <w:rPr>
          <w:rStyle w:val="Style13ptBold"/>
        </w:rPr>
        <w:t>18</w:t>
      </w:r>
      <w:r>
        <w:rPr>
          <w:sz w:val="14"/>
        </w:rPr>
        <w:t xml:space="preserve">  (</w:t>
      </w:r>
      <w:proofErr w:type="gramEnd"/>
      <w:r>
        <w:rPr>
          <w:sz w:val="14"/>
        </w:rPr>
        <w:t>Telegraph,  "Philippine leader Duterte eyes arms trade on visit to Israel," Telegraph, 9-2-2018, https://www.telegraph.co.uk/news/2018/09/02/philippine-leader-duterte-eyes-arms-trade-visit-israel/)//Bennerz</w:t>
      </w:r>
    </w:p>
    <w:p w14:paraId="375F8BFE" w14:textId="77777777" w:rsidR="00FE6F56" w:rsidRDefault="00FE6F56" w:rsidP="00FE6F56">
      <w:pPr>
        <w:rPr>
          <w:sz w:val="14"/>
        </w:rPr>
      </w:pPr>
      <w:r>
        <w:rPr>
          <w:sz w:val="14"/>
        </w:rPr>
        <w:t xml:space="preserve">Rodrigo </w:t>
      </w:r>
      <w:r w:rsidRPr="00E466FE">
        <w:rPr>
          <w:rStyle w:val="StyleUnderline"/>
        </w:rPr>
        <w:t>Duterte</w:t>
      </w:r>
      <w:r>
        <w:rPr>
          <w:sz w:val="14"/>
        </w:rPr>
        <w:t xml:space="preserve">, the Philippine president, </w:t>
      </w:r>
      <w:r w:rsidRPr="00E466FE">
        <w:rPr>
          <w:rStyle w:val="StyleUnderline"/>
        </w:rPr>
        <w:t xml:space="preserve">left for a visit to Israel </w:t>
      </w:r>
      <w:r>
        <w:rPr>
          <w:sz w:val="14"/>
        </w:rPr>
        <w:t xml:space="preserve">and Jordan on Sunday, </w:t>
      </w:r>
      <w:r w:rsidRPr="00E466FE">
        <w:rPr>
          <w:rStyle w:val="Emphasis"/>
        </w:rPr>
        <w:t>as his nation pivots away from a long-time reliance on American military hardware and support.</w:t>
      </w:r>
      <w:r>
        <w:rPr>
          <w:rStyle w:val="Emphasis"/>
        </w:rPr>
        <w:t xml:space="preserve"> </w:t>
      </w:r>
      <w:r>
        <w:rPr>
          <w:sz w:val="14"/>
        </w:rPr>
        <w:t xml:space="preserve">The four-day visit to Israel will be the first by a Philippine leader in more than 60 years of diplomatic ties between the two nations. </w:t>
      </w:r>
      <w:proofErr w:type="spellStart"/>
      <w:r>
        <w:rPr>
          <w:sz w:val="14"/>
        </w:rPr>
        <w:t>Mr</w:t>
      </w:r>
      <w:proofErr w:type="spellEnd"/>
      <w:r>
        <w:rPr>
          <w:sz w:val="14"/>
        </w:rPr>
        <w:t xml:space="preserve"> Duterte, accompanied by an entourage including soldiers and police, will sit down with Benjamin Netanyahu, the Israeli prime minister, and hold an event with some of the thousands of Filipino migrant workers in Israel. </w:t>
      </w:r>
      <w:proofErr w:type="spellStart"/>
      <w:r>
        <w:rPr>
          <w:sz w:val="14"/>
        </w:rPr>
        <w:t>Mr</w:t>
      </w:r>
      <w:proofErr w:type="spellEnd"/>
      <w:r>
        <w:rPr>
          <w:sz w:val="14"/>
        </w:rPr>
        <w:t xml:space="preserve"> Duterte has become notorious for controversial statements - including likening himself to Hitler - and his internationally condemned drug crackdown that has killed thousands. "We assign great importance to this visit, which </w:t>
      </w:r>
      <w:proofErr w:type="spellStart"/>
      <w:r>
        <w:rPr>
          <w:sz w:val="14"/>
        </w:rPr>
        <w:t>symbolises</w:t>
      </w:r>
      <w:proofErr w:type="spellEnd"/>
      <w:r>
        <w:rPr>
          <w:sz w:val="14"/>
        </w:rPr>
        <w:t xml:space="preserve"> the strong, warm ties between our two peoples," Israel's foreign ministry said in a statement. </w:t>
      </w:r>
      <w:proofErr w:type="spellStart"/>
      <w:r w:rsidRPr="00BF6150">
        <w:rPr>
          <w:rStyle w:val="StyleUnderline"/>
        </w:rPr>
        <w:t>Mr</w:t>
      </w:r>
      <w:proofErr w:type="spellEnd"/>
      <w:r w:rsidRPr="00BF6150">
        <w:rPr>
          <w:rStyle w:val="StyleUnderline"/>
        </w:rPr>
        <w:t xml:space="preserve"> Duterte has </w:t>
      </w:r>
      <w:r w:rsidRPr="00BF6150">
        <w:rPr>
          <w:rStyle w:val="Emphasis"/>
        </w:rPr>
        <w:t>led the Philippines away from the US,</w:t>
      </w:r>
      <w:r w:rsidRPr="00BF6150">
        <w:rPr>
          <w:rStyle w:val="StyleUnderline"/>
        </w:rPr>
        <w:t xml:space="preserve"> its former colonial master, and towards closer diplomatic and business ties with China and Russia.</w:t>
      </w:r>
      <w:r>
        <w:rPr>
          <w:rStyle w:val="StyleUnderline"/>
        </w:rPr>
        <w:t xml:space="preserve"> </w:t>
      </w:r>
      <w:r w:rsidRPr="00BF6150">
        <w:rPr>
          <w:rStyle w:val="Emphasis"/>
        </w:rPr>
        <w:t>The US</w:t>
      </w:r>
      <w:r>
        <w:rPr>
          <w:sz w:val="14"/>
        </w:rPr>
        <w:t xml:space="preserve"> and Canada have both seen military hardware </w:t>
      </w:r>
      <w:r w:rsidRPr="00BF6150">
        <w:rPr>
          <w:rStyle w:val="Emphasis"/>
        </w:rPr>
        <w:t xml:space="preserve">deals fall apart with the Philippines due to concerns over </w:t>
      </w:r>
      <w:proofErr w:type="spellStart"/>
      <w:r w:rsidRPr="00BF6150">
        <w:rPr>
          <w:rStyle w:val="Emphasis"/>
        </w:rPr>
        <w:t>Mr</w:t>
      </w:r>
      <w:proofErr w:type="spellEnd"/>
      <w:r w:rsidRPr="00BF6150">
        <w:rPr>
          <w:rStyle w:val="Emphasis"/>
        </w:rPr>
        <w:t xml:space="preserve"> Duterte's drug war. But so far sales with Israel have gone smoothly.</w:t>
      </w:r>
      <w:r>
        <w:rPr>
          <w:rStyle w:val="Emphasis"/>
        </w:rPr>
        <w:t xml:space="preserve"> </w:t>
      </w:r>
      <w:r>
        <w:rPr>
          <w:sz w:val="14"/>
        </w:rPr>
        <w:t>"(</w:t>
      </w:r>
      <w:r w:rsidRPr="00BF6150">
        <w:rPr>
          <w:rStyle w:val="StyleUnderline"/>
        </w:rPr>
        <w:t>The visit</w:t>
      </w:r>
      <w:r w:rsidRPr="00BF6150">
        <w:t>)</w:t>
      </w:r>
      <w:r w:rsidRPr="00BF6150">
        <w:rPr>
          <w:rStyle w:val="StyleUnderline"/>
        </w:rPr>
        <w:t xml:space="preserve"> is for President Duterte to look for an alternative market for</w:t>
      </w:r>
      <w:r w:rsidRPr="00183F35">
        <w:t>...</w:t>
      </w:r>
      <w:r w:rsidRPr="00BF6150">
        <w:rPr>
          <w:rStyle w:val="StyleUnderline"/>
        </w:rPr>
        <w:t xml:space="preserve"> weapons for our armed forces as well as for the police</w:t>
      </w:r>
      <w:r>
        <w:rPr>
          <w:sz w:val="14"/>
        </w:rPr>
        <w:t xml:space="preserve">," </w:t>
      </w:r>
      <w:proofErr w:type="spellStart"/>
      <w:r>
        <w:rPr>
          <w:sz w:val="14"/>
        </w:rPr>
        <w:t>Henelito</w:t>
      </w:r>
      <w:proofErr w:type="spellEnd"/>
      <w:r>
        <w:rPr>
          <w:sz w:val="14"/>
        </w:rPr>
        <w:t xml:space="preserve"> Sevilla, an international relations expert at the University of the Philippines, told AFP. Israel is among the world's top arms dealers, with nearly 60 percent of its </w:t>
      </w:r>
      <w:proofErr w:type="spellStart"/>
      <w:r>
        <w:rPr>
          <w:sz w:val="14"/>
        </w:rPr>
        <w:t>defence</w:t>
      </w:r>
      <w:proofErr w:type="spellEnd"/>
      <w:r>
        <w:rPr>
          <w:sz w:val="14"/>
        </w:rPr>
        <w:t xml:space="preserve"> exports going to the Asia-Pacific region, according to Israeli </w:t>
      </w:r>
      <w:proofErr w:type="spellStart"/>
      <w:r>
        <w:rPr>
          <w:sz w:val="14"/>
        </w:rPr>
        <w:t>defence</w:t>
      </w:r>
      <w:proofErr w:type="spellEnd"/>
      <w:r>
        <w:rPr>
          <w:sz w:val="14"/>
        </w:rPr>
        <w:t xml:space="preserve"> ministry data. </w:t>
      </w:r>
      <w:r w:rsidRPr="00183F35">
        <w:rPr>
          <w:rStyle w:val="Emphasis"/>
        </w:rPr>
        <w:t xml:space="preserve">The Philippines emerged as a significant new customer in 2017 for Israel, with sales of radar and anti-tank equipment worth $21 million </w:t>
      </w:r>
      <w:r>
        <w:rPr>
          <w:sz w:val="14"/>
        </w:rPr>
        <w:t xml:space="preserve">(£16 million). Manila says the trip is expected to yield agreements on </w:t>
      </w:r>
      <w:proofErr w:type="spellStart"/>
      <w:r>
        <w:rPr>
          <w:sz w:val="14"/>
        </w:rPr>
        <w:t>defence</w:t>
      </w:r>
      <w:proofErr w:type="spellEnd"/>
      <w:r>
        <w:rPr>
          <w:sz w:val="14"/>
        </w:rPr>
        <w:t xml:space="preserve"> as well as </w:t>
      </w:r>
      <w:proofErr w:type="spellStart"/>
      <w:r>
        <w:rPr>
          <w:sz w:val="14"/>
        </w:rPr>
        <w:t>labour</w:t>
      </w:r>
      <w:proofErr w:type="spellEnd"/>
      <w:r>
        <w:rPr>
          <w:sz w:val="14"/>
        </w:rPr>
        <w:t xml:space="preserve">, which is one of the Philippines' top exports. </w:t>
      </w:r>
      <w:r w:rsidRPr="00183F35">
        <w:rPr>
          <w:rStyle w:val="StyleUnderline"/>
        </w:rPr>
        <w:t>Some 10 million Filipinos work abroad and send home money - a lifeline for the economy. Manila is keen to sign agreements on protections for the workers.</w:t>
      </w:r>
      <w:r>
        <w:rPr>
          <w:rStyle w:val="StyleUnderline"/>
        </w:rPr>
        <w:t xml:space="preserve"> </w:t>
      </w:r>
      <w:r>
        <w:rPr>
          <w:sz w:val="14"/>
        </w:rPr>
        <w:t xml:space="preserve">Although the Philippines has a special bond with Israelis for giving refuge to some 1,300 Jews fleeing the Holocaust, </w:t>
      </w:r>
      <w:proofErr w:type="spellStart"/>
      <w:r>
        <w:rPr>
          <w:sz w:val="14"/>
        </w:rPr>
        <w:t>Mr</w:t>
      </w:r>
      <w:proofErr w:type="spellEnd"/>
      <w:r>
        <w:rPr>
          <w:sz w:val="14"/>
        </w:rPr>
        <w:t xml:space="preserve"> Duterte drew global condemnation for comparing himself to Hitler in 2016. "Hitler massacred three million Jews. Now there are three million drug addicts (in the Philippines). I'd be happy to slaughter them," he said. Six million Jews were killed in the Holocaust. </w:t>
      </w:r>
      <w:proofErr w:type="spellStart"/>
      <w:r>
        <w:rPr>
          <w:sz w:val="14"/>
        </w:rPr>
        <w:t>Mr</w:t>
      </w:r>
      <w:proofErr w:type="spellEnd"/>
      <w:r>
        <w:rPr>
          <w:sz w:val="14"/>
        </w:rPr>
        <w:t xml:space="preserve"> Duterte later </w:t>
      </w:r>
      <w:proofErr w:type="spellStart"/>
      <w:r>
        <w:rPr>
          <w:sz w:val="14"/>
        </w:rPr>
        <w:t>apologised</w:t>
      </w:r>
      <w:proofErr w:type="spellEnd"/>
      <w:r>
        <w:rPr>
          <w:sz w:val="14"/>
        </w:rPr>
        <w:t xml:space="preserve"> for his remarks, which he said were aimed at critics who had likened him to the Nazi leader. Just over a year later the Philippines abstained from a UN vote rebuking the US for moving its embassy to Jerusalem. Palestinians see the eastern part of the disputed city as the capital of their future state. </w:t>
      </w:r>
      <w:proofErr w:type="spellStart"/>
      <w:r>
        <w:rPr>
          <w:sz w:val="14"/>
        </w:rPr>
        <w:t>Mr</w:t>
      </w:r>
      <w:proofErr w:type="spellEnd"/>
      <w:r>
        <w:rPr>
          <w:sz w:val="14"/>
        </w:rPr>
        <w:t xml:space="preserve"> Duterte on Sunday expressed support for a two-state solution to the Israeli-Palestinian conflict. "We shall be guided by our constitution and laws as well as our international commitments in support of efforts and initiatives including the two-state solution," he told reporters. </w:t>
      </w:r>
      <w:proofErr w:type="spellStart"/>
      <w:r>
        <w:rPr>
          <w:sz w:val="14"/>
        </w:rPr>
        <w:t>Mr</w:t>
      </w:r>
      <w:proofErr w:type="spellEnd"/>
      <w:r>
        <w:rPr>
          <w:sz w:val="14"/>
        </w:rPr>
        <w:t xml:space="preserve"> Netanyahu says he wants the Palestinians to govern </w:t>
      </w:r>
      <w:proofErr w:type="gramStart"/>
      <w:r>
        <w:rPr>
          <w:sz w:val="14"/>
        </w:rPr>
        <w:t>themselves, but</w:t>
      </w:r>
      <w:proofErr w:type="gramEnd"/>
      <w:r>
        <w:rPr>
          <w:sz w:val="14"/>
        </w:rPr>
        <w:t xml:space="preserve"> has recently declined to specify whether that would mean an independent Palestinian state or some diluted form of autonomy, which many right-wing Israelis advocate. </w:t>
      </w:r>
      <w:proofErr w:type="spellStart"/>
      <w:r>
        <w:rPr>
          <w:sz w:val="14"/>
        </w:rPr>
        <w:t>Mr</w:t>
      </w:r>
      <w:proofErr w:type="spellEnd"/>
      <w:r>
        <w:rPr>
          <w:sz w:val="14"/>
        </w:rPr>
        <w:t xml:space="preserve"> Duterte heads to Jordan on September 5, where he is expected to meet King Abdullah II.</w:t>
      </w:r>
    </w:p>
    <w:p w14:paraId="678A67D6" w14:textId="77777777" w:rsidR="00FE6F56" w:rsidRDefault="00FE6F56" w:rsidP="00FE6F56">
      <w:pPr>
        <w:rPr>
          <w:sz w:val="14"/>
        </w:rPr>
      </w:pPr>
    </w:p>
    <w:p w14:paraId="43BE7168" w14:textId="77777777" w:rsidR="00FE6F56" w:rsidRDefault="00FE6F56" w:rsidP="00FE6F56">
      <w:pPr>
        <w:pStyle w:val="Heading4"/>
      </w:pPr>
      <w:r>
        <w:t>Israel is becoming super tight with the Philippines</w:t>
      </w:r>
    </w:p>
    <w:p w14:paraId="7C117580" w14:textId="77777777" w:rsidR="00FE6F56" w:rsidRDefault="00FE6F56" w:rsidP="00FE6F56">
      <w:pPr>
        <w:rPr>
          <w:sz w:val="14"/>
        </w:rPr>
      </w:pPr>
      <w:proofErr w:type="spellStart"/>
      <w:r w:rsidRPr="00FF13C4">
        <w:rPr>
          <w:rStyle w:val="Style13ptBold"/>
        </w:rPr>
        <w:t>Rezeg</w:t>
      </w:r>
      <w:proofErr w:type="spellEnd"/>
      <w:r w:rsidRPr="00FF13C4">
        <w:rPr>
          <w:rStyle w:val="Style13ptBold"/>
        </w:rPr>
        <w:t xml:space="preserve"> and Arnaout 18</w:t>
      </w:r>
      <w:r w:rsidRPr="00052732">
        <w:rPr>
          <w:sz w:val="14"/>
        </w:rPr>
        <w:t xml:space="preserve"> (Ali Abo </w:t>
      </w:r>
      <w:proofErr w:type="spellStart"/>
      <w:r w:rsidRPr="00052732">
        <w:rPr>
          <w:sz w:val="14"/>
        </w:rPr>
        <w:t>Rezeg</w:t>
      </w:r>
      <w:proofErr w:type="spellEnd"/>
      <w:r w:rsidRPr="00052732">
        <w:rPr>
          <w:sz w:val="14"/>
        </w:rPr>
        <w:t xml:space="preserve"> and Abdel Raouf </w:t>
      </w:r>
      <w:proofErr w:type="gramStart"/>
      <w:r w:rsidRPr="00052732">
        <w:rPr>
          <w:sz w:val="14"/>
        </w:rPr>
        <w:t>Arnaout</w:t>
      </w:r>
      <w:r>
        <w:rPr>
          <w:sz w:val="14"/>
        </w:rPr>
        <w:t>,</w:t>
      </w:r>
      <w:r w:rsidRPr="00052732">
        <w:rPr>
          <w:sz w:val="14"/>
        </w:rPr>
        <w:t xml:space="preserve">  "</w:t>
      </w:r>
      <w:proofErr w:type="gramEnd"/>
      <w:r w:rsidRPr="00052732">
        <w:rPr>
          <w:sz w:val="14"/>
        </w:rPr>
        <w:t>Israel firm to open arms factory in Philippines</w:t>
      </w:r>
      <w:r>
        <w:rPr>
          <w:sz w:val="14"/>
        </w:rPr>
        <w:t xml:space="preserve">,” </w:t>
      </w:r>
      <w:r w:rsidRPr="00034E09">
        <w:rPr>
          <w:sz w:val="14"/>
        </w:rPr>
        <w:t>Anadolu Agency</w:t>
      </w:r>
      <w:r w:rsidRPr="00052732">
        <w:rPr>
          <w:sz w:val="14"/>
        </w:rPr>
        <w:t>, 9-17-2018, https://www.aa.com.tr/en/asia-pacific/israel-firm-to-open-arms-factory-in-philippines-reports/1257082#)//Bennerz</w:t>
      </w:r>
    </w:p>
    <w:p w14:paraId="44D59DB8" w14:textId="77777777" w:rsidR="00FE6F56" w:rsidRDefault="00FE6F56" w:rsidP="00FE6F56">
      <w:pPr>
        <w:rPr>
          <w:sz w:val="14"/>
        </w:rPr>
      </w:pPr>
      <w:r>
        <w:rPr>
          <w:sz w:val="14"/>
        </w:rPr>
        <w:t xml:space="preserve">An </w:t>
      </w:r>
      <w:r w:rsidRPr="00052732">
        <w:rPr>
          <w:rStyle w:val="Emphasis"/>
        </w:rPr>
        <w:t>Israeli company is set to open a weapons factory in the Philippines next year</w:t>
      </w:r>
      <w:r>
        <w:rPr>
          <w:sz w:val="14"/>
        </w:rPr>
        <w:t xml:space="preserve">, according to Filipino media reports. The Philippine News Agency recently reported that the agreement would be finalized sometime later this month. The news agency quoted Salvador Zamora, chairman of Filipino Rayo </w:t>
      </w:r>
      <w:proofErr w:type="spellStart"/>
      <w:r>
        <w:rPr>
          <w:sz w:val="14"/>
        </w:rPr>
        <w:t>Illuminar</w:t>
      </w:r>
      <w:proofErr w:type="spellEnd"/>
      <w:r>
        <w:rPr>
          <w:sz w:val="14"/>
        </w:rPr>
        <w:t xml:space="preserve"> Corporation, as saying that officials from </w:t>
      </w:r>
      <w:r w:rsidRPr="00052732">
        <w:rPr>
          <w:rStyle w:val="StyleUnderline"/>
        </w:rPr>
        <w:t>Israel’s Silver Shadow Advance Security Systems</w:t>
      </w:r>
      <w:r>
        <w:rPr>
          <w:sz w:val="14"/>
        </w:rPr>
        <w:t xml:space="preserve"> (SSASS) </w:t>
      </w:r>
      <w:r w:rsidRPr="00052732">
        <w:rPr>
          <w:rStyle w:val="StyleUnderline"/>
        </w:rPr>
        <w:t>would visit the Philippines later this month to finalize plans for an assembly plant slated to come online by 2019.</w:t>
      </w:r>
      <w:r>
        <w:rPr>
          <w:sz w:val="14"/>
        </w:rPr>
        <w:t xml:space="preserve"> </w:t>
      </w:r>
      <w:r w:rsidRPr="00052732">
        <w:rPr>
          <w:rStyle w:val="StyleUnderline"/>
        </w:rPr>
        <w:t>SSASS is a leading Israeli arms manufacturer specialized in the production of light weapons.</w:t>
      </w:r>
      <w:r>
        <w:rPr>
          <w:rStyle w:val="StyleUnderline"/>
        </w:rPr>
        <w:t xml:space="preserve"> </w:t>
      </w:r>
      <w:r>
        <w:rPr>
          <w:sz w:val="14"/>
        </w:rPr>
        <w:t xml:space="preserve">According to the news agency, Israeli officials held a series of meetings with their Filipino counterparts earlier this month before Philippines President Rodrigo Duterte paid a visit to Israel. During his visit, </w:t>
      </w:r>
      <w:r w:rsidRPr="00052732">
        <w:rPr>
          <w:rStyle w:val="StyleUnderline"/>
        </w:rPr>
        <w:t>Duterte said he had instructed his military officials to purchase Israeli weapons, because Israel -- unlike most other countries -- “does not impose restrictions on their use”.</w:t>
      </w:r>
      <w:r>
        <w:rPr>
          <w:rStyle w:val="StyleUnderline"/>
        </w:rPr>
        <w:t xml:space="preserve"> </w:t>
      </w:r>
      <w:r>
        <w:rPr>
          <w:sz w:val="14"/>
        </w:rPr>
        <w:t>One of the world's leading arms exporters, Israel generally does not disclose details of arms sales agreements.</w:t>
      </w:r>
    </w:p>
    <w:p w14:paraId="52107D2D" w14:textId="77777777" w:rsidR="00FE6F56" w:rsidRDefault="00FE6F56" w:rsidP="00FE6F56">
      <w:pPr>
        <w:rPr>
          <w:sz w:val="14"/>
        </w:rPr>
      </w:pPr>
    </w:p>
    <w:p w14:paraId="5D9EFF50" w14:textId="77777777" w:rsidR="00FE6F56" w:rsidRPr="00935C3A" w:rsidRDefault="00FE6F56" w:rsidP="00FE6F56">
      <w:pPr>
        <w:rPr>
          <w:sz w:val="14"/>
        </w:rPr>
      </w:pPr>
    </w:p>
    <w:p w14:paraId="7180F53B" w14:textId="54500AD3" w:rsidR="001C733F" w:rsidRDefault="001C733F" w:rsidP="00BF00E4">
      <w:pPr>
        <w:pStyle w:val="Heading2"/>
      </w:pPr>
      <w:r>
        <w:lastRenderedPageBreak/>
        <w:t>DA – Terrorism</w:t>
      </w:r>
    </w:p>
    <w:p w14:paraId="3E28707B" w14:textId="1785C882" w:rsidR="001C733F" w:rsidRDefault="001C733F" w:rsidP="001C733F">
      <w:pPr>
        <w:pStyle w:val="Heading3"/>
      </w:pPr>
      <w:r>
        <w:lastRenderedPageBreak/>
        <w:t xml:space="preserve">1NC </w:t>
      </w:r>
    </w:p>
    <w:p w14:paraId="0269EB16" w14:textId="1A88C90B" w:rsidR="001C733F" w:rsidRDefault="001C733F" w:rsidP="001C733F">
      <w:pPr>
        <w:pStyle w:val="Heading4"/>
      </w:pPr>
      <w:r>
        <w:t xml:space="preserve">The alliance is key to fight terrorism </w:t>
      </w:r>
    </w:p>
    <w:p w14:paraId="0C95733B" w14:textId="5C7255CE" w:rsidR="001C733F" w:rsidRPr="001C733F" w:rsidRDefault="001C733F" w:rsidP="001C733F">
      <w:proofErr w:type="spellStart"/>
      <w:r w:rsidRPr="001C733F">
        <w:rPr>
          <w:rStyle w:val="Style13ptBold"/>
        </w:rPr>
        <w:t>Gotinga</w:t>
      </w:r>
      <w:proofErr w:type="spellEnd"/>
      <w:r w:rsidRPr="001C733F">
        <w:rPr>
          <w:rStyle w:val="Style13ptBold"/>
        </w:rPr>
        <w:t xml:space="preserve"> 2019</w:t>
      </w:r>
      <w:r>
        <w:t xml:space="preserve"> JC, "US Pledges more help to Philippines' fight vs terrorism," Jul 16, https://www.rappler.com/nation/235582-united-states-pledges-more-help-philippine-fight-vs-terrorism</w:t>
      </w:r>
    </w:p>
    <w:p w14:paraId="72F14F87" w14:textId="77777777" w:rsidR="001C733F" w:rsidRDefault="001C733F" w:rsidP="001C733F">
      <w:r w:rsidRPr="001C733F">
        <w:rPr>
          <w:rStyle w:val="StyleUnderline"/>
        </w:rPr>
        <w:t>The United States will “cooperate more” with the Philippines to curb terrorism</w:t>
      </w:r>
      <w:r>
        <w:t xml:space="preserve"> and violent extremism, said officials from both countries on Tuesday, July 16, a week after the police and the military confirmed “the first suicide bombing by a Filipino” in Sulu.</w:t>
      </w:r>
    </w:p>
    <w:p w14:paraId="672E8053" w14:textId="77777777" w:rsidR="001C733F" w:rsidRDefault="001C733F" w:rsidP="001C733F">
      <w:r>
        <w:t xml:space="preserve">Filipino and American senior diplomats at the 8th Bilateral Strategic Dialogue (BSD) held in Manila pledged </w:t>
      </w:r>
      <w:r w:rsidRPr="001C733F">
        <w:rPr>
          <w:rStyle w:val="StyleUnderline"/>
        </w:rPr>
        <w:t>"improved information sharing, and port and aviation security, in order to prevent terrorist attacks within the Philippines</w:t>
      </w:r>
      <w:r>
        <w:t xml:space="preserve">, </w:t>
      </w:r>
      <w:r w:rsidRPr="001C733F">
        <w:rPr>
          <w:rStyle w:val="StyleUnderline"/>
        </w:rPr>
        <w:t>and the transit of foreign terrorist fighters into and within the Philippines,”</w:t>
      </w:r>
      <w:r>
        <w:t xml:space="preserve"> a joint statement released after the two-day meeting said.</w:t>
      </w:r>
    </w:p>
    <w:p w14:paraId="7F641D98" w14:textId="77777777" w:rsidR="001C733F" w:rsidRDefault="001C733F" w:rsidP="001C733F">
      <w:r>
        <w:t>The officials said work will also be done to detect and stop "money laundering and the financing of terrorism.”</w:t>
      </w:r>
    </w:p>
    <w:p w14:paraId="6FA92271" w14:textId="55054180" w:rsidR="001C733F" w:rsidRDefault="001C733F" w:rsidP="001C733F">
      <w:r>
        <w:t xml:space="preserve">Security and defense cooperation </w:t>
      </w:r>
      <w:proofErr w:type="gramStart"/>
      <w:r>
        <w:t>is</w:t>
      </w:r>
      <w:proofErr w:type="gramEnd"/>
      <w:r>
        <w:t xml:space="preserve"> a highlight of the annual BSD meetings. Philippine Defense Undersecretary for Operations Cesar Yano and US Assistant Secretary of Defense for Indo-Pacific Security Affairs Randall </w:t>
      </w:r>
      <w:proofErr w:type="spellStart"/>
      <w:r>
        <w:t>Schriver</w:t>
      </w:r>
      <w:proofErr w:type="spellEnd"/>
      <w:r>
        <w:t xml:space="preserve"> were co-chairs of their respective delegations.</w:t>
      </w:r>
    </w:p>
    <w:p w14:paraId="128A2971" w14:textId="77777777" w:rsidR="001C733F" w:rsidRDefault="001C733F" w:rsidP="001C733F">
      <w:r>
        <w:t>The Philippines and the US have been treaty allies since 1951, and officials at the meeting said the alliance remains “strong” even as the Philippines forges broader ties with other powerful countries such as China and Russia.</w:t>
      </w:r>
    </w:p>
    <w:p w14:paraId="499AE6EF" w14:textId="77777777" w:rsidR="001C733F" w:rsidRDefault="001C733F" w:rsidP="001C733F">
      <w:r>
        <w:t>Philippine Ambassador to the US Jose Manuel “Babe” Romualdez emphasized intelligence sharing as one of the crucial ways the US has assisted Filipino security forces in combatting terrorists.</w:t>
      </w:r>
    </w:p>
    <w:p w14:paraId="3D5EBB38" w14:textId="77777777" w:rsidR="001C733F" w:rsidRDefault="001C733F" w:rsidP="001C733F">
      <w:r>
        <w:t xml:space="preserve">In the 2017 siege of </w:t>
      </w:r>
      <w:proofErr w:type="spellStart"/>
      <w:r>
        <w:t>Marawi</w:t>
      </w:r>
      <w:proofErr w:type="spellEnd"/>
      <w:r>
        <w:t xml:space="preserve"> City, US forces provided technical and surveillance assistance to Philippine troops battling the pro-Islamic State (ISIS) </w:t>
      </w:r>
      <w:proofErr w:type="spellStart"/>
      <w:r>
        <w:t>Maute</w:t>
      </w:r>
      <w:proofErr w:type="spellEnd"/>
      <w:r>
        <w:t xml:space="preserve"> group.</w:t>
      </w:r>
    </w:p>
    <w:p w14:paraId="1677AF24" w14:textId="77777777" w:rsidR="001C733F" w:rsidRDefault="001C733F" w:rsidP="001C733F">
      <w:r>
        <w:t>Romualdez said this year's BSD meeting was "very productive as working groups were able to discuss how to cooperate more now, especially with the recent bombing in [Sulu].”</w:t>
      </w:r>
    </w:p>
    <w:p w14:paraId="50B1440A" w14:textId="77777777" w:rsidR="001C733F" w:rsidRDefault="001C733F" w:rsidP="001C733F">
      <w:r>
        <w:t xml:space="preserve">Last Wednesday, July 10, the Armed Forces of the Philippines (AFP) and the Philippine National Police (PNP) announced probe results pointing to a Filipino man as one of the two suicide bombers in the June 28 attack on an army camp in </w:t>
      </w:r>
      <w:proofErr w:type="spellStart"/>
      <w:r>
        <w:t>Indanan</w:t>
      </w:r>
      <w:proofErr w:type="spellEnd"/>
      <w:r>
        <w:t>, Sulu.</w:t>
      </w:r>
    </w:p>
    <w:p w14:paraId="34205E75" w14:textId="77777777" w:rsidR="001C733F" w:rsidRPr="001C733F" w:rsidRDefault="001C733F" w:rsidP="001C733F">
      <w:pPr>
        <w:rPr>
          <w:rStyle w:val="StyleUnderline"/>
        </w:rPr>
      </w:pPr>
      <w:r w:rsidRPr="001C733F">
        <w:rPr>
          <w:rStyle w:val="StyleUnderline"/>
        </w:rPr>
        <w:t>The findings marked an escalation in terror tactics by local extremist groups, which security officials earlier deemed incapable of suicide attacks because it was uncharacteristic of Filipinos.</w:t>
      </w:r>
    </w:p>
    <w:p w14:paraId="496421BA" w14:textId="77777777" w:rsidR="001C733F" w:rsidRDefault="001C733F" w:rsidP="001C733F">
      <w:r>
        <w:t xml:space="preserve">The attack in </w:t>
      </w:r>
      <w:proofErr w:type="spellStart"/>
      <w:r>
        <w:t>Indanan</w:t>
      </w:r>
      <w:proofErr w:type="spellEnd"/>
      <w:r>
        <w:t xml:space="preserve"> followed two other alleged suicide bombings by foreigners: the vehicle explosion in </w:t>
      </w:r>
      <w:proofErr w:type="spellStart"/>
      <w:r>
        <w:t>Lamitan</w:t>
      </w:r>
      <w:proofErr w:type="spellEnd"/>
      <w:r>
        <w:t xml:space="preserve">, Basilan on July 31, 2018, and the twin blasts at the </w:t>
      </w:r>
      <w:proofErr w:type="spellStart"/>
      <w:r>
        <w:t>Jolo</w:t>
      </w:r>
      <w:proofErr w:type="spellEnd"/>
      <w:r>
        <w:t xml:space="preserve"> Cathedral in Sulu last January 27.</w:t>
      </w:r>
    </w:p>
    <w:p w14:paraId="0BCA0913" w14:textId="77777777" w:rsidR="001C733F" w:rsidRDefault="001C733F" w:rsidP="001C733F">
      <w:r w:rsidRPr="001C733F">
        <w:rPr>
          <w:rStyle w:val="StyleUnderline"/>
        </w:rPr>
        <w:t xml:space="preserve">The AFP and PNP suspect the ISIS-linked </w:t>
      </w:r>
      <w:proofErr w:type="spellStart"/>
      <w:r w:rsidRPr="001C733F">
        <w:rPr>
          <w:rStyle w:val="StyleUnderline"/>
        </w:rPr>
        <w:t>Sawadjaan</w:t>
      </w:r>
      <w:proofErr w:type="spellEnd"/>
      <w:r w:rsidRPr="001C733F">
        <w:rPr>
          <w:rStyle w:val="StyleUnderline"/>
        </w:rPr>
        <w:t xml:space="preserve"> faction of the Abu Sayyaf terror group were behind the 3 attacks</w:t>
      </w:r>
      <w:r>
        <w:t>.</w:t>
      </w:r>
    </w:p>
    <w:p w14:paraId="45AEB021" w14:textId="26AD3BC7" w:rsidR="001C733F" w:rsidRDefault="001C733F" w:rsidP="001C733F">
      <w:r>
        <w:lastRenderedPageBreak/>
        <w:t xml:space="preserve">David Stilwell, </w:t>
      </w:r>
      <w:r w:rsidRPr="001C733F">
        <w:rPr>
          <w:rStyle w:val="StyleUnderline"/>
        </w:rPr>
        <w:t>Assistant Secretary of State for East Asian and Pacific Affairs and co-chair of the US delegation</w:t>
      </w:r>
      <w:r>
        <w:t>, said in a statement, "</w:t>
      </w:r>
      <w:r w:rsidRPr="001C733F">
        <w:rPr>
          <w:rStyle w:val="StyleUnderline"/>
        </w:rPr>
        <w:t>We are committed to continuing our partnership with the Philippines to fight ISIS</w:t>
      </w:r>
      <w:r>
        <w:t xml:space="preserve"> and other terrorist groups, as well as to counter violent extremism.” </w:t>
      </w:r>
    </w:p>
    <w:p w14:paraId="14AFEFEB" w14:textId="77777777" w:rsidR="001C733F" w:rsidRPr="00FB1EA0" w:rsidRDefault="001C733F" w:rsidP="001C733F">
      <w:pPr>
        <w:pStyle w:val="Heading4"/>
        <w:rPr>
          <w:u w:val="single"/>
        </w:rPr>
      </w:pPr>
      <w:r w:rsidRPr="00FB1EA0">
        <w:t xml:space="preserve">ISIS spread spurs </w:t>
      </w:r>
      <w:r w:rsidRPr="00FB1EA0">
        <w:rPr>
          <w:u w:val="single"/>
        </w:rPr>
        <w:t>global nuclear war</w:t>
      </w:r>
      <w:r w:rsidRPr="00FB1EA0">
        <w:t>.</w:t>
      </w:r>
      <w:r w:rsidRPr="00FB1EA0">
        <w:rPr>
          <w:u w:val="single"/>
        </w:rPr>
        <w:t xml:space="preserve"> </w:t>
      </w:r>
    </w:p>
    <w:p w14:paraId="3C93BDEC" w14:textId="77777777" w:rsidR="001C733F" w:rsidRPr="00FB1EA0" w:rsidRDefault="001C733F" w:rsidP="001C733F">
      <w:proofErr w:type="spellStart"/>
      <w:r w:rsidRPr="00FB1EA0">
        <w:t>Muna</w:t>
      </w:r>
      <w:proofErr w:type="spellEnd"/>
      <w:r w:rsidRPr="00FB1EA0">
        <w:t xml:space="preserve"> </w:t>
      </w:r>
      <w:r w:rsidRPr="00FB1EA0">
        <w:rPr>
          <w:rStyle w:val="Style13ptBold"/>
        </w:rPr>
        <w:t>Al-</w:t>
      </w:r>
      <w:proofErr w:type="spellStart"/>
      <w:r w:rsidRPr="00FB1EA0">
        <w:rPr>
          <w:rStyle w:val="Style13ptBold"/>
        </w:rPr>
        <w:t>Fuzai</w:t>
      </w:r>
      <w:proofErr w:type="spellEnd"/>
      <w:r w:rsidRPr="00FB1EA0">
        <w:rPr>
          <w:rStyle w:val="Style13ptBold"/>
        </w:rPr>
        <w:t xml:space="preserve"> 15</w:t>
      </w:r>
      <w:r w:rsidRPr="00FB1EA0">
        <w:t>, spent six years with Ministry of Defense in Kuwait, former UN Goodwill Ambassador, noted columnist, a business consultant, a political activist, 11-28-2015,</w:t>
      </w:r>
      <w:r w:rsidRPr="00FB1EA0">
        <w:rPr>
          <w:b/>
        </w:rPr>
        <w:t xml:space="preserve"> </w:t>
      </w:r>
      <w:r w:rsidRPr="00FB1EA0">
        <w:t>"World War III," Kuwait Times, http://news.kuwaittimes.net/website/world-war-iii/</w:t>
      </w:r>
    </w:p>
    <w:p w14:paraId="0AE9DF61" w14:textId="77777777" w:rsidR="001C733F" w:rsidRPr="00FB1EA0" w:rsidRDefault="001C733F" w:rsidP="001C733F">
      <w:pPr>
        <w:rPr>
          <w:rStyle w:val="StyleUnderline"/>
        </w:rPr>
      </w:pPr>
      <w:r w:rsidRPr="00FB1EA0">
        <w:rPr>
          <w:sz w:val="14"/>
        </w:rPr>
        <w:t xml:space="preserve">Is </w:t>
      </w:r>
      <w:r w:rsidRPr="00FB1EA0">
        <w:rPr>
          <w:rStyle w:val="StyleUnderline"/>
        </w:rPr>
        <w:t xml:space="preserve">the world about to </w:t>
      </w:r>
      <w:r w:rsidRPr="00FB1EA0">
        <w:rPr>
          <w:rStyle w:val="Emphasis"/>
        </w:rPr>
        <w:t>change the slogan of the war on terrorism to World War III</w:t>
      </w:r>
      <w:r w:rsidRPr="00FB1EA0">
        <w:rPr>
          <w:sz w:val="14"/>
        </w:rPr>
        <w:t xml:space="preserve">? Will we hear the drums of war again after 70 years of world peace since the last world war? Is it going to reshape the world map? Clearly there are different views and scenarios for the world’s major powers that manage crucial decisions on how the situation must end or be controlled in the light of </w:t>
      </w:r>
      <w:r w:rsidRPr="00FB1EA0">
        <w:rPr>
          <w:rStyle w:val="StyleUnderline"/>
        </w:rPr>
        <w:t xml:space="preserve">the </w:t>
      </w:r>
      <w:r w:rsidRPr="00826646">
        <w:rPr>
          <w:rStyle w:val="StyleUnderline"/>
          <w:highlight w:val="green"/>
        </w:rPr>
        <w:t>proliferation of terrorist organizations</w:t>
      </w:r>
      <w:r w:rsidRPr="00FB1EA0">
        <w:rPr>
          <w:sz w:val="14"/>
        </w:rPr>
        <w:t>, their branches and agents around the world</w:t>
      </w:r>
      <w:r w:rsidRPr="00FB1EA0">
        <w:rPr>
          <w:rStyle w:val="StyleUnderline"/>
        </w:rPr>
        <w:t xml:space="preserve">, all </w:t>
      </w:r>
      <w:r w:rsidRPr="00826646">
        <w:rPr>
          <w:rStyle w:val="StyleUnderline"/>
          <w:highlight w:val="green"/>
        </w:rPr>
        <w:t xml:space="preserve">posing a </w:t>
      </w:r>
      <w:r w:rsidRPr="00826646">
        <w:rPr>
          <w:rStyle w:val="Emphasis"/>
          <w:highlight w:val="green"/>
        </w:rPr>
        <w:t>major threat</w:t>
      </w:r>
      <w:r w:rsidRPr="00FB1EA0">
        <w:rPr>
          <w:rStyle w:val="StyleUnderline"/>
        </w:rPr>
        <w:t xml:space="preserve"> to everyone</w:t>
      </w:r>
      <w:r w:rsidRPr="00FB1EA0">
        <w:rPr>
          <w:sz w:val="14"/>
        </w:rPr>
        <w:t xml:space="preserve">. It seems until there is understanding of the beneficiaries of these organizations, </w:t>
      </w:r>
      <w:r w:rsidRPr="00FB1EA0">
        <w:rPr>
          <w:rStyle w:val="StyleUnderline"/>
        </w:rPr>
        <w:t>the</w:t>
      </w:r>
      <w:r w:rsidRPr="00FB1EA0">
        <w:rPr>
          <w:sz w:val="14"/>
        </w:rPr>
        <w:t xml:space="preserve"> announcement of a </w:t>
      </w:r>
      <w:r w:rsidRPr="00FB1EA0">
        <w:rPr>
          <w:rStyle w:val="StyleUnderline"/>
        </w:rPr>
        <w:t xml:space="preserve">new war is </w:t>
      </w:r>
      <w:r w:rsidRPr="00FB1EA0">
        <w:rPr>
          <w:rStyle w:val="Emphasis"/>
        </w:rPr>
        <w:t>inevitable</w:t>
      </w:r>
      <w:r w:rsidRPr="00FB1EA0">
        <w:rPr>
          <w:sz w:val="14"/>
        </w:rPr>
        <w:t xml:space="preserve">. Some believe that the shooting down by Turkey of a Russian fighter jet was like pouring oil on fire that created extra tension in the region that may lead to a new war. But I don’t believe in this view, because Turkish foreign policy has had a fixed principle for centuries, whereas Russian ambitions in the region are the greatest threat to Turkey. </w:t>
      </w:r>
      <w:proofErr w:type="gramStart"/>
      <w:r w:rsidRPr="00FB1EA0">
        <w:rPr>
          <w:sz w:val="14"/>
        </w:rPr>
        <w:t>So</w:t>
      </w:r>
      <w:proofErr w:type="gramEnd"/>
      <w:r w:rsidRPr="00FB1EA0">
        <w:rPr>
          <w:sz w:val="14"/>
        </w:rPr>
        <w:t xml:space="preserve"> Russia and Turkey are in different camps and an international consensus broker is essential, of course. The United States of America is playing this role now. Even if we assume that this incident hadn’t occurred, the heated conditions are not going to calm down nor peace achieved </w:t>
      </w:r>
      <w:proofErr w:type="gramStart"/>
      <w:r w:rsidRPr="00FB1EA0">
        <w:rPr>
          <w:sz w:val="14"/>
        </w:rPr>
        <w:t>as long as</w:t>
      </w:r>
      <w:proofErr w:type="gramEnd"/>
      <w:r w:rsidRPr="00FB1EA0">
        <w:rPr>
          <w:sz w:val="14"/>
        </w:rPr>
        <w:t xml:space="preserve"> there is almost an international cover for unknown organizations calling themselves Islamic. But the truth of the matter is that the Islamic religion is innocent. And whether these </w:t>
      </w:r>
      <w:r w:rsidRPr="00826646">
        <w:rPr>
          <w:rStyle w:val="StyleUnderline"/>
          <w:highlight w:val="green"/>
        </w:rPr>
        <w:t>militants</w:t>
      </w:r>
      <w:r w:rsidRPr="00FB1EA0">
        <w:rPr>
          <w:sz w:val="14"/>
        </w:rPr>
        <w:t xml:space="preserve"> declare themselves moderate, opposition, extreme or by any other name, they </w:t>
      </w:r>
      <w:r w:rsidRPr="00826646">
        <w:rPr>
          <w:rStyle w:val="StyleUnderline"/>
          <w:highlight w:val="green"/>
        </w:rPr>
        <w:t>are</w:t>
      </w:r>
      <w:r w:rsidRPr="00FB1EA0">
        <w:rPr>
          <w:sz w:val="14"/>
        </w:rPr>
        <w:t xml:space="preserve"> still </w:t>
      </w:r>
      <w:r w:rsidRPr="00826646">
        <w:rPr>
          <w:rStyle w:val="StyleUnderline"/>
          <w:highlight w:val="green"/>
        </w:rPr>
        <w:t>eyeing</w:t>
      </w:r>
      <w:r w:rsidRPr="00FB1EA0">
        <w:rPr>
          <w:rStyle w:val="StyleUnderline"/>
        </w:rPr>
        <w:t xml:space="preserve"> a spot in a rich and strategic area like </w:t>
      </w:r>
      <w:r w:rsidRPr="00826646">
        <w:rPr>
          <w:rStyle w:val="StyleUnderline"/>
          <w:highlight w:val="green"/>
        </w:rPr>
        <w:t>Syria or Iraq</w:t>
      </w:r>
      <w:r w:rsidRPr="00FB1EA0">
        <w:rPr>
          <w:sz w:val="14"/>
        </w:rPr>
        <w:t xml:space="preserve">, </w:t>
      </w:r>
      <w:r w:rsidRPr="00FB1EA0">
        <w:rPr>
          <w:rStyle w:val="StyleUnderline"/>
        </w:rPr>
        <w:t xml:space="preserve">which is a </w:t>
      </w:r>
      <w:r w:rsidRPr="00FB1EA0">
        <w:rPr>
          <w:rStyle w:val="Emphasis"/>
        </w:rPr>
        <w:t>real disaster</w:t>
      </w:r>
      <w:r w:rsidRPr="00FB1EA0">
        <w:rPr>
          <w:sz w:val="14"/>
        </w:rPr>
        <w:t xml:space="preserve"> </w:t>
      </w:r>
      <w:r w:rsidRPr="00FB1EA0">
        <w:rPr>
          <w:rStyle w:val="StyleUnderline"/>
        </w:rPr>
        <w:t>for</w:t>
      </w:r>
      <w:r w:rsidRPr="00FB1EA0">
        <w:rPr>
          <w:sz w:val="14"/>
        </w:rPr>
        <w:t xml:space="preserve"> us in </w:t>
      </w:r>
      <w:r w:rsidRPr="00FB1EA0">
        <w:rPr>
          <w:rStyle w:val="StyleUnderline"/>
        </w:rPr>
        <w:t>this region</w:t>
      </w:r>
      <w:r w:rsidRPr="00FB1EA0">
        <w:rPr>
          <w:sz w:val="14"/>
        </w:rPr>
        <w:t xml:space="preserve">. Right </w:t>
      </w:r>
      <w:proofErr w:type="gramStart"/>
      <w:r w:rsidRPr="00FB1EA0">
        <w:rPr>
          <w:sz w:val="14"/>
        </w:rPr>
        <w:t>now</w:t>
      </w:r>
      <w:proofErr w:type="gramEnd"/>
      <w:r w:rsidRPr="00FB1EA0">
        <w:rPr>
          <w:sz w:val="14"/>
        </w:rPr>
        <w:t xml:space="preserve"> </w:t>
      </w:r>
      <w:r w:rsidRPr="00FB1EA0">
        <w:rPr>
          <w:rStyle w:val="StyleUnderline"/>
        </w:rPr>
        <w:t>there is a state of global alert against IS</w:t>
      </w:r>
      <w:r w:rsidRPr="00FB1EA0">
        <w:rPr>
          <w:sz w:val="14"/>
        </w:rPr>
        <w:t xml:space="preserve"> </w:t>
      </w:r>
      <w:r w:rsidRPr="00FB1EA0">
        <w:rPr>
          <w:rStyle w:val="StyleUnderline"/>
        </w:rPr>
        <w:t>in the wake of</w:t>
      </w:r>
      <w:r w:rsidRPr="00FB1EA0">
        <w:rPr>
          <w:sz w:val="14"/>
        </w:rPr>
        <w:t xml:space="preserve"> the recent </w:t>
      </w:r>
      <w:r w:rsidRPr="00FB1EA0">
        <w:rPr>
          <w:rStyle w:val="StyleUnderline"/>
        </w:rPr>
        <w:t>Paris attacks and</w:t>
      </w:r>
      <w:r w:rsidRPr="00FB1EA0">
        <w:rPr>
          <w:sz w:val="14"/>
        </w:rPr>
        <w:t xml:space="preserve"> the </w:t>
      </w:r>
      <w:r w:rsidRPr="00FB1EA0">
        <w:rPr>
          <w:rStyle w:val="StyleUnderline"/>
        </w:rPr>
        <w:t>downing of a Russian passenger aircraft</w:t>
      </w:r>
      <w:r w:rsidRPr="00FB1EA0">
        <w:rPr>
          <w:sz w:val="14"/>
        </w:rPr>
        <w:t xml:space="preserve"> over Sinai. Turkey seems concerned that </w:t>
      </w:r>
      <w:r w:rsidRPr="00FB1EA0">
        <w:rPr>
          <w:rStyle w:val="StyleUnderline"/>
        </w:rPr>
        <w:t xml:space="preserve">the </w:t>
      </w:r>
      <w:r w:rsidRPr="00826646">
        <w:rPr>
          <w:rStyle w:val="StyleUnderline"/>
          <w:highlight w:val="green"/>
        </w:rPr>
        <w:t>Russia</w:t>
      </w:r>
      <w:r w:rsidRPr="00FB1EA0">
        <w:rPr>
          <w:rStyle w:val="StyleUnderline"/>
        </w:rPr>
        <w:t xml:space="preserve">n position </w:t>
      </w:r>
      <w:r w:rsidRPr="00826646">
        <w:rPr>
          <w:rStyle w:val="StyleUnderline"/>
          <w:highlight w:val="green"/>
        </w:rPr>
        <w:t xml:space="preserve">will increase </w:t>
      </w:r>
      <w:r w:rsidRPr="00826646">
        <w:rPr>
          <w:rStyle w:val="Emphasis"/>
          <w:highlight w:val="green"/>
        </w:rPr>
        <w:t>stiffness</w:t>
      </w:r>
      <w:r w:rsidRPr="00FB1EA0">
        <w:rPr>
          <w:sz w:val="14"/>
        </w:rPr>
        <w:t xml:space="preserve"> </w:t>
      </w:r>
      <w:r w:rsidRPr="00FB1EA0">
        <w:rPr>
          <w:rStyle w:val="StyleUnderline"/>
        </w:rPr>
        <w:t>in the war on terror</w:t>
      </w:r>
      <w:r w:rsidRPr="00FB1EA0">
        <w:rPr>
          <w:sz w:val="14"/>
        </w:rPr>
        <w:t xml:space="preserve">, whether it is done with the consent of the US, Saudi Arabia and other countries or not, especially now that Russia has a strong hand in the region and major allies. </w:t>
      </w:r>
      <w:proofErr w:type="gramStart"/>
      <w:r w:rsidRPr="00FB1EA0">
        <w:rPr>
          <w:sz w:val="14"/>
        </w:rPr>
        <w:t>So</w:t>
      </w:r>
      <w:proofErr w:type="gramEnd"/>
      <w:r w:rsidRPr="00FB1EA0">
        <w:rPr>
          <w:sz w:val="14"/>
        </w:rPr>
        <w:t xml:space="preserve"> events may evolve in the coming days faster than we expect, especially with the elimination of large terrorist organizations such as IS and others. This is not a controversial topic, bearing in mind the possibility of all terror groups uniting together. Interests unite enemies. This matter does not require a lot of intelligence. </w:t>
      </w:r>
      <w:r w:rsidRPr="00FB1EA0">
        <w:rPr>
          <w:rStyle w:val="StyleUnderline"/>
        </w:rPr>
        <w:t xml:space="preserve">Every world war needs a conflict somewhere </w:t>
      </w:r>
      <w:r w:rsidRPr="00826646">
        <w:rPr>
          <w:rStyle w:val="StyleUnderline"/>
          <w:highlight w:val="green"/>
        </w:rPr>
        <w:t>for</w:t>
      </w:r>
      <w:r w:rsidRPr="00FB1EA0">
        <w:rPr>
          <w:rStyle w:val="StyleUnderline"/>
        </w:rPr>
        <w:t xml:space="preserve"> the interests of </w:t>
      </w:r>
      <w:r w:rsidRPr="00826646">
        <w:rPr>
          <w:rStyle w:val="Emphasis"/>
          <w:highlight w:val="green"/>
        </w:rPr>
        <w:t>greater powers</w:t>
      </w:r>
      <w:r w:rsidRPr="00FB1EA0">
        <w:rPr>
          <w:sz w:val="14"/>
        </w:rPr>
        <w:t xml:space="preserve"> to create a new world order. And </w:t>
      </w:r>
      <w:r w:rsidRPr="00FB1EA0">
        <w:rPr>
          <w:rStyle w:val="StyleUnderline"/>
        </w:rPr>
        <w:t xml:space="preserve">with the large number of terrorist organizations inside </w:t>
      </w:r>
      <w:r w:rsidRPr="00826646">
        <w:rPr>
          <w:rStyle w:val="StyleUnderline"/>
          <w:highlight w:val="green"/>
        </w:rPr>
        <w:t>Syria</w:t>
      </w:r>
      <w:r w:rsidRPr="00FB1EA0">
        <w:rPr>
          <w:rStyle w:val="StyleUnderline"/>
        </w:rPr>
        <w:t xml:space="preserve">, </w:t>
      </w:r>
      <w:r w:rsidRPr="00FB1EA0">
        <w:rPr>
          <w:rStyle w:val="Emphasis"/>
        </w:rPr>
        <w:t>the land is ready</w:t>
      </w:r>
      <w:r w:rsidRPr="00FB1EA0">
        <w:rPr>
          <w:sz w:val="14"/>
        </w:rPr>
        <w:t xml:space="preserve">. Even if </w:t>
      </w:r>
      <w:r w:rsidRPr="00FB1EA0">
        <w:rPr>
          <w:rStyle w:val="StyleUnderline"/>
        </w:rPr>
        <w:t>an alliance</w:t>
      </w:r>
      <w:r w:rsidRPr="00FB1EA0">
        <w:rPr>
          <w:sz w:val="14"/>
        </w:rPr>
        <w:t xml:space="preserve"> is formed now between the great powers to destroy IS, it </w:t>
      </w:r>
      <w:r w:rsidRPr="00826646">
        <w:rPr>
          <w:rStyle w:val="StyleUnderline"/>
          <w:highlight w:val="green"/>
        </w:rPr>
        <w:t>may result in</w:t>
      </w:r>
      <w:r w:rsidRPr="00FB1EA0">
        <w:rPr>
          <w:rStyle w:val="StyleUnderline"/>
        </w:rPr>
        <w:t xml:space="preserve"> a </w:t>
      </w:r>
      <w:r w:rsidRPr="00826646">
        <w:rPr>
          <w:rStyle w:val="StyleUnderline"/>
          <w:highlight w:val="green"/>
        </w:rPr>
        <w:t xml:space="preserve">conflict </w:t>
      </w:r>
      <w:r w:rsidRPr="00826646">
        <w:rPr>
          <w:rStyle w:val="Emphasis"/>
          <w:highlight w:val="green"/>
        </w:rPr>
        <w:t>between</w:t>
      </w:r>
      <w:r w:rsidRPr="00FB1EA0">
        <w:rPr>
          <w:rStyle w:val="Emphasis"/>
        </w:rPr>
        <w:t xml:space="preserve"> the </w:t>
      </w:r>
      <w:r w:rsidRPr="00826646">
        <w:rPr>
          <w:rStyle w:val="Emphasis"/>
          <w:highlight w:val="green"/>
        </w:rPr>
        <w:t>major powers</w:t>
      </w:r>
      <w:r w:rsidRPr="00FB1EA0">
        <w:rPr>
          <w:sz w:val="14"/>
        </w:rPr>
        <w:t xml:space="preserve"> on how to do so. It appears that both </w:t>
      </w:r>
      <w:r w:rsidRPr="00FB1EA0">
        <w:rPr>
          <w:rStyle w:val="StyleUnderline"/>
        </w:rPr>
        <w:t>Russia and the U</w:t>
      </w:r>
      <w:r w:rsidRPr="00FB1EA0">
        <w:rPr>
          <w:sz w:val="14"/>
        </w:rPr>
        <w:t xml:space="preserve">nited </w:t>
      </w:r>
      <w:r w:rsidRPr="00FB1EA0">
        <w:rPr>
          <w:rStyle w:val="StyleUnderline"/>
        </w:rPr>
        <w:t>S</w:t>
      </w:r>
      <w:r w:rsidRPr="00FB1EA0">
        <w:rPr>
          <w:sz w:val="14"/>
        </w:rPr>
        <w:t xml:space="preserve">tates are </w:t>
      </w:r>
      <w:r w:rsidRPr="00FB1EA0">
        <w:rPr>
          <w:rStyle w:val="StyleUnderline"/>
        </w:rPr>
        <w:t>hold</w:t>
      </w:r>
      <w:r w:rsidRPr="00FB1EA0">
        <w:rPr>
          <w:sz w:val="14"/>
        </w:rPr>
        <w:t xml:space="preserve">ing </w:t>
      </w:r>
      <w:r w:rsidRPr="00FB1EA0">
        <w:rPr>
          <w:rStyle w:val="Emphasis"/>
        </w:rPr>
        <w:t>different views</w:t>
      </w:r>
      <w:r w:rsidRPr="00FB1EA0">
        <w:rPr>
          <w:sz w:val="14"/>
        </w:rPr>
        <w:t xml:space="preserve"> about the way the future of Syria must be shaped and the role of terrorist organizations. It seems clear that </w:t>
      </w:r>
      <w:r w:rsidRPr="00FB1EA0">
        <w:rPr>
          <w:rStyle w:val="StyleUnderline"/>
        </w:rPr>
        <w:t>Russia finds these organizations a threat to be eliminated, but the United States’ statements do not seem agreeable to this scenario</w:t>
      </w:r>
      <w:r w:rsidRPr="00FB1EA0">
        <w:rPr>
          <w:sz w:val="14"/>
        </w:rPr>
        <w:t xml:space="preserve">, especially with the US election coming soon. </w:t>
      </w:r>
      <w:r w:rsidRPr="00FB1EA0">
        <w:rPr>
          <w:rStyle w:val="Emphasis"/>
        </w:rPr>
        <w:t>No country is safe today from the possibility of a world war</w:t>
      </w:r>
      <w:r w:rsidRPr="00FB1EA0">
        <w:rPr>
          <w:sz w:val="14"/>
        </w:rPr>
        <w:t xml:space="preserve">. Any </w:t>
      </w:r>
      <w:r w:rsidRPr="00826646">
        <w:rPr>
          <w:rStyle w:val="StyleUnderline"/>
          <w:highlight w:val="green"/>
        </w:rPr>
        <w:t>fighting</w:t>
      </w:r>
      <w:r w:rsidRPr="00FB1EA0">
        <w:rPr>
          <w:rStyle w:val="StyleUnderline"/>
        </w:rPr>
        <w:t xml:space="preserve"> here</w:t>
      </w:r>
      <w:r w:rsidRPr="00FB1EA0">
        <w:rPr>
          <w:sz w:val="14"/>
        </w:rPr>
        <w:t xml:space="preserve"> </w:t>
      </w:r>
      <w:r w:rsidRPr="00826646">
        <w:rPr>
          <w:rStyle w:val="StyleUnderline"/>
          <w:highlight w:val="green"/>
        </w:rPr>
        <w:t xml:space="preserve">could </w:t>
      </w:r>
      <w:r w:rsidRPr="00826646">
        <w:rPr>
          <w:rStyle w:val="Emphasis"/>
          <w:highlight w:val="green"/>
        </w:rPr>
        <w:t>spread</w:t>
      </w:r>
      <w:r w:rsidRPr="00826646">
        <w:rPr>
          <w:sz w:val="14"/>
          <w:highlight w:val="green"/>
        </w:rPr>
        <w:t xml:space="preserve"> </w:t>
      </w:r>
      <w:r w:rsidRPr="00826646">
        <w:rPr>
          <w:rStyle w:val="StyleUnderline"/>
          <w:highlight w:val="green"/>
        </w:rPr>
        <w:t xml:space="preserve">to </w:t>
      </w:r>
      <w:r w:rsidRPr="00826646">
        <w:rPr>
          <w:rStyle w:val="Emphasis"/>
          <w:highlight w:val="green"/>
        </w:rPr>
        <w:t>other parts of the world</w:t>
      </w:r>
      <w:r w:rsidRPr="00826646">
        <w:rPr>
          <w:sz w:val="14"/>
          <w:highlight w:val="green"/>
        </w:rPr>
        <w:t>,</w:t>
      </w:r>
      <w:r w:rsidRPr="00FB1EA0">
        <w:rPr>
          <w:sz w:val="14"/>
        </w:rPr>
        <w:t xml:space="preserve"> </w:t>
      </w:r>
      <w:r w:rsidRPr="00FB1EA0">
        <w:rPr>
          <w:rStyle w:val="StyleUnderline"/>
        </w:rPr>
        <w:t xml:space="preserve">even to faraway countries such as </w:t>
      </w:r>
      <w:r w:rsidRPr="00826646">
        <w:rPr>
          <w:rStyle w:val="Emphasis"/>
          <w:highlight w:val="green"/>
        </w:rPr>
        <w:t>India</w:t>
      </w:r>
      <w:r w:rsidRPr="00826646">
        <w:rPr>
          <w:rStyle w:val="StyleUnderline"/>
          <w:highlight w:val="green"/>
        </w:rPr>
        <w:t xml:space="preserve">, </w:t>
      </w:r>
      <w:r w:rsidRPr="00826646">
        <w:rPr>
          <w:rStyle w:val="Emphasis"/>
          <w:highlight w:val="green"/>
        </w:rPr>
        <w:t>Pakistan</w:t>
      </w:r>
      <w:r w:rsidRPr="00826646">
        <w:rPr>
          <w:rStyle w:val="StyleUnderline"/>
          <w:highlight w:val="green"/>
        </w:rPr>
        <w:t xml:space="preserve"> or</w:t>
      </w:r>
      <w:r w:rsidRPr="00FB1EA0">
        <w:rPr>
          <w:rStyle w:val="StyleUnderline"/>
        </w:rPr>
        <w:t xml:space="preserve"> the </w:t>
      </w:r>
      <w:r w:rsidRPr="00826646">
        <w:rPr>
          <w:rStyle w:val="Emphasis"/>
          <w:highlight w:val="green"/>
        </w:rPr>
        <w:t>E</w:t>
      </w:r>
      <w:r w:rsidRPr="00FB1EA0">
        <w:rPr>
          <w:rStyle w:val="Emphasis"/>
        </w:rPr>
        <w:t xml:space="preserve">ast </w:t>
      </w:r>
      <w:r w:rsidRPr="00826646">
        <w:rPr>
          <w:rStyle w:val="Emphasis"/>
          <w:highlight w:val="green"/>
        </w:rPr>
        <w:t>C</w:t>
      </w:r>
      <w:r w:rsidRPr="00FB1EA0">
        <w:rPr>
          <w:rStyle w:val="Emphasis"/>
        </w:rPr>
        <w:t xml:space="preserve">hina </w:t>
      </w:r>
      <w:r w:rsidRPr="00826646">
        <w:rPr>
          <w:rStyle w:val="Emphasis"/>
          <w:highlight w:val="green"/>
        </w:rPr>
        <w:t>S</w:t>
      </w:r>
      <w:r w:rsidRPr="00FB1EA0">
        <w:rPr>
          <w:rStyle w:val="Emphasis"/>
        </w:rPr>
        <w:t>ea</w:t>
      </w:r>
      <w:r w:rsidRPr="00FB1EA0">
        <w:rPr>
          <w:sz w:val="14"/>
        </w:rPr>
        <w:t xml:space="preserve"> region, for example, </w:t>
      </w:r>
      <w:r w:rsidRPr="00FB1EA0">
        <w:rPr>
          <w:rStyle w:val="StyleUnderline"/>
        </w:rPr>
        <w:t xml:space="preserve">especially if </w:t>
      </w:r>
      <w:r w:rsidRPr="00826646">
        <w:rPr>
          <w:rStyle w:val="StyleUnderline"/>
          <w:highlight w:val="green"/>
        </w:rPr>
        <w:t xml:space="preserve">China conducts </w:t>
      </w:r>
      <w:r w:rsidRPr="00826646">
        <w:rPr>
          <w:rStyle w:val="Emphasis"/>
          <w:highlight w:val="green"/>
        </w:rPr>
        <w:t>preemptive strikes</w:t>
      </w:r>
      <w:r w:rsidRPr="00826646">
        <w:rPr>
          <w:rStyle w:val="StyleUnderline"/>
          <w:highlight w:val="green"/>
        </w:rPr>
        <w:t xml:space="preserve"> on US military installations</w:t>
      </w:r>
      <w:r w:rsidRPr="00826646">
        <w:rPr>
          <w:sz w:val="14"/>
          <w:highlight w:val="green"/>
        </w:rPr>
        <w:t xml:space="preserve">. </w:t>
      </w:r>
      <w:r w:rsidRPr="00826646">
        <w:rPr>
          <w:rStyle w:val="StyleUnderline"/>
          <w:highlight w:val="green"/>
        </w:rPr>
        <w:t xml:space="preserve">The US will be </w:t>
      </w:r>
      <w:r w:rsidRPr="00826646">
        <w:rPr>
          <w:rStyle w:val="Emphasis"/>
          <w:highlight w:val="green"/>
        </w:rPr>
        <w:t>forced to respond</w:t>
      </w:r>
      <w:r w:rsidRPr="00826646">
        <w:rPr>
          <w:rStyle w:val="StyleUnderline"/>
          <w:highlight w:val="green"/>
        </w:rPr>
        <w:t>, and</w:t>
      </w:r>
      <w:r w:rsidRPr="00FB1EA0">
        <w:rPr>
          <w:rStyle w:val="StyleUnderline"/>
        </w:rPr>
        <w:t xml:space="preserve"> </w:t>
      </w:r>
      <w:r w:rsidRPr="00826646">
        <w:rPr>
          <w:rStyle w:val="StyleUnderline"/>
          <w:highlight w:val="green"/>
        </w:rPr>
        <w:t>the entire Pacific</w:t>
      </w:r>
      <w:r w:rsidRPr="00FB1EA0">
        <w:rPr>
          <w:rStyle w:val="StyleUnderline"/>
        </w:rPr>
        <w:t xml:space="preserve"> region </w:t>
      </w:r>
      <w:r w:rsidRPr="00826646">
        <w:rPr>
          <w:rStyle w:val="StyleUnderline"/>
          <w:highlight w:val="green"/>
        </w:rPr>
        <w:t xml:space="preserve">will </w:t>
      </w:r>
      <w:r w:rsidRPr="00FB1EA0">
        <w:rPr>
          <w:rStyle w:val="StyleUnderline"/>
        </w:rPr>
        <w:t xml:space="preserve">then </w:t>
      </w:r>
      <w:r w:rsidRPr="00826646">
        <w:rPr>
          <w:rStyle w:val="StyleUnderline"/>
          <w:highlight w:val="green"/>
        </w:rPr>
        <w:t>fall into</w:t>
      </w:r>
      <w:r w:rsidRPr="00FB1EA0">
        <w:rPr>
          <w:rStyle w:val="StyleUnderline"/>
        </w:rPr>
        <w:t xml:space="preserve"> a </w:t>
      </w:r>
      <w:r w:rsidRPr="00FB1EA0">
        <w:rPr>
          <w:rStyle w:val="Emphasis"/>
        </w:rPr>
        <w:t xml:space="preserve">quagmire of </w:t>
      </w:r>
      <w:r w:rsidRPr="00826646">
        <w:rPr>
          <w:rStyle w:val="Emphasis"/>
          <w:highlight w:val="green"/>
        </w:rPr>
        <w:t>chaos</w:t>
      </w:r>
      <w:r w:rsidRPr="00FB1EA0">
        <w:rPr>
          <w:sz w:val="14"/>
        </w:rPr>
        <w:t>. Henry Kissinger, former US national security adviser, said in an interview recently: “</w:t>
      </w:r>
      <w:r w:rsidRPr="00FB1EA0">
        <w:rPr>
          <w:rStyle w:val="StyleUnderline"/>
        </w:rPr>
        <w:t xml:space="preserve">The view of </w:t>
      </w:r>
      <w:r w:rsidRPr="00826646">
        <w:rPr>
          <w:rStyle w:val="StyleUnderline"/>
          <w:highlight w:val="green"/>
        </w:rPr>
        <w:t>World War III</w:t>
      </w:r>
      <w:r w:rsidRPr="00FB1EA0">
        <w:rPr>
          <w:rStyle w:val="StyleUnderline"/>
        </w:rPr>
        <w:t xml:space="preserve"> </w:t>
      </w:r>
      <w:r w:rsidRPr="00FB1EA0">
        <w:rPr>
          <w:rStyle w:val="Emphasis"/>
        </w:rPr>
        <w:t xml:space="preserve">appears </w:t>
      </w:r>
      <w:r w:rsidRPr="00826646">
        <w:rPr>
          <w:rStyle w:val="Emphasis"/>
          <w:highlight w:val="green"/>
        </w:rPr>
        <w:t>on the horizon</w:t>
      </w:r>
      <w:r w:rsidRPr="00FB1EA0">
        <w:rPr>
          <w:sz w:val="14"/>
        </w:rPr>
        <w:t xml:space="preserve"> </w:t>
      </w:r>
      <w:r w:rsidRPr="00FB1EA0">
        <w:rPr>
          <w:rStyle w:val="StyleUnderline"/>
        </w:rPr>
        <w:t>with</w:t>
      </w:r>
      <w:r w:rsidRPr="00FB1EA0">
        <w:rPr>
          <w:sz w:val="14"/>
        </w:rPr>
        <w:t xml:space="preserve"> its two ends, which are </w:t>
      </w:r>
      <w:r w:rsidRPr="00FB1EA0">
        <w:rPr>
          <w:rStyle w:val="StyleUnderline"/>
        </w:rPr>
        <w:t>the United States on the one hand and China, Russia and Iran on the other</w:t>
      </w:r>
      <w:r w:rsidRPr="00FB1EA0">
        <w:rPr>
          <w:sz w:val="14"/>
        </w:rPr>
        <w:t xml:space="preserve">”. He added that this war will be a draconian one with one victor – the United States. That was his point of view. But we are no longer in the era of World War I and II, and </w:t>
      </w:r>
      <w:proofErr w:type="gramStart"/>
      <w:r w:rsidRPr="00FB1EA0">
        <w:rPr>
          <w:rStyle w:val="StyleUnderline"/>
        </w:rPr>
        <w:t>in</w:t>
      </w:r>
      <w:r w:rsidRPr="00FB1EA0">
        <w:rPr>
          <w:sz w:val="14"/>
        </w:rPr>
        <w:t xml:space="preserve"> light of</w:t>
      </w:r>
      <w:proofErr w:type="gramEnd"/>
      <w:r w:rsidRPr="00FB1EA0">
        <w:rPr>
          <w:sz w:val="14"/>
        </w:rPr>
        <w:t xml:space="preserve"> </w:t>
      </w:r>
      <w:r w:rsidRPr="00FB1EA0">
        <w:rPr>
          <w:rStyle w:val="StyleUnderline"/>
        </w:rPr>
        <w:t>the</w:t>
      </w:r>
      <w:r w:rsidRPr="00FB1EA0">
        <w:rPr>
          <w:sz w:val="14"/>
        </w:rPr>
        <w:t xml:space="preserve"> overlapping of ideologies and </w:t>
      </w:r>
      <w:r w:rsidRPr="00FB1EA0">
        <w:rPr>
          <w:rStyle w:val="Emphasis"/>
        </w:rPr>
        <w:t>global pandemonium</w:t>
      </w:r>
      <w:r w:rsidRPr="00FB1EA0">
        <w:rPr>
          <w:sz w:val="14"/>
        </w:rPr>
        <w:t xml:space="preserve">, </w:t>
      </w:r>
      <w:r w:rsidRPr="00FB1EA0">
        <w:rPr>
          <w:rStyle w:val="StyleUnderline"/>
        </w:rPr>
        <w:t xml:space="preserve">I do not think that there will be </w:t>
      </w:r>
      <w:r w:rsidRPr="00FB1EA0">
        <w:rPr>
          <w:rStyle w:val="Emphasis"/>
        </w:rPr>
        <w:t>any victors</w:t>
      </w:r>
      <w:r w:rsidRPr="00FB1EA0">
        <w:rPr>
          <w:rStyle w:val="StyleUnderline"/>
        </w:rPr>
        <w:t xml:space="preserve">. </w:t>
      </w:r>
    </w:p>
    <w:p w14:paraId="492B3B25" w14:textId="77777777" w:rsidR="001C733F" w:rsidRPr="00B55AD5" w:rsidRDefault="001C733F" w:rsidP="001C733F"/>
    <w:p w14:paraId="5EDB0DDE" w14:textId="77777777" w:rsidR="001C733F" w:rsidRPr="001C733F" w:rsidRDefault="001C733F" w:rsidP="001C733F"/>
    <w:p w14:paraId="22106054" w14:textId="77777777" w:rsidR="001C733F" w:rsidRPr="0016137E" w:rsidRDefault="001C733F" w:rsidP="001C733F">
      <w:pPr>
        <w:pStyle w:val="Heading3"/>
      </w:pPr>
      <w:r>
        <w:lastRenderedPageBreak/>
        <w:t>AT: Terror K</w:t>
      </w:r>
    </w:p>
    <w:p w14:paraId="694C3095" w14:textId="77777777" w:rsidR="001C733F" w:rsidRPr="00687E81" w:rsidRDefault="001C733F" w:rsidP="001C733F">
      <w:pPr>
        <w:pStyle w:val="Heading4"/>
        <w:rPr>
          <w:rFonts w:ascii="Cambria" w:hAnsi="Cambria" w:cs="Arial"/>
        </w:rPr>
      </w:pPr>
      <w:r w:rsidRPr="00687E81">
        <w:rPr>
          <w:rFonts w:ascii="Cambria" w:hAnsi="Cambria" w:cs="Arial"/>
        </w:rPr>
        <w:t>Terrorism studies are epistemologically valid – our authors are self-reflexive – prefer evidence citing internal documents from these organizations</w:t>
      </w:r>
    </w:p>
    <w:p w14:paraId="2AF0BB91" w14:textId="77777777" w:rsidR="001C733F" w:rsidRPr="00687E81" w:rsidRDefault="001C733F" w:rsidP="001C733F">
      <w:pPr>
        <w:rPr>
          <w:rFonts w:ascii="Cambria" w:hAnsi="Cambria"/>
        </w:rPr>
      </w:pPr>
      <w:r w:rsidRPr="00687E81">
        <w:rPr>
          <w:rFonts w:ascii="Cambria" w:hAnsi="Cambria"/>
        </w:rPr>
        <w:t xml:space="preserve">John </w:t>
      </w:r>
      <w:r w:rsidRPr="00687E81">
        <w:rPr>
          <w:rStyle w:val="Style13ptBold"/>
          <w:rFonts w:ascii="Cambria" w:hAnsi="Cambria"/>
        </w:rPr>
        <w:t>Horgan and</w:t>
      </w:r>
      <w:r w:rsidRPr="00687E81">
        <w:rPr>
          <w:rFonts w:ascii="Cambria" w:hAnsi="Cambria"/>
        </w:rPr>
        <w:t xml:space="preserve"> Michael </w:t>
      </w:r>
      <w:r w:rsidRPr="00687E81">
        <w:rPr>
          <w:rStyle w:val="Style13ptBold"/>
          <w:rFonts w:ascii="Cambria" w:hAnsi="Cambria"/>
        </w:rPr>
        <w:t>Boyle 8</w:t>
      </w:r>
      <w:r w:rsidRPr="00687E81">
        <w:rPr>
          <w:rFonts w:ascii="Cambria" w:hAnsi="Cambria"/>
        </w:rPr>
        <w:t>, Horgan, Professor of Security Studies, Boyle, Associate Professor of Political Science, “A case against ‘Critical Terrorism Studies’”, https://www.tandfonline.com/doi/abs/10.1080/17539150701848225</w:t>
      </w:r>
    </w:p>
    <w:p w14:paraId="705871AE" w14:textId="77777777" w:rsidR="001C733F" w:rsidRPr="00687E81" w:rsidRDefault="001C733F" w:rsidP="001C733F">
      <w:pPr>
        <w:rPr>
          <w:rFonts w:ascii="Cambria" w:hAnsi="Cambria"/>
          <w:sz w:val="16"/>
        </w:rPr>
      </w:pPr>
      <w:r w:rsidRPr="00687E81">
        <w:rPr>
          <w:rFonts w:ascii="Cambria" w:hAnsi="Cambria"/>
          <w:sz w:val="16"/>
        </w:rPr>
        <w:t xml:space="preserve">Jackson (2007c) calls for the development of an explicitly CTS </w:t>
      </w:r>
      <w:proofErr w:type="gramStart"/>
      <w:r w:rsidRPr="00687E81">
        <w:rPr>
          <w:rFonts w:ascii="Cambria" w:hAnsi="Cambria"/>
          <w:sz w:val="16"/>
        </w:rPr>
        <w:t>on the basis of</w:t>
      </w:r>
      <w:proofErr w:type="gramEnd"/>
      <w:r w:rsidRPr="00687E81">
        <w:rPr>
          <w:rFonts w:ascii="Cambria" w:hAnsi="Cambria"/>
          <w:sz w:val="16"/>
        </w:rPr>
        <w:t xml:space="preserve"> what he argues preceded it, dubbed ‘Orthodox Terrorism Studies’. The latter, he suggests, is characterized by: (1) its poor methods and theories, (2) its state centricity, (3) its problem-solving orientation, and (4) its institutional and intellectual links to state security projects.</w:t>
      </w:r>
      <w:r w:rsidRPr="00687E81">
        <w:rPr>
          <w:rStyle w:val="StyleUnderline"/>
          <w:rFonts w:ascii="Cambria" w:hAnsi="Cambria"/>
        </w:rPr>
        <w:t xml:space="preserve"> </w:t>
      </w:r>
      <w:r w:rsidRPr="00687E81">
        <w:rPr>
          <w:rStyle w:val="StyleUnderline"/>
          <w:rFonts w:ascii="Cambria" w:hAnsi="Cambria"/>
          <w:highlight w:val="cyan"/>
        </w:rPr>
        <w:t>Jackson argues that</w:t>
      </w:r>
      <w:r w:rsidRPr="00687E81">
        <w:rPr>
          <w:rStyle w:val="StyleUnderline"/>
          <w:rFonts w:ascii="Cambria" w:hAnsi="Cambria"/>
        </w:rPr>
        <w:t xml:space="preserve"> </w:t>
      </w:r>
      <w:r w:rsidRPr="00687E81">
        <w:rPr>
          <w:rFonts w:ascii="Cambria" w:hAnsi="Cambria"/>
          <w:sz w:val="16"/>
        </w:rPr>
        <w:t>the major defining characteristic of</w:t>
      </w:r>
      <w:r w:rsidRPr="00687E81">
        <w:rPr>
          <w:rStyle w:val="StyleUnderline"/>
          <w:rFonts w:ascii="Cambria" w:hAnsi="Cambria"/>
        </w:rPr>
        <w:t xml:space="preserve"> </w:t>
      </w:r>
      <w:r w:rsidRPr="00687E81">
        <w:rPr>
          <w:rStyle w:val="StyleUnderline"/>
          <w:rFonts w:ascii="Cambria" w:hAnsi="Cambria"/>
          <w:highlight w:val="cyan"/>
        </w:rPr>
        <w:t>CTS</w:t>
      </w:r>
      <w:r w:rsidRPr="00687E81">
        <w:rPr>
          <w:rStyle w:val="StyleUnderline"/>
          <w:rFonts w:ascii="Cambria" w:hAnsi="Cambria"/>
        </w:rPr>
        <w:t>,</w:t>
      </w:r>
      <w:r w:rsidRPr="00687E81">
        <w:rPr>
          <w:rFonts w:ascii="Cambria" w:hAnsi="Cambria"/>
          <w:sz w:val="16"/>
        </w:rPr>
        <w:t xml:space="preserve"> on the other hand, </w:t>
      </w:r>
      <w:r w:rsidRPr="00687E81">
        <w:rPr>
          <w:rStyle w:val="StyleUnderline"/>
          <w:rFonts w:ascii="Cambria" w:hAnsi="Cambria"/>
          <w:highlight w:val="cyan"/>
        </w:rPr>
        <w:t>should be</w:t>
      </w:r>
      <w:r w:rsidRPr="00687E81">
        <w:rPr>
          <w:rStyle w:val="StyleUnderline"/>
          <w:rFonts w:ascii="Cambria" w:hAnsi="Cambria"/>
        </w:rPr>
        <w:t xml:space="preserve"> ‘a </w:t>
      </w:r>
      <w:r w:rsidRPr="00687E81">
        <w:rPr>
          <w:rStyle w:val="StyleUnderline"/>
          <w:rFonts w:ascii="Cambria" w:hAnsi="Cambria"/>
          <w:highlight w:val="cyan"/>
        </w:rPr>
        <w:t>skeptical</w:t>
      </w:r>
      <w:r w:rsidRPr="00687E81">
        <w:rPr>
          <w:rStyle w:val="StyleUnderline"/>
          <w:rFonts w:ascii="Cambria" w:hAnsi="Cambria"/>
        </w:rPr>
        <w:t xml:space="preserve"> attitude </w:t>
      </w:r>
      <w:r w:rsidRPr="00687E81">
        <w:rPr>
          <w:rStyle w:val="StyleUnderline"/>
          <w:rFonts w:ascii="Cambria" w:hAnsi="Cambria"/>
          <w:highlight w:val="cyan"/>
        </w:rPr>
        <w:t>towards</w:t>
      </w:r>
      <w:r w:rsidRPr="00687E81">
        <w:rPr>
          <w:rStyle w:val="StyleUnderline"/>
          <w:rFonts w:ascii="Cambria" w:hAnsi="Cambria"/>
        </w:rPr>
        <w:t xml:space="preserve"> accepted </w:t>
      </w:r>
      <w:r w:rsidRPr="00687E81">
        <w:rPr>
          <w:rStyle w:val="StyleUnderline"/>
          <w:rFonts w:ascii="Cambria" w:hAnsi="Cambria"/>
          <w:highlight w:val="cyan"/>
        </w:rPr>
        <w:t>terrorism “knowledge</w:t>
      </w:r>
      <w:r w:rsidRPr="00687E81">
        <w:rPr>
          <w:rStyle w:val="StyleUnderline"/>
          <w:rFonts w:ascii="Cambria" w:hAnsi="Cambria"/>
        </w:rPr>
        <w:t>”</w:t>
      </w:r>
      <w:r w:rsidRPr="00687E81">
        <w:rPr>
          <w:rFonts w:ascii="Cambria" w:hAnsi="Cambria"/>
          <w:sz w:val="16"/>
        </w:rPr>
        <w:t xml:space="preserve">’. </w:t>
      </w:r>
      <w:r w:rsidRPr="00687E81">
        <w:rPr>
          <w:rStyle w:val="StyleUnderline"/>
          <w:rFonts w:ascii="Cambria" w:hAnsi="Cambria"/>
        </w:rPr>
        <w:t xml:space="preserve">An implicit presumption from this is that terrorism scholars have </w:t>
      </w:r>
      <w:proofErr w:type="spellStart"/>
      <w:r w:rsidRPr="00687E81">
        <w:rPr>
          <w:rStyle w:val="StyleUnderline"/>
          <w:rFonts w:ascii="Cambria" w:hAnsi="Cambria"/>
        </w:rPr>
        <w:t>laboured</w:t>
      </w:r>
      <w:proofErr w:type="spellEnd"/>
      <w:r w:rsidRPr="00687E81">
        <w:rPr>
          <w:rStyle w:val="StyleUnderline"/>
          <w:rFonts w:ascii="Cambria" w:hAnsi="Cambria"/>
        </w:rPr>
        <w:t xml:space="preserve"> for </w:t>
      </w:r>
      <w:proofErr w:type="gramStart"/>
      <w:r w:rsidRPr="00687E81">
        <w:rPr>
          <w:rStyle w:val="StyleUnderline"/>
          <w:rFonts w:ascii="Cambria" w:hAnsi="Cambria"/>
        </w:rPr>
        <w:t>all of</w:t>
      </w:r>
      <w:proofErr w:type="gramEnd"/>
      <w:r w:rsidRPr="00687E81">
        <w:rPr>
          <w:rStyle w:val="StyleUnderline"/>
          <w:rFonts w:ascii="Cambria" w:hAnsi="Cambria"/>
        </w:rPr>
        <w:t xml:space="preserve"> these years without being aware that their area of study has an implicit bias, as well as definitional and methodological problems</w:t>
      </w:r>
      <w:r w:rsidRPr="00687E81">
        <w:rPr>
          <w:rFonts w:ascii="Cambria" w:hAnsi="Cambria"/>
          <w:sz w:val="16"/>
        </w:rPr>
        <w:t xml:space="preserve">. In fact, </w:t>
      </w:r>
      <w:r w:rsidRPr="00687E81">
        <w:rPr>
          <w:rStyle w:val="StyleUnderline"/>
          <w:rFonts w:ascii="Cambria" w:hAnsi="Cambria"/>
          <w:highlight w:val="cyan"/>
        </w:rPr>
        <w:t xml:space="preserve">terrorism scholars are </w:t>
      </w:r>
      <w:r w:rsidRPr="00687E81">
        <w:rPr>
          <w:rStyle w:val="Emphasis"/>
          <w:rFonts w:ascii="Cambria" w:hAnsi="Cambria"/>
          <w:highlight w:val="cyan"/>
        </w:rPr>
        <w:t xml:space="preserve">not only </w:t>
      </w:r>
      <w:proofErr w:type="gramStart"/>
      <w:r w:rsidRPr="00687E81">
        <w:rPr>
          <w:rStyle w:val="Emphasis"/>
          <w:rFonts w:ascii="Cambria" w:hAnsi="Cambria"/>
          <w:highlight w:val="cyan"/>
        </w:rPr>
        <w:t>well aware</w:t>
      </w:r>
      <w:proofErr w:type="gramEnd"/>
      <w:r w:rsidRPr="00687E81">
        <w:rPr>
          <w:rStyle w:val="Emphasis"/>
          <w:rFonts w:ascii="Cambria" w:hAnsi="Cambria"/>
          <w:highlight w:val="cyan"/>
        </w:rPr>
        <w:t xml:space="preserve"> of these problems</w:t>
      </w:r>
      <w:r w:rsidRPr="00687E81">
        <w:rPr>
          <w:rStyle w:val="StyleUnderline"/>
          <w:rFonts w:ascii="Cambria" w:hAnsi="Cambria"/>
          <w:highlight w:val="cyan"/>
        </w:rPr>
        <w:t>, but also have provided their own</w:t>
      </w:r>
      <w:r w:rsidRPr="00687E81">
        <w:rPr>
          <w:rStyle w:val="StyleUnderline"/>
          <w:rFonts w:ascii="Cambria" w:hAnsi="Cambria"/>
        </w:rPr>
        <w:t xml:space="preserve"> </w:t>
      </w:r>
      <w:r w:rsidRPr="00687E81">
        <w:rPr>
          <w:rStyle w:val="StyleUnderline"/>
          <w:rFonts w:ascii="Cambria" w:hAnsi="Cambria"/>
          <w:highlight w:val="cyan"/>
        </w:rPr>
        <w:t>searching critiques of the field</w:t>
      </w:r>
      <w:r w:rsidRPr="00687E81">
        <w:rPr>
          <w:rStyle w:val="StyleUnderline"/>
          <w:rFonts w:ascii="Cambria" w:hAnsi="Cambria"/>
        </w:rPr>
        <w:t xml:space="preserve"> </w:t>
      </w:r>
      <w:r w:rsidRPr="00687E81">
        <w:rPr>
          <w:rFonts w:ascii="Cambria" w:hAnsi="Cambria"/>
          <w:sz w:val="16"/>
        </w:rPr>
        <w:t xml:space="preserve">at various points during the last few decades (e.g. Silke 1996, Crenshaw 1998, Gordon 1999, Horgan 2005, esp. </w:t>
      </w:r>
      <w:proofErr w:type="spellStart"/>
      <w:r w:rsidRPr="00687E81">
        <w:rPr>
          <w:rFonts w:ascii="Cambria" w:hAnsi="Cambria"/>
          <w:sz w:val="16"/>
        </w:rPr>
        <w:t>ch.</w:t>
      </w:r>
      <w:proofErr w:type="spellEnd"/>
      <w:r w:rsidRPr="00687E81">
        <w:rPr>
          <w:rFonts w:ascii="Cambria" w:hAnsi="Cambria"/>
          <w:sz w:val="16"/>
        </w:rPr>
        <w:t xml:space="preserve"> 2, ‘Understanding Terrorism’). </w:t>
      </w:r>
      <w:r w:rsidRPr="00687E81">
        <w:rPr>
          <w:rStyle w:val="StyleUnderline"/>
          <w:rFonts w:ascii="Cambria" w:hAnsi="Cambria"/>
        </w:rPr>
        <w:t xml:space="preserve">Some of </w:t>
      </w:r>
      <w:r w:rsidRPr="00687E81">
        <w:rPr>
          <w:rStyle w:val="StyleUnderline"/>
          <w:rFonts w:ascii="Cambria" w:hAnsi="Cambria"/>
          <w:highlight w:val="cyan"/>
        </w:rPr>
        <w:t>those scholars</w:t>
      </w:r>
      <w:r w:rsidRPr="00687E81">
        <w:rPr>
          <w:rStyle w:val="StyleUnderline"/>
          <w:rFonts w:ascii="Cambria" w:hAnsi="Cambria"/>
        </w:rPr>
        <w:t xml:space="preserve"> </w:t>
      </w:r>
      <w:r w:rsidRPr="00687E81">
        <w:rPr>
          <w:rFonts w:ascii="Cambria" w:hAnsi="Cambria"/>
          <w:sz w:val="16"/>
        </w:rPr>
        <w:t xml:space="preserve">most associated with the critique of empiricism implied in ‘Orthodox Terrorism Studies’ </w:t>
      </w:r>
      <w:r w:rsidRPr="00687E81">
        <w:rPr>
          <w:rStyle w:val="StyleUnderline"/>
          <w:rFonts w:ascii="Cambria" w:hAnsi="Cambria"/>
          <w:highlight w:val="cyan"/>
        </w:rPr>
        <w:t>have</w:t>
      </w:r>
      <w:r w:rsidRPr="00687E81">
        <w:rPr>
          <w:rFonts w:ascii="Cambria" w:hAnsi="Cambria"/>
          <w:sz w:val="16"/>
        </w:rPr>
        <w:t xml:space="preserve"> also </w:t>
      </w:r>
      <w:r w:rsidRPr="00687E81">
        <w:rPr>
          <w:rStyle w:val="StyleUnderline"/>
          <w:rFonts w:ascii="Cambria" w:hAnsi="Cambria"/>
          <w:highlight w:val="cyan"/>
        </w:rPr>
        <w:t xml:space="preserve">engaged in </w:t>
      </w:r>
      <w:r w:rsidRPr="00687E81">
        <w:rPr>
          <w:rStyle w:val="Emphasis"/>
          <w:rFonts w:ascii="Cambria" w:hAnsi="Cambria"/>
          <w:highlight w:val="cyan"/>
        </w:rPr>
        <w:t>deeply critical examinations</w:t>
      </w:r>
      <w:r w:rsidRPr="00687E81">
        <w:rPr>
          <w:rStyle w:val="StyleUnderline"/>
          <w:rFonts w:ascii="Cambria" w:hAnsi="Cambria"/>
          <w:highlight w:val="cyan"/>
        </w:rPr>
        <w:t xml:space="preserve"> of the</w:t>
      </w:r>
      <w:r w:rsidRPr="00687E81">
        <w:rPr>
          <w:rStyle w:val="StyleUnderline"/>
          <w:rFonts w:ascii="Cambria" w:hAnsi="Cambria"/>
        </w:rPr>
        <w:t xml:space="preserve"> nature of </w:t>
      </w:r>
      <w:r w:rsidRPr="00687E81">
        <w:rPr>
          <w:rStyle w:val="StyleUnderline"/>
          <w:rFonts w:ascii="Cambria" w:hAnsi="Cambria"/>
          <w:highlight w:val="cyan"/>
        </w:rPr>
        <w:t>sources, methods, and data in the study of terrorism</w:t>
      </w:r>
      <w:r w:rsidRPr="00687E81">
        <w:rPr>
          <w:rFonts w:ascii="Cambria" w:hAnsi="Cambria"/>
          <w:sz w:val="16"/>
        </w:rPr>
        <w:t xml:space="preserve">. For example, Jackson (2007a) regularly cites the handbook produced by Schmid and </w:t>
      </w:r>
      <w:proofErr w:type="spellStart"/>
      <w:r w:rsidRPr="00687E81">
        <w:rPr>
          <w:rFonts w:ascii="Cambria" w:hAnsi="Cambria"/>
          <w:sz w:val="16"/>
        </w:rPr>
        <w:t>Jongman</w:t>
      </w:r>
      <w:proofErr w:type="spellEnd"/>
      <w:r w:rsidRPr="00687E81">
        <w:rPr>
          <w:rFonts w:ascii="Cambria" w:hAnsi="Cambria"/>
          <w:sz w:val="16"/>
        </w:rPr>
        <w:t xml:space="preserve"> (1988) to support his claims that theoretical progress has been limited. But this fact was well recognized by the authors; indeed, in the introduction of the second edition they point out that they have not revised their chapter on theories of terrorism from the first edition, because the failure to address persistent conceptual and data problems has undermined progress in the field. The point of their handbook was to sharpen and make more comprehensive the result of research on terrorism, not to glide over its methodological and definitional failings (Schmid and </w:t>
      </w:r>
      <w:proofErr w:type="spellStart"/>
      <w:r w:rsidRPr="00687E81">
        <w:rPr>
          <w:rFonts w:ascii="Cambria" w:hAnsi="Cambria"/>
          <w:sz w:val="16"/>
        </w:rPr>
        <w:t>Jongman</w:t>
      </w:r>
      <w:proofErr w:type="spellEnd"/>
      <w:r w:rsidRPr="00687E81">
        <w:rPr>
          <w:rFonts w:ascii="Cambria" w:hAnsi="Cambria"/>
          <w:sz w:val="16"/>
        </w:rPr>
        <w:t xml:space="preserve"> 1988, p. xiv). Similarly, Silke's (2004) volume on </w:t>
      </w:r>
      <w:r w:rsidRPr="00687E81">
        <w:rPr>
          <w:rStyle w:val="StyleUnderline"/>
          <w:rFonts w:ascii="Cambria" w:hAnsi="Cambria"/>
        </w:rPr>
        <w:t xml:space="preserve">the state of the field of terrorism research performed a similar function, highlighting the shortcomings of the field, </w:t>
      </w:r>
      <w:proofErr w:type="gramStart"/>
      <w:r w:rsidRPr="00687E81">
        <w:rPr>
          <w:rFonts w:ascii="Cambria" w:hAnsi="Cambria"/>
          <w:sz w:val="16"/>
        </w:rPr>
        <w:t>in particular the</w:t>
      </w:r>
      <w:proofErr w:type="gramEnd"/>
      <w:r w:rsidRPr="00687E81">
        <w:rPr>
          <w:rFonts w:ascii="Cambria" w:hAnsi="Cambria"/>
          <w:sz w:val="16"/>
        </w:rPr>
        <w:t xml:space="preserve"> lack of rigorous primary data collection. </w:t>
      </w:r>
      <w:r w:rsidRPr="00687E81">
        <w:rPr>
          <w:rStyle w:val="StyleUnderline"/>
          <w:rFonts w:ascii="Cambria" w:hAnsi="Cambria"/>
          <w:highlight w:val="cyan"/>
        </w:rPr>
        <w:t>A non-reflective community</w:t>
      </w:r>
      <w:r w:rsidRPr="00687E81">
        <w:rPr>
          <w:rStyle w:val="StyleUnderline"/>
          <w:rFonts w:ascii="Cambria" w:hAnsi="Cambria"/>
        </w:rPr>
        <w:t xml:space="preserve"> of scholars </w:t>
      </w:r>
      <w:r w:rsidRPr="00687E81">
        <w:rPr>
          <w:rStyle w:val="StyleUnderline"/>
          <w:rFonts w:ascii="Cambria" w:hAnsi="Cambria"/>
          <w:highlight w:val="cyan"/>
        </w:rPr>
        <w:t>does not</w:t>
      </w:r>
      <w:r w:rsidRPr="00687E81">
        <w:rPr>
          <w:rStyle w:val="StyleUnderline"/>
          <w:rFonts w:ascii="Cambria" w:hAnsi="Cambria"/>
        </w:rPr>
        <w:t xml:space="preserve"> </w:t>
      </w:r>
      <w:r w:rsidRPr="00687E81">
        <w:rPr>
          <w:rStyle w:val="StyleUnderline"/>
          <w:rFonts w:ascii="Cambria" w:hAnsi="Cambria"/>
          <w:highlight w:val="cyan"/>
        </w:rPr>
        <w:t>produce such scathing indictments of its own work</w:t>
      </w:r>
      <w:r w:rsidRPr="00687E81">
        <w:rPr>
          <w:rFonts w:ascii="Cambria" w:hAnsi="Cambria"/>
          <w:sz w:val="16"/>
        </w:rPr>
        <w:t>.</w:t>
      </w:r>
    </w:p>
    <w:p w14:paraId="0C0E0F68" w14:textId="77777777" w:rsidR="001C733F" w:rsidRPr="00687E81" w:rsidRDefault="001C733F" w:rsidP="001C733F">
      <w:pPr>
        <w:pStyle w:val="Heading4"/>
        <w:rPr>
          <w:rFonts w:ascii="Cambria" w:hAnsi="Cambria"/>
        </w:rPr>
      </w:pPr>
      <w:r w:rsidRPr="00687E81">
        <w:rPr>
          <w:rFonts w:ascii="Cambria" w:hAnsi="Cambria"/>
        </w:rPr>
        <w:t xml:space="preserve">Default to the quality of our evidence - blanket critiques are too reductive </w:t>
      </w:r>
    </w:p>
    <w:p w14:paraId="1271D18A" w14:textId="77777777" w:rsidR="001C733F" w:rsidRPr="00687E81" w:rsidRDefault="001C733F" w:rsidP="001C733F">
      <w:pPr>
        <w:rPr>
          <w:rFonts w:ascii="Cambria" w:hAnsi="Cambria"/>
        </w:rPr>
      </w:pPr>
      <w:r w:rsidRPr="00687E81">
        <w:rPr>
          <w:rFonts w:ascii="Cambria" w:hAnsi="Cambria"/>
        </w:rPr>
        <w:t>Michael J.</w:t>
      </w:r>
      <w:r w:rsidRPr="00687E81">
        <w:rPr>
          <w:rStyle w:val="Style13ptBold"/>
          <w:rFonts w:ascii="Cambria" w:hAnsi="Cambria"/>
        </w:rPr>
        <w:t xml:space="preserve"> Boyle 8</w:t>
      </w:r>
      <w:r w:rsidRPr="00687E81">
        <w:rPr>
          <w:rFonts w:ascii="Cambria" w:hAnsi="Cambria"/>
        </w:rPr>
        <w:t xml:space="preserve">, School of International Relations, University of St. Andrews, and John Horgan, International Center for the Study of Terrorism, Department of Psychology, Pennsylvania State University, April 2008, “A Case Against Critical Terrorism Studies,” Critical Studies </w:t>
      </w:r>
      <w:proofErr w:type="gramStart"/>
      <w:r w:rsidRPr="00687E81">
        <w:rPr>
          <w:rFonts w:ascii="Cambria" w:hAnsi="Cambria"/>
        </w:rPr>
        <w:t>On</w:t>
      </w:r>
      <w:proofErr w:type="gramEnd"/>
      <w:r w:rsidRPr="00687E81">
        <w:rPr>
          <w:rFonts w:ascii="Cambria" w:hAnsi="Cambria"/>
        </w:rPr>
        <w:t xml:space="preserve"> Terrorism, Vol. 1, No. 1, p. 51-64</w:t>
      </w:r>
    </w:p>
    <w:p w14:paraId="33805CEC" w14:textId="77777777" w:rsidR="001C733F" w:rsidRPr="00687E81" w:rsidRDefault="001C733F" w:rsidP="001C733F">
      <w:pPr>
        <w:rPr>
          <w:rFonts w:ascii="Cambria" w:hAnsi="Cambria"/>
          <w:u w:val="single"/>
        </w:rPr>
      </w:pPr>
      <w:r w:rsidRPr="00687E81">
        <w:rPr>
          <w:rFonts w:ascii="Cambria" w:hAnsi="Cambria"/>
          <w:sz w:val="16"/>
        </w:rPr>
        <w:t xml:space="preserve">One of the tensions within CTS concerns the issue of ‘policy relevance’. At the most basic level, </w:t>
      </w:r>
      <w:r w:rsidRPr="00687E81">
        <w:rPr>
          <w:rFonts w:ascii="Cambria" w:hAnsi="Cambria"/>
          <w:highlight w:val="cyan"/>
          <w:u w:val="single"/>
        </w:rPr>
        <w:t>there are</w:t>
      </w:r>
      <w:r w:rsidRPr="00687E81">
        <w:rPr>
          <w:rFonts w:ascii="Cambria" w:hAnsi="Cambria"/>
          <w:u w:val="single"/>
        </w:rPr>
        <w:t xml:space="preserve"> some </w:t>
      </w:r>
      <w:r w:rsidRPr="00687E81">
        <w:rPr>
          <w:rFonts w:ascii="Cambria" w:hAnsi="Cambria"/>
          <w:highlight w:val="cyan"/>
          <w:u w:val="single"/>
        </w:rPr>
        <w:t>sweeping generalizations made by CTS</w:t>
      </w:r>
      <w:r w:rsidRPr="00687E81">
        <w:rPr>
          <w:rFonts w:ascii="Cambria" w:hAnsi="Cambria"/>
          <w:u w:val="single"/>
        </w:rPr>
        <w:t xml:space="preserve"> scholars, often </w:t>
      </w:r>
      <w:r w:rsidRPr="00687E81">
        <w:rPr>
          <w:rFonts w:ascii="Cambria" w:hAnsi="Cambria"/>
          <w:highlight w:val="cyan"/>
          <w:u w:val="single"/>
        </w:rPr>
        <w:t>with little evidence</w:t>
      </w:r>
      <w:r w:rsidRPr="00687E81">
        <w:rPr>
          <w:rFonts w:ascii="Cambria" w:hAnsi="Cambria"/>
          <w:sz w:val="16"/>
        </w:rPr>
        <w:t xml:space="preserve">. For example, Jackson (2007c) describes ‘the core terrorism scholars’ (without explicitly saying who he is referring to) as ‘intimately connected – institutionally, financially, politically, and ideologically – with a state hegemonic project’ (p. 245). </w:t>
      </w:r>
      <w:r w:rsidRPr="00687E81">
        <w:rPr>
          <w:rFonts w:ascii="Cambria" w:hAnsi="Cambria"/>
          <w:highlight w:val="cyan"/>
          <w:u w:val="single"/>
        </w:rPr>
        <w:t>Without giving any details</w:t>
      </w:r>
      <w:r w:rsidRPr="00687E81">
        <w:rPr>
          <w:rFonts w:ascii="Cambria" w:hAnsi="Cambria"/>
          <w:u w:val="single"/>
        </w:rPr>
        <w:t xml:space="preserve"> of who these ‘core’ scholars are, where they are, what they do, and exactly who funds them, his </w:t>
      </w:r>
      <w:r w:rsidRPr="00687E81">
        <w:rPr>
          <w:rFonts w:ascii="Cambria" w:hAnsi="Cambria"/>
          <w:highlight w:val="cyan"/>
          <w:u w:val="single"/>
        </w:rPr>
        <w:t>arguments are tantamount to conjecture</w:t>
      </w:r>
      <w:r w:rsidRPr="00687E81">
        <w:rPr>
          <w:rFonts w:ascii="Cambria" w:hAnsi="Cambria"/>
          <w:u w:val="single"/>
        </w:rPr>
        <w:t xml:space="preserve"> at best. We do not deny that governments fund terrorism research and terrorism researchers, and that this can influence the direction</w:t>
      </w:r>
      <w:r w:rsidRPr="00687E81">
        <w:rPr>
          <w:rFonts w:ascii="Cambria" w:hAnsi="Cambria"/>
          <w:sz w:val="16"/>
        </w:rPr>
        <w:t xml:space="preserve"> (and even the findings) of the research. But </w:t>
      </w:r>
      <w:r w:rsidRPr="00687E81">
        <w:rPr>
          <w:rFonts w:ascii="Cambria" w:hAnsi="Cambria"/>
          <w:u w:val="single"/>
        </w:rPr>
        <w:t xml:space="preserve">we are suspicious of over-generalizations of this count on two grounds: (1) accepting government funding or information does not necessarily obviate one’s independent scholarly judgment in a </w:t>
      </w:r>
      <w:proofErr w:type="gramStart"/>
      <w:r w:rsidRPr="00687E81">
        <w:rPr>
          <w:rFonts w:ascii="Cambria" w:hAnsi="Cambria"/>
          <w:u w:val="single"/>
        </w:rPr>
        <w:t>particular project</w:t>
      </w:r>
      <w:proofErr w:type="gramEnd"/>
      <w:r w:rsidRPr="00687E81">
        <w:rPr>
          <w:rFonts w:ascii="Cambria" w:hAnsi="Cambria"/>
          <w:u w:val="single"/>
        </w:rPr>
        <w:t xml:space="preserve">; and (2) having policy relevance is not always a sin. </w:t>
      </w:r>
      <w:r w:rsidRPr="00687E81">
        <w:rPr>
          <w:rFonts w:ascii="Cambria" w:hAnsi="Cambria"/>
          <w:sz w:val="16"/>
        </w:rPr>
        <w:t xml:space="preserve">On the first point, we </w:t>
      </w:r>
      <w:proofErr w:type="gramStart"/>
      <w:r w:rsidRPr="00687E81">
        <w:rPr>
          <w:rFonts w:ascii="Cambria" w:hAnsi="Cambria"/>
          <w:sz w:val="16"/>
        </w:rPr>
        <w:t>are in agreement</w:t>
      </w:r>
      <w:proofErr w:type="gramEnd"/>
      <w:r w:rsidRPr="00687E81">
        <w:rPr>
          <w:rFonts w:ascii="Cambria" w:hAnsi="Cambria"/>
          <w:sz w:val="16"/>
        </w:rPr>
        <w:t xml:space="preserve"> with some CTS scholars. Gunning provides a sensitive analysis of this </w:t>
      </w:r>
      <w:proofErr w:type="gramStart"/>
      <w:r w:rsidRPr="00687E81">
        <w:rPr>
          <w:rFonts w:ascii="Cambria" w:hAnsi="Cambria"/>
          <w:sz w:val="16"/>
        </w:rPr>
        <w:t>problem, and</w:t>
      </w:r>
      <w:proofErr w:type="gramEnd"/>
      <w:r w:rsidRPr="00687E81">
        <w:rPr>
          <w:rFonts w:ascii="Cambria" w:hAnsi="Cambria"/>
          <w:sz w:val="16"/>
        </w:rPr>
        <w:t xml:space="preserve"> calls on CTS advocates to come to terms with how they can engage policy-makers without losing their critical distance. He recognizes that CTS can (and should) aim to be policy-relevant, but perhaps to a different audience, including non-governmental organizations (NGOs), civil society than just governments and security services. In other words, </w:t>
      </w:r>
      <w:r w:rsidRPr="00687E81">
        <w:rPr>
          <w:rStyle w:val="Emphasis"/>
          <w:rFonts w:ascii="Cambria" w:hAnsi="Cambria"/>
          <w:bdr w:val="single" w:sz="4" w:space="0" w:color="auto"/>
        </w:rPr>
        <w:t>CTS aims to whisper into the ear of the prince, but it is just a different prince</w:t>
      </w:r>
      <w:r w:rsidRPr="00687E81">
        <w:rPr>
          <w:rFonts w:ascii="Cambria" w:hAnsi="Cambria"/>
          <w:sz w:val="16"/>
        </w:rPr>
        <w:t xml:space="preserve">. Gunning (2007a) also argues that </w:t>
      </w:r>
      <w:r w:rsidRPr="00687E81">
        <w:rPr>
          <w:rFonts w:ascii="Cambria" w:hAnsi="Cambria"/>
          <w:highlight w:val="cyan"/>
          <w:u w:val="single"/>
        </w:rPr>
        <w:t xml:space="preserve">research should be assessed on its own merits, for ‘just because a piece of </w:t>
      </w:r>
      <w:r w:rsidRPr="00687E81">
        <w:rPr>
          <w:rFonts w:ascii="Cambria" w:hAnsi="Cambria"/>
          <w:highlight w:val="cyan"/>
          <w:u w:val="single"/>
        </w:rPr>
        <w:lastRenderedPageBreak/>
        <w:t>research comes from RAND does not invalidate it; conversely, a “critical” study is not inherently good’</w:t>
      </w:r>
      <w:r w:rsidRPr="00687E81">
        <w:rPr>
          <w:rFonts w:ascii="Cambria" w:hAnsi="Cambria"/>
          <w:sz w:val="16"/>
          <w:highlight w:val="cyan"/>
        </w:rPr>
        <w:t xml:space="preserve"> </w:t>
      </w:r>
      <w:r w:rsidRPr="00687E81">
        <w:rPr>
          <w:rFonts w:ascii="Cambria" w:hAnsi="Cambria"/>
          <w:sz w:val="16"/>
        </w:rPr>
        <w:t xml:space="preserve">(p. 240). We agree entirely with this. Not all sponsored or contract research is made to ‘toe a party line’, and </w:t>
      </w:r>
      <w:r w:rsidRPr="00687E81">
        <w:rPr>
          <w:rFonts w:ascii="Cambria" w:hAnsi="Cambria"/>
          <w:highlight w:val="cyan"/>
          <w:u w:val="single"/>
        </w:rPr>
        <w:t>much</w:t>
      </w:r>
      <w:r w:rsidRPr="00687E81">
        <w:rPr>
          <w:rFonts w:ascii="Cambria" w:hAnsi="Cambria"/>
          <w:u w:val="single"/>
        </w:rPr>
        <w:t xml:space="preserve"> of the </w:t>
      </w:r>
      <w:r w:rsidRPr="00687E81">
        <w:rPr>
          <w:rFonts w:ascii="Cambria" w:hAnsi="Cambria"/>
          <w:highlight w:val="cyan"/>
          <w:u w:val="single"/>
        </w:rPr>
        <w:t>work</w:t>
      </w:r>
      <w:r w:rsidRPr="00687E81">
        <w:rPr>
          <w:rFonts w:ascii="Cambria" w:hAnsi="Cambria"/>
          <w:u w:val="single"/>
        </w:rPr>
        <w:t xml:space="preserve"> coming </w:t>
      </w:r>
      <w:r w:rsidRPr="00687E81">
        <w:rPr>
          <w:rFonts w:ascii="Cambria" w:hAnsi="Cambria"/>
          <w:highlight w:val="cyan"/>
          <w:u w:val="single"/>
        </w:rPr>
        <w:t xml:space="preserve">out of </w:t>
      </w:r>
      <w:r w:rsidRPr="00687E81">
        <w:rPr>
          <w:rFonts w:ascii="Cambria" w:hAnsi="Cambria"/>
          <w:sz w:val="16"/>
        </w:rPr>
        <w:t xml:space="preserve">official </w:t>
      </w:r>
      <w:r w:rsidRPr="00687E81">
        <w:rPr>
          <w:rFonts w:ascii="Cambria" w:hAnsi="Cambria"/>
          <w:highlight w:val="cyan"/>
          <w:u w:val="single"/>
        </w:rPr>
        <w:t>government agencies</w:t>
      </w:r>
      <w:r w:rsidRPr="00687E81">
        <w:rPr>
          <w:rFonts w:ascii="Cambria" w:hAnsi="Cambria"/>
          <w:sz w:val="16"/>
        </w:rPr>
        <w:t xml:space="preserve"> or affiliated government agencies </w:t>
      </w:r>
      <w:r w:rsidRPr="00687E81">
        <w:rPr>
          <w:rFonts w:ascii="Cambria" w:hAnsi="Cambria"/>
          <w:highlight w:val="cyan"/>
          <w:u w:val="single"/>
        </w:rPr>
        <w:t>has little agenda</w:t>
      </w:r>
      <w:r w:rsidRPr="00687E81">
        <w:rPr>
          <w:rFonts w:ascii="Cambria" w:hAnsi="Cambria"/>
          <w:u w:val="single"/>
        </w:rPr>
        <w:t xml:space="preserve"> and can be</w:t>
      </w:r>
      <w:r w:rsidRPr="00687E81">
        <w:rPr>
          <w:rFonts w:ascii="Cambria" w:hAnsi="Cambria"/>
          <w:sz w:val="16"/>
        </w:rPr>
        <w:t xml:space="preserve"> analytically </w:t>
      </w:r>
      <w:r w:rsidRPr="00687E81">
        <w:rPr>
          <w:rFonts w:ascii="Cambria" w:hAnsi="Cambria"/>
          <w:u w:val="single"/>
        </w:rPr>
        <w:t>useful. The task of the scholar is to retain one’s sense of critical judgment and integrity, and we believe that there is no prima facie reason to assume that this cannot be done in sponsored research projects.</w:t>
      </w:r>
      <w:r w:rsidRPr="00687E81">
        <w:rPr>
          <w:rFonts w:ascii="Cambria" w:hAnsi="Cambria"/>
          <w:sz w:val="16"/>
        </w:rPr>
        <w:t xml:space="preserve"> What matters here are the details of the research – what </w:t>
      </w:r>
      <w:proofErr w:type="gramStart"/>
      <w:r w:rsidRPr="00687E81">
        <w:rPr>
          <w:rFonts w:ascii="Cambria" w:hAnsi="Cambria"/>
          <w:sz w:val="16"/>
        </w:rPr>
        <w:t>is the purpose of the work</w:t>
      </w:r>
      <w:proofErr w:type="gramEnd"/>
      <w:r w:rsidRPr="00687E81">
        <w:rPr>
          <w:rFonts w:ascii="Cambria" w:hAnsi="Cambria"/>
          <w:sz w:val="16"/>
        </w:rPr>
        <w:t xml:space="preserve">, how will it be done, how might the work be used in policy – and for these questions the scholar must be self-critical and insistent on their intellectual autonomy. The scholar must also be mindful of the responsibility they bear for shaping a government’s response to the problem of terrorism. </w:t>
      </w:r>
      <w:r w:rsidRPr="00687E81">
        <w:rPr>
          <w:rFonts w:ascii="Cambria" w:hAnsi="Cambria"/>
          <w:u w:val="single"/>
        </w:rPr>
        <w:t xml:space="preserve">Nothing – not the source of the funding, purpose of the research or prior empirical or theoretical commitment – obviates the need of the scholar to consider his or her own conscience carefully when engaging in work with any external actor. But simply </w:t>
      </w:r>
      <w:r w:rsidRPr="00687E81">
        <w:rPr>
          <w:rFonts w:ascii="Cambria" w:hAnsi="Cambria"/>
          <w:highlight w:val="cyan"/>
          <w:u w:val="single"/>
        </w:rPr>
        <w:t xml:space="preserve">engaging with governments </w:t>
      </w:r>
      <w:r w:rsidRPr="00687E81">
        <w:rPr>
          <w:rFonts w:ascii="Cambria" w:hAnsi="Cambria"/>
          <w:u w:val="single"/>
        </w:rPr>
        <w:t xml:space="preserve">on discrete projects </w:t>
      </w:r>
      <w:r w:rsidRPr="00687E81">
        <w:rPr>
          <w:rFonts w:ascii="Cambria" w:hAnsi="Cambria"/>
          <w:highlight w:val="cyan"/>
          <w:u w:val="single"/>
        </w:rPr>
        <w:t>does not make one an ‘embedded expert’</w:t>
      </w:r>
      <w:r w:rsidRPr="00687E81">
        <w:rPr>
          <w:rFonts w:ascii="Cambria" w:hAnsi="Cambria"/>
          <w:u w:val="single"/>
        </w:rPr>
        <w:t xml:space="preserve"> nor does it imply sanction to their actions</w:t>
      </w:r>
      <w:r w:rsidRPr="00687E81">
        <w:rPr>
          <w:rFonts w:ascii="Cambria" w:hAnsi="Cambria"/>
          <w:sz w:val="16"/>
        </w:rPr>
        <w:t xml:space="preserve">.  But we also believe that the </w:t>
      </w:r>
      <w:r w:rsidRPr="00687E81">
        <w:rPr>
          <w:rFonts w:ascii="Cambria" w:hAnsi="Cambria"/>
          <w:highlight w:val="cyan"/>
          <w:u w:val="single"/>
        </w:rPr>
        <w:t xml:space="preserve">study of political violence lends itself to policy relevance </w:t>
      </w:r>
      <w:r w:rsidRPr="00687E81">
        <w:rPr>
          <w:rFonts w:ascii="Cambria" w:hAnsi="Cambria"/>
          <w:u w:val="single"/>
        </w:rPr>
        <w:t xml:space="preserve">and </w:t>
      </w:r>
      <w:r w:rsidRPr="00687E81">
        <w:rPr>
          <w:rFonts w:ascii="Cambria" w:hAnsi="Cambria"/>
          <w:sz w:val="16"/>
        </w:rPr>
        <w:t>that</w:t>
      </w:r>
      <w:r w:rsidRPr="00687E81">
        <w:rPr>
          <w:rFonts w:ascii="Cambria" w:hAnsi="Cambria"/>
          <w:u w:val="single"/>
        </w:rPr>
        <w:t xml:space="preserve"> those who seek to produce research that might help policy-makers reduce the rates of terrorist attack are committing no sin</w:t>
      </w:r>
      <w:r w:rsidRPr="00687E81">
        <w:rPr>
          <w:rFonts w:ascii="Cambria" w:hAnsi="Cambria"/>
          <w:sz w:val="16"/>
        </w:rPr>
        <w:t xml:space="preserve">, </w:t>
      </w:r>
      <w:proofErr w:type="gramStart"/>
      <w:r w:rsidRPr="00687E81">
        <w:rPr>
          <w:rFonts w:ascii="Cambria" w:hAnsi="Cambria"/>
          <w:sz w:val="16"/>
        </w:rPr>
        <w:t>provided that</w:t>
      </w:r>
      <w:proofErr w:type="gramEnd"/>
      <w:r w:rsidRPr="00687E81">
        <w:rPr>
          <w:rFonts w:ascii="Cambria" w:hAnsi="Cambria"/>
          <w:sz w:val="16"/>
        </w:rPr>
        <w:t xml:space="preserve"> they retain their independent judgment and report their findings candidly and honestly. In the case of terrorism, we would go further to argue that being policy relevant is in some instances an entirely justifiable moral choice. For example, neither of us has any problem producing research with a morally defensible but policy relevant goal (for example, helping the British government to prevent suicide bombers from attacking the London Underground) and we do not believe that engaging in such work tarnishes one’s stature as an independent scholar. </w:t>
      </w:r>
      <w:r w:rsidRPr="00687E81">
        <w:rPr>
          <w:rFonts w:ascii="Cambria" w:hAnsi="Cambria"/>
          <w:u w:val="single"/>
        </w:rPr>
        <w:t xml:space="preserve">Implicit in the CTS literature is </w:t>
      </w:r>
      <w:r w:rsidRPr="00687E81">
        <w:rPr>
          <w:rFonts w:ascii="Cambria" w:hAnsi="Cambria"/>
          <w:highlight w:val="cyan"/>
          <w:u w:val="single"/>
        </w:rPr>
        <w:t>a deep suspicion about the state</w:t>
      </w:r>
      <w:r w:rsidRPr="00687E81">
        <w:rPr>
          <w:rFonts w:ascii="Cambria" w:hAnsi="Cambria"/>
          <w:sz w:val="16"/>
        </w:rPr>
        <w:t xml:space="preserve"> and those who engage with it. </w:t>
      </w:r>
      <w:r w:rsidRPr="00687E81">
        <w:rPr>
          <w:rFonts w:ascii="Cambria" w:hAnsi="Cambria"/>
          <w:u w:val="single"/>
        </w:rPr>
        <w:t xml:space="preserve">Such a suspicion </w:t>
      </w:r>
      <w:r w:rsidRPr="00687E81">
        <w:rPr>
          <w:rFonts w:ascii="Cambria" w:hAnsi="Cambria"/>
          <w:highlight w:val="cyan"/>
          <w:u w:val="single"/>
        </w:rPr>
        <w:t xml:space="preserve">may </w:t>
      </w:r>
      <w:r w:rsidRPr="00687E81">
        <w:rPr>
          <w:rFonts w:ascii="Cambria" w:hAnsi="Cambria"/>
          <w:highlight w:val="cyan"/>
          <w:u w:val="single"/>
          <w:bdr w:val="single" w:sz="4" w:space="0" w:color="auto"/>
        </w:rPr>
        <w:t>blind some CTS scholars to good work</w:t>
      </w:r>
      <w:r w:rsidRPr="00687E81">
        <w:rPr>
          <w:rFonts w:ascii="Cambria" w:hAnsi="Cambria"/>
          <w:sz w:val="16"/>
        </w:rPr>
        <w:t xml:space="preserve"> done by those associated with the state. But to assume that being ‘embedded’ in an institution linked to the ‘establishment’ consists of being captured by a state hegemonic project is too simple. We do not believe that scholars studying terrorism must all be policy-relevant, but equally we do not believe that being policy relevant should always be interpreted as writing a blank cheque for governments or as necessarily implicating the scholar in the </w:t>
      </w:r>
      <w:proofErr w:type="spellStart"/>
      <w:r w:rsidRPr="00687E81">
        <w:rPr>
          <w:rFonts w:ascii="Cambria" w:hAnsi="Cambria"/>
          <w:sz w:val="16"/>
        </w:rPr>
        <w:t>behaviour</w:t>
      </w:r>
      <w:proofErr w:type="spellEnd"/>
      <w:r w:rsidRPr="00687E81">
        <w:rPr>
          <w:rFonts w:ascii="Cambria" w:hAnsi="Cambria"/>
          <w:sz w:val="16"/>
        </w:rPr>
        <w:t xml:space="preserve"> of that government on issues unrelated to one’s work. Working for the US government, for instance, does not imply that the scholar sanctions or approves of the abuses at Abu Ghraib prison. </w:t>
      </w:r>
      <w:r w:rsidRPr="00687E81">
        <w:rPr>
          <w:rFonts w:ascii="Cambria" w:hAnsi="Cambria"/>
          <w:u w:val="single"/>
        </w:rPr>
        <w:t>The assumption that those who do not practice CTS are all ‘embedded’ with the ‘establishment’ and that this somehow gives the green light for states to engage in illegal activity is in our view unwarranted, to say the very least.</w:t>
      </w:r>
    </w:p>
    <w:p w14:paraId="41827F37" w14:textId="59BAE21A" w:rsidR="00BF00E4" w:rsidRDefault="00BF00E4" w:rsidP="00BF00E4">
      <w:pPr>
        <w:pStyle w:val="Heading2"/>
      </w:pPr>
      <w:r>
        <w:lastRenderedPageBreak/>
        <w:t>K</w:t>
      </w:r>
    </w:p>
    <w:p w14:paraId="46572DEF" w14:textId="77777777" w:rsidR="00BF00E4" w:rsidRDefault="00BF00E4" w:rsidP="00BF00E4">
      <w:pPr>
        <w:pStyle w:val="Heading3"/>
      </w:pPr>
      <w:r>
        <w:lastRenderedPageBreak/>
        <w:t xml:space="preserve">1NC </w:t>
      </w:r>
    </w:p>
    <w:p w14:paraId="1989F235" w14:textId="77777777" w:rsidR="00BF00E4" w:rsidRPr="0007091E" w:rsidRDefault="00BF00E4" w:rsidP="00BF00E4">
      <w:pPr>
        <w:pStyle w:val="Heading4"/>
      </w:pPr>
      <w:r>
        <w:t>The affirmative approaches the relationship through a lens of imperialism, amounting in massive violence against the Philippines</w:t>
      </w:r>
    </w:p>
    <w:p w14:paraId="5C1DA090" w14:textId="77777777" w:rsidR="00BF00E4" w:rsidRDefault="00BF00E4" w:rsidP="00BF00E4">
      <w:proofErr w:type="spellStart"/>
      <w:r w:rsidRPr="0007091E">
        <w:rPr>
          <w:rStyle w:val="Style13ptBold"/>
        </w:rPr>
        <w:t>Misalucha</w:t>
      </w:r>
      <w:proofErr w:type="spellEnd"/>
      <w:r w:rsidRPr="0007091E">
        <w:rPr>
          <w:rStyle w:val="Style13ptBold"/>
        </w:rPr>
        <w:t xml:space="preserve"> 2015</w:t>
      </w:r>
      <w:r>
        <w:t xml:space="preserve"> - Charmaine, "The challenges facing the global south: perspectives from the Philippines," Bandung: Journal of the Global South December 2015, 2:7, </w:t>
      </w:r>
      <w:proofErr w:type="spellStart"/>
      <w:r>
        <w:t>Em</w:t>
      </w:r>
      <w:proofErr w:type="spellEnd"/>
    </w:p>
    <w:p w14:paraId="77A58ED3" w14:textId="77777777" w:rsidR="00BF00E4" w:rsidRDefault="00BF00E4" w:rsidP="00BF00E4">
      <w:pPr>
        <w:rPr>
          <w:rFonts w:ascii="Georgia" w:hAnsi="Georgia" w:cs="Times New Roman"/>
          <w:color w:val="333333"/>
          <w:spacing w:val="2"/>
          <w:sz w:val="26"/>
          <w:szCs w:val="26"/>
        </w:rPr>
      </w:pPr>
      <w:r w:rsidRPr="00931B9D">
        <w:t>A second International Relations concept that does not seem to “fit” has to do with the value placed on rational choice. In a world of insecurity, it is only rational for states, whether they are strong or weak, to form alliances in order to minimize uncertainty. As with the concept of statehood, this too is not without problems. In the first place, what is considered rational may vary from culture to culture (Neuman </w:t>
      </w:r>
      <w:hyperlink r:id="rId56" w:anchor="CR10" w:tooltip="View reference" w:history="1">
        <w:r w:rsidRPr="00931B9D">
          <w:rPr>
            <w:rFonts w:ascii="Helvetica" w:hAnsi="Helvetica"/>
            <w:color w:val="4500A7"/>
            <w:u w:val="single"/>
          </w:rPr>
          <w:t>1998</w:t>
        </w:r>
      </w:hyperlink>
      <w:r w:rsidRPr="00931B9D">
        <w:t xml:space="preserve">). For many in the global south, </w:t>
      </w:r>
      <w:r w:rsidRPr="001C6677">
        <w:rPr>
          <w:u w:val="single"/>
        </w:rPr>
        <w:t>rationality may lie in embracing nationalism for purposes of consolidating their identity and hence, their statehoo</w:t>
      </w:r>
      <w:r w:rsidRPr="00931B9D">
        <w:t>d. Also, while alliances do work, arrangements like these between and among members of the global south are few and far between (Neuman </w:t>
      </w:r>
      <w:hyperlink r:id="rId57" w:anchor="CR10" w:tooltip="View reference" w:history="1">
        <w:r w:rsidRPr="00931B9D">
          <w:rPr>
            <w:rFonts w:ascii="Helvetica" w:hAnsi="Helvetica"/>
            <w:color w:val="4500A7"/>
            <w:u w:val="single"/>
          </w:rPr>
          <w:t>1998</w:t>
        </w:r>
      </w:hyperlink>
      <w:r w:rsidRPr="00931B9D">
        <w:t>). The Philippines is a case in point: in the context of rising tensions in the South China Sea, it beefs up its alliance with the United States more so than its partnerships with the other claimants.</w:t>
      </w:r>
      <w:r>
        <w:t xml:space="preserve"> </w:t>
      </w:r>
      <w:r w:rsidRPr="00931B9D">
        <w:rPr>
          <w:rFonts w:ascii="Georgia" w:hAnsi="Georgia" w:cs="Times New Roman"/>
          <w:color w:val="333333"/>
          <w:spacing w:val="2"/>
          <w:sz w:val="26"/>
          <w:szCs w:val="26"/>
        </w:rPr>
        <w:t xml:space="preserve">Third, the international system may undeniably be </w:t>
      </w:r>
      <w:proofErr w:type="gramStart"/>
      <w:r w:rsidRPr="00931B9D">
        <w:rPr>
          <w:rFonts w:ascii="Georgia" w:hAnsi="Georgia" w:cs="Times New Roman"/>
          <w:color w:val="333333"/>
          <w:spacing w:val="2"/>
          <w:sz w:val="26"/>
          <w:szCs w:val="26"/>
        </w:rPr>
        <w:t>anarchic</w:t>
      </w:r>
      <w:proofErr w:type="gramEnd"/>
      <w:r w:rsidRPr="00931B9D">
        <w:rPr>
          <w:rFonts w:ascii="Georgia" w:hAnsi="Georgia" w:cs="Times New Roman"/>
          <w:color w:val="333333"/>
          <w:spacing w:val="2"/>
          <w:sz w:val="26"/>
          <w:szCs w:val="26"/>
        </w:rPr>
        <w:t xml:space="preserve"> and the occurrence of interstate wars may but be typical. The case of the </w:t>
      </w:r>
      <w:r w:rsidRPr="001C6677">
        <w:rPr>
          <w:rFonts w:ascii="Georgia" w:hAnsi="Georgia" w:cs="Times New Roman"/>
          <w:color w:val="333333"/>
          <w:spacing w:val="2"/>
          <w:sz w:val="26"/>
          <w:szCs w:val="26"/>
          <w:u w:val="single"/>
        </w:rPr>
        <w:t>global south,</w:t>
      </w:r>
      <w:r w:rsidRPr="00931B9D">
        <w:rPr>
          <w:rFonts w:ascii="Georgia" w:hAnsi="Georgia" w:cs="Times New Roman"/>
          <w:color w:val="333333"/>
          <w:spacing w:val="2"/>
          <w:sz w:val="26"/>
          <w:szCs w:val="26"/>
        </w:rPr>
        <w:t xml:space="preserve"> however, </w:t>
      </w:r>
      <w:r w:rsidRPr="001C6677">
        <w:rPr>
          <w:rFonts w:ascii="Georgia" w:hAnsi="Georgia" w:cs="Times New Roman"/>
          <w:color w:val="333333"/>
          <w:spacing w:val="2"/>
          <w:sz w:val="26"/>
          <w:szCs w:val="26"/>
          <w:u w:val="single"/>
        </w:rPr>
        <w:t>depicts the more regular, even more expected, occurrence of intrastate wars.</w:t>
      </w:r>
      <w:r w:rsidRPr="00931B9D">
        <w:rPr>
          <w:rFonts w:ascii="Georgia" w:hAnsi="Georgia" w:cs="Times New Roman"/>
          <w:color w:val="333333"/>
          <w:spacing w:val="2"/>
          <w:sz w:val="26"/>
          <w:szCs w:val="26"/>
        </w:rPr>
        <w:t xml:space="preserve"> In this sense, it is not anarchy that constrains the external behavior of most states in the global south, but hierarchy (</w:t>
      </w:r>
      <w:proofErr w:type="spellStart"/>
      <w:r w:rsidRPr="00931B9D">
        <w:rPr>
          <w:rFonts w:ascii="Georgia" w:hAnsi="Georgia" w:cs="Times New Roman"/>
          <w:color w:val="333333"/>
          <w:spacing w:val="2"/>
          <w:sz w:val="26"/>
          <w:szCs w:val="26"/>
        </w:rPr>
        <w:t>Escude</w:t>
      </w:r>
      <w:proofErr w:type="spellEnd"/>
      <w:r w:rsidRPr="00931B9D">
        <w:rPr>
          <w:rFonts w:ascii="Georgia" w:hAnsi="Georgia" w:cs="Times New Roman"/>
          <w:color w:val="333333"/>
          <w:spacing w:val="2"/>
          <w:sz w:val="26"/>
          <w:szCs w:val="26"/>
        </w:rPr>
        <w:t> </w:t>
      </w:r>
      <w:hyperlink r:id="rId58" w:anchor="CR7" w:tooltip="View reference" w:history="1">
        <w:r w:rsidRPr="00931B9D">
          <w:rPr>
            <w:rFonts w:ascii="Helvetica" w:hAnsi="Helvetica" w:cs="Times New Roman"/>
            <w:color w:val="4500A7"/>
            <w:spacing w:val="2"/>
            <w:sz w:val="26"/>
            <w:szCs w:val="26"/>
            <w:u w:val="single"/>
          </w:rPr>
          <w:t>1998</w:t>
        </w:r>
      </w:hyperlink>
      <w:r w:rsidRPr="00931B9D">
        <w:rPr>
          <w:rFonts w:ascii="Georgia" w:hAnsi="Georgia" w:cs="Times New Roman"/>
          <w:color w:val="333333"/>
          <w:spacing w:val="2"/>
          <w:sz w:val="26"/>
          <w:szCs w:val="26"/>
        </w:rPr>
        <w:t xml:space="preserve">). The </w:t>
      </w:r>
      <w:r w:rsidRPr="001C6677">
        <w:rPr>
          <w:rFonts w:ascii="Georgia" w:hAnsi="Georgia" w:cs="Times New Roman"/>
          <w:color w:val="333333"/>
          <w:spacing w:val="2"/>
          <w:sz w:val="26"/>
          <w:szCs w:val="26"/>
          <w:u w:val="single"/>
        </w:rPr>
        <w:t>international system thus represents a paradox for countries in the global south,</w:t>
      </w:r>
      <w:r w:rsidRPr="00931B9D">
        <w:rPr>
          <w:rFonts w:ascii="Georgia" w:hAnsi="Georgia" w:cs="Times New Roman"/>
          <w:color w:val="333333"/>
          <w:spacing w:val="2"/>
          <w:sz w:val="26"/>
          <w:szCs w:val="26"/>
        </w:rPr>
        <w:t xml:space="preserve"> for while they may be predisposed towards the maintenance of the international order, </w:t>
      </w:r>
      <w:r w:rsidRPr="00B90D0D">
        <w:rPr>
          <w:rFonts w:ascii="Georgia" w:hAnsi="Georgia" w:cs="Times New Roman"/>
          <w:color w:val="333333"/>
          <w:spacing w:val="2"/>
          <w:sz w:val="26"/>
          <w:szCs w:val="26"/>
          <w:u w:val="single"/>
        </w:rPr>
        <w:t>their security and economic dependence on the north readily guarantees the perpetuation of a structure that “at the same time and at a different level they consider inequitable</w:t>
      </w:r>
      <w:r w:rsidRPr="00931B9D">
        <w:rPr>
          <w:rFonts w:ascii="Georgia" w:hAnsi="Georgia" w:cs="Times New Roman"/>
          <w:color w:val="333333"/>
          <w:spacing w:val="2"/>
          <w:sz w:val="26"/>
          <w:szCs w:val="26"/>
        </w:rPr>
        <w:t xml:space="preserve"> (</w:t>
      </w:r>
      <w:proofErr w:type="spellStart"/>
      <w:r w:rsidRPr="00931B9D">
        <w:rPr>
          <w:rFonts w:ascii="Georgia" w:hAnsi="Georgia" w:cs="Times New Roman"/>
          <w:color w:val="333333"/>
          <w:spacing w:val="2"/>
          <w:sz w:val="26"/>
          <w:szCs w:val="26"/>
        </w:rPr>
        <w:t>Ayoob</w:t>
      </w:r>
      <w:proofErr w:type="spellEnd"/>
      <w:r w:rsidRPr="00931B9D">
        <w:rPr>
          <w:rFonts w:ascii="Georgia" w:hAnsi="Georgia" w:cs="Times New Roman"/>
          <w:color w:val="333333"/>
          <w:spacing w:val="2"/>
          <w:sz w:val="26"/>
          <w:szCs w:val="26"/>
        </w:rPr>
        <w:t> </w:t>
      </w:r>
      <w:hyperlink r:id="rId59" w:anchor="CR2" w:tooltip="View reference" w:history="1">
        <w:r w:rsidRPr="00931B9D">
          <w:rPr>
            <w:rFonts w:ascii="Helvetica" w:hAnsi="Helvetica" w:cs="Times New Roman"/>
            <w:color w:val="4500A7"/>
            <w:spacing w:val="2"/>
            <w:sz w:val="26"/>
            <w:szCs w:val="26"/>
            <w:u w:val="single"/>
          </w:rPr>
          <w:t>1995</w:t>
        </w:r>
      </w:hyperlink>
      <w:r w:rsidRPr="00931B9D">
        <w:rPr>
          <w:rFonts w:ascii="Georgia" w:hAnsi="Georgia" w:cs="Times New Roman"/>
          <w:color w:val="333333"/>
          <w:spacing w:val="2"/>
          <w:sz w:val="26"/>
          <w:szCs w:val="26"/>
        </w:rPr>
        <w:t>).</w:t>
      </w:r>
      <w:r>
        <w:rPr>
          <w:rFonts w:ascii="Georgia" w:hAnsi="Georgia" w:cs="Times New Roman"/>
          <w:color w:val="333333"/>
          <w:spacing w:val="2"/>
          <w:sz w:val="26"/>
          <w:szCs w:val="26"/>
        </w:rPr>
        <w:t xml:space="preserve"> </w:t>
      </w:r>
      <w:r w:rsidRPr="00931B9D">
        <w:rPr>
          <w:rFonts w:ascii="Georgia" w:hAnsi="Georgia" w:cs="Times New Roman"/>
          <w:color w:val="333333"/>
          <w:spacing w:val="2"/>
          <w:sz w:val="26"/>
          <w:szCs w:val="26"/>
        </w:rPr>
        <w:t xml:space="preserve">The “misfit” of these concepts with the realities in the global south therefore underscores the power of the dominant paradigm in International Relations. </w:t>
      </w:r>
      <w:r w:rsidRPr="00B90D0D">
        <w:rPr>
          <w:rFonts w:ascii="Georgia" w:hAnsi="Georgia" w:cs="Times New Roman"/>
          <w:color w:val="333333"/>
          <w:spacing w:val="2"/>
          <w:sz w:val="26"/>
          <w:szCs w:val="26"/>
          <w:u w:val="single"/>
        </w:rPr>
        <w:t>The logic of power politics is representative only of a handful of (great) powers, and its pervasiveness results in the parochialism and provincialism of International Relations</w:t>
      </w:r>
      <w:r w:rsidRPr="00931B9D">
        <w:rPr>
          <w:rFonts w:ascii="Georgia" w:hAnsi="Georgia" w:cs="Times New Roman"/>
          <w:color w:val="333333"/>
          <w:spacing w:val="2"/>
          <w:sz w:val="26"/>
          <w:szCs w:val="26"/>
        </w:rPr>
        <w:t xml:space="preserve">. This </w:t>
      </w:r>
      <w:proofErr w:type="spellStart"/>
      <w:r w:rsidRPr="00931B9D">
        <w:rPr>
          <w:rFonts w:ascii="Georgia" w:hAnsi="Georgia" w:cs="Times New Roman"/>
          <w:color w:val="333333"/>
          <w:spacing w:val="2"/>
          <w:sz w:val="26"/>
          <w:szCs w:val="26"/>
        </w:rPr>
        <w:t>Americo</w:t>
      </w:r>
      <w:proofErr w:type="spellEnd"/>
      <w:r w:rsidRPr="00931B9D">
        <w:rPr>
          <w:rFonts w:ascii="Georgia" w:hAnsi="Georgia" w:cs="Times New Roman"/>
          <w:color w:val="333333"/>
          <w:spacing w:val="2"/>
          <w:sz w:val="26"/>
          <w:szCs w:val="26"/>
        </w:rPr>
        <w:t xml:space="preserve">-centric and Eurocentric </w:t>
      </w:r>
      <w:r w:rsidRPr="00B90D0D">
        <w:rPr>
          <w:rFonts w:ascii="Georgia" w:hAnsi="Georgia" w:cs="Times New Roman"/>
          <w:color w:val="333333"/>
          <w:spacing w:val="2"/>
          <w:sz w:val="26"/>
          <w:szCs w:val="26"/>
          <w:u w:val="single"/>
        </w:rPr>
        <w:t>treatment of global affairs is detrimental not only to International Relations</w:t>
      </w:r>
      <w:r w:rsidRPr="00931B9D">
        <w:rPr>
          <w:rFonts w:ascii="Georgia" w:hAnsi="Georgia" w:cs="Times New Roman"/>
          <w:color w:val="333333"/>
          <w:spacing w:val="2"/>
          <w:sz w:val="26"/>
          <w:szCs w:val="26"/>
        </w:rPr>
        <w:t xml:space="preserve"> (the field of study), </w:t>
      </w:r>
      <w:r w:rsidRPr="00B90D0D">
        <w:rPr>
          <w:rFonts w:ascii="Georgia" w:hAnsi="Georgia" w:cs="Times New Roman"/>
          <w:color w:val="333333"/>
          <w:spacing w:val="2"/>
          <w:sz w:val="26"/>
          <w:szCs w:val="26"/>
          <w:u w:val="single"/>
        </w:rPr>
        <w:t>but also to international relations</w:t>
      </w:r>
      <w:r w:rsidRPr="00931B9D">
        <w:rPr>
          <w:rFonts w:ascii="Georgia" w:hAnsi="Georgia" w:cs="Times New Roman"/>
          <w:color w:val="333333"/>
          <w:spacing w:val="2"/>
          <w:sz w:val="26"/>
          <w:szCs w:val="26"/>
        </w:rPr>
        <w:t xml:space="preserve"> (the area of study) (</w:t>
      </w:r>
      <w:proofErr w:type="spellStart"/>
      <w:r w:rsidRPr="00931B9D">
        <w:rPr>
          <w:rFonts w:ascii="Georgia" w:hAnsi="Georgia" w:cs="Times New Roman"/>
          <w:color w:val="333333"/>
          <w:spacing w:val="2"/>
          <w:sz w:val="26"/>
          <w:szCs w:val="26"/>
        </w:rPr>
        <w:t>Barkawi</w:t>
      </w:r>
      <w:proofErr w:type="spellEnd"/>
      <w:r w:rsidRPr="00931B9D">
        <w:rPr>
          <w:rFonts w:ascii="Georgia" w:hAnsi="Georgia" w:cs="Times New Roman"/>
          <w:color w:val="333333"/>
          <w:spacing w:val="2"/>
          <w:sz w:val="26"/>
          <w:szCs w:val="26"/>
        </w:rPr>
        <w:t xml:space="preserve"> and Laffey </w:t>
      </w:r>
      <w:hyperlink r:id="rId60" w:anchor="CR3" w:tooltip="View reference" w:history="1">
        <w:r w:rsidRPr="00931B9D">
          <w:rPr>
            <w:rFonts w:ascii="Helvetica" w:hAnsi="Helvetica" w:cs="Times New Roman"/>
            <w:color w:val="4500A7"/>
            <w:spacing w:val="2"/>
            <w:sz w:val="26"/>
            <w:szCs w:val="26"/>
            <w:u w:val="single"/>
          </w:rPr>
          <w:t>2006</w:t>
        </w:r>
      </w:hyperlink>
      <w:r w:rsidRPr="00931B9D">
        <w:rPr>
          <w:rFonts w:ascii="Georgia" w:hAnsi="Georgia" w:cs="Times New Roman"/>
          <w:color w:val="333333"/>
          <w:spacing w:val="2"/>
          <w:sz w:val="26"/>
          <w:szCs w:val="26"/>
        </w:rPr>
        <w:t>; Hobson </w:t>
      </w:r>
      <w:hyperlink r:id="rId61" w:anchor="CR8" w:tooltip="View reference" w:history="1">
        <w:r w:rsidRPr="00931B9D">
          <w:rPr>
            <w:rFonts w:ascii="Helvetica" w:hAnsi="Helvetica" w:cs="Times New Roman"/>
            <w:color w:val="4500A7"/>
            <w:spacing w:val="2"/>
            <w:sz w:val="26"/>
            <w:szCs w:val="26"/>
            <w:u w:val="single"/>
          </w:rPr>
          <w:t>2012</w:t>
        </w:r>
      </w:hyperlink>
      <w:r w:rsidRPr="00931B9D">
        <w:rPr>
          <w:rFonts w:ascii="Georgia" w:hAnsi="Georgia" w:cs="Times New Roman"/>
          <w:color w:val="333333"/>
          <w:spacing w:val="2"/>
          <w:sz w:val="26"/>
          <w:szCs w:val="26"/>
        </w:rPr>
        <w:t>). It is precisely this that leads scholars to advocate worldviews that originate in the “non-Western” world. For instance, in acknowledging the colonial past, the struggles of the global south may be understood as a struggle for political, economic, and cultural emancipation (</w:t>
      </w:r>
      <w:proofErr w:type="spellStart"/>
      <w:r w:rsidRPr="00931B9D">
        <w:rPr>
          <w:rFonts w:ascii="Georgia" w:hAnsi="Georgia" w:cs="Times New Roman"/>
          <w:color w:val="333333"/>
          <w:spacing w:val="2"/>
          <w:sz w:val="26"/>
          <w:szCs w:val="26"/>
        </w:rPr>
        <w:t>Puchala</w:t>
      </w:r>
      <w:proofErr w:type="spellEnd"/>
      <w:r w:rsidRPr="00931B9D">
        <w:rPr>
          <w:rFonts w:ascii="Georgia" w:hAnsi="Georgia" w:cs="Times New Roman"/>
          <w:color w:val="333333"/>
          <w:spacing w:val="2"/>
          <w:sz w:val="26"/>
          <w:szCs w:val="26"/>
        </w:rPr>
        <w:t> </w:t>
      </w:r>
      <w:hyperlink r:id="rId62" w:anchor="CR11" w:tooltip="View reference" w:history="1">
        <w:r w:rsidRPr="00931B9D">
          <w:rPr>
            <w:rFonts w:ascii="Helvetica" w:hAnsi="Helvetica" w:cs="Times New Roman"/>
            <w:color w:val="4500A7"/>
            <w:spacing w:val="2"/>
            <w:sz w:val="26"/>
            <w:szCs w:val="26"/>
            <w:u w:val="single"/>
          </w:rPr>
          <w:t>1998</w:t>
        </w:r>
      </w:hyperlink>
      <w:r w:rsidRPr="00931B9D">
        <w:rPr>
          <w:rFonts w:ascii="Georgia" w:hAnsi="Georgia" w:cs="Times New Roman"/>
          <w:color w:val="333333"/>
          <w:spacing w:val="2"/>
          <w:sz w:val="26"/>
          <w:szCs w:val="26"/>
        </w:rPr>
        <w:t>). Meanwhile, focusing on culture, hybridity, and everyday life may account for alternative streams of knowledge (Tickner </w:t>
      </w:r>
      <w:hyperlink r:id="rId63" w:anchor="CR12" w:tooltip="View reference" w:history="1">
        <w:r w:rsidRPr="00931B9D">
          <w:rPr>
            <w:rFonts w:ascii="Helvetica" w:hAnsi="Helvetica" w:cs="Times New Roman"/>
            <w:color w:val="4500A7"/>
            <w:spacing w:val="2"/>
            <w:sz w:val="26"/>
            <w:szCs w:val="26"/>
            <w:u w:val="single"/>
          </w:rPr>
          <w:t>2003</w:t>
        </w:r>
      </w:hyperlink>
      <w:r w:rsidRPr="00931B9D">
        <w:rPr>
          <w:rFonts w:ascii="Georgia" w:hAnsi="Georgia" w:cs="Times New Roman"/>
          <w:color w:val="333333"/>
          <w:spacing w:val="2"/>
          <w:sz w:val="26"/>
          <w:szCs w:val="26"/>
        </w:rPr>
        <w:t xml:space="preserve">). </w:t>
      </w:r>
      <w:r w:rsidRPr="00B90D0D">
        <w:rPr>
          <w:rFonts w:ascii="Georgia" w:hAnsi="Georgia" w:cs="Times New Roman"/>
          <w:color w:val="333333"/>
          <w:spacing w:val="2"/>
          <w:sz w:val="26"/>
          <w:szCs w:val="26"/>
          <w:u w:val="single"/>
        </w:rPr>
        <w:t>“Non-Western” traditions likewise have significant contributions in better explaining and understanding international relations (Acharya and Buzan </w:t>
      </w:r>
      <w:hyperlink r:id="rId64" w:anchor="CR1" w:tooltip="View reference" w:history="1">
        <w:r w:rsidRPr="00B90D0D">
          <w:rPr>
            <w:rFonts w:ascii="Helvetica" w:hAnsi="Helvetica" w:cs="Times New Roman"/>
            <w:color w:val="4500A7"/>
            <w:spacing w:val="2"/>
            <w:sz w:val="26"/>
            <w:szCs w:val="26"/>
            <w:u w:val="single"/>
          </w:rPr>
          <w:t>2009</w:t>
        </w:r>
      </w:hyperlink>
      <w:r w:rsidRPr="00B90D0D">
        <w:rPr>
          <w:rFonts w:ascii="Georgia" w:hAnsi="Georgia" w:cs="Times New Roman"/>
          <w:color w:val="333333"/>
          <w:spacing w:val="2"/>
          <w:sz w:val="26"/>
          <w:szCs w:val="26"/>
          <w:u w:val="single"/>
        </w:rPr>
        <w:t>). To be fair, it must be acknowledged that some “Western” IR thinking carry perspectives of the “non-Western” world</w:t>
      </w:r>
      <w:r w:rsidRPr="00931B9D">
        <w:rPr>
          <w:rFonts w:ascii="Georgia" w:hAnsi="Georgia" w:cs="Times New Roman"/>
          <w:color w:val="333333"/>
          <w:spacing w:val="2"/>
          <w:sz w:val="26"/>
          <w:szCs w:val="26"/>
        </w:rPr>
        <w:t xml:space="preserve">, such as dependency theory, world </w:t>
      </w:r>
      <w:r w:rsidRPr="00931B9D">
        <w:rPr>
          <w:rFonts w:ascii="Georgia" w:hAnsi="Georgia" w:cs="Times New Roman"/>
          <w:color w:val="333333"/>
          <w:spacing w:val="2"/>
          <w:sz w:val="26"/>
          <w:szCs w:val="26"/>
        </w:rPr>
        <w:lastRenderedPageBreak/>
        <w:t>systems theory, postcolonialism, critical theories, postmodernism, poststructuralism, and constructivism.</w:t>
      </w:r>
      <w:r>
        <w:rPr>
          <w:rFonts w:ascii="Georgia" w:hAnsi="Georgia" w:cs="Times New Roman"/>
          <w:color w:val="333333"/>
          <w:spacing w:val="2"/>
          <w:sz w:val="26"/>
          <w:szCs w:val="26"/>
        </w:rPr>
        <w:t xml:space="preserve"> </w:t>
      </w:r>
      <w:r w:rsidRPr="00931B9D">
        <w:rPr>
          <w:rFonts w:ascii="Georgia" w:hAnsi="Georgia" w:cs="Times New Roman"/>
          <w:color w:val="333333"/>
          <w:spacing w:val="2"/>
          <w:sz w:val="26"/>
          <w:szCs w:val="26"/>
        </w:rPr>
        <w:t xml:space="preserve">Although members of the global south have similar experiences </w:t>
      </w:r>
      <w:proofErr w:type="gramStart"/>
      <w:r w:rsidRPr="00931B9D">
        <w:rPr>
          <w:rFonts w:ascii="Georgia" w:hAnsi="Georgia" w:cs="Times New Roman"/>
          <w:color w:val="333333"/>
          <w:spacing w:val="2"/>
          <w:sz w:val="26"/>
          <w:szCs w:val="26"/>
        </w:rPr>
        <w:t>in regard to</w:t>
      </w:r>
      <w:proofErr w:type="gramEnd"/>
      <w:r w:rsidRPr="00931B9D">
        <w:rPr>
          <w:rFonts w:ascii="Georgia" w:hAnsi="Georgia" w:cs="Times New Roman"/>
          <w:color w:val="333333"/>
          <w:spacing w:val="2"/>
          <w:sz w:val="26"/>
          <w:szCs w:val="26"/>
        </w:rPr>
        <w:t xml:space="preserve"> how different they are from the more developed countries in the north, they are nonetheless “differently different.” The articles in this issue showcase the variance of the Philippines’ asymmetric relations with extra-regional powers. </w:t>
      </w:r>
      <w:r w:rsidRPr="00B90D0D">
        <w:rPr>
          <w:rFonts w:ascii="Georgia" w:hAnsi="Georgia" w:cs="Times New Roman"/>
          <w:color w:val="333333"/>
          <w:spacing w:val="2"/>
          <w:sz w:val="26"/>
          <w:szCs w:val="26"/>
          <w:u w:val="single"/>
        </w:rPr>
        <w:t>The Philippine experience is noteworthy, not least because of its role in the ongoing disputes in the South China Sea. How then does the Philippines negotiate with the great powers in the region? What role does the US–Philippine alliance play in the face of China’s assertive moves</w:t>
      </w:r>
      <w:r w:rsidRPr="00931B9D">
        <w:rPr>
          <w:rFonts w:ascii="Georgia" w:hAnsi="Georgia" w:cs="Times New Roman"/>
          <w:color w:val="333333"/>
          <w:spacing w:val="2"/>
          <w:sz w:val="26"/>
          <w:szCs w:val="26"/>
        </w:rPr>
        <w:t xml:space="preserve">? How do the disputes affect China-Philippine relations? Certainly, the </w:t>
      </w:r>
      <w:r w:rsidRPr="00B90D0D">
        <w:rPr>
          <w:rFonts w:ascii="Georgia" w:hAnsi="Georgia" w:cs="Times New Roman"/>
          <w:color w:val="333333"/>
          <w:spacing w:val="2"/>
          <w:sz w:val="26"/>
          <w:szCs w:val="26"/>
          <w:u w:val="single"/>
        </w:rPr>
        <w:t xml:space="preserve">Philippines’ ability to manage its relations with the great powers is a testament to the challenges that a country in the global south faces. As a jump-off point, this special issue focused first on the Philippines’ relations with the bigger powers. </w:t>
      </w:r>
      <w:r w:rsidRPr="00931B9D">
        <w:rPr>
          <w:rFonts w:ascii="Georgia" w:hAnsi="Georgia" w:cs="Times New Roman"/>
          <w:color w:val="333333"/>
          <w:spacing w:val="2"/>
          <w:sz w:val="26"/>
          <w:szCs w:val="26"/>
        </w:rPr>
        <w:t xml:space="preserve">US–Philippine relations demonstrate continued engagement as seen in the International Peace and Security Plan for the Philippines’ credible external defense capability, the security sector reform, and further cooperation with other partners, including Australia, Japan, and South Korea. </w:t>
      </w:r>
      <w:r w:rsidRPr="00B90D0D">
        <w:rPr>
          <w:rFonts w:ascii="Georgia" w:hAnsi="Georgia" w:cs="Times New Roman"/>
          <w:color w:val="333333"/>
          <w:spacing w:val="2"/>
          <w:sz w:val="26"/>
          <w:szCs w:val="26"/>
          <w:u w:val="single"/>
        </w:rPr>
        <w:t>The article on China–Philippine relations, meanwhile, offered an analysis of the South China Sea dispute via asymmetric dilemmas involving variances in military forces, economic capacity, territorial size, and population.</w:t>
      </w:r>
      <w:r w:rsidRPr="00931B9D">
        <w:rPr>
          <w:rFonts w:ascii="Georgia" w:hAnsi="Georgia" w:cs="Times New Roman"/>
          <w:color w:val="333333"/>
          <w:spacing w:val="2"/>
          <w:sz w:val="26"/>
          <w:szCs w:val="26"/>
        </w:rPr>
        <w:t xml:space="preserve"> The rising tensions in the South China Sea can then be explained due to the failed management of asymmetric relationships. Coloring this is the factor of the US rebalance in Asia, which shifts the asymmetric bilateral dilemma of China–Philippine relations to a triangular entanglement between the US, China, and the Philippines.</w:t>
      </w:r>
    </w:p>
    <w:p w14:paraId="25651EAE" w14:textId="77777777" w:rsidR="00BF00E4" w:rsidRDefault="00BF00E4" w:rsidP="00BF00E4">
      <w:pPr>
        <w:pStyle w:val="Heading3"/>
      </w:pPr>
      <w:r>
        <w:lastRenderedPageBreak/>
        <w:t>Link - Alliances</w:t>
      </w:r>
    </w:p>
    <w:p w14:paraId="3356AD96" w14:textId="77777777" w:rsidR="00BF00E4" w:rsidRDefault="00BF00E4" w:rsidP="00BF00E4">
      <w:pPr>
        <w:pStyle w:val="Heading4"/>
      </w:pPr>
      <w:r>
        <w:t>US diplomatic intervention leads to Asian aggression and further breakdown of alliances</w:t>
      </w:r>
    </w:p>
    <w:p w14:paraId="1F4E2C0F" w14:textId="77777777" w:rsidR="00BF00E4" w:rsidRPr="0007091E" w:rsidRDefault="00BF00E4" w:rsidP="00BF00E4">
      <w:proofErr w:type="spellStart"/>
      <w:r w:rsidRPr="0007091E">
        <w:rPr>
          <w:rStyle w:val="Style13ptBold"/>
        </w:rPr>
        <w:t>Misalucha</w:t>
      </w:r>
      <w:proofErr w:type="spellEnd"/>
      <w:r w:rsidRPr="0007091E">
        <w:rPr>
          <w:rStyle w:val="Style13ptBold"/>
        </w:rPr>
        <w:t xml:space="preserve"> 2014</w:t>
      </w:r>
      <w:r w:rsidRPr="0007091E">
        <w:t xml:space="preserve"> - Charmaine G, "The Language of Security in Philippine-us Relations," African and Asian Studies Vol 13, Issue 1-2, </w:t>
      </w:r>
      <w:proofErr w:type="spellStart"/>
      <w:r w:rsidRPr="0007091E">
        <w:t>Em</w:t>
      </w:r>
      <w:proofErr w:type="spellEnd"/>
    </w:p>
    <w:p w14:paraId="14FD09C1" w14:textId="77777777" w:rsidR="00BF00E4" w:rsidRPr="002C3173" w:rsidRDefault="00BF00E4" w:rsidP="00BF00E4">
      <w:pPr>
        <w:shd w:val="clear" w:color="auto" w:fill="FFFFFF"/>
        <w:spacing w:after="0" w:line="240" w:lineRule="auto"/>
        <w:rPr>
          <w:rFonts w:ascii="Georgia" w:hAnsi="Georgia" w:cs="Times New Roman"/>
          <w:color w:val="414141"/>
          <w:sz w:val="27"/>
          <w:szCs w:val="27"/>
        </w:rPr>
      </w:pPr>
      <w:r w:rsidRPr="00CC2318">
        <w:rPr>
          <w:rFonts w:ascii="Georgia" w:hAnsi="Georgia" w:cs="Times New Roman"/>
          <w:color w:val="414141"/>
          <w:sz w:val="27"/>
          <w:szCs w:val="27"/>
          <w:u w:val="single"/>
        </w:rPr>
        <w:t>Thus, in November 1992, the United States withdrew its forces from the Philippines. This was significant not only because it “heralded Manila’s attempts to discontinue its alliance-based defense policy and forge an independent defense capability,” not to mention that it ended the Philippines’ “special relationship” with the superpower, but also because it demonstrated how both actors were responsible for changing the course of their relations</w:t>
      </w:r>
      <w:r w:rsidRPr="002C3173">
        <w:rPr>
          <w:rFonts w:ascii="Georgia" w:hAnsi="Georgia" w:cs="Times New Roman"/>
          <w:color w:val="414141"/>
          <w:sz w:val="27"/>
          <w:szCs w:val="27"/>
        </w:rPr>
        <w:t xml:space="preserve"> (De Castro </w:t>
      </w:r>
      <w:hyperlink r:id="rId65" w:anchor="bibr13" w:history="1">
        <w:r w:rsidRPr="002C3173">
          <w:rPr>
            <w:rFonts w:ascii="Georgia" w:hAnsi="Georgia" w:cs="Times New Roman"/>
            <w:color w:val="0F356C"/>
            <w:sz w:val="27"/>
            <w:szCs w:val="27"/>
          </w:rPr>
          <w:t>2005</w:t>
        </w:r>
      </w:hyperlink>
      <w:r w:rsidRPr="002C3173">
        <w:rPr>
          <w:rFonts w:ascii="Georgia" w:hAnsi="Georgia" w:cs="Times New Roman"/>
          <w:color w:val="414141"/>
          <w:sz w:val="27"/>
          <w:szCs w:val="27"/>
        </w:rPr>
        <w:t xml:space="preserve">: 403). As previously discussed, the agreements the Philippines and the United States </w:t>
      </w:r>
      <w:proofErr w:type="gramStart"/>
      <w:r w:rsidRPr="002C3173">
        <w:rPr>
          <w:rFonts w:ascii="Georgia" w:hAnsi="Georgia" w:cs="Times New Roman"/>
          <w:color w:val="414141"/>
          <w:sz w:val="27"/>
          <w:szCs w:val="27"/>
        </w:rPr>
        <w:t>entered into</w:t>
      </w:r>
      <w:proofErr w:type="gramEnd"/>
      <w:r w:rsidRPr="002C3173">
        <w:rPr>
          <w:rFonts w:ascii="Georgia" w:hAnsi="Georgia" w:cs="Times New Roman"/>
          <w:color w:val="414141"/>
          <w:sz w:val="27"/>
          <w:szCs w:val="27"/>
        </w:rPr>
        <w:t xml:space="preserve"> defined how they ought to interact with each other. Conversely, with the dissolution of said agreements, the obligations inherent in them no longer held force and therefore the two countries could redefine their relations with each other.</w:t>
      </w:r>
    </w:p>
    <w:p w14:paraId="4A6BDD78" w14:textId="77777777" w:rsidR="00BF00E4" w:rsidRPr="002C3173" w:rsidRDefault="00BF00E4" w:rsidP="00BF00E4">
      <w:pPr>
        <w:shd w:val="clear" w:color="auto" w:fill="FFFFFF"/>
        <w:spacing w:after="0" w:line="240" w:lineRule="auto"/>
        <w:rPr>
          <w:rFonts w:ascii="Georgia" w:hAnsi="Georgia" w:cs="Times New Roman"/>
          <w:color w:val="414141"/>
          <w:sz w:val="27"/>
          <w:szCs w:val="27"/>
        </w:rPr>
      </w:pPr>
      <w:r w:rsidRPr="00CC2318">
        <w:rPr>
          <w:rFonts w:ascii="Georgia" w:hAnsi="Georgia" w:cs="Times New Roman"/>
          <w:color w:val="414141"/>
          <w:sz w:val="27"/>
          <w:szCs w:val="27"/>
          <w:u w:val="single"/>
        </w:rPr>
        <w:t>That was, of course, easier said than done. Following the withdrawal of American troops, the administration of Philippine President Fidel Ramos was faced with political instability and threats to regime security, an economic crisis, oligarchic interests, and the weakness of the Philippine military (</w:t>
      </w:r>
      <w:proofErr w:type="spellStart"/>
      <w:r w:rsidRPr="002C3173">
        <w:rPr>
          <w:rFonts w:ascii="Georgia" w:hAnsi="Georgia" w:cs="Times New Roman"/>
          <w:color w:val="414141"/>
          <w:sz w:val="27"/>
          <w:szCs w:val="27"/>
        </w:rPr>
        <w:t>Cibulka</w:t>
      </w:r>
      <w:proofErr w:type="spellEnd"/>
      <w:r w:rsidRPr="002C3173">
        <w:rPr>
          <w:rFonts w:ascii="Georgia" w:hAnsi="Georgia" w:cs="Times New Roman"/>
          <w:color w:val="414141"/>
          <w:sz w:val="27"/>
          <w:szCs w:val="27"/>
        </w:rPr>
        <w:t> </w:t>
      </w:r>
      <w:hyperlink r:id="rId66" w:anchor="bibr7" w:history="1">
        <w:r w:rsidRPr="002C3173">
          <w:rPr>
            <w:rFonts w:ascii="Georgia" w:hAnsi="Georgia" w:cs="Times New Roman"/>
            <w:color w:val="0F356C"/>
            <w:sz w:val="27"/>
            <w:szCs w:val="27"/>
          </w:rPr>
          <w:t>1999</w:t>
        </w:r>
      </w:hyperlink>
      <w:r w:rsidRPr="002C3173">
        <w:rPr>
          <w:rFonts w:ascii="Georgia" w:hAnsi="Georgia" w:cs="Times New Roman"/>
          <w:color w:val="414141"/>
          <w:sz w:val="27"/>
          <w:szCs w:val="27"/>
        </w:rPr>
        <w:t>). Aside from this, it also had to manage the loss of the country’s “special relationship” with the </w:t>
      </w:r>
      <w:r w:rsidRPr="002C3173">
        <w:rPr>
          <w:rFonts w:ascii="Georgia" w:hAnsi="Georgia" w:cs="Times New Roman"/>
          <w:smallCaps/>
          <w:color w:val="414141"/>
          <w:sz w:val="27"/>
          <w:szCs w:val="27"/>
        </w:rPr>
        <w:t>us</w:t>
      </w:r>
      <w:r w:rsidRPr="002C3173">
        <w:rPr>
          <w:rFonts w:ascii="Georgia" w:hAnsi="Georgia" w:cs="Times New Roman"/>
          <w:color w:val="414141"/>
          <w:sz w:val="27"/>
          <w:szCs w:val="27"/>
        </w:rPr>
        <w:t>, especially since the latter not only withdrew its troops, but also the significant amount of aid it extended to the Philippines (</w:t>
      </w:r>
      <w:proofErr w:type="spellStart"/>
      <w:r w:rsidRPr="002C3173">
        <w:rPr>
          <w:rFonts w:ascii="Georgia" w:hAnsi="Georgia" w:cs="Times New Roman"/>
          <w:color w:val="414141"/>
          <w:sz w:val="27"/>
          <w:szCs w:val="27"/>
        </w:rPr>
        <w:t>Cibulka</w:t>
      </w:r>
      <w:proofErr w:type="spellEnd"/>
      <w:r w:rsidRPr="002C3173">
        <w:rPr>
          <w:rFonts w:ascii="Georgia" w:hAnsi="Georgia" w:cs="Times New Roman"/>
          <w:color w:val="414141"/>
          <w:sz w:val="27"/>
          <w:szCs w:val="27"/>
        </w:rPr>
        <w:t> </w:t>
      </w:r>
      <w:hyperlink r:id="rId67" w:anchor="bibr7" w:history="1">
        <w:r w:rsidRPr="002C3173">
          <w:rPr>
            <w:rFonts w:ascii="Georgia" w:hAnsi="Georgia" w:cs="Times New Roman"/>
            <w:color w:val="0F356C"/>
            <w:sz w:val="27"/>
            <w:szCs w:val="27"/>
          </w:rPr>
          <w:t>1999</w:t>
        </w:r>
      </w:hyperlink>
      <w:r w:rsidRPr="002C3173">
        <w:rPr>
          <w:rFonts w:ascii="Georgia" w:hAnsi="Georgia" w:cs="Times New Roman"/>
          <w:color w:val="414141"/>
          <w:sz w:val="27"/>
          <w:szCs w:val="27"/>
        </w:rPr>
        <w:t xml:space="preserve">). </w:t>
      </w:r>
      <w:r w:rsidRPr="00CC2318">
        <w:rPr>
          <w:rFonts w:ascii="Georgia" w:hAnsi="Georgia" w:cs="Times New Roman"/>
          <w:color w:val="414141"/>
          <w:sz w:val="27"/>
          <w:szCs w:val="27"/>
          <w:u w:val="single"/>
        </w:rPr>
        <w:t>Upon stepping in office, Ramos suggested access arrangements for </w:t>
      </w:r>
      <w:r w:rsidRPr="00CC2318">
        <w:rPr>
          <w:rFonts w:ascii="Georgia" w:hAnsi="Georgia" w:cs="Times New Roman"/>
          <w:smallCaps/>
          <w:color w:val="414141"/>
          <w:sz w:val="27"/>
          <w:szCs w:val="27"/>
          <w:u w:val="single"/>
        </w:rPr>
        <w:t>us</w:t>
      </w:r>
      <w:r w:rsidRPr="00CC2318">
        <w:rPr>
          <w:rFonts w:ascii="Georgia" w:hAnsi="Georgia" w:cs="Times New Roman"/>
          <w:color w:val="414141"/>
          <w:sz w:val="27"/>
          <w:szCs w:val="27"/>
          <w:u w:val="single"/>
        </w:rPr>
        <w:t> forces as well as a review of the Mutual Defense Treaty, which was still in force. However, these proposals did not come into fruition as the United States refused to either deny or confirm nuclear weapons on board </w:t>
      </w:r>
      <w:r w:rsidRPr="00CC2318">
        <w:rPr>
          <w:rFonts w:ascii="Georgia" w:hAnsi="Georgia" w:cs="Times New Roman"/>
          <w:smallCaps/>
          <w:color w:val="414141"/>
          <w:sz w:val="27"/>
          <w:szCs w:val="27"/>
          <w:u w:val="single"/>
        </w:rPr>
        <w:t>us</w:t>
      </w:r>
      <w:r w:rsidRPr="00CC2318">
        <w:rPr>
          <w:rFonts w:ascii="Georgia" w:hAnsi="Georgia" w:cs="Times New Roman"/>
          <w:color w:val="414141"/>
          <w:sz w:val="27"/>
          <w:szCs w:val="27"/>
          <w:u w:val="single"/>
        </w:rPr>
        <w:t> ships, which, if proven true, would be in conflict to the 1987 Philippine constitution</w:t>
      </w:r>
      <w:r w:rsidRPr="002C3173">
        <w:rPr>
          <w:rFonts w:ascii="Georgia" w:hAnsi="Georgia" w:cs="Times New Roman"/>
          <w:color w:val="414141"/>
          <w:sz w:val="27"/>
          <w:szCs w:val="27"/>
        </w:rPr>
        <w:t xml:space="preserve"> (</w:t>
      </w:r>
      <w:proofErr w:type="spellStart"/>
      <w:r w:rsidRPr="002C3173">
        <w:rPr>
          <w:rFonts w:ascii="Georgia" w:hAnsi="Georgia" w:cs="Times New Roman"/>
          <w:color w:val="414141"/>
          <w:sz w:val="27"/>
          <w:szCs w:val="27"/>
        </w:rPr>
        <w:t>Cibulka</w:t>
      </w:r>
      <w:proofErr w:type="spellEnd"/>
      <w:r w:rsidRPr="002C3173">
        <w:rPr>
          <w:rFonts w:ascii="Georgia" w:hAnsi="Georgia" w:cs="Times New Roman"/>
          <w:color w:val="414141"/>
          <w:sz w:val="27"/>
          <w:szCs w:val="27"/>
        </w:rPr>
        <w:t> </w:t>
      </w:r>
      <w:hyperlink r:id="rId68" w:anchor="bibr7" w:history="1">
        <w:r w:rsidRPr="002C3173">
          <w:rPr>
            <w:rFonts w:ascii="Georgia" w:hAnsi="Georgia" w:cs="Times New Roman"/>
            <w:color w:val="0F356C"/>
            <w:sz w:val="27"/>
            <w:szCs w:val="27"/>
          </w:rPr>
          <w:t>1999</w:t>
        </w:r>
      </w:hyperlink>
      <w:r w:rsidRPr="002C3173">
        <w:rPr>
          <w:rFonts w:ascii="Georgia" w:hAnsi="Georgia" w:cs="Times New Roman"/>
          <w:color w:val="414141"/>
          <w:sz w:val="27"/>
          <w:szCs w:val="27"/>
        </w:rPr>
        <w:t>). Finally, </w:t>
      </w:r>
      <w:r w:rsidRPr="002C3173">
        <w:rPr>
          <w:rFonts w:ascii="Georgia" w:hAnsi="Georgia" w:cs="Times New Roman"/>
          <w:smallCaps/>
          <w:color w:val="414141"/>
          <w:sz w:val="27"/>
          <w:szCs w:val="27"/>
        </w:rPr>
        <w:t>us</w:t>
      </w:r>
      <w:r w:rsidRPr="002C3173">
        <w:rPr>
          <w:rFonts w:ascii="Georgia" w:hAnsi="Georgia" w:cs="Times New Roman"/>
          <w:color w:val="414141"/>
          <w:sz w:val="27"/>
          <w:szCs w:val="27"/>
        </w:rPr>
        <w:t> President Bill Clinton in 1994 proposed the Acquisition and Cross Servicing Agreement (</w:t>
      </w:r>
      <w:proofErr w:type="spellStart"/>
      <w:r w:rsidRPr="002C3173">
        <w:rPr>
          <w:rFonts w:ascii="Georgia" w:hAnsi="Georgia" w:cs="Times New Roman"/>
          <w:smallCaps/>
          <w:color w:val="414141"/>
          <w:sz w:val="27"/>
          <w:szCs w:val="27"/>
        </w:rPr>
        <w:t>acsa</w:t>
      </w:r>
      <w:proofErr w:type="spellEnd"/>
      <w:r w:rsidRPr="002C3173">
        <w:rPr>
          <w:rFonts w:ascii="Georgia" w:hAnsi="Georgia" w:cs="Times New Roman"/>
          <w:color w:val="414141"/>
          <w:sz w:val="27"/>
          <w:szCs w:val="27"/>
        </w:rPr>
        <w:t>) to enable </w:t>
      </w:r>
      <w:r w:rsidRPr="002C3173">
        <w:rPr>
          <w:rFonts w:ascii="Georgia" w:hAnsi="Georgia" w:cs="Times New Roman"/>
          <w:smallCaps/>
          <w:color w:val="414141"/>
          <w:sz w:val="27"/>
          <w:szCs w:val="27"/>
        </w:rPr>
        <w:t>us</w:t>
      </w:r>
      <w:r w:rsidRPr="002C3173">
        <w:rPr>
          <w:rFonts w:ascii="Georgia" w:hAnsi="Georgia" w:cs="Times New Roman"/>
          <w:color w:val="414141"/>
          <w:sz w:val="27"/>
          <w:szCs w:val="27"/>
        </w:rPr>
        <w:t> naval vessels access to Philippine ports and to provide them logistical support (</w:t>
      </w:r>
      <w:proofErr w:type="spellStart"/>
      <w:r w:rsidRPr="002C3173">
        <w:rPr>
          <w:rFonts w:ascii="Georgia" w:hAnsi="Georgia" w:cs="Times New Roman"/>
          <w:color w:val="414141"/>
          <w:sz w:val="27"/>
          <w:szCs w:val="27"/>
        </w:rPr>
        <w:t>Cibulka</w:t>
      </w:r>
      <w:proofErr w:type="spellEnd"/>
      <w:r w:rsidRPr="002C3173">
        <w:rPr>
          <w:rFonts w:ascii="Georgia" w:hAnsi="Georgia" w:cs="Times New Roman"/>
          <w:color w:val="414141"/>
          <w:sz w:val="27"/>
          <w:szCs w:val="27"/>
        </w:rPr>
        <w:t> </w:t>
      </w:r>
      <w:hyperlink r:id="rId69" w:anchor="bibr7" w:history="1">
        <w:r w:rsidRPr="002C3173">
          <w:rPr>
            <w:rFonts w:ascii="Georgia" w:hAnsi="Georgia" w:cs="Times New Roman"/>
            <w:color w:val="0F356C"/>
            <w:sz w:val="27"/>
            <w:szCs w:val="27"/>
          </w:rPr>
          <w:t>1999</w:t>
        </w:r>
      </w:hyperlink>
      <w:r w:rsidRPr="002C3173">
        <w:rPr>
          <w:rFonts w:ascii="Georgia" w:hAnsi="Georgia" w:cs="Times New Roman"/>
          <w:color w:val="414141"/>
          <w:sz w:val="27"/>
          <w:szCs w:val="27"/>
        </w:rPr>
        <w:t xml:space="preserve">). From here on, relations began to improve. The </w:t>
      </w:r>
      <w:proofErr w:type="spellStart"/>
      <w:r w:rsidRPr="002C3173">
        <w:rPr>
          <w:rFonts w:ascii="Georgia" w:hAnsi="Georgia" w:cs="Times New Roman"/>
          <w:color w:val="414141"/>
          <w:sz w:val="27"/>
          <w:szCs w:val="27"/>
        </w:rPr>
        <w:t>Spratlys</w:t>
      </w:r>
      <w:proofErr w:type="spellEnd"/>
      <w:r w:rsidRPr="002C3173">
        <w:rPr>
          <w:rFonts w:ascii="Georgia" w:hAnsi="Georgia" w:cs="Times New Roman"/>
          <w:color w:val="414141"/>
          <w:sz w:val="27"/>
          <w:szCs w:val="27"/>
        </w:rPr>
        <w:t xml:space="preserve"> dispute involving China helped in drawing the Philippines and the United States closer again. In the words of a scholar, </w:t>
      </w:r>
      <w:r w:rsidRPr="00847C3C">
        <w:rPr>
          <w:rFonts w:ascii="Georgia" w:hAnsi="Georgia" w:cs="Times New Roman"/>
          <w:color w:val="414141"/>
          <w:sz w:val="27"/>
          <w:szCs w:val="27"/>
          <w:u w:val="single"/>
        </w:rPr>
        <w:t>“The Philippines’ vulnerable status as a weak power combined with the rise of low-level threats in the South China Sea was enough to draw the Ramos administration closer to Washington’s embrace”</w:t>
      </w:r>
      <w:r w:rsidRPr="002C3173">
        <w:rPr>
          <w:rFonts w:ascii="Georgia" w:hAnsi="Georgia" w:cs="Times New Roman"/>
          <w:color w:val="414141"/>
          <w:sz w:val="27"/>
          <w:szCs w:val="27"/>
        </w:rPr>
        <w:t xml:space="preserve"> (</w:t>
      </w:r>
      <w:proofErr w:type="spellStart"/>
      <w:r w:rsidRPr="002C3173">
        <w:rPr>
          <w:rFonts w:ascii="Georgia" w:hAnsi="Georgia" w:cs="Times New Roman"/>
          <w:color w:val="414141"/>
          <w:sz w:val="27"/>
          <w:szCs w:val="27"/>
        </w:rPr>
        <w:t>Cibulka</w:t>
      </w:r>
      <w:proofErr w:type="spellEnd"/>
      <w:r w:rsidRPr="002C3173">
        <w:rPr>
          <w:rFonts w:ascii="Georgia" w:hAnsi="Georgia" w:cs="Times New Roman"/>
          <w:color w:val="414141"/>
          <w:sz w:val="27"/>
          <w:szCs w:val="27"/>
        </w:rPr>
        <w:t> </w:t>
      </w:r>
      <w:hyperlink r:id="rId70" w:anchor="bibr7" w:history="1">
        <w:r w:rsidRPr="002C3173">
          <w:rPr>
            <w:rFonts w:ascii="Georgia" w:hAnsi="Georgia" w:cs="Times New Roman"/>
            <w:color w:val="0F356C"/>
            <w:sz w:val="27"/>
            <w:szCs w:val="27"/>
          </w:rPr>
          <w:t>1999</w:t>
        </w:r>
      </w:hyperlink>
      <w:r w:rsidRPr="002C3173">
        <w:rPr>
          <w:rFonts w:ascii="Georgia" w:hAnsi="Georgia" w:cs="Times New Roman"/>
          <w:color w:val="414141"/>
          <w:sz w:val="27"/>
          <w:szCs w:val="27"/>
        </w:rPr>
        <w:t>: 127). In 1998, the Visiting Forces Agreement (</w:t>
      </w:r>
      <w:proofErr w:type="spellStart"/>
      <w:r w:rsidRPr="002C3173">
        <w:rPr>
          <w:rFonts w:ascii="Georgia" w:hAnsi="Georgia" w:cs="Times New Roman"/>
          <w:smallCaps/>
          <w:color w:val="414141"/>
          <w:sz w:val="27"/>
          <w:szCs w:val="27"/>
        </w:rPr>
        <w:t>vfa</w:t>
      </w:r>
      <w:proofErr w:type="spellEnd"/>
      <w:r w:rsidRPr="002C3173">
        <w:rPr>
          <w:rFonts w:ascii="Georgia" w:hAnsi="Georgia" w:cs="Times New Roman"/>
          <w:color w:val="414141"/>
          <w:sz w:val="27"/>
          <w:szCs w:val="27"/>
        </w:rPr>
        <w:t>) was signed, which legally permitted the </w:t>
      </w:r>
      <w:r w:rsidRPr="002C3173">
        <w:rPr>
          <w:rFonts w:ascii="Georgia" w:hAnsi="Georgia" w:cs="Times New Roman"/>
          <w:smallCaps/>
          <w:color w:val="414141"/>
          <w:sz w:val="27"/>
          <w:szCs w:val="27"/>
        </w:rPr>
        <w:t>us</w:t>
      </w:r>
      <w:r w:rsidRPr="002C3173">
        <w:rPr>
          <w:rFonts w:ascii="Georgia" w:hAnsi="Georgia" w:cs="Times New Roman"/>
          <w:color w:val="414141"/>
          <w:sz w:val="27"/>
          <w:szCs w:val="27"/>
        </w:rPr>
        <w:t> military to hold joint exercises with the Philippines.</w:t>
      </w:r>
    </w:p>
    <w:p w14:paraId="271C32D1" w14:textId="77777777" w:rsidR="00BF00E4" w:rsidRPr="002C3173" w:rsidRDefault="00BF00E4" w:rsidP="00BF00E4">
      <w:pPr>
        <w:shd w:val="clear" w:color="auto" w:fill="FFFFFF"/>
        <w:spacing w:after="240" w:line="240" w:lineRule="auto"/>
        <w:rPr>
          <w:rFonts w:ascii="Georgia" w:hAnsi="Georgia" w:cs="Times New Roman"/>
          <w:color w:val="414141"/>
          <w:sz w:val="27"/>
          <w:szCs w:val="27"/>
        </w:rPr>
      </w:pPr>
      <w:r w:rsidRPr="002C3173">
        <w:rPr>
          <w:rFonts w:ascii="Georgia" w:hAnsi="Georgia" w:cs="Times New Roman"/>
          <w:color w:val="414141"/>
          <w:sz w:val="27"/>
          <w:szCs w:val="27"/>
        </w:rPr>
        <w:lastRenderedPageBreak/>
        <w:t xml:space="preserve">In summary, </w:t>
      </w:r>
      <w:r w:rsidRPr="00847C3C">
        <w:rPr>
          <w:rFonts w:ascii="Georgia" w:hAnsi="Georgia" w:cs="Times New Roman"/>
          <w:color w:val="414141"/>
          <w:sz w:val="27"/>
          <w:szCs w:val="27"/>
          <w:u w:val="single"/>
        </w:rPr>
        <w:t>the 1986-2001 period denoted the breakdown of the heteronomous rule between the Philippine and the United States</w:t>
      </w:r>
      <w:r w:rsidRPr="002C3173">
        <w:rPr>
          <w:rFonts w:ascii="Georgia" w:hAnsi="Georgia" w:cs="Times New Roman"/>
          <w:color w:val="414141"/>
          <w:sz w:val="27"/>
          <w:szCs w:val="27"/>
        </w:rPr>
        <w:t xml:space="preserve">. On the part of the Philippines, </w:t>
      </w:r>
      <w:r w:rsidRPr="00847C3C">
        <w:rPr>
          <w:rFonts w:ascii="Georgia" w:hAnsi="Georgia" w:cs="Times New Roman"/>
          <w:color w:val="414141"/>
          <w:sz w:val="27"/>
          <w:szCs w:val="27"/>
          <w:u w:val="single"/>
        </w:rPr>
        <w:t>its language games and therefore its rhetoric was the assertion of its independence in pushing the Americans to withdraw their military bases from the country. The Philippines was demonstrating that whatever obligations were stipulated in previous agreements no longer held water.</w:t>
      </w:r>
      <w:r w:rsidRPr="002C3173">
        <w:rPr>
          <w:rFonts w:ascii="Georgia" w:hAnsi="Georgia" w:cs="Times New Roman"/>
          <w:color w:val="414141"/>
          <w:sz w:val="27"/>
          <w:szCs w:val="27"/>
        </w:rPr>
        <w:t xml:space="preserve"> On the other hand, the United States found itself “winning” the Cold War – if only be default – and absent the Soviet threat, the remaining superpower found it more efficient to relinquish its military bases in the Philippines. Interestingly, relations were reordered after the 1992 pullout. Other factors, </w:t>
      </w:r>
      <w:proofErr w:type="gramStart"/>
      <w:r w:rsidRPr="002C3173">
        <w:rPr>
          <w:rFonts w:ascii="Georgia" w:hAnsi="Georgia" w:cs="Times New Roman"/>
          <w:color w:val="414141"/>
          <w:sz w:val="27"/>
          <w:szCs w:val="27"/>
        </w:rPr>
        <w:t>China in particular, drew</w:t>
      </w:r>
      <w:proofErr w:type="gramEnd"/>
      <w:r w:rsidRPr="002C3173">
        <w:rPr>
          <w:rFonts w:ascii="Georgia" w:hAnsi="Georgia" w:cs="Times New Roman"/>
          <w:color w:val="414141"/>
          <w:sz w:val="27"/>
          <w:szCs w:val="27"/>
        </w:rPr>
        <w:t xml:space="preserve"> the former allies back together. Nonetheless, it was the September 11 attacks on the United States that circumscribed a new era in their relations.</w:t>
      </w:r>
    </w:p>
    <w:p w14:paraId="7FD636D1" w14:textId="77777777" w:rsidR="00BF00E4" w:rsidRPr="002C3173" w:rsidRDefault="00BF00E4" w:rsidP="00BF00E4">
      <w:pPr>
        <w:spacing w:after="0" w:line="240" w:lineRule="auto"/>
        <w:rPr>
          <w:rFonts w:ascii="Times New Roman" w:eastAsia="Times New Roman" w:hAnsi="Times New Roman" w:cs="Times New Roman"/>
          <w:sz w:val="24"/>
        </w:rPr>
      </w:pPr>
    </w:p>
    <w:p w14:paraId="5801E749" w14:textId="77777777" w:rsidR="00BF00E4" w:rsidRDefault="00BF00E4" w:rsidP="00BF00E4">
      <w:pPr>
        <w:pStyle w:val="Heading3"/>
      </w:pPr>
      <w:r>
        <w:lastRenderedPageBreak/>
        <w:t>Link – Arms Sales</w:t>
      </w:r>
    </w:p>
    <w:p w14:paraId="5C12C2FE" w14:textId="77777777" w:rsidR="00BF00E4" w:rsidRDefault="00BF00E4" w:rsidP="00BF00E4">
      <w:pPr>
        <w:pStyle w:val="Heading4"/>
      </w:pPr>
      <w:r>
        <w:t>HR criteria for ending arms sales is inconsistent and doesn’t solve for signaling</w:t>
      </w:r>
    </w:p>
    <w:p w14:paraId="56CF848E" w14:textId="77777777" w:rsidR="00BF00E4" w:rsidRDefault="00BF00E4" w:rsidP="00BF00E4">
      <w:pPr>
        <w:spacing w:after="0" w:line="240" w:lineRule="auto"/>
        <w:rPr>
          <w:rFonts w:ascii="Arial" w:eastAsia="Times New Roman" w:hAnsi="Arial" w:cs="Arial"/>
          <w:color w:val="202124"/>
          <w:spacing w:val="3"/>
          <w:sz w:val="21"/>
          <w:szCs w:val="21"/>
          <w:shd w:val="clear" w:color="auto" w:fill="FFFFFF"/>
        </w:rPr>
      </w:pPr>
      <w:r w:rsidRPr="0007091E">
        <w:rPr>
          <w:rStyle w:val="Style13ptBold"/>
        </w:rPr>
        <w:t>Pierre 2014</w:t>
      </w:r>
      <w:r>
        <w:t xml:space="preserve"> - Andrew J, "The Global Politics of Arms Sales," Google Books, </w:t>
      </w:r>
      <w:proofErr w:type="spellStart"/>
      <w:r>
        <w:t>Em</w:t>
      </w:r>
      <w:proofErr w:type="spellEnd"/>
      <w:r>
        <w:br/>
      </w:r>
      <w:r>
        <w:rPr>
          <w:rFonts w:ascii="Arial" w:eastAsia="Times New Roman" w:hAnsi="Arial" w:cs="Arial"/>
          <w:color w:val="202124"/>
          <w:spacing w:val="3"/>
          <w:sz w:val="21"/>
          <w:szCs w:val="21"/>
          <w:shd w:val="clear" w:color="auto" w:fill="FFFFFF"/>
        </w:rPr>
        <w:t xml:space="preserve">**Card hand-typed. Please excuse any typos. </w:t>
      </w:r>
    </w:p>
    <w:p w14:paraId="721D2635" w14:textId="77777777" w:rsidR="00BF00E4" w:rsidRDefault="00BF00E4" w:rsidP="00BF00E4">
      <w:pPr>
        <w:spacing w:after="0" w:line="240" w:lineRule="auto"/>
        <w:rPr>
          <w:rFonts w:ascii="Arial" w:eastAsia="Times New Roman" w:hAnsi="Arial" w:cs="Arial"/>
          <w:color w:val="202124"/>
          <w:spacing w:val="3"/>
          <w:sz w:val="21"/>
          <w:szCs w:val="21"/>
          <w:shd w:val="clear" w:color="auto" w:fill="FFFFFF"/>
        </w:rPr>
      </w:pPr>
    </w:p>
    <w:p w14:paraId="634FAB4C" w14:textId="77777777" w:rsidR="00BF00E4" w:rsidRPr="00E05FB2" w:rsidRDefault="00BF00E4" w:rsidP="00BF00E4">
      <w:pPr>
        <w:spacing w:after="0" w:line="240" w:lineRule="auto"/>
        <w:rPr>
          <w:rFonts w:ascii="Times New Roman" w:eastAsia="Times New Roman" w:hAnsi="Times New Roman" w:cs="Times New Roman"/>
          <w:sz w:val="24"/>
          <w:u w:val="single"/>
        </w:rPr>
      </w:pPr>
      <w:r w:rsidRPr="006F041A">
        <w:rPr>
          <w:rFonts w:ascii="Arial" w:eastAsia="Times New Roman" w:hAnsi="Arial" w:cs="Arial"/>
          <w:color w:val="202124"/>
          <w:spacing w:val="3"/>
          <w:sz w:val="21"/>
          <w:szCs w:val="21"/>
          <w:shd w:val="clear" w:color="auto" w:fill="FFFFFF"/>
        </w:rPr>
        <w:t>THE GLOBAL POLITICS OF ARMS SALES</w:t>
      </w:r>
      <w:r>
        <w:rPr>
          <w:rFonts w:ascii="Arial" w:eastAsia="Times New Roman" w:hAnsi="Arial" w:cs="Arial"/>
          <w:color w:val="202124"/>
          <w:spacing w:val="3"/>
          <w:sz w:val="21"/>
          <w:szCs w:val="21"/>
        </w:rPr>
        <w:t xml:space="preserve"> </w:t>
      </w:r>
      <w:r w:rsidRPr="00E05FB2">
        <w:rPr>
          <w:rFonts w:ascii="Arial" w:eastAsia="Times New Roman" w:hAnsi="Arial" w:cs="Arial"/>
          <w:color w:val="202124"/>
          <w:spacing w:val="3"/>
          <w:sz w:val="21"/>
          <w:szCs w:val="21"/>
          <w:u w:val="single"/>
        </w:rPr>
        <w:t>We find here yet another example of the competing aims with which governments must wrestle in resolving questions of arms transfers</w:t>
      </w:r>
      <w:r>
        <w:rPr>
          <w:rFonts w:ascii="Arial" w:eastAsia="Times New Roman" w:hAnsi="Arial" w:cs="Arial"/>
          <w:color w:val="202124"/>
          <w:spacing w:val="3"/>
          <w:sz w:val="21"/>
          <w:szCs w:val="21"/>
        </w:rPr>
        <w:t xml:space="preserve">. The sending of arms to </w:t>
      </w:r>
      <w:proofErr w:type="spellStart"/>
      <w:r>
        <w:rPr>
          <w:rFonts w:ascii="Arial" w:eastAsia="Times New Roman" w:hAnsi="Arial" w:cs="Arial"/>
          <w:color w:val="202124"/>
          <w:spacing w:val="3"/>
          <w:sz w:val="21"/>
          <w:szCs w:val="21"/>
        </w:rPr>
        <w:t>coutnries</w:t>
      </w:r>
      <w:proofErr w:type="spellEnd"/>
      <w:r>
        <w:rPr>
          <w:rFonts w:ascii="Arial" w:eastAsia="Times New Roman" w:hAnsi="Arial" w:cs="Arial"/>
          <w:color w:val="202124"/>
          <w:spacing w:val="3"/>
          <w:sz w:val="21"/>
          <w:szCs w:val="21"/>
        </w:rPr>
        <w:t xml:space="preserve"> that violate human rights may be </w:t>
      </w:r>
      <w:proofErr w:type="gramStart"/>
      <w:r>
        <w:rPr>
          <w:rFonts w:ascii="Arial" w:eastAsia="Times New Roman" w:hAnsi="Arial" w:cs="Arial"/>
          <w:color w:val="202124"/>
          <w:spacing w:val="3"/>
          <w:sz w:val="21"/>
          <w:szCs w:val="21"/>
        </w:rPr>
        <w:t>regrettable, and</w:t>
      </w:r>
      <w:proofErr w:type="gramEnd"/>
      <w:r>
        <w:rPr>
          <w:rFonts w:ascii="Arial" w:eastAsia="Times New Roman" w:hAnsi="Arial" w:cs="Arial"/>
          <w:color w:val="202124"/>
          <w:spacing w:val="3"/>
          <w:sz w:val="21"/>
          <w:szCs w:val="21"/>
        </w:rPr>
        <w:t xml:space="preserve"> may result in an unfortunate image for the supplier, especially if the arms should at some point be used against the local population. (Of course, this may not be the case if they are used against unpopular terrorist </w:t>
      </w:r>
      <w:proofErr w:type="spellStart"/>
      <w:r>
        <w:rPr>
          <w:rFonts w:ascii="Arial" w:eastAsia="Times New Roman" w:hAnsi="Arial" w:cs="Arial"/>
          <w:color w:val="202124"/>
          <w:spacing w:val="3"/>
          <w:sz w:val="21"/>
          <w:szCs w:val="21"/>
        </w:rPr>
        <w:t>grous</w:t>
      </w:r>
      <w:proofErr w:type="spellEnd"/>
      <w:r>
        <w:rPr>
          <w:rFonts w:ascii="Arial" w:eastAsia="Times New Roman" w:hAnsi="Arial" w:cs="Arial"/>
          <w:color w:val="202124"/>
          <w:spacing w:val="3"/>
          <w:sz w:val="21"/>
          <w:szCs w:val="21"/>
        </w:rPr>
        <w:t xml:space="preserve">.) </w:t>
      </w:r>
      <w:r w:rsidRPr="00E05FB2">
        <w:rPr>
          <w:rFonts w:ascii="Arial" w:eastAsia="Times New Roman" w:hAnsi="Arial" w:cs="Arial"/>
          <w:color w:val="202124"/>
          <w:spacing w:val="3"/>
          <w:sz w:val="21"/>
          <w:szCs w:val="21"/>
          <w:u w:val="single"/>
        </w:rPr>
        <w:t xml:space="preserve">Yet there may well be sound reasons for transferring arms in any case, as with national security considerations in South </w:t>
      </w:r>
      <w:r w:rsidRPr="00E05FB2">
        <w:rPr>
          <w:rFonts w:ascii="Arial" w:eastAsia="Times New Roman" w:hAnsi="Arial" w:cs="Arial"/>
          <w:color w:val="202124"/>
          <w:spacing w:val="3"/>
          <w:sz w:val="21"/>
          <w:szCs w:val="21"/>
          <w:u w:val="single"/>
          <w:shd w:val="clear" w:color="auto" w:fill="FFFFFF"/>
        </w:rPr>
        <w:t>Korea. The protection of American interests in the Pacific,</w:t>
      </w:r>
      <w:r w:rsidRPr="00E05FB2">
        <w:rPr>
          <w:rFonts w:ascii="Arial" w:eastAsia="Times New Roman" w:hAnsi="Arial" w:cs="Arial"/>
          <w:color w:val="202124"/>
          <w:spacing w:val="3"/>
          <w:sz w:val="21"/>
          <w:szCs w:val="21"/>
          <w:u w:val="single"/>
        </w:rPr>
        <w:t xml:space="preserve"> </w:t>
      </w:r>
      <w:r w:rsidRPr="00E05FB2">
        <w:rPr>
          <w:rFonts w:ascii="Arial" w:eastAsia="Times New Roman" w:hAnsi="Arial" w:cs="Arial"/>
          <w:color w:val="202124"/>
          <w:spacing w:val="3"/>
          <w:sz w:val="21"/>
          <w:szCs w:val="21"/>
          <w:u w:val="single"/>
          <w:shd w:val="clear" w:color="auto" w:fill="FFFFFF"/>
        </w:rPr>
        <w:t>through the continued availability of air and naval bases at Clark</w:t>
      </w:r>
      <w:r w:rsidRPr="00E05FB2">
        <w:rPr>
          <w:rFonts w:ascii="Arial" w:eastAsia="Times New Roman" w:hAnsi="Arial" w:cs="Arial"/>
          <w:color w:val="202124"/>
          <w:spacing w:val="3"/>
          <w:sz w:val="21"/>
          <w:szCs w:val="21"/>
          <w:u w:val="single"/>
        </w:rPr>
        <w:t xml:space="preserve"> </w:t>
      </w:r>
      <w:r w:rsidRPr="00E05FB2">
        <w:rPr>
          <w:rFonts w:ascii="Arial" w:eastAsia="Times New Roman" w:hAnsi="Arial" w:cs="Arial"/>
          <w:color w:val="202124"/>
          <w:spacing w:val="3"/>
          <w:sz w:val="21"/>
          <w:szCs w:val="21"/>
          <w:u w:val="single"/>
          <w:shd w:val="clear" w:color="auto" w:fill="FFFFFF"/>
        </w:rPr>
        <w:t xml:space="preserve">Field and Subic Bay in the Philippines, has required the </w:t>
      </w:r>
      <w:proofErr w:type="spellStart"/>
      <w:r w:rsidRPr="00E05FB2">
        <w:rPr>
          <w:rFonts w:ascii="Arial" w:eastAsia="Times New Roman" w:hAnsi="Arial" w:cs="Arial"/>
          <w:color w:val="202124"/>
          <w:spacing w:val="3"/>
          <w:sz w:val="21"/>
          <w:szCs w:val="21"/>
          <w:u w:val="single"/>
          <w:shd w:val="clear" w:color="auto" w:fill="FFFFFF"/>
        </w:rPr>
        <w:t>contin</w:t>
      </w:r>
      <w:proofErr w:type="spellEnd"/>
      <w:r w:rsidRPr="00E05FB2">
        <w:rPr>
          <w:rFonts w:ascii="Arial" w:eastAsia="Times New Roman" w:hAnsi="Arial" w:cs="Arial"/>
          <w:color w:val="202124"/>
          <w:spacing w:val="3"/>
          <w:sz w:val="21"/>
          <w:szCs w:val="21"/>
          <w:u w:val="single"/>
        </w:rPr>
        <w:t xml:space="preserve"> </w:t>
      </w:r>
      <w:proofErr w:type="spellStart"/>
      <w:r w:rsidRPr="00E05FB2">
        <w:rPr>
          <w:rFonts w:ascii="Arial" w:eastAsia="Times New Roman" w:hAnsi="Arial" w:cs="Arial"/>
          <w:color w:val="202124"/>
          <w:spacing w:val="3"/>
          <w:sz w:val="21"/>
          <w:szCs w:val="21"/>
          <w:u w:val="single"/>
          <w:shd w:val="clear" w:color="auto" w:fill="FFFFFF"/>
        </w:rPr>
        <w:t>ued</w:t>
      </w:r>
      <w:proofErr w:type="spellEnd"/>
      <w:r w:rsidRPr="00E05FB2">
        <w:rPr>
          <w:rFonts w:ascii="Arial" w:eastAsia="Times New Roman" w:hAnsi="Arial" w:cs="Arial"/>
          <w:color w:val="202124"/>
          <w:spacing w:val="3"/>
          <w:sz w:val="21"/>
          <w:szCs w:val="21"/>
          <w:u w:val="single"/>
          <w:shd w:val="clear" w:color="auto" w:fill="FFFFFF"/>
        </w:rPr>
        <w:t xml:space="preserve"> transfer of arms despite the repressive nature of the Marcos</w:t>
      </w:r>
      <w:r w:rsidRPr="00E05FB2">
        <w:rPr>
          <w:rFonts w:ascii="Arial" w:eastAsia="Times New Roman" w:hAnsi="Arial" w:cs="Arial"/>
          <w:color w:val="202124"/>
          <w:spacing w:val="3"/>
          <w:sz w:val="21"/>
          <w:szCs w:val="21"/>
          <w:u w:val="single"/>
        </w:rPr>
        <w:t xml:space="preserve"> </w:t>
      </w:r>
      <w:r w:rsidRPr="00E05FB2">
        <w:rPr>
          <w:rFonts w:ascii="Arial" w:eastAsia="Times New Roman" w:hAnsi="Arial" w:cs="Arial"/>
          <w:color w:val="202124"/>
          <w:spacing w:val="3"/>
          <w:sz w:val="21"/>
          <w:szCs w:val="21"/>
          <w:u w:val="single"/>
          <w:shd w:val="clear" w:color="auto" w:fill="FFFFFF"/>
        </w:rPr>
        <w:t>regime. Human rights criteria are therefore unlikely to be</w:t>
      </w:r>
      <w:r w:rsidRPr="00E05FB2">
        <w:rPr>
          <w:rFonts w:ascii="Arial" w:eastAsia="Times New Roman" w:hAnsi="Arial" w:cs="Arial"/>
          <w:color w:val="202124"/>
          <w:spacing w:val="3"/>
          <w:sz w:val="21"/>
          <w:szCs w:val="21"/>
          <w:u w:val="single"/>
        </w:rPr>
        <w:t xml:space="preserve"> </w:t>
      </w:r>
      <w:r w:rsidRPr="00E05FB2">
        <w:rPr>
          <w:rFonts w:ascii="Arial" w:eastAsia="Times New Roman" w:hAnsi="Arial" w:cs="Arial"/>
          <w:color w:val="202124"/>
          <w:spacing w:val="3"/>
          <w:sz w:val="21"/>
          <w:szCs w:val="21"/>
          <w:u w:val="single"/>
          <w:shd w:val="clear" w:color="auto" w:fill="FFFFFF"/>
        </w:rPr>
        <w:t xml:space="preserve">applied with any real consistency. </w:t>
      </w:r>
      <w:r w:rsidRPr="00E05FB2">
        <w:rPr>
          <w:rFonts w:ascii="Arial" w:eastAsia="Times New Roman" w:hAnsi="Arial" w:cs="Arial"/>
          <w:color w:val="202124"/>
          <w:spacing w:val="3"/>
          <w:sz w:val="21"/>
          <w:szCs w:val="21"/>
          <w:shd w:val="clear" w:color="auto" w:fill="FFFFFF"/>
        </w:rPr>
        <w:t>This leads to the important</w:t>
      </w:r>
      <w:r w:rsidRPr="00E05FB2">
        <w:rPr>
          <w:rFonts w:ascii="Arial" w:eastAsia="Times New Roman" w:hAnsi="Arial" w:cs="Arial"/>
          <w:color w:val="202124"/>
          <w:spacing w:val="3"/>
          <w:sz w:val="21"/>
          <w:szCs w:val="21"/>
        </w:rPr>
        <w:t xml:space="preserve"> </w:t>
      </w:r>
      <w:r w:rsidRPr="00E05FB2">
        <w:rPr>
          <w:rFonts w:ascii="Arial" w:eastAsia="Times New Roman" w:hAnsi="Arial" w:cs="Arial"/>
          <w:color w:val="202124"/>
          <w:spacing w:val="3"/>
          <w:sz w:val="21"/>
          <w:szCs w:val="21"/>
          <w:shd w:val="clear" w:color="auto" w:fill="FFFFFF"/>
        </w:rPr>
        <w:t>conclusion that arms transfer policy is not a very effective way</w:t>
      </w:r>
      <w:r w:rsidRPr="00E05FB2">
        <w:rPr>
          <w:rFonts w:ascii="Arial" w:eastAsia="Times New Roman" w:hAnsi="Arial" w:cs="Arial"/>
          <w:color w:val="202124"/>
          <w:spacing w:val="3"/>
          <w:sz w:val="21"/>
          <w:szCs w:val="21"/>
        </w:rPr>
        <w:t xml:space="preserve"> </w:t>
      </w:r>
      <w:r w:rsidRPr="00E05FB2">
        <w:rPr>
          <w:rFonts w:ascii="Arial" w:eastAsia="Times New Roman" w:hAnsi="Arial" w:cs="Arial"/>
          <w:color w:val="202124"/>
          <w:spacing w:val="3"/>
          <w:sz w:val="21"/>
          <w:szCs w:val="21"/>
          <w:shd w:val="clear" w:color="auto" w:fill="FFFFFF"/>
        </w:rPr>
        <w:t>of showing dissatisfaction with human rights conditions in a par-</w:t>
      </w:r>
      <w:r w:rsidRPr="00E05FB2">
        <w:rPr>
          <w:rFonts w:ascii="Arial" w:eastAsia="Times New Roman" w:hAnsi="Arial" w:cs="Arial"/>
          <w:color w:val="202124"/>
          <w:spacing w:val="3"/>
          <w:sz w:val="21"/>
          <w:szCs w:val="21"/>
        </w:rPr>
        <w:t xml:space="preserve"> </w:t>
      </w:r>
      <w:proofErr w:type="spellStart"/>
      <w:r w:rsidRPr="00E05FB2">
        <w:rPr>
          <w:rFonts w:ascii="Arial" w:eastAsia="Times New Roman" w:hAnsi="Arial" w:cs="Arial"/>
          <w:color w:val="202124"/>
          <w:spacing w:val="3"/>
          <w:sz w:val="21"/>
          <w:szCs w:val="21"/>
          <w:shd w:val="clear" w:color="auto" w:fill="FFFFFF"/>
        </w:rPr>
        <w:t>ticular</w:t>
      </w:r>
      <w:proofErr w:type="spellEnd"/>
      <w:r w:rsidRPr="00E05FB2">
        <w:rPr>
          <w:rFonts w:ascii="Arial" w:eastAsia="Times New Roman" w:hAnsi="Arial" w:cs="Arial"/>
          <w:color w:val="202124"/>
          <w:spacing w:val="3"/>
          <w:sz w:val="21"/>
          <w:szCs w:val="21"/>
          <w:shd w:val="clear" w:color="auto" w:fill="FFFFFF"/>
        </w:rPr>
        <w:t xml:space="preserve"> country</w:t>
      </w:r>
      <w:r w:rsidRPr="006F041A">
        <w:rPr>
          <w:rFonts w:ascii="Arial" w:eastAsia="Times New Roman" w:hAnsi="Arial" w:cs="Arial"/>
          <w:color w:val="202124"/>
          <w:spacing w:val="3"/>
          <w:sz w:val="21"/>
          <w:szCs w:val="21"/>
          <w:shd w:val="clear" w:color="auto" w:fill="FFFFFF"/>
        </w:rPr>
        <w:t>. It may, in fact, lead to charges of hypocrisy if</w:t>
      </w:r>
      <w:r>
        <w:rPr>
          <w:rFonts w:ascii="Arial" w:eastAsia="Times New Roman" w:hAnsi="Arial" w:cs="Arial"/>
          <w:color w:val="202124"/>
          <w:spacing w:val="3"/>
          <w:sz w:val="21"/>
          <w:szCs w:val="21"/>
        </w:rPr>
        <w:t xml:space="preserve"> </w:t>
      </w:r>
      <w:r w:rsidRPr="006F041A">
        <w:rPr>
          <w:rFonts w:ascii="Arial" w:eastAsia="Times New Roman" w:hAnsi="Arial" w:cs="Arial"/>
          <w:color w:val="202124"/>
          <w:spacing w:val="3"/>
          <w:sz w:val="21"/>
          <w:szCs w:val="21"/>
          <w:shd w:val="clear" w:color="auto" w:fill="FFFFFF"/>
        </w:rPr>
        <w:t>We find here yet another example of the competing aims with</w:t>
      </w:r>
      <w:r>
        <w:rPr>
          <w:rFonts w:ascii="Arial" w:eastAsia="Times New Roman" w:hAnsi="Arial" w:cs="Arial"/>
          <w:color w:val="202124"/>
          <w:spacing w:val="3"/>
          <w:sz w:val="21"/>
          <w:szCs w:val="21"/>
        </w:rPr>
        <w:t xml:space="preserve"> </w:t>
      </w:r>
      <w:r w:rsidRPr="006F041A">
        <w:rPr>
          <w:rFonts w:ascii="Arial" w:eastAsia="Times New Roman" w:hAnsi="Arial" w:cs="Arial"/>
          <w:color w:val="202124"/>
          <w:spacing w:val="3"/>
          <w:sz w:val="21"/>
          <w:szCs w:val="21"/>
          <w:shd w:val="clear" w:color="auto" w:fill="FFFFFF"/>
        </w:rPr>
        <w:t>which governments must wrestle in resolving questions of arms</w:t>
      </w:r>
      <w:r>
        <w:rPr>
          <w:rFonts w:ascii="Arial" w:eastAsia="Times New Roman" w:hAnsi="Arial" w:cs="Arial"/>
          <w:color w:val="202124"/>
          <w:spacing w:val="3"/>
          <w:sz w:val="21"/>
          <w:szCs w:val="21"/>
        </w:rPr>
        <w:t xml:space="preserve"> </w:t>
      </w:r>
      <w:r w:rsidRPr="006F041A">
        <w:rPr>
          <w:rFonts w:ascii="Arial" w:eastAsia="Times New Roman" w:hAnsi="Arial" w:cs="Arial"/>
          <w:color w:val="202124"/>
          <w:spacing w:val="3"/>
          <w:sz w:val="21"/>
          <w:szCs w:val="21"/>
          <w:shd w:val="clear" w:color="auto" w:fill="FFFFFF"/>
        </w:rPr>
        <w:t xml:space="preserve">transfers. </w:t>
      </w:r>
      <w:r w:rsidRPr="00E05FB2">
        <w:rPr>
          <w:rFonts w:ascii="Arial" w:eastAsia="Times New Roman" w:hAnsi="Arial" w:cs="Arial"/>
          <w:color w:val="202124"/>
          <w:spacing w:val="3"/>
          <w:sz w:val="21"/>
          <w:szCs w:val="21"/>
          <w:u w:val="single"/>
          <w:shd w:val="clear" w:color="auto" w:fill="FFFFFF"/>
        </w:rPr>
        <w:t xml:space="preserve">The sending of arms to countries that violate </w:t>
      </w:r>
      <w:proofErr w:type="spellStart"/>
      <w:r w:rsidRPr="00E05FB2">
        <w:rPr>
          <w:rFonts w:ascii="Arial" w:eastAsia="Times New Roman" w:hAnsi="Arial" w:cs="Arial"/>
          <w:color w:val="202124"/>
          <w:spacing w:val="3"/>
          <w:sz w:val="21"/>
          <w:szCs w:val="21"/>
          <w:u w:val="single"/>
          <w:shd w:val="clear" w:color="auto" w:fill="FFFFFF"/>
        </w:rPr>
        <w:t>humain</w:t>
      </w:r>
      <w:proofErr w:type="spellEnd"/>
      <w:r w:rsidRPr="00E05FB2">
        <w:rPr>
          <w:rFonts w:ascii="Arial" w:eastAsia="Times New Roman" w:hAnsi="Arial" w:cs="Arial"/>
          <w:color w:val="202124"/>
          <w:spacing w:val="3"/>
          <w:sz w:val="21"/>
          <w:szCs w:val="21"/>
          <w:u w:val="single"/>
        </w:rPr>
        <w:t xml:space="preserve"> </w:t>
      </w:r>
      <w:r w:rsidRPr="00E05FB2">
        <w:rPr>
          <w:rFonts w:ascii="Arial" w:eastAsia="Times New Roman" w:hAnsi="Arial" w:cs="Arial"/>
          <w:color w:val="202124"/>
          <w:spacing w:val="3"/>
          <w:sz w:val="21"/>
          <w:szCs w:val="21"/>
          <w:u w:val="single"/>
          <w:shd w:val="clear" w:color="auto" w:fill="FFFFFF"/>
        </w:rPr>
        <w:t xml:space="preserve">rights may be </w:t>
      </w:r>
      <w:proofErr w:type="gramStart"/>
      <w:r w:rsidRPr="00E05FB2">
        <w:rPr>
          <w:rFonts w:ascii="Arial" w:eastAsia="Times New Roman" w:hAnsi="Arial" w:cs="Arial"/>
          <w:color w:val="202124"/>
          <w:spacing w:val="3"/>
          <w:sz w:val="21"/>
          <w:szCs w:val="21"/>
          <w:u w:val="single"/>
          <w:shd w:val="clear" w:color="auto" w:fill="FFFFFF"/>
        </w:rPr>
        <w:t>regrettable, and</w:t>
      </w:r>
      <w:proofErr w:type="gramEnd"/>
      <w:r w:rsidRPr="00E05FB2">
        <w:rPr>
          <w:rFonts w:ascii="Arial" w:eastAsia="Times New Roman" w:hAnsi="Arial" w:cs="Arial"/>
          <w:color w:val="202124"/>
          <w:spacing w:val="3"/>
          <w:sz w:val="21"/>
          <w:szCs w:val="21"/>
          <w:u w:val="single"/>
          <w:shd w:val="clear" w:color="auto" w:fill="FFFFFF"/>
        </w:rPr>
        <w:t xml:space="preserve"> may result in an unfortunate</w:t>
      </w:r>
      <w:r w:rsidRPr="00E05FB2">
        <w:rPr>
          <w:rFonts w:ascii="Arial" w:eastAsia="Times New Roman" w:hAnsi="Arial" w:cs="Arial"/>
          <w:color w:val="202124"/>
          <w:spacing w:val="3"/>
          <w:sz w:val="21"/>
          <w:szCs w:val="21"/>
          <w:u w:val="single"/>
        </w:rPr>
        <w:t xml:space="preserve"> </w:t>
      </w:r>
      <w:r w:rsidRPr="00E05FB2">
        <w:rPr>
          <w:rFonts w:ascii="Arial" w:eastAsia="Times New Roman" w:hAnsi="Arial" w:cs="Arial"/>
          <w:color w:val="202124"/>
          <w:spacing w:val="3"/>
          <w:sz w:val="21"/>
          <w:szCs w:val="21"/>
          <w:u w:val="single"/>
          <w:shd w:val="clear" w:color="auto" w:fill="FFFFFF"/>
        </w:rPr>
        <w:t>image for the supplier, especially if the arms should at some</w:t>
      </w:r>
      <w:r w:rsidRPr="00E05FB2">
        <w:rPr>
          <w:rFonts w:ascii="Arial" w:eastAsia="Times New Roman" w:hAnsi="Arial" w:cs="Arial"/>
          <w:color w:val="202124"/>
          <w:spacing w:val="3"/>
          <w:sz w:val="21"/>
          <w:szCs w:val="21"/>
          <w:u w:val="single"/>
        </w:rPr>
        <w:t xml:space="preserve"> </w:t>
      </w:r>
      <w:r w:rsidRPr="00E05FB2">
        <w:rPr>
          <w:rFonts w:ascii="Arial" w:eastAsia="Times New Roman" w:hAnsi="Arial" w:cs="Arial"/>
          <w:color w:val="202124"/>
          <w:spacing w:val="3"/>
          <w:sz w:val="21"/>
          <w:szCs w:val="21"/>
          <w:u w:val="single"/>
          <w:shd w:val="clear" w:color="auto" w:fill="FFFFFF"/>
        </w:rPr>
        <w:t>point be used against the local population.</w:t>
      </w:r>
      <w:r w:rsidRPr="006F041A">
        <w:rPr>
          <w:rFonts w:ascii="Arial" w:eastAsia="Times New Roman" w:hAnsi="Arial" w:cs="Arial"/>
          <w:color w:val="202124"/>
          <w:spacing w:val="3"/>
          <w:sz w:val="21"/>
          <w:szCs w:val="21"/>
          <w:shd w:val="clear" w:color="auto" w:fill="FFFFFF"/>
        </w:rPr>
        <w:t xml:space="preserve"> (Of course, this may</w:t>
      </w:r>
      <w:r>
        <w:rPr>
          <w:rFonts w:ascii="Arial" w:eastAsia="Times New Roman" w:hAnsi="Arial" w:cs="Arial"/>
          <w:color w:val="202124"/>
          <w:spacing w:val="3"/>
          <w:sz w:val="21"/>
          <w:szCs w:val="21"/>
        </w:rPr>
        <w:t xml:space="preserve"> </w:t>
      </w:r>
      <w:r w:rsidRPr="006F041A">
        <w:rPr>
          <w:rFonts w:ascii="Arial" w:eastAsia="Times New Roman" w:hAnsi="Arial" w:cs="Arial"/>
          <w:color w:val="202124"/>
          <w:spacing w:val="3"/>
          <w:sz w:val="21"/>
          <w:szCs w:val="21"/>
          <w:shd w:val="clear" w:color="auto" w:fill="FFFFFF"/>
        </w:rPr>
        <w:t>not be the case if they are used against unpopular terrorist</w:t>
      </w:r>
      <w:r>
        <w:rPr>
          <w:rFonts w:ascii="Arial" w:eastAsia="Times New Roman" w:hAnsi="Arial" w:cs="Arial"/>
          <w:color w:val="202124"/>
          <w:spacing w:val="3"/>
          <w:sz w:val="21"/>
          <w:szCs w:val="21"/>
        </w:rPr>
        <w:t xml:space="preserve"> </w:t>
      </w:r>
      <w:r w:rsidRPr="006F041A">
        <w:rPr>
          <w:rFonts w:ascii="Arial" w:eastAsia="Times New Roman" w:hAnsi="Arial" w:cs="Arial"/>
          <w:color w:val="202124"/>
          <w:spacing w:val="3"/>
          <w:sz w:val="21"/>
          <w:szCs w:val="21"/>
          <w:shd w:val="clear" w:color="auto" w:fill="FFFFFF"/>
        </w:rPr>
        <w:t>groups.) Yet there may well be sound reasons for transferring</w:t>
      </w:r>
      <w:r>
        <w:rPr>
          <w:rFonts w:ascii="Arial" w:eastAsia="Times New Roman" w:hAnsi="Arial" w:cs="Arial"/>
          <w:color w:val="202124"/>
          <w:spacing w:val="3"/>
          <w:sz w:val="21"/>
          <w:szCs w:val="21"/>
        </w:rPr>
        <w:t xml:space="preserve"> </w:t>
      </w:r>
      <w:r w:rsidRPr="006F041A">
        <w:rPr>
          <w:rFonts w:ascii="Arial" w:eastAsia="Times New Roman" w:hAnsi="Arial" w:cs="Arial"/>
          <w:color w:val="202124"/>
          <w:spacing w:val="3"/>
          <w:sz w:val="21"/>
          <w:szCs w:val="21"/>
          <w:shd w:val="clear" w:color="auto" w:fill="FFFFFF"/>
        </w:rPr>
        <w:t xml:space="preserve">arms in any case, as with national security considerations in </w:t>
      </w:r>
      <w:proofErr w:type="spellStart"/>
      <w:r w:rsidRPr="006F041A">
        <w:rPr>
          <w:rFonts w:ascii="Arial" w:eastAsia="Times New Roman" w:hAnsi="Arial" w:cs="Arial"/>
          <w:color w:val="202124"/>
          <w:spacing w:val="3"/>
          <w:sz w:val="21"/>
          <w:szCs w:val="21"/>
          <w:shd w:val="clear" w:color="auto" w:fill="FFFFFF"/>
        </w:rPr>
        <w:t>Soutlh</w:t>
      </w:r>
      <w:proofErr w:type="spellEnd"/>
      <w:r>
        <w:rPr>
          <w:rFonts w:ascii="Arial" w:eastAsia="Times New Roman" w:hAnsi="Arial" w:cs="Arial"/>
          <w:color w:val="202124"/>
          <w:spacing w:val="3"/>
          <w:sz w:val="21"/>
          <w:szCs w:val="21"/>
        </w:rPr>
        <w:t xml:space="preserve"> </w:t>
      </w:r>
      <w:proofErr w:type="spellStart"/>
      <w:r w:rsidRPr="006F041A">
        <w:rPr>
          <w:rFonts w:ascii="Arial" w:eastAsia="Times New Roman" w:hAnsi="Arial" w:cs="Arial"/>
          <w:color w:val="202124"/>
          <w:spacing w:val="3"/>
          <w:sz w:val="21"/>
          <w:szCs w:val="21"/>
          <w:shd w:val="clear" w:color="auto" w:fill="FFFFFF"/>
        </w:rPr>
        <w:t>Copyrigh</w:t>
      </w:r>
      <w:proofErr w:type="spellEnd"/>
      <w:r>
        <w:rPr>
          <w:rFonts w:ascii="Arial" w:eastAsia="Times New Roman" w:hAnsi="Arial" w:cs="Arial"/>
          <w:color w:val="202124"/>
          <w:spacing w:val="3"/>
          <w:sz w:val="21"/>
          <w:szCs w:val="21"/>
        </w:rPr>
        <w:t xml:space="preserve"> </w:t>
      </w:r>
      <w:r w:rsidRPr="006F041A">
        <w:rPr>
          <w:rFonts w:ascii="Arial" w:eastAsia="Times New Roman" w:hAnsi="Arial" w:cs="Arial"/>
          <w:color w:val="202124"/>
          <w:spacing w:val="3"/>
          <w:sz w:val="21"/>
          <w:szCs w:val="21"/>
          <w:shd w:val="clear" w:color="auto" w:fill="FFFFFF"/>
        </w:rPr>
        <w:t>THE GLOBAL POLITICS OF ARMS SALES</w:t>
      </w:r>
      <w:r>
        <w:rPr>
          <w:rFonts w:ascii="Arial" w:eastAsia="Times New Roman" w:hAnsi="Arial" w:cs="Arial"/>
          <w:color w:val="202124"/>
          <w:spacing w:val="3"/>
          <w:sz w:val="21"/>
          <w:szCs w:val="21"/>
        </w:rPr>
        <w:t xml:space="preserve"> </w:t>
      </w:r>
      <w:r w:rsidRPr="006F041A">
        <w:rPr>
          <w:rFonts w:ascii="Arial" w:eastAsia="Times New Roman" w:hAnsi="Arial" w:cs="Arial"/>
          <w:color w:val="202124"/>
          <w:spacing w:val="3"/>
          <w:sz w:val="21"/>
          <w:szCs w:val="21"/>
          <w:shd w:val="clear" w:color="auto" w:fill="FFFFFF"/>
        </w:rPr>
        <w:t xml:space="preserve">Korea. </w:t>
      </w:r>
      <w:r w:rsidRPr="00E05FB2">
        <w:rPr>
          <w:rFonts w:ascii="Arial" w:eastAsia="Times New Roman" w:hAnsi="Arial" w:cs="Arial"/>
          <w:color w:val="202124"/>
          <w:spacing w:val="3"/>
          <w:sz w:val="21"/>
          <w:szCs w:val="21"/>
          <w:u w:val="single"/>
          <w:shd w:val="clear" w:color="auto" w:fill="FFFFFF"/>
        </w:rPr>
        <w:t>The protection of American interests in the Pacific,</w:t>
      </w:r>
      <w:r w:rsidRPr="00E05FB2">
        <w:rPr>
          <w:rFonts w:ascii="Arial" w:eastAsia="Times New Roman" w:hAnsi="Arial" w:cs="Arial"/>
          <w:color w:val="202124"/>
          <w:spacing w:val="3"/>
          <w:sz w:val="21"/>
          <w:szCs w:val="21"/>
          <w:u w:val="single"/>
        </w:rPr>
        <w:t xml:space="preserve"> </w:t>
      </w:r>
      <w:r w:rsidRPr="00E05FB2">
        <w:rPr>
          <w:rFonts w:ascii="Arial" w:eastAsia="Times New Roman" w:hAnsi="Arial" w:cs="Arial"/>
          <w:color w:val="202124"/>
          <w:spacing w:val="3"/>
          <w:sz w:val="21"/>
          <w:szCs w:val="21"/>
          <w:u w:val="single"/>
          <w:shd w:val="clear" w:color="auto" w:fill="FFFFFF"/>
        </w:rPr>
        <w:t>through the continued availability of air and naval bases at Clark</w:t>
      </w:r>
      <w:r w:rsidRPr="00E05FB2">
        <w:rPr>
          <w:rFonts w:ascii="Arial" w:eastAsia="Times New Roman" w:hAnsi="Arial" w:cs="Arial"/>
          <w:color w:val="202124"/>
          <w:spacing w:val="3"/>
          <w:sz w:val="21"/>
          <w:szCs w:val="21"/>
          <w:u w:val="single"/>
        </w:rPr>
        <w:t xml:space="preserve"> </w:t>
      </w:r>
      <w:r w:rsidRPr="00E05FB2">
        <w:rPr>
          <w:rFonts w:ascii="Arial" w:eastAsia="Times New Roman" w:hAnsi="Arial" w:cs="Arial"/>
          <w:color w:val="202124"/>
          <w:spacing w:val="3"/>
          <w:sz w:val="21"/>
          <w:szCs w:val="21"/>
          <w:u w:val="single"/>
          <w:shd w:val="clear" w:color="auto" w:fill="FFFFFF"/>
        </w:rPr>
        <w:t xml:space="preserve">Field and Subic Bay in the Philippines, has required the </w:t>
      </w:r>
      <w:proofErr w:type="spellStart"/>
      <w:r w:rsidRPr="00E05FB2">
        <w:rPr>
          <w:rFonts w:ascii="Arial" w:eastAsia="Times New Roman" w:hAnsi="Arial" w:cs="Arial"/>
          <w:color w:val="202124"/>
          <w:spacing w:val="3"/>
          <w:sz w:val="21"/>
          <w:szCs w:val="21"/>
          <w:u w:val="single"/>
          <w:shd w:val="clear" w:color="auto" w:fill="FFFFFF"/>
        </w:rPr>
        <w:t>contin</w:t>
      </w:r>
      <w:proofErr w:type="spellEnd"/>
      <w:r w:rsidRPr="00E05FB2">
        <w:rPr>
          <w:rFonts w:ascii="Arial" w:eastAsia="Times New Roman" w:hAnsi="Arial" w:cs="Arial"/>
          <w:color w:val="202124"/>
          <w:spacing w:val="3"/>
          <w:sz w:val="21"/>
          <w:szCs w:val="21"/>
          <w:u w:val="single"/>
        </w:rPr>
        <w:t xml:space="preserve"> </w:t>
      </w:r>
      <w:proofErr w:type="spellStart"/>
      <w:r w:rsidRPr="00E05FB2">
        <w:rPr>
          <w:rFonts w:ascii="Arial" w:eastAsia="Times New Roman" w:hAnsi="Arial" w:cs="Arial"/>
          <w:color w:val="202124"/>
          <w:spacing w:val="3"/>
          <w:sz w:val="21"/>
          <w:szCs w:val="21"/>
          <w:u w:val="single"/>
          <w:shd w:val="clear" w:color="auto" w:fill="FFFFFF"/>
        </w:rPr>
        <w:t>ued</w:t>
      </w:r>
      <w:proofErr w:type="spellEnd"/>
      <w:r w:rsidRPr="00E05FB2">
        <w:rPr>
          <w:rFonts w:ascii="Arial" w:eastAsia="Times New Roman" w:hAnsi="Arial" w:cs="Arial"/>
          <w:color w:val="202124"/>
          <w:spacing w:val="3"/>
          <w:sz w:val="21"/>
          <w:szCs w:val="21"/>
          <w:u w:val="single"/>
          <w:shd w:val="clear" w:color="auto" w:fill="FFFFFF"/>
        </w:rPr>
        <w:t xml:space="preserve"> transfer of arms despite the repressive nature of the Marcos</w:t>
      </w:r>
      <w:r w:rsidRPr="00E05FB2">
        <w:rPr>
          <w:rFonts w:ascii="Arial" w:eastAsia="Times New Roman" w:hAnsi="Arial" w:cs="Arial"/>
          <w:color w:val="202124"/>
          <w:spacing w:val="3"/>
          <w:sz w:val="21"/>
          <w:szCs w:val="21"/>
          <w:u w:val="single"/>
        </w:rPr>
        <w:t xml:space="preserve"> </w:t>
      </w:r>
      <w:r w:rsidRPr="00E05FB2">
        <w:rPr>
          <w:rFonts w:ascii="Arial" w:eastAsia="Times New Roman" w:hAnsi="Arial" w:cs="Arial"/>
          <w:color w:val="202124"/>
          <w:spacing w:val="3"/>
          <w:sz w:val="21"/>
          <w:szCs w:val="21"/>
          <w:u w:val="single"/>
          <w:shd w:val="clear" w:color="auto" w:fill="FFFFFF"/>
        </w:rPr>
        <w:t>regime</w:t>
      </w:r>
      <w:r w:rsidRPr="006F041A">
        <w:rPr>
          <w:rFonts w:ascii="Arial" w:eastAsia="Times New Roman" w:hAnsi="Arial" w:cs="Arial"/>
          <w:color w:val="202124"/>
          <w:spacing w:val="3"/>
          <w:sz w:val="21"/>
          <w:szCs w:val="21"/>
          <w:shd w:val="clear" w:color="auto" w:fill="FFFFFF"/>
        </w:rPr>
        <w:t>. Human rights criteria are therefore unlikely to be</w:t>
      </w:r>
      <w:r>
        <w:rPr>
          <w:rFonts w:ascii="Arial" w:eastAsia="Times New Roman" w:hAnsi="Arial" w:cs="Arial"/>
          <w:color w:val="202124"/>
          <w:spacing w:val="3"/>
          <w:sz w:val="21"/>
          <w:szCs w:val="21"/>
        </w:rPr>
        <w:t xml:space="preserve"> </w:t>
      </w:r>
      <w:r w:rsidRPr="006F041A">
        <w:rPr>
          <w:rFonts w:ascii="Arial" w:eastAsia="Times New Roman" w:hAnsi="Arial" w:cs="Arial"/>
          <w:color w:val="202124"/>
          <w:spacing w:val="3"/>
          <w:sz w:val="21"/>
          <w:szCs w:val="21"/>
          <w:shd w:val="clear" w:color="auto" w:fill="FFFFFF"/>
        </w:rPr>
        <w:t>applied with any real consistency. Thi</w:t>
      </w:r>
      <w:r w:rsidRPr="00E05FB2">
        <w:rPr>
          <w:rFonts w:ascii="Arial" w:eastAsia="Times New Roman" w:hAnsi="Arial" w:cs="Arial"/>
          <w:color w:val="202124"/>
          <w:spacing w:val="3"/>
          <w:sz w:val="21"/>
          <w:szCs w:val="21"/>
          <w:u w:val="single"/>
          <w:shd w:val="clear" w:color="auto" w:fill="FFFFFF"/>
        </w:rPr>
        <w:t>s leads to the important</w:t>
      </w:r>
      <w:r w:rsidRPr="00E05FB2">
        <w:rPr>
          <w:rFonts w:ascii="Arial" w:eastAsia="Times New Roman" w:hAnsi="Arial" w:cs="Arial"/>
          <w:color w:val="202124"/>
          <w:spacing w:val="3"/>
          <w:sz w:val="21"/>
          <w:szCs w:val="21"/>
          <w:u w:val="single"/>
        </w:rPr>
        <w:t xml:space="preserve"> </w:t>
      </w:r>
      <w:r w:rsidRPr="00E05FB2">
        <w:rPr>
          <w:rFonts w:ascii="Arial" w:eastAsia="Times New Roman" w:hAnsi="Arial" w:cs="Arial"/>
          <w:color w:val="202124"/>
          <w:spacing w:val="3"/>
          <w:sz w:val="21"/>
          <w:szCs w:val="21"/>
          <w:u w:val="single"/>
          <w:shd w:val="clear" w:color="auto" w:fill="FFFFFF"/>
        </w:rPr>
        <w:t>conclusion that arms transfer policy is not a very effective way</w:t>
      </w:r>
      <w:r w:rsidRPr="00E05FB2">
        <w:rPr>
          <w:rFonts w:ascii="Arial" w:eastAsia="Times New Roman" w:hAnsi="Arial" w:cs="Arial"/>
          <w:color w:val="202124"/>
          <w:spacing w:val="3"/>
          <w:sz w:val="21"/>
          <w:szCs w:val="21"/>
          <w:u w:val="single"/>
        </w:rPr>
        <w:t xml:space="preserve"> </w:t>
      </w:r>
      <w:r w:rsidRPr="00E05FB2">
        <w:rPr>
          <w:rFonts w:ascii="Arial" w:eastAsia="Times New Roman" w:hAnsi="Arial" w:cs="Arial"/>
          <w:color w:val="202124"/>
          <w:spacing w:val="3"/>
          <w:sz w:val="21"/>
          <w:szCs w:val="21"/>
          <w:u w:val="single"/>
          <w:shd w:val="clear" w:color="auto" w:fill="FFFFFF"/>
        </w:rPr>
        <w:t>of showing dissatisfaction with human rights conditions in a par-</w:t>
      </w:r>
      <w:r w:rsidRPr="00E05FB2">
        <w:rPr>
          <w:rFonts w:ascii="Arial" w:eastAsia="Times New Roman" w:hAnsi="Arial" w:cs="Arial"/>
          <w:color w:val="202124"/>
          <w:spacing w:val="3"/>
          <w:sz w:val="21"/>
          <w:szCs w:val="21"/>
          <w:u w:val="single"/>
        </w:rPr>
        <w:t xml:space="preserve"> </w:t>
      </w:r>
      <w:proofErr w:type="spellStart"/>
      <w:r w:rsidRPr="00E05FB2">
        <w:rPr>
          <w:rFonts w:ascii="Arial" w:eastAsia="Times New Roman" w:hAnsi="Arial" w:cs="Arial"/>
          <w:color w:val="202124"/>
          <w:spacing w:val="3"/>
          <w:sz w:val="21"/>
          <w:szCs w:val="21"/>
          <w:u w:val="single"/>
          <w:shd w:val="clear" w:color="auto" w:fill="FFFFFF"/>
        </w:rPr>
        <w:t>ticular</w:t>
      </w:r>
      <w:proofErr w:type="spellEnd"/>
      <w:r w:rsidRPr="00E05FB2">
        <w:rPr>
          <w:rFonts w:ascii="Arial" w:eastAsia="Times New Roman" w:hAnsi="Arial" w:cs="Arial"/>
          <w:color w:val="202124"/>
          <w:spacing w:val="3"/>
          <w:sz w:val="21"/>
          <w:szCs w:val="21"/>
          <w:u w:val="single"/>
          <w:shd w:val="clear" w:color="auto" w:fill="FFFFFF"/>
        </w:rPr>
        <w:t xml:space="preserve"> country. It may, in fact, lead to charges of hypocrisy if</w:t>
      </w:r>
      <w:r w:rsidRPr="00E05FB2">
        <w:rPr>
          <w:rFonts w:ascii="Times New Roman" w:eastAsia="Times New Roman" w:hAnsi="Times New Roman" w:cs="Times New Roman"/>
          <w:sz w:val="24"/>
          <w:u w:val="single"/>
        </w:rPr>
        <w:t xml:space="preserve"> </w:t>
      </w:r>
      <w:r w:rsidRPr="00E05FB2">
        <w:rPr>
          <w:rFonts w:ascii="Arial" w:eastAsia="Times New Roman" w:hAnsi="Arial" w:cs="Arial"/>
          <w:color w:val="202124"/>
          <w:spacing w:val="3"/>
          <w:sz w:val="21"/>
          <w:szCs w:val="21"/>
          <w:u w:val="single"/>
          <w:shd w:val="clear" w:color="auto" w:fill="FFFFFF"/>
        </w:rPr>
        <w:t>inconsistent standards are applied, as is inevitable. Clearly, cur-</w:t>
      </w:r>
      <w:r w:rsidRPr="00E05FB2">
        <w:rPr>
          <w:rFonts w:ascii="Arial" w:eastAsia="Times New Roman" w:hAnsi="Arial" w:cs="Arial"/>
          <w:color w:val="202124"/>
          <w:spacing w:val="3"/>
          <w:sz w:val="21"/>
          <w:szCs w:val="21"/>
          <w:u w:val="single"/>
        </w:rPr>
        <w:t xml:space="preserve"> </w:t>
      </w:r>
      <w:r w:rsidRPr="00E05FB2">
        <w:rPr>
          <w:rFonts w:ascii="Arial" w:eastAsia="Times New Roman" w:hAnsi="Arial" w:cs="Arial"/>
          <w:color w:val="202124"/>
          <w:spacing w:val="3"/>
          <w:sz w:val="21"/>
          <w:szCs w:val="21"/>
          <w:u w:val="single"/>
          <w:shd w:val="clear" w:color="auto" w:fill="FFFFFF"/>
        </w:rPr>
        <w:t xml:space="preserve">tailing arms transfers is not the best instrument, and should </w:t>
      </w:r>
      <w:proofErr w:type="spellStart"/>
      <w:r w:rsidRPr="00E05FB2">
        <w:rPr>
          <w:rFonts w:ascii="Arial" w:eastAsia="Times New Roman" w:hAnsi="Arial" w:cs="Arial"/>
          <w:color w:val="202124"/>
          <w:spacing w:val="3"/>
          <w:sz w:val="21"/>
          <w:szCs w:val="21"/>
          <w:u w:val="single"/>
          <w:shd w:val="clear" w:color="auto" w:fill="FFFFFF"/>
        </w:rPr>
        <w:t>cer</w:t>
      </w:r>
      <w:proofErr w:type="spellEnd"/>
      <w:r w:rsidRPr="00E05FB2">
        <w:rPr>
          <w:rFonts w:ascii="Arial" w:eastAsia="Times New Roman" w:hAnsi="Arial" w:cs="Arial"/>
          <w:color w:val="202124"/>
          <w:spacing w:val="3"/>
          <w:sz w:val="21"/>
          <w:szCs w:val="21"/>
          <w:u w:val="single"/>
          <w:shd w:val="clear" w:color="auto" w:fill="FFFFFF"/>
        </w:rPr>
        <w:t>-</w:t>
      </w:r>
      <w:r w:rsidRPr="00E05FB2">
        <w:rPr>
          <w:rFonts w:ascii="Arial" w:eastAsia="Times New Roman" w:hAnsi="Arial" w:cs="Arial"/>
          <w:color w:val="202124"/>
          <w:spacing w:val="3"/>
          <w:sz w:val="21"/>
          <w:szCs w:val="21"/>
          <w:u w:val="single"/>
        </w:rPr>
        <w:t xml:space="preserve"> </w:t>
      </w:r>
      <w:proofErr w:type="spellStart"/>
      <w:r w:rsidRPr="00E05FB2">
        <w:rPr>
          <w:rFonts w:ascii="Arial" w:eastAsia="Times New Roman" w:hAnsi="Arial" w:cs="Arial"/>
          <w:color w:val="202124"/>
          <w:spacing w:val="3"/>
          <w:sz w:val="21"/>
          <w:szCs w:val="21"/>
          <w:u w:val="single"/>
          <w:shd w:val="clear" w:color="auto" w:fill="FFFFFF"/>
        </w:rPr>
        <w:t>tainly</w:t>
      </w:r>
      <w:proofErr w:type="spellEnd"/>
      <w:r w:rsidRPr="00E05FB2">
        <w:rPr>
          <w:rFonts w:ascii="Arial" w:eastAsia="Times New Roman" w:hAnsi="Arial" w:cs="Arial"/>
          <w:color w:val="202124"/>
          <w:spacing w:val="3"/>
          <w:sz w:val="21"/>
          <w:szCs w:val="21"/>
          <w:u w:val="single"/>
          <w:shd w:val="clear" w:color="auto" w:fill="FFFFFF"/>
        </w:rPr>
        <w:t xml:space="preserve"> not be the primary one, for promoting human rights.21</w:t>
      </w:r>
    </w:p>
    <w:p w14:paraId="026B801E" w14:textId="77777777" w:rsidR="00BF00E4" w:rsidRDefault="00BF00E4" w:rsidP="00BF00E4">
      <w:pPr>
        <w:pStyle w:val="Heading3"/>
      </w:pPr>
      <w:r>
        <w:lastRenderedPageBreak/>
        <w:t>Link – Human Rights</w:t>
      </w:r>
    </w:p>
    <w:p w14:paraId="711EBBE3" w14:textId="77777777" w:rsidR="00BF00E4" w:rsidRDefault="00BF00E4" w:rsidP="00BF00E4">
      <w:pPr>
        <w:pStyle w:val="Heading4"/>
      </w:pPr>
      <w:r>
        <w:t>Human rights logic undermines defense and economic interests</w:t>
      </w:r>
    </w:p>
    <w:p w14:paraId="431AEE20" w14:textId="77777777" w:rsidR="00BF00E4" w:rsidRDefault="00BF00E4" w:rsidP="00BF00E4">
      <w:pPr>
        <w:pStyle w:val="NormalWeb"/>
        <w:spacing w:before="0" w:beforeAutospacing="0" w:after="0" w:afterAutospacing="0"/>
        <w:rPr>
          <w:rFonts w:ascii="Calibri" w:hAnsi="Calibri" w:cstheme="minorBidi"/>
          <w:sz w:val="22"/>
        </w:rPr>
      </w:pPr>
      <w:r w:rsidRPr="0007091E">
        <w:rPr>
          <w:rStyle w:val="Style13ptBold"/>
        </w:rPr>
        <w:t>Perkins 2010</w:t>
      </w:r>
      <w:r>
        <w:rPr>
          <w:rFonts w:ascii="Calibri" w:hAnsi="Calibri" w:cstheme="minorBidi"/>
          <w:sz w:val="22"/>
        </w:rPr>
        <w:t xml:space="preserve"> - Richard and Eric </w:t>
      </w:r>
      <w:proofErr w:type="spellStart"/>
      <w:r>
        <w:rPr>
          <w:rFonts w:ascii="Calibri" w:hAnsi="Calibri" w:cstheme="minorBidi"/>
          <w:sz w:val="22"/>
        </w:rPr>
        <w:t>Neumayer</w:t>
      </w:r>
      <w:proofErr w:type="spellEnd"/>
      <w:r>
        <w:rPr>
          <w:rFonts w:ascii="Calibri" w:hAnsi="Calibri" w:cstheme="minorBidi"/>
          <w:sz w:val="22"/>
        </w:rPr>
        <w:t xml:space="preserve">, "The organized hypocrisy of ethical foreign policy: Human rights, democracy and Western arms sales," </w:t>
      </w:r>
      <w:proofErr w:type="spellStart"/>
      <w:r>
        <w:rPr>
          <w:rFonts w:ascii="Calibri" w:hAnsi="Calibri" w:cstheme="minorBidi"/>
          <w:sz w:val="22"/>
        </w:rPr>
        <w:t>Geoforum</w:t>
      </w:r>
      <w:proofErr w:type="spellEnd"/>
      <w:r>
        <w:rPr>
          <w:rFonts w:ascii="Calibri" w:hAnsi="Calibri" w:cstheme="minorBidi"/>
          <w:sz w:val="22"/>
        </w:rPr>
        <w:t xml:space="preserve">, Volume 41, Issue 2, March 2010, Pages 247-256, </w:t>
      </w:r>
      <w:proofErr w:type="spellStart"/>
      <w:r>
        <w:rPr>
          <w:rFonts w:ascii="Calibri" w:hAnsi="Calibri" w:cstheme="minorBidi"/>
          <w:sz w:val="22"/>
        </w:rPr>
        <w:t>Em</w:t>
      </w:r>
      <w:proofErr w:type="spellEnd"/>
      <w:r>
        <w:rPr>
          <w:rFonts w:ascii="Calibri" w:hAnsi="Calibri" w:cstheme="minorBidi"/>
          <w:sz w:val="22"/>
        </w:rPr>
        <w:br/>
      </w:r>
    </w:p>
    <w:p w14:paraId="7B2E195D" w14:textId="77777777" w:rsidR="00BF00E4" w:rsidRDefault="00BF00E4" w:rsidP="00BF00E4">
      <w:pPr>
        <w:pStyle w:val="NormalWeb"/>
        <w:spacing w:before="0" w:beforeAutospacing="0" w:after="0" w:afterAutospacing="0"/>
        <w:rPr>
          <w:rFonts w:ascii="Georgia" w:hAnsi="Georgia"/>
          <w:color w:val="2E2E2E"/>
          <w:sz w:val="27"/>
          <w:szCs w:val="27"/>
        </w:rPr>
      </w:pPr>
      <w:r w:rsidRPr="00367865">
        <w:rPr>
          <w:rFonts w:ascii="Georgia" w:hAnsi="Georgia"/>
          <w:color w:val="2E2E2E"/>
          <w:sz w:val="27"/>
          <w:szCs w:val="27"/>
          <w:u w:val="single"/>
        </w:rPr>
        <w:t>Western countries’ value-based arms control initiatives would appear to script a geopolitics of hope</w:t>
      </w:r>
      <w:r>
        <w:rPr>
          <w:rFonts w:ascii="Georgia" w:hAnsi="Georgia"/>
          <w:color w:val="2E2E2E"/>
          <w:sz w:val="27"/>
          <w:szCs w:val="27"/>
        </w:rPr>
        <w:t xml:space="preserve"> (</w:t>
      </w:r>
      <w:bookmarkStart w:id="2" w:name="bbib71"/>
      <w:r>
        <w:rPr>
          <w:rFonts w:ascii="Georgia" w:hAnsi="Georgia"/>
          <w:color w:val="2E2E2E"/>
          <w:sz w:val="27"/>
          <w:szCs w:val="27"/>
        </w:rPr>
        <w:fldChar w:fldCharType="begin"/>
      </w:r>
      <w:r>
        <w:rPr>
          <w:rFonts w:ascii="Georgia" w:hAnsi="Georgia"/>
          <w:color w:val="2E2E2E"/>
          <w:sz w:val="27"/>
          <w:szCs w:val="27"/>
        </w:rPr>
        <w:instrText xml:space="preserve"> HYPERLINK "https://www-sciencedirect-com.proxy.lib.umich.edu/science/article/pii/S0016718509001249" \l "bib71" </w:instrText>
      </w:r>
      <w:r>
        <w:rPr>
          <w:rFonts w:ascii="Georgia" w:hAnsi="Georgia"/>
          <w:color w:val="2E2E2E"/>
          <w:sz w:val="27"/>
          <w:szCs w:val="27"/>
        </w:rPr>
        <w:fldChar w:fldCharType="separate"/>
      </w:r>
      <w:r>
        <w:rPr>
          <w:rStyle w:val="Hyperlink"/>
          <w:rFonts w:ascii="Georgia" w:hAnsi="Georgia"/>
          <w:color w:val="0C7DBB"/>
          <w:sz w:val="27"/>
          <w:szCs w:val="27"/>
        </w:rPr>
        <w:t>Sparke, 2007</w:t>
      </w:r>
      <w:r>
        <w:rPr>
          <w:rFonts w:ascii="Georgia" w:hAnsi="Georgia"/>
          <w:color w:val="2E2E2E"/>
          <w:sz w:val="27"/>
          <w:szCs w:val="27"/>
        </w:rPr>
        <w:fldChar w:fldCharType="end"/>
      </w:r>
      <w:bookmarkEnd w:id="2"/>
      <w:r>
        <w:rPr>
          <w:rFonts w:ascii="Georgia" w:hAnsi="Georgia"/>
          <w:color w:val="2E2E2E"/>
          <w:sz w:val="27"/>
          <w:szCs w:val="27"/>
        </w:rPr>
        <w:t xml:space="preserve">) </w:t>
      </w:r>
      <w:r w:rsidRPr="00367865">
        <w:rPr>
          <w:rFonts w:ascii="Georgia" w:hAnsi="Georgia"/>
          <w:color w:val="2E2E2E"/>
          <w:sz w:val="27"/>
          <w:szCs w:val="27"/>
          <w:u w:val="single"/>
        </w:rPr>
        <w:t xml:space="preserve">– a more cosmopolitan geopolitical order in which sovereign states act in the </w:t>
      </w:r>
      <w:proofErr w:type="spellStart"/>
      <w:r w:rsidRPr="00367865">
        <w:rPr>
          <w:rFonts w:ascii="Georgia" w:hAnsi="Georgia"/>
          <w:color w:val="2E2E2E"/>
          <w:sz w:val="27"/>
          <w:szCs w:val="27"/>
          <w:u w:val="single"/>
        </w:rPr>
        <w:t>defence</w:t>
      </w:r>
      <w:proofErr w:type="spellEnd"/>
      <w:r w:rsidRPr="00367865">
        <w:rPr>
          <w:rFonts w:ascii="Georgia" w:hAnsi="Georgia"/>
          <w:color w:val="2E2E2E"/>
          <w:sz w:val="27"/>
          <w:szCs w:val="27"/>
          <w:u w:val="single"/>
        </w:rPr>
        <w:t xml:space="preserve"> of non-territorial principles</w:t>
      </w:r>
      <w:r>
        <w:rPr>
          <w:rFonts w:ascii="Georgia" w:hAnsi="Georgia"/>
          <w:color w:val="2E2E2E"/>
          <w:sz w:val="27"/>
          <w:szCs w:val="27"/>
        </w:rPr>
        <w:t>. Together with more general public statements about ethics in foreign policy, such initiatives can be seen as a product of emerging norms of human rights and democracy at the international level, which have ascribed new rules, roles and obligations to sovereign states (</w:t>
      </w:r>
      <w:bookmarkStart w:id="3" w:name="bbib20"/>
      <w:proofErr w:type="spellStart"/>
      <w:r>
        <w:rPr>
          <w:rFonts w:ascii="Georgia" w:hAnsi="Georgia"/>
          <w:color w:val="2E2E2E"/>
          <w:sz w:val="27"/>
          <w:szCs w:val="27"/>
        </w:rPr>
        <w:fldChar w:fldCharType="begin"/>
      </w:r>
      <w:r>
        <w:rPr>
          <w:rFonts w:ascii="Georgia" w:hAnsi="Georgia"/>
          <w:color w:val="2E2E2E"/>
          <w:sz w:val="27"/>
          <w:szCs w:val="27"/>
        </w:rPr>
        <w:instrText xml:space="preserve"> HYPERLINK "https://www-sciencedirect-com.proxy.lib.umich.edu/science/article/pii/S0016718509001249" \l "bib20" </w:instrText>
      </w:r>
      <w:r>
        <w:rPr>
          <w:rFonts w:ascii="Georgia" w:hAnsi="Georgia"/>
          <w:color w:val="2E2E2E"/>
          <w:sz w:val="27"/>
          <w:szCs w:val="27"/>
        </w:rPr>
        <w:fldChar w:fldCharType="separate"/>
      </w:r>
      <w:r>
        <w:rPr>
          <w:rStyle w:val="Hyperlink"/>
          <w:rFonts w:ascii="Georgia" w:hAnsi="Georgia"/>
          <w:color w:val="0C7DBB"/>
          <w:sz w:val="27"/>
          <w:szCs w:val="27"/>
        </w:rPr>
        <w:t>Dodds</w:t>
      </w:r>
      <w:proofErr w:type="spellEnd"/>
      <w:r>
        <w:rPr>
          <w:rStyle w:val="Hyperlink"/>
          <w:rFonts w:ascii="Georgia" w:hAnsi="Georgia"/>
          <w:color w:val="0C7DBB"/>
          <w:sz w:val="27"/>
          <w:szCs w:val="27"/>
        </w:rPr>
        <w:t>, 2005</w:t>
      </w:r>
      <w:r>
        <w:rPr>
          <w:rFonts w:ascii="Georgia" w:hAnsi="Georgia"/>
          <w:color w:val="2E2E2E"/>
          <w:sz w:val="27"/>
          <w:szCs w:val="27"/>
        </w:rPr>
        <w:fldChar w:fldCharType="end"/>
      </w:r>
      <w:r>
        <w:rPr>
          <w:rFonts w:ascii="Georgia" w:hAnsi="Georgia"/>
          <w:color w:val="2E2E2E"/>
          <w:sz w:val="27"/>
          <w:szCs w:val="27"/>
        </w:rPr>
        <w:t>, </w:t>
      </w:r>
      <w:bookmarkStart w:id="4" w:name="bbib64"/>
      <w:r>
        <w:rPr>
          <w:rFonts w:ascii="Georgia" w:hAnsi="Georgia"/>
          <w:color w:val="2E2E2E"/>
          <w:sz w:val="27"/>
          <w:szCs w:val="27"/>
        </w:rPr>
        <w:fldChar w:fldCharType="begin"/>
      </w:r>
      <w:r>
        <w:rPr>
          <w:rFonts w:ascii="Georgia" w:hAnsi="Georgia"/>
          <w:color w:val="2E2E2E"/>
          <w:sz w:val="27"/>
          <w:szCs w:val="27"/>
        </w:rPr>
        <w:instrText xml:space="preserve"> HYPERLINK "https://www-sciencedirect-com.proxy.lib.umich.edu/science/article/pii/S0016718509001249" \l "bib64" </w:instrText>
      </w:r>
      <w:r>
        <w:rPr>
          <w:rFonts w:ascii="Georgia" w:hAnsi="Georgia"/>
          <w:color w:val="2E2E2E"/>
          <w:sz w:val="27"/>
          <w:szCs w:val="27"/>
        </w:rPr>
        <w:fldChar w:fldCharType="separate"/>
      </w:r>
      <w:r>
        <w:rPr>
          <w:rStyle w:val="Hyperlink"/>
          <w:rFonts w:ascii="Georgia" w:hAnsi="Georgia"/>
          <w:color w:val="0C7DBB"/>
          <w:sz w:val="27"/>
          <w:szCs w:val="27"/>
        </w:rPr>
        <w:t>Schmitz, 2004</w:t>
      </w:r>
      <w:r>
        <w:rPr>
          <w:rFonts w:ascii="Georgia" w:hAnsi="Georgia"/>
          <w:color w:val="2E2E2E"/>
          <w:sz w:val="27"/>
          <w:szCs w:val="27"/>
        </w:rPr>
        <w:fldChar w:fldCharType="end"/>
      </w:r>
      <w:bookmarkEnd w:id="4"/>
      <w:r>
        <w:rPr>
          <w:rFonts w:ascii="Georgia" w:hAnsi="Georgia"/>
          <w:color w:val="2E2E2E"/>
          <w:sz w:val="27"/>
          <w:szCs w:val="27"/>
        </w:rPr>
        <w:t>, </w:t>
      </w:r>
      <w:bookmarkStart w:id="5" w:name="bbib70"/>
      <w:r>
        <w:rPr>
          <w:rFonts w:ascii="Georgia" w:hAnsi="Georgia"/>
          <w:color w:val="2E2E2E"/>
          <w:sz w:val="27"/>
          <w:szCs w:val="27"/>
        </w:rPr>
        <w:fldChar w:fldCharType="begin"/>
      </w:r>
      <w:r>
        <w:rPr>
          <w:rFonts w:ascii="Georgia" w:hAnsi="Georgia"/>
          <w:color w:val="2E2E2E"/>
          <w:sz w:val="27"/>
          <w:szCs w:val="27"/>
        </w:rPr>
        <w:instrText xml:space="preserve"> HYPERLINK "https://www-sciencedirect-com.proxy.lib.umich.edu/science/article/pii/S0016718509001249" \l "bib70" </w:instrText>
      </w:r>
      <w:r>
        <w:rPr>
          <w:rFonts w:ascii="Georgia" w:hAnsi="Georgia"/>
          <w:color w:val="2E2E2E"/>
          <w:sz w:val="27"/>
          <w:szCs w:val="27"/>
        </w:rPr>
        <w:fldChar w:fldCharType="separate"/>
      </w:r>
      <w:r>
        <w:rPr>
          <w:rStyle w:val="Hyperlink"/>
          <w:rFonts w:ascii="Georgia" w:hAnsi="Georgia"/>
          <w:color w:val="0C7DBB"/>
          <w:sz w:val="27"/>
          <w:szCs w:val="27"/>
        </w:rPr>
        <w:t>Solomon, 2006</w:t>
      </w:r>
      <w:r>
        <w:rPr>
          <w:rFonts w:ascii="Georgia" w:hAnsi="Georgia"/>
          <w:color w:val="2E2E2E"/>
          <w:sz w:val="27"/>
          <w:szCs w:val="27"/>
        </w:rPr>
        <w:fldChar w:fldCharType="end"/>
      </w:r>
      <w:bookmarkEnd w:id="5"/>
      <w:r>
        <w:rPr>
          <w:rFonts w:ascii="Georgia" w:hAnsi="Georgia"/>
          <w:color w:val="2E2E2E"/>
          <w:sz w:val="27"/>
          <w:szCs w:val="27"/>
        </w:rPr>
        <w:t xml:space="preserve">). </w:t>
      </w:r>
      <w:r w:rsidRPr="00500F07">
        <w:rPr>
          <w:rFonts w:ascii="Georgia" w:hAnsi="Georgia"/>
          <w:color w:val="2E2E2E"/>
          <w:sz w:val="27"/>
          <w:szCs w:val="27"/>
          <w:u w:val="single"/>
        </w:rPr>
        <w:t xml:space="preserve">Amongst others, these norms script states’ rulers as guardians of extra-territorial human rights and democratic </w:t>
      </w:r>
      <w:proofErr w:type="gramStart"/>
      <w:r w:rsidRPr="00500F07">
        <w:rPr>
          <w:rFonts w:ascii="Georgia" w:hAnsi="Georgia"/>
          <w:color w:val="2E2E2E"/>
          <w:sz w:val="27"/>
          <w:szCs w:val="27"/>
          <w:u w:val="single"/>
        </w:rPr>
        <w:t>freedoms, and</w:t>
      </w:r>
      <w:proofErr w:type="gramEnd"/>
      <w:r w:rsidRPr="00500F07">
        <w:rPr>
          <w:rFonts w:ascii="Georgia" w:hAnsi="Georgia"/>
          <w:color w:val="2E2E2E"/>
          <w:sz w:val="27"/>
          <w:szCs w:val="27"/>
          <w:u w:val="single"/>
        </w:rPr>
        <w:t xml:space="preserve"> create duties and expectations for these actors to act in ways consistent with safeguarding or promoting liberal democratic principles beyond national borders.</w:t>
      </w:r>
      <w:r>
        <w:rPr>
          <w:rFonts w:ascii="Georgia" w:hAnsi="Georgia"/>
          <w:color w:val="2E2E2E"/>
          <w:sz w:val="27"/>
          <w:szCs w:val="27"/>
        </w:rPr>
        <w:t xml:space="preserve"> Yet acting according to these logics of appropriateness – by limiting arms exports to human rights abusing and/or autocratic regimes – might well clash with consequential logics in two possible ways. </w:t>
      </w:r>
      <w:r w:rsidRPr="00D44235">
        <w:rPr>
          <w:rFonts w:ascii="Georgia" w:hAnsi="Georgia"/>
          <w:color w:val="2E2E2E"/>
          <w:sz w:val="27"/>
          <w:szCs w:val="27"/>
          <w:u w:val="single"/>
        </w:rPr>
        <w:t xml:space="preserve">First, it is likely to be inconsistent with the commercial interests of </w:t>
      </w:r>
      <w:proofErr w:type="spellStart"/>
      <w:r w:rsidRPr="00D44235">
        <w:rPr>
          <w:rFonts w:ascii="Georgia" w:hAnsi="Georgia"/>
          <w:color w:val="2E2E2E"/>
          <w:sz w:val="27"/>
          <w:szCs w:val="27"/>
          <w:u w:val="single"/>
        </w:rPr>
        <w:t>defence</w:t>
      </w:r>
      <w:proofErr w:type="spellEnd"/>
      <w:r w:rsidRPr="00D44235">
        <w:rPr>
          <w:rFonts w:ascii="Georgia" w:hAnsi="Georgia"/>
          <w:color w:val="2E2E2E"/>
          <w:sz w:val="27"/>
          <w:szCs w:val="27"/>
          <w:u w:val="single"/>
        </w:rPr>
        <w:t xml:space="preserve"> firms located in the national territory, as well as individuals employed by these companies. Although analysts have questioned the net benefits derived by national economies from arms exports</w:t>
      </w:r>
      <w:r>
        <w:rPr>
          <w:rFonts w:ascii="Georgia" w:hAnsi="Georgia"/>
          <w:color w:val="2E2E2E"/>
          <w:sz w:val="27"/>
          <w:szCs w:val="27"/>
        </w:rPr>
        <w:t xml:space="preserve"> (</w:t>
      </w:r>
      <w:bookmarkStart w:id="6" w:name="bbib14"/>
      <w:r>
        <w:rPr>
          <w:rFonts w:ascii="Georgia" w:hAnsi="Georgia"/>
          <w:color w:val="2E2E2E"/>
          <w:sz w:val="27"/>
          <w:szCs w:val="27"/>
        </w:rPr>
        <w:fldChar w:fldCharType="begin"/>
      </w:r>
      <w:r>
        <w:rPr>
          <w:rFonts w:ascii="Georgia" w:hAnsi="Georgia"/>
          <w:color w:val="2E2E2E"/>
          <w:sz w:val="27"/>
          <w:szCs w:val="27"/>
        </w:rPr>
        <w:instrText xml:space="preserve"> HYPERLINK "https://www-sciencedirect-com.proxy.lib.umich.edu/science/article/pii/S0016718509001249" \l "bib14" </w:instrText>
      </w:r>
      <w:r>
        <w:rPr>
          <w:rFonts w:ascii="Georgia" w:hAnsi="Georgia"/>
          <w:color w:val="2E2E2E"/>
          <w:sz w:val="27"/>
          <w:szCs w:val="27"/>
        </w:rPr>
        <w:fldChar w:fldCharType="separate"/>
      </w:r>
      <w:r>
        <w:rPr>
          <w:rStyle w:val="Hyperlink"/>
          <w:rFonts w:ascii="Georgia" w:hAnsi="Georgia"/>
          <w:color w:val="0C7DBB"/>
          <w:sz w:val="27"/>
          <w:szCs w:val="27"/>
        </w:rPr>
        <w:t>Chalmers et al., 2001</w:t>
      </w:r>
      <w:r>
        <w:rPr>
          <w:rFonts w:ascii="Georgia" w:hAnsi="Georgia"/>
          <w:color w:val="2E2E2E"/>
          <w:sz w:val="27"/>
          <w:szCs w:val="27"/>
        </w:rPr>
        <w:fldChar w:fldCharType="end"/>
      </w:r>
      <w:bookmarkEnd w:id="6"/>
      <w:r>
        <w:rPr>
          <w:rFonts w:ascii="Georgia" w:hAnsi="Georgia"/>
          <w:color w:val="2E2E2E"/>
          <w:sz w:val="27"/>
          <w:szCs w:val="27"/>
        </w:rPr>
        <w:t>, </w:t>
      </w:r>
      <w:bookmarkStart w:id="7" w:name="bbib22"/>
      <w:r>
        <w:rPr>
          <w:rFonts w:ascii="Georgia" w:hAnsi="Georgia"/>
          <w:color w:val="2E2E2E"/>
          <w:sz w:val="27"/>
          <w:szCs w:val="27"/>
        </w:rPr>
        <w:fldChar w:fldCharType="begin"/>
      </w:r>
      <w:r>
        <w:rPr>
          <w:rFonts w:ascii="Georgia" w:hAnsi="Georgia"/>
          <w:color w:val="2E2E2E"/>
          <w:sz w:val="27"/>
          <w:szCs w:val="27"/>
        </w:rPr>
        <w:instrText xml:space="preserve"> HYPERLINK "https://www-sciencedirect-com.proxy.lib.umich.edu/science/article/pii/S0016718509001249" \l "bib22" </w:instrText>
      </w:r>
      <w:r>
        <w:rPr>
          <w:rFonts w:ascii="Georgia" w:hAnsi="Georgia"/>
          <w:color w:val="2E2E2E"/>
          <w:sz w:val="27"/>
          <w:szCs w:val="27"/>
        </w:rPr>
        <w:fldChar w:fldCharType="separate"/>
      </w:r>
      <w:r>
        <w:rPr>
          <w:rStyle w:val="Hyperlink"/>
          <w:rFonts w:ascii="Georgia" w:hAnsi="Georgia"/>
          <w:color w:val="0C7DBB"/>
          <w:sz w:val="27"/>
          <w:szCs w:val="27"/>
        </w:rPr>
        <w:t>Dunne and Freeman, 2003</w:t>
      </w:r>
      <w:r>
        <w:rPr>
          <w:rFonts w:ascii="Georgia" w:hAnsi="Georgia"/>
          <w:color w:val="2E2E2E"/>
          <w:sz w:val="27"/>
          <w:szCs w:val="27"/>
        </w:rPr>
        <w:fldChar w:fldCharType="end"/>
      </w:r>
      <w:bookmarkEnd w:id="7"/>
      <w:r>
        <w:rPr>
          <w:rFonts w:ascii="Georgia" w:hAnsi="Georgia"/>
          <w:color w:val="2E2E2E"/>
          <w:sz w:val="27"/>
          <w:szCs w:val="27"/>
        </w:rPr>
        <w:t>, </w:t>
      </w:r>
      <w:bookmarkStart w:id="8" w:name="bbib34"/>
      <w:r>
        <w:rPr>
          <w:rFonts w:ascii="Georgia" w:hAnsi="Georgia"/>
          <w:color w:val="2E2E2E"/>
          <w:sz w:val="27"/>
          <w:szCs w:val="27"/>
        </w:rPr>
        <w:fldChar w:fldCharType="begin"/>
      </w:r>
      <w:r>
        <w:rPr>
          <w:rFonts w:ascii="Georgia" w:hAnsi="Georgia"/>
          <w:color w:val="2E2E2E"/>
          <w:sz w:val="27"/>
          <w:szCs w:val="27"/>
        </w:rPr>
        <w:instrText xml:space="preserve"> HYPERLINK "https://www-sciencedirect-com.proxy.lib.umich.edu/science/article/pii/S0016718509001249" \l "bib34" </w:instrText>
      </w:r>
      <w:r>
        <w:rPr>
          <w:rFonts w:ascii="Georgia" w:hAnsi="Georgia"/>
          <w:color w:val="2E2E2E"/>
          <w:sz w:val="27"/>
          <w:szCs w:val="27"/>
        </w:rPr>
        <w:fldChar w:fldCharType="separate"/>
      </w:r>
      <w:r>
        <w:rPr>
          <w:rStyle w:val="Hyperlink"/>
          <w:rFonts w:ascii="Georgia" w:hAnsi="Georgia"/>
          <w:color w:val="0C7DBB"/>
          <w:sz w:val="27"/>
          <w:szCs w:val="27"/>
        </w:rPr>
        <w:t>Hartung, 1999</w:t>
      </w:r>
      <w:r>
        <w:rPr>
          <w:rFonts w:ascii="Georgia" w:hAnsi="Georgia"/>
          <w:color w:val="2E2E2E"/>
          <w:sz w:val="27"/>
          <w:szCs w:val="27"/>
        </w:rPr>
        <w:fldChar w:fldCharType="end"/>
      </w:r>
      <w:bookmarkEnd w:id="8"/>
      <w:r>
        <w:rPr>
          <w:rFonts w:ascii="Georgia" w:hAnsi="Georgia"/>
          <w:color w:val="2E2E2E"/>
          <w:sz w:val="27"/>
          <w:szCs w:val="27"/>
        </w:rPr>
        <w:t xml:space="preserve">), weapons manufacture may nevertheless be a significant employer in certain regions, and a symbolically important source of export revenue. Indeed, perceptions matter, and vested interests have been instrumental in sustaining the image that arms exports are central to ongoing national prosperity. </w:t>
      </w:r>
      <w:r w:rsidRPr="00D44235">
        <w:rPr>
          <w:rFonts w:ascii="Georgia" w:hAnsi="Georgia"/>
          <w:color w:val="2E2E2E"/>
          <w:sz w:val="27"/>
          <w:szCs w:val="27"/>
          <w:u w:val="single"/>
        </w:rPr>
        <w:t xml:space="preserve">By undermining the economic fortunes of domestic arms vendors, as well as the job security of workers employed in these firms, enforcing ethically-motivated restrictions will inevitably run counter to powerful vested interests. Included here are the interests of political representatives in jurisdictions where </w:t>
      </w:r>
      <w:proofErr w:type="spellStart"/>
      <w:r w:rsidRPr="00D44235">
        <w:rPr>
          <w:rFonts w:ascii="Georgia" w:hAnsi="Georgia"/>
          <w:color w:val="2E2E2E"/>
          <w:sz w:val="27"/>
          <w:szCs w:val="27"/>
          <w:u w:val="single"/>
        </w:rPr>
        <w:t>defence</w:t>
      </w:r>
      <w:proofErr w:type="spellEnd"/>
      <w:r w:rsidRPr="00D44235">
        <w:rPr>
          <w:rFonts w:ascii="Georgia" w:hAnsi="Georgia"/>
          <w:color w:val="2E2E2E"/>
          <w:sz w:val="27"/>
          <w:szCs w:val="27"/>
          <w:u w:val="single"/>
        </w:rPr>
        <w:t xml:space="preserve"> firms have a significant presence or who receive support from arms manufacturers. Another way in which logics might clash is rooted in geopolitics.</w:t>
      </w:r>
      <w:r>
        <w:rPr>
          <w:rFonts w:ascii="Georgia" w:hAnsi="Georgia"/>
          <w:color w:val="2E2E2E"/>
          <w:sz w:val="27"/>
          <w:szCs w:val="27"/>
        </w:rPr>
        <w:t xml:space="preserve"> Arms play a (potentially) important role in maintaining alliances, with Western countries historically restricting sales to unfriendly states, and preferentially supplying friendly, client or </w:t>
      </w:r>
      <w:proofErr w:type="spellStart"/>
      <w:r>
        <w:rPr>
          <w:rFonts w:ascii="Georgia" w:hAnsi="Georgia"/>
          <w:color w:val="2E2E2E"/>
          <w:sz w:val="27"/>
          <w:szCs w:val="27"/>
        </w:rPr>
        <w:t>geostrategically</w:t>
      </w:r>
      <w:proofErr w:type="spellEnd"/>
      <w:r>
        <w:rPr>
          <w:rFonts w:ascii="Georgia" w:hAnsi="Georgia"/>
          <w:color w:val="2E2E2E"/>
          <w:sz w:val="27"/>
          <w:szCs w:val="27"/>
        </w:rPr>
        <w:t xml:space="preserve"> important regimes (</w:t>
      </w:r>
      <w:bookmarkStart w:id="9" w:name="bbib2"/>
      <w:r>
        <w:rPr>
          <w:rFonts w:ascii="Georgia" w:hAnsi="Georgia"/>
          <w:color w:val="2E2E2E"/>
          <w:sz w:val="27"/>
          <w:szCs w:val="27"/>
        </w:rPr>
        <w:fldChar w:fldCharType="begin"/>
      </w:r>
      <w:r>
        <w:rPr>
          <w:rFonts w:ascii="Georgia" w:hAnsi="Georgia"/>
          <w:color w:val="2E2E2E"/>
          <w:sz w:val="27"/>
          <w:szCs w:val="27"/>
        </w:rPr>
        <w:instrText xml:space="preserve"> HYPERLINK "https://www-sciencedirect-com.proxy.lib.umich.edu/science/article/pii/S0016718509001249" \l "bib2" </w:instrText>
      </w:r>
      <w:r>
        <w:rPr>
          <w:rFonts w:ascii="Georgia" w:hAnsi="Georgia"/>
          <w:color w:val="2E2E2E"/>
          <w:sz w:val="27"/>
          <w:szCs w:val="27"/>
        </w:rPr>
        <w:fldChar w:fldCharType="separate"/>
      </w:r>
      <w:r>
        <w:rPr>
          <w:rStyle w:val="Hyperlink"/>
          <w:rFonts w:ascii="Georgia" w:hAnsi="Georgia"/>
          <w:color w:val="0C7DBB"/>
          <w:sz w:val="27"/>
          <w:szCs w:val="27"/>
        </w:rPr>
        <w:t>Agnew and Corbridge, 1995</w:t>
      </w:r>
      <w:r>
        <w:rPr>
          <w:rFonts w:ascii="Georgia" w:hAnsi="Georgia"/>
          <w:color w:val="2E2E2E"/>
          <w:sz w:val="27"/>
          <w:szCs w:val="27"/>
        </w:rPr>
        <w:fldChar w:fldCharType="end"/>
      </w:r>
      <w:bookmarkEnd w:id="9"/>
      <w:r>
        <w:rPr>
          <w:rFonts w:ascii="Georgia" w:hAnsi="Georgia"/>
          <w:color w:val="2E2E2E"/>
          <w:sz w:val="27"/>
          <w:szCs w:val="27"/>
        </w:rPr>
        <w:t>, </w:t>
      </w:r>
      <w:bookmarkStart w:id="10" w:name="bbib66"/>
      <w:proofErr w:type="spellStart"/>
      <w:r>
        <w:rPr>
          <w:rFonts w:ascii="Georgia" w:hAnsi="Georgia"/>
          <w:color w:val="2E2E2E"/>
          <w:sz w:val="27"/>
          <w:szCs w:val="27"/>
        </w:rPr>
        <w:fldChar w:fldCharType="begin"/>
      </w:r>
      <w:r>
        <w:rPr>
          <w:rFonts w:ascii="Georgia" w:hAnsi="Georgia"/>
          <w:color w:val="2E2E2E"/>
          <w:sz w:val="27"/>
          <w:szCs w:val="27"/>
        </w:rPr>
        <w:instrText xml:space="preserve"> HYPERLINK "https://www-sciencedirect-com.proxy.lib.umich.edu/science/article/pii/S0016718509001249" \l "bib66" </w:instrText>
      </w:r>
      <w:r>
        <w:rPr>
          <w:rFonts w:ascii="Georgia" w:hAnsi="Georgia"/>
          <w:color w:val="2E2E2E"/>
          <w:sz w:val="27"/>
          <w:szCs w:val="27"/>
        </w:rPr>
        <w:fldChar w:fldCharType="separate"/>
      </w:r>
      <w:r>
        <w:rPr>
          <w:rStyle w:val="Hyperlink"/>
          <w:rFonts w:ascii="Georgia" w:hAnsi="Georgia"/>
          <w:color w:val="0C7DBB"/>
          <w:sz w:val="27"/>
          <w:szCs w:val="27"/>
        </w:rPr>
        <w:t>Sislin</w:t>
      </w:r>
      <w:proofErr w:type="spellEnd"/>
      <w:r>
        <w:rPr>
          <w:rStyle w:val="Hyperlink"/>
          <w:rFonts w:ascii="Georgia" w:hAnsi="Georgia"/>
          <w:color w:val="0C7DBB"/>
          <w:sz w:val="27"/>
          <w:szCs w:val="27"/>
        </w:rPr>
        <w:t>, 1994</w:t>
      </w:r>
      <w:r>
        <w:rPr>
          <w:rFonts w:ascii="Georgia" w:hAnsi="Georgia"/>
          <w:color w:val="2E2E2E"/>
          <w:sz w:val="27"/>
          <w:szCs w:val="27"/>
        </w:rPr>
        <w:fldChar w:fldCharType="end"/>
      </w:r>
      <w:bookmarkEnd w:id="10"/>
      <w:r>
        <w:rPr>
          <w:rFonts w:ascii="Georgia" w:hAnsi="Georgia"/>
          <w:color w:val="2E2E2E"/>
          <w:sz w:val="27"/>
          <w:szCs w:val="27"/>
        </w:rPr>
        <w:t>).</w:t>
      </w:r>
      <w:bookmarkStart w:id="11" w:name="bfn3"/>
      <w:r>
        <w:rPr>
          <w:rFonts w:ascii="Georgia" w:hAnsi="Georgia"/>
          <w:color w:val="2E2E2E"/>
          <w:sz w:val="27"/>
          <w:szCs w:val="27"/>
        </w:rPr>
        <w:fldChar w:fldCharType="begin"/>
      </w:r>
      <w:r>
        <w:rPr>
          <w:rFonts w:ascii="Georgia" w:hAnsi="Georgia"/>
          <w:color w:val="2E2E2E"/>
          <w:sz w:val="27"/>
          <w:szCs w:val="27"/>
        </w:rPr>
        <w:instrText xml:space="preserve"> HYPERLINK "https://www-sciencedirect-com.proxy.lib.umich.edu/science/article/pii/S0016718509001249" \l "fn3" </w:instrText>
      </w:r>
      <w:r>
        <w:rPr>
          <w:rFonts w:ascii="Georgia" w:hAnsi="Georgia"/>
          <w:color w:val="2E2E2E"/>
          <w:sz w:val="27"/>
          <w:szCs w:val="27"/>
        </w:rPr>
        <w:fldChar w:fldCharType="separate"/>
      </w:r>
      <w:r>
        <w:rPr>
          <w:rStyle w:val="Hyperlink"/>
          <w:rFonts w:ascii="Georgia" w:hAnsi="Georgia"/>
          <w:color w:val="0C7DBB"/>
          <w:sz w:val="20"/>
          <w:szCs w:val="20"/>
          <w:vertAlign w:val="superscript"/>
        </w:rPr>
        <w:t>3</w:t>
      </w:r>
      <w:r>
        <w:rPr>
          <w:rFonts w:ascii="Georgia" w:hAnsi="Georgia"/>
          <w:color w:val="2E2E2E"/>
          <w:sz w:val="27"/>
          <w:szCs w:val="27"/>
        </w:rPr>
        <w:fldChar w:fldCharType="end"/>
      </w:r>
      <w:bookmarkEnd w:id="11"/>
      <w:r>
        <w:rPr>
          <w:rFonts w:ascii="Georgia" w:hAnsi="Georgia"/>
          <w:color w:val="2E2E2E"/>
          <w:sz w:val="27"/>
          <w:szCs w:val="27"/>
        </w:rPr>
        <w:t> </w:t>
      </w:r>
      <w:r w:rsidRPr="00150E0F">
        <w:rPr>
          <w:rFonts w:ascii="Georgia" w:hAnsi="Georgia"/>
          <w:color w:val="2E2E2E"/>
          <w:sz w:val="27"/>
          <w:szCs w:val="27"/>
          <w:u w:val="single"/>
        </w:rPr>
        <w:t>As stressed by classical and neo-realists, military (and to a lesser extent) other alliances are important for states’ domestic security, and therefore a central aspect of countries’ national self-interests that are extra-territorial in nature</w:t>
      </w:r>
      <w:r>
        <w:rPr>
          <w:rFonts w:ascii="Georgia" w:hAnsi="Georgia"/>
          <w:color w:val="2E2E2E"/>
          <w:sz w:val="27"/>
          <w:szCs w:val="27"/>
        </w:rPr>
        <w:t xml:space="preserve"> (</w:t>
      </w:r>
      <w:bookmarkStart w:id="12" w:name="bbib26"/>
      <w:r>
        <w:rPr>
          <w:rFonts w:ascii="Georgia" w:hAnsi="Georgia"/>
          <w:color w:val="2E2E2E"/>
          <w:sz w:val="27"/>
          <w:szCs w:val="27"/>
        </w:rPr>
        <w:fldChar w:fldCharType="begin"/>
      </w:r>
      <w:r>
        <w:rPr>
          <w:rFonts w:ascii="Georgia" w:hAnsi="Georgia"/>
          <w:color w:val="2E2E2E"/>
          <w:sz w:val="27"/>
          <w:szCs w:val="27"/>
        </w:rPr>
        <w:instrText xml:space="preserve"> HYPERLINK "https://www-sciencedirect-com.proxy.lib.umich.edu/science/article/pii/S0016718509001249" \l "bib26" </w:instrText>
      </w:r>
      <w:r>
        <w:rPr>
          <w:rFonts w:ascii="Georgia" w:hAnsi="Georgia"/>
          <w:color w:val="2E2E2E"/>
          <w:sz w:val="27"/>
          <w:szCs w:val="27"/>
        </w:rPr>
        <w:fldChar w:fldCharType="separate"/>
      </w:r>
      <w:r>
        <w:rPr>
          <w:rStyle w:val="Hyperlink"/>
          <w:rFonts w:ascii="Georgia" w:hAnsi="Georgia"/>
          <w:color w:val="0C7DBB"/>
          <w:sz w:val="27"/>
          <w:szCs w:val="27"/>
        </w:rPr>
        <w:t>Flint and Falah, 2004</w:t>
      </w:r>
      <w:r>
        <w:rPr>
          <w:rFonts w:ascii="Georgia" w:hAnsi="Georgia"/>
          <w:color w:val="2E2E2E"/>
          <w:sz w:val="27"/>
          <w:szCs w:val="27"/>
        </w:rPr>
        <w:fldChar w:fldCharType="end"/>
      </w:r>
      <w:bookmarkEnd w:id="12"/>
      <w:r>
        <w:rPr>
          <w:rFonts w:ascii="Georgia" w:hAnsi="Georgia"/>
          <w:color w:val="2E2E2E"/>
          <w:sz w:val="27"/>
          <w:szCs w:val="27"/>
        </w:rPr>
        <w:t>, </w:t>
      </w:r>
      <w:bookmarkStart w:id="13" w:name="bbib57"/>
      <w:proofErr w:type="spellStart"/>
      <w:r>
        <w:rPr>
          <w:rFonts w:ascii="Georgia" w:hAnsi="Georgia"/>
          <w:color w:val="2E2E2E"/>
          <w:sz w:val="27"/>
          <w:szCs w:val="27"/>
        </w:rPr>
        <w:fldChar w:fldCharType="begin"/>
      </w:r>
      <w:r>
        <w:rPr>
          <w:rFonts w:ascii="Georgia" w:hAnsi="Georgia"/>
          <w:color w:val="2E2E2E"/>
          <w:sz w:val="27"/>
          <w:szCs w:val="27"/>
        </w:rPr>
        <w:instrText xml:space="preserve"> HYPERLINK "https://www-sciencedirect-com.proxy.lib.umich.edu/science/article/pii/S0016718509001249" \l "bib57" </w:instrText>
      </w:r>
      <w:r>
        <w:rPr>
          <w:rFonts w:ascii="Georgia" w:hAnsi="Georgia"/>
          <w:color w:val="2E2E2E"/>
          <w:sz w:val="27"/>
          <w:szCs w:val="27"/>
        </w:rPr>
        <w:fldChar w:fldCharType="separate"/>
      </w:r>
      <w:r>
        <w:rPr>
          <w:rStyle w:val="Hyperlink"/>
          <w:rFonts w:ascii="Georgia" w:hAnsi="Georgia"/>
          <w:color w:val="0C7DBB"/>
          <w:sz w:val="27"/>
          <w:szCs w:val="27"/>
        </w:rPr>
        <w:t>ÓTuathail</w:t>
      </w:r>
      <w:proofErr w:type="spellEnd"/>
      <w:r>
        <w:rPr>
          <w:rStyle w:val="Hyperlink"/>
          <w:rFonts w:ascii="Georgia" w:hAnsi="Georgia"/>
          <w:color w:val="0C7DBB"/>
          <w:sz w:val="27"/>
          <w:szCs w:val="27"/>
        </w:rPr>
        <w:t>, 1992</w:t>
      </w:r>
      <w:r>
        <w:rPr>
          <w:rFonts w:ascii="Georgia" w:hAnsi="Georgia"/>
          <w:color w:val="2E2E2E"/>
          <w:sz w:val="27"/>
          <w:szCs w:val="27"/>
        </w:rPr>
        <w:fldChar w:fldCharType="end"/>
      </w:r>
      <w:bookmarkEnd w:id="13"/>
      <w:r>
        <w:rPr>
          <w:rFonts w:ascii="Georgia" w:hAnsi="Georgia"/>
          <w:color w:val="2E2E2E"/>
          <w:sz w:val="27"/>
          <w:szCs w:val="27"/>
        </w:rPr>
        <w:t xml:space="preserve">). The imperatives of military security, on the one </w:t>
      </w:r>
      <w:r>
        <w:rPr>
          <w:rFonts w:ascii="Georgia" w:hAnsi="Georgia"/>
          <w:color w:val="2E2E2E"/>
          <w:sz w:val="27"/>
          <w:szCs w:val="27"/>
        </w:rPr>
        <w:lastRenderedPageBreak/>
        <w:t xml:space="preserve">hand, and compliance with norms governing the </w:t>
      </w:r>
      <w:proofErr w:type="spellStart"/>
      <w:r>
        <w:rPr>
          <w:rFonts w:ascii="Georgia" w:hAnsi="Georgia"/>
          <w:color w:val="2E2E2E"/>
          <w:sz w:val="27"/>
          <w:szCs w:val="27"/>
        </w:rPr>
        <w:t>defence</w:t>
      </w:r>
      <w:proofErr w:type="spellEnd"/>
      <w:r>
        <w:rPr>
          <w:rFonts w:ascii="Georgia" w:hAnsi="Georgia"/>
          <w:color w:val="2E2E2E"/>
          <w:sz w:val="27"/>
          <w:szCs w:val="27"/>
        </w:rPr>
        <w:t xml:space="preserve"> of human rights and democratic freedoms, on the other, may collide where allies are </w:t>
      </w:r>
      <w:proofErr w:type="spellStart"/>
      <w:r>
        <w:rPr>
          <w:rFonts w:ascii="Georgia" w:hAnsi="Georgia"/>
          <w:color w:val="2E2E2E"/>
          <w:sz w:val="27"/>
          <w:szCs w:val="27"/>
        </w:rPr>
        <w:t>characterised</w:t>
      </w:r>
      <w:proofErr w:type="spellEnd"/>
      <w:r>
        <w:rPr>
          <w:rFonts w:ascii="Georgia" w:hAnsi="Georgia"/>
          <w:color w:val="2E2E2E"/>
          <w:sz w:val="27"/>
          <w:szCs w:val="27"/>
        </w:rPr>
        <w:t xml:space="preserve"> by human rights abuses or limited democratic freedoms. </w:t>
      </w:r>
      <w:r w:rsidRPr="00150E0F">
        <w:rPr>
          <w:rFonts w:ascii="Georgia" w:hAnsi="Georgia"/>
          <w:color w:val="2E2E2E"/>
          <w:sz w:val="27"/>
          <w:szCs w:val="27"/>
          <w:u w:val="single"/>
        </w:rPr>
        <w:t xml:space="preserve">We believe that political leaders are likely to have “managed” these conflicting pressures, forces and logics by resorting to organized hypocrisy. Territory and the correlative activity of defending the state space – together with promoting the interests of its bounded community – remain at the heart of the current geopolitical order </w:t>
      </w:r>
      <w:r>
        <w:rPr>
          <w:rFonts w:ascii="Georgia" w:hAnsi="Georgia"/>
          <w:color w:val="2E2E2E"/>
          <w:sz w:val="27"/>
          <w:szCs w:val="27"/>
        </w:rPr>
        <w:t>(</w:t>
      </w:r>
      <w:proofErr w:type="spellStart"/>
      <w:r>
        <w:fldChar w:fldCharType="begin"/>
      </w:r>
      <w:r>
        <w:instrText xml:space="preserve"> HYPERLINK "https://www-sciencedirect-com.proxy.lib.umich.edu/science/article/pii/S0016718509001249" \l "bib20" </w:instrText>
      </w:r>
      <w:r>
        <w:fldChar w:fldCharType="separate"/>
      </w:r>
      <w:r>
        <w:rPr>
          <w:rStyle w:val="Hyperlink"/>
          <w:rFonts w:ascii="Georgia" w:hAnsi="Georgia"/>
          <w:color w:val="0C7DBB"/>
          <w:sz w:val="27"/>
          <w:szCs w:val="27"/>
        </w:rPr>
        <w:t>Dodds</w:t>
      </w:r>
      <w:proofErr w:type="spellEnd"/>
      <w:r>
        <w:rPr>
          <w:rStyle w:val="Hyperlink"/>
          <w:rFonts w:ascii="Georgia" w:hAnsi="Georgia"/>
          <w:color w:val="0C7DBB"/>
          <w:sz w:val="27"/>
          <w:szCs w:val="27"/>
        </w:rPr>
        <w:t>, 2005</w:t>
      </w:r>
      <w:r>
        <w:rPr>
          <w:rStyle w:val="Hyperlink"/>
          <w:rFonts w:ascii="Georgia" w:hAnsi="Georgia"/>
          <w:color w:val="0C7DBB"/>
          <w:sz w:val="27"/>
          <w:szCs w:val="27"/>
        </w:rPr>
        <w:fldChar w:fldCharType="end"/>
      </w:r>
      <w:bookmarkEnd w:id="3"/>
      <w:r w:rsidRPr="00150E0F">
        <w:rPr>
          <w:rFonts w:ascii="Georgia" w:hAnsi="Georgia"/>
          <w:color w:val="2E2E2E"/>
          <w:sz w:val="27"/>
          <w:szCs w:val="27"/>
          <w:u w:val="single"/>
        </w:rPr>
        <w:t>). Although this system is far from a straightforward struggle of “all against all”, growing global competition between arms manufacturers and ongoing</w:t>
      </w:r>
      <w:r>
        <w:rPr>
          <w:rFonts w:ascii="Georgia" w:hAnsi="Georgia"/>
          <w:color w:val="2E2E2E"/>
          <w:sz w:val="27"/>
          <w:szCs w:val="27"/>
        </w:rPr>
        <w:t xml:space="preserve"> (real, perceived or constructed) security threats to the national territory, mean that the incentive to defer to consequential, materialist interests in the case of arms is likely to remain strong. </w:t>
      </w:r>
      <w:r w:rsidRPr="00150E0F">
        <w:rPr>
          <w:rFonts w:ascii="Georgia" w:hAnsi="Georgia"/>
          <w:color w:val="2E2E2E"/>
          <w:sz w:val="27"/>
          <w:szCs w:val="27"/>
          <w:u w:val="single"/>
        </w:rPr>
        <w:t>Indeed, to the extent that Western political rulers depend on the support of a territorially-bounded electorate whose interests in domestic economy frequently take precedence over other considerations, we expect domestic politicians to privilege commercial concerns (</w:t>
      </w:r>
      <w:bookmarkStart w:id="14" w:name="bbib1"/>
      <w:r>
        <w:rPr>
          <w:rFonts w:ascii="Georgia" w:hAnsi="Georgia"/>
          <w:color w:val="2E2E2E"/>
          <w:sz w:val="27"/>
          <w:szCs w:val="27"/>
        </w:rPr>
        <w:fldChar w:fldCharType="begin"/>
      </w:r>
      <w:r>
        <w:rPr>
          <w:rFonts w:ascii="Georgia" w:hAnsi="Georgia"/>
          <w:color w:val="2E2E2E"/>
          <w:sz w:val="27"/>
          <w:szCs w:val="27"/>
        </w:rPr>
        <w:instrText xml:space="preserve"> HYPERLINK "https://www-sciencedirect-com.proxy.lib.umich.edu/science/article/pii/S0016718509001249" \l "bib1" </w:instrText>
      </w:r>
      <w:r>
        <w:rPr>
          <w:rFonts w:ascii="Georgia" w:hAnsi="Georgia"/>
          <w:color w:val="2E2E2E"/>
          <w:sz w:val="27"/>
          <w:szCs w:val="27"/>
        </w:rPr>
        <w:fldChar w:fldCharType="separate"/>
      </w:r>
      <w:r>
        <w:rPr>
          <w:rStyle w:val="Hyperlink"/>
          <w:rFonts w:ascii="Georgia" w:hAnsi="Georgia"/>
          <w:color w:val="0C7DBB"/>
          <w:sz w:val="27"/>
          <w:szCs w:val="27"/>
        </w:rPr>
        <w:t>Abrahamsen and Williams, 2001</w:t>
      </w:r>
      <w:r>
        <w:rPr>
          <w:rFonts w:ascii="Georgia" w:hAnsi="Georgia"/>
          <w:color w:val="2E2E2E"/>
          <w:sz w:val="27"/>
          <w:szCs w:val="27"/>
        </w:rPr>
        <w:fldChar w:fldCharType="end"/>
      </w:r>
      <w:bookmarkEnd w:id="14"/>
      <w:r>
        <w:rPr>
          <w:rFonts w:ascii="Georgia" w:hAnsi="Georgia"/>
          <w:color w:val="2E2E2E"/>
          <w:sz w:val="27"/>
          <w:szCs w:val="27"/>
        </w:rPr>
        <w:t>, </w:t>
      </w:r>
      <w:bookmarkStart w:id="15" w:name="bbib25"/>
      <w:r>
        <w:rPr>
          <w:rFonts w:ascii="Georgia" w:hAnsi="Georgia"/>
          <w:color w:val="2E2E2E"/>
          <w:sz w:val="27"/>
          <w:szCs w:val="27"/>
        </w:rPr>
        <w:fldChar w:fldCharType="begin"/>
      </w:r>
      <w:r>
        <w:rPr>
          <w:rFonts w:ascii="Georgia" w:hAnsi="Georgia"/>
          <w:color w:val="2E2E2E"/>
          <w:sz w:val="27"/>
          <w:szCs w:val="27"/>
        </w:rPr>
        <w:instrText xml:space="preserve"> HYPERLINK "https://www-sciencedirect-com.proxy.lib.umich.edu/science/article/pii/S0016718509001249" \l "bib25" </w:instrText>
      </w:r>
      <w:r>
        <w:rPr>
          <w:rFonts w:ascii="Georgia" w:hAnsi="Georgia"/>
          <w:color w:val="2E2E2E"/>
          <w:sz w:val="27"/>
          <w:szCs w:val="27"/>
        </w:rPr>
        <w:fldChar w:fldCharType="separate"/>
      </w:r>
      <w:r>
        <w:rPr>
          <w:rStyle w:val="Hyperlink"/>
          <w:rFonts w:ascii="Georgia" w:hAnsi="Georgia"/>
          <w:color w:val="0C7DBB"/>
          <w:sz w:val="27"/>
          <w:szCs w:val="27"/>
        </w:rPr>
        <w:t>Flint, 2004</w:t>
      </w:r>
      <w:r>
        <w:rPr>
          <w:rFonts w:ascii="Georgia" w:hAnsi="Georgia"/>
          <w:color w:val="2E2E2E"/>
          <w:sz w:val="27"/>
          <w:szCs w:val="27"/>
        </w:rPr>
        <w:fldChar w:fldCharType="end"/>
      </w:r>
      <w:bookmarkEnd w:id="15"/>
      <w:r>
        <w:rPr>
          <w:rFonts w:ascii="Georgia" w:hAnsi="Georgia"/>
          <w:color w:val="2E2E2E"/>
          <w:sz w:val="27"/>
          <w:szCs w:val="27"/>
        </w:rPr>
        <w:t xml:space="preserve">). Going further, it could be argued that normative obligations felt by domestic political leaders to defend the economic and security interests of their own citizens may trump normative rules prescribing the </w:t>
      </w:r>
      <w:proofErr w:type="spellStart"/>
      <w:r>
        <w:rPr>
          <w:rFonts w:ascii="Georgia" w:hAnsi="Georgia"/>
          <w:color w:val="2E2E2E"/>
          <w:sz w:val="27"/>
          <w:szCs w:val="27"/>
        </w:rPr>
        <w:t>defence</w:t>
      </w:r>
      <w:proofErr w:type="spellEnd"/>
      <w:r>
        <w:rPr>
          <w:rFonts w:ascii="Georgia" w:hAnsi="Georgia"/>
          <w:color w:val="2E2E2E"/>
          <w:sz w:val="27"/>
          <w:szCs w:val="27"/>
        </w:rPr>
        <w:t xml:space="preserve"> of extra-territorial others.</w:t>
      </w:r>
    </w:p>
    <w:p w14:paraId="328FF986" w14:textId="77777777" w:rsidR="00BF00E4" w:rsidRPr="00BB1DA6" w:rsidRDefault="00BF00E4" w:rsidP="00BF00E4">
      <w:pPr>
        <w:pStyle w:val="Heading3"/>
      </w:pPr>
      <w:r>
        <w:lastRenderedPageBreak/>
        <w:t>Link – US Bad</w:t>
      </w:r>
    </w:p>
    <w:p w14:paraId="58646384" w14:textId="77777777" w:rsidR="00BF00E4" w:rsidRPr="004415BF" w:rsidRDefault="00BF00E4" w:rsidP="00BF00E4">
      <w:pPr>
        <w:pStyle w:val="Heading4"/>
      </w:pPr>
      <w:r>
        <w:t>The United States’ hegemonic interventionism contaminated Asian politics – Empirics prove</w:t>
      </w:r>
    </w:p>
    <w:p w14:paraId="1E4AB6FE" w14:textId="77777777" w:rsidR="00BF00E4" w:rsidRDefault="00BF00E4" w:rsidP="00BF00E4">
      <w:pPr>
        <w:shd w:val="clear" w:color="auto" w:fill="FFFFFF"/>
        <w:spacing w:after="240" w:line="240" w:lineRule="auto"/>
        <w:rPr>
          <w:rFonts w:ascii="Georgia" w:hAnsi="Georgia" w:cs="Times New Roman"/>
          <w:color w:val="414141"/>
          <w:sz w:val="27"/>
          <w:szCs w:val="27"/>
        </w:rPr>
      </w:pPr>
      <w:proofErr w:type="spellStart"/>
      <w:r w:rsidRPr="0007091E">
        <w:rPr>
          <w:rStyle w:val="Style13ptBold"/>
        </w:rPr>
        <w:t>Misalucha</w:t>
      </w:r>
      <w:proofErr w:type="spellEnd"/>
      <w:r w:rsidRPr="0007091E">
        <w:rPr>
          <w:rStyle w:val="Style13ptBold"/>
        </w:rPr>
        <w:t xml:space="preserve"> 2014</w:t>
      </w:r>
      <w:r>
        <w:t xml:space="preserve"> - Charmaine G, "The Language of Security in Philippine-us Relations," African and Asian Studies Vol 13, Issue 1-2, </w:t>
      </w:r>
      <w:proofErr w:type="spellStart"/>
      <w:r>
        <w:t>Em</w:t>
      </w:r>
      <w:proofErr w:type="spellEnd"/>
      <w:r>
        <w:br/>
      </w:r>
    </w:p>
    <w:p w14:paraId="335AE14D" w14:textId="77777777" w:rsidR="00BF00E4" w:rsidRPr="000D744A" w:rsidRDefault="00BF00E4" w:rsidP="00BF00E4">
      <w:pPr>
        <w:shd w:val="clear" w:color="auto" w:fill="FFFFFF"/>
        <w:spacing w:after="240" w:line="240" w:lineRule="auto"/>
        <w:rPr>
          <w:rFonts w:ascii="Georgia" w:hAnsi="Georgia" w:cs="Times New Roman"/>
          <w:color w:val="414141"/>
          <w:sz w:val="27"/>
          <w:szCs w:val="27"/>
        </w:rPr>
      </w:pPr>
      <w:r w:rsidRPr="000D744A">
        <w:rPr>
          <w:rFonts w:ascii="Georgia" w:hAnsi="Georgia" w:cs="Times New Roman"/>
          <w:color w:val="414141"/>
          <w:sz w:val="27"/>
          <w:szCs w:val="27"/>
        </w:rPr>
        <w:t xml:space="preserve">When the Iron Curtain started to descend on Asia, </w:t>
      </w:r>
      <w:r w:rsidRPr="000D3739">
        <w:rPr>
          <w:rFonts w:ascii="Georgia" w:hAnsi="Georgia" w:cs="Times New Roman"/>
          <w:color w:val="414141"/>
          <w:sz w:val="27"/>
          <w:szCs w:val="27"/>
          <w:u w:val="single"/>
        </w:rPr>
        <w:t>the American strategy of containment was repeatedly asserted and effectively implemented with the analogy of a domino in mind. For example, </w:t>
      </w:r>
      <w:r w:rsidRPr="000D3739">
        <w:rPr>
          <w:rFonts w:ascii="Georgia" w:hAnsi="Georgia" w:cs="Times New Roman"/>
          <w:smallCaps/>
          <w:color w:val="414141"/>
          <w:sz w:val="27"/>
          <w:szCs w:val="27"/>
          <w:u w:val="single"/>
        </w:rPr>
        <w:t>us</w:t>
      </w:r>
      <w:r w:rsidRPr="000D3739">
        <w:rPr>
          <w:rFonts w:ascii="Georgia" w:hAnsi="Georgia" w:cs="Times New Roman"/>
          <w:color w:val="414141"/>
          <w:sz w:val="27"/>
          <w:szCs w:val="27"/>
          <w:u w:val="single"/>
        </w:rPr>
        <w:t> President Lyndon B. Johnson in a telephone conversation with Senator Richard Russell remarked, “. . . this will be a domino that will kick off a whole list of others, and that we have just got to prepare for the worst</w:t>
      </w:r>
      <w:r w:rsidRPr="000D744A">
        <w:rPr>
          <w:rFonts w:ascii="Georgia" w:hAnsi="Georgia" w:cs="Times New Roman"/>
          <w:color w:val="414141"/>
          <w:sz w:val="27"/>
          <w:szCs w:val="27"/>
        </w:rPr>
        <w:t>” (United States Department of State 27 May 1964). The domino theory was enunciated in various texts and ran along the theme that communism would spread unless it was stopped. A </w:t>
      </w:r>
      <w:r w:rsidRPr="000D744A">
        <w:rPr>
          <w:rFonts w:ascii="Georgia" w:hAnsi="Georgia" w:cs="Times New Roman"/>
          <w:smallCaps/>
          <w:color w:val="414141"/>
          <w:sz w:val="27"/>
          <w:szCs w:val="27"/>
        </w:rPr>
        <w:t>us</w:t>
      </w:r>
      <w:r w:rsidRPr="000D744A">
        <w:rPr>
          <w:rFonts w:ascii="Georgia" w:hAnsi="Georgia" w:cs="Times New Roman"/>
          <w:color w:val="414141"/>
          <w:sz w:val="27"/>
          <w:szCs w:val="27"/>
        </w:rPr>
        <w:t> State Department report forwarded that, “If [Southeast Asia] fell to Communist control, this would enormously add to the momentum of power of the expansionist Communist regimes in Communist China and North Viet-Nam and thus to the threat to the whole free-world position in the Pacific” (</w:t>
      </w:r>
      <w:r w:rsidRPr="000D744A">
        <w:rPr>
          <w:rFonts w:ascii="Georgia" w:hAnsi="Georgia" w:cs="Times New Roman"/>
          <w:i/>
          <w:iCs/>
          <w:color w:val="414141"/>
          <w:sz w:val="27"/>
          <w:szCs w:val="27"/>
        </w:rPr>
        <w:t>Our Policy in Southeast Asia</w:t>
      </w:r>
      <w:r w:rsidRPr="000D744A">
        <w:rPr>
          <w:rFonts w:ascii="Georgia" w:hAnsi="Georgia" w:cs="Times New Roman"/>
          <w:color w:val="414141"/>
          <w:sz w:val="27"/>
          <w:szCs w:val="27"/>
        </w:rPr>
        <w:t> 1965). Furthermore,</w:t>
      </w:r>
      <w:r>
        <w:rPr>
          <w:rFonts w:ascii="Georgia" w:hAnsi="Georgia" w:cs="Times New Roman"/>
          <w:color w:val="414141"/>
          <w:sz w:val="27"/>
          <w:szCs w:val="27"/>
        </w:rPr>
        <w:t xml:space="preserve"> </w:t>
      </w:r>
      <w:r w:rsidRPr="000D3739">
        <w:rPr>
          <w:rFonts w:ascii="Georgia" w:hAnsi="Georgia" w:cs="Times New Roman"/>
          <w:color w:val="414141"/>
          <w:sz w:val="27"/>
          <w:szCs w:val="27"/>
          <w:u w:val="single"/>
        </w:rPr>
        <w:t>When Communist China came to power in the 1940’s the </w:t>
      </w:r>
      <w:r w:rsidRPr="000D3739">
        <w:rPr>
          <w:rFonts w:ascii="Georgia" w:hAnsi="Georgia" w:cs="Times New Roman"/>
          <w:smallCaps/>
          <w:color w:val="414141"/>
          <w:sz w:val="27"/>
          <w:szCs w:val="27"/>
          <w:u w:val="single"/>
        </w:rPr>
        <w:t>U.S.</w:t>
      </w:r>
      <w:r w:rsidRPr="000D3739">
        <w:rPr>
          <w:rFonts w:ascii="Georgia" w:hAnsi="Georgia" w:cs="Times New Roman"/>
          <w:color w:val="414141"/>
          <w:sz w:val="27"/>
          <w:szCs w:val="27"/>
          <w:u w:val="single"/>
        </w:rPr>
        <w:t> analyzed the value of Southeast Asia and concluded that it was of vital importance to the security of the free world</w:t>
      </w:r>
      <w:proofErr w:type="gramStart"/>
      <w:r w:rsidRPr="000D3739">
        <w:rPr>
          <w:rFonts w:ascii="Georgia" w:hAnsi="Georgia" w:cs="Times New Roman"/>
          <w:color w:val="414141"/>
          <w:sz w:val="27"/>
          <w:szCs w:val="27"/>
          <w:u w:val="single"/>
        </w:rPr>
        <w:t>. . . .</w:t>
      </w:r>
      <w:proofErr w:type="gramEnd"/>
      <w:r w:rsidRPr="000D3739">
        <w:rPr>
          <w:rFonts w:ascii="Georgia" w:hAnsi="Georgia" w:cs="Times New Roman"/>
          <w:color w:val="414141"/>
          <w:sz w:val="27"/>
          <w:szCs w:val="27"/>
          <w:u w:val="single"/>
        </w:rPr>
        <w:t xml:space="preserve"> If Southeast Asia were seized by force, this would have an important impact on Japan, Indonesia, the Philippines, and the Indian sub-continent.</w:t>
      </w:r>
      <w:r w:rsidRPr="000D744A">
        <w:rPr>
          <w:rFonts w:ascii="Georgia" w:hAnsi="Georgia" w:cs="Times New Roman"/>
          <w:color w:val="414141"/>
          <w:sz w:val="27"/>
          <w:szCs w:val="27"/>
        </w:rPr>
        <w:t xml:space="preserve"> For reasons of geography, resources and prestige, the importance of Southeast Asia could not be under-rated (United States Department of State 30 June 1966).</w:t>
      </w:r>
      <w:r>
        <w:rPr>
          <w:rFonts w:ascii="Georgia" w:hAnsi="Georgia" w:cs="Times New Roman"/>
          <w:color w:val="414141"/>
          <w:sz w:val="27"/>
          <w:szCs w:val="27"/>
        </w:rPr>
        <w:t xml:space="preserve"> </w:t>
      </w:r>
      <w:r w:rsidRPr="00CC2318">
        <w:rPr>
          <w:rFonts w:ascii="Georgia" w:hAnsi="Georgia" w:cs="Times New Roman"/>
          <w:color w:val="414141"/>
          <w:sz w:val="27"/>
          <w:szCs w:val="27"/>
          <w:u w:val="single"/>
        </w:rPr>
        <w:t>The assertion of the necessity of containment rested on presumptions about, on one hand, the threat that communism posed, and on another, the role that the United States must play in stemming such a contagion. Consider these two intelligence reports. The first depicts communists as deploying a strategy in order to gain more allies in Southeast Asia, while the second hints at American leadership in stemming such moves. At the present time, the Communists are pursuing a clear and systematic strategy in Southeast Asia</w:t>
      </w:r>
      <w:r w:rsidRPr="000D744A">
        <w:rPr>
          <w:rFonts w:ascii="Georgia" w:hAnsi="Georgia" w:cs="Times New Roman"/>
          <w:color w:val="414141"/>
          <w:sz w:val="27"/>
          <w:szCs w:val="27"/>
        </w:rPr>
        <w:t>. It is a strategy of extending Communist power and influence in ways which bypass </w:t>
      </w:r>
      <w:r w:rsidRPr="000D744A">
        <w:rPr>
          <w:rFonts w:ascii="Georgia" w:hAnsi="Georgia" w:cs="Times New Roman"/>
          <w:smallCaps/>
          <w:color w:val="414141"/>
          <w:sz w:val="27"/>
          <w:szCs w:val="27"/>
        </w:rPr>
        <w:t>us</w:t>
      </w:r>
      <w:r w:rsidRPr="000D744A">
        <w:rPr>
          <w:rFonts w:ascii="Georgia" w:hAnsi="Georgia" w:cs="Times New Roman"/>
          <w:color w:val="414141"/>
          <w:sz w:val="27"/>
          <w:szCs w:val="27"/>
        </w:rPr>
        <w:t> nuclear strength, </w:t>
      </w:r>
      <w:r w:rsidRPr="000D744A">
        <w:rPr>
          <w:rFonts w:ascii="Georgia" w:hAnsi="Georgia" w:cs="Times New Roman"/>
          <w:smallCaps/>
          <w:color w:val="414141"/>
          <w:sz w:val="27"/>
          <w:szCs w:val="27"/>
        </w:rPr>
        <w:t>us</w:t>
      </w:r>
      <w:r w:rsidRPr="000D744A">
        <w:rPr>
          <w:rFonts w:ascii="Georgia" w:hAnsi="Georgia" w:cs="Times New Roman"/>
          <w:color w:val="414141"/>
          <w:sz w:val="27"/>
          <w:szCs w:val="27"/>
        </w:rPr>
        <w:t> conventional naval, air, and ground forces, and the conventional strength of indigenous forces in the area</w:t>
      </w:r>
      <w:proofErr w:type="gramStart"/>
      <w:r w:rsidRPr="000D744A">
        <w:rPr>
          <w:rFonts w:ascii="Georgia" w:hAnsi="Georgia" w:cs="Times New Roman"/>
          <w:color w:val="414141"/>
          <w:sz w:val="27"/>
          <w:szCs w:val="27"/>
        </w:rPr>
        <w:t>. . . .</w:t>
      </w:r>
      <w:proofErr w:type="gramEnd"/>
      <w:r w:rsidRPr="000D744A">
        <w:rPr>
          <w:rFonts w:ascii="Georgia" w:hAnsi="Georgia" w:cs="Times New Roman"/>
          <w:color w:val="414141"/>
          <w:sz w:val="27"/>
          <w:szCs w:val="27"/>
        </w:rPr>
        <w:t xml:space="preserve"> The Communists undoubtedly believe – and with good reason – that if the strategy succeeds in Laos and South Vietnam the enterprise will rapidly gather momentum throughout Southeast Asia (United States Department of State 3 November 1961).</w:t>
      </w:r>
      <w:r>
        <w:rPr>
          <w:rFonts w:ascii="Georgia" w:hAnsi="Georgia" w:cs="Times New Roman"/>
          <w:color w:val="414141"/>
          <w:sz w:val="27"/>
          <w:szCs w:val="27"/>
        </w:rPr>
        <w:t xml:space="preserve"> </w:t>
      </w:r>
      <w:r w:rsidRPr="000D744A">
        <w:rPr>
          <w:rFonts w:ascii="Georgia" w:hAnsi="Georgia" w:cs="Times New Roman"/>
          <w:color w:val="414141"/>
          <w:sz w:val="27"/>
          <w:szCs w:val="27"/>
        </w:rPr>
        <w:t xml:space="preserve">The extent to which these [Southeast Asian] countries would go in resisting [Soviet] Bloc pressures or in withstanding local Communist threats would </w:t>
      </w:r>
      <w:r w:rsidRPr="000D744A">
        <w:rPr>
          <w:rFonts w:ascii="Georgia" w:hAnsi="Georgia" w:cs="Times New Roman"/>
          <w:color w:val="414141"/>
          <w:sz w:val="27"/>
          <w:szCs w:val="27"/>
        </w:rPr>
        <w:lastRenderedPageBreak/>
        <w:t>depend in great degree on whether they still assessed that the </w:t>
      </w:r>
      <w:r w:rsidRPr="000D744A">
        <w:rPr>
          <w:rFonts w:ascii="Georgia" w:hAnsi="Georgia" w:cs="Times New Roman"/>
          <w:smallCaps/>
          <w:color w:val="414141"/>
          <w:sz w:val="27"/>
          <w:szCs w:val="27"/>
        </w:rPr>
        <w:t>us</w:t>
      </w:r>
      <w:r w:rsidRPr="000D744A">
        <w:rPr>
          <w:rFonts w:ascii="Georgia" w:hAnsi="Georgia" w:cs="Times New Roman"/>
          <w:color w:val="414141"/>
          <w:sz w:val="27"/>
          <w:szCs w:val="27"/>
        </w:rPr>
        <w:t xml:space="preserve"> could stem further Communist expansion in the area. </w:t>
      </w:r>
      <w:r w:rsidRPr="00CC2318">
        <w:rPr>
          <w:rFonts w:ascii="Georgia" w:hAnsi="Georgia" w:cs="Times New Roman"/>
          <w:color w:val="414141"/>
          <w:sz w:val="27"/>
          <w:szCs w:val="27"/>
          <w:u w:val="single"/>
        </w:rPr>
        <w:t>They would feel more keenly than before a strong temptation to take a neutral position between the two power blocs, even though they recognized that the </w:t>
      </w:r>
      <w:r w:rsidRPr="00CC2318">
        <w:rPr>
          <w:rFonts w:ascii="Georgia" w:hAnsi="Georgia" w:cs="Times New Roman"/>
          <w:smallCaps/>
          <w:color w:val="414141"/>
          <w:sz w:val="27"/>
          <w:szCs w:val="27"/>
          <w:u w:val="single"/>
        </w:rPr>
        <w:t>us</w:t>
      </w:r>
      <w:r w:rsidRPr="00CC2318">
        <w:rPr>
          <w:rFonts w:ascii="Georgia" w:hAnsi="Georgia" w:cs="Times New Roman"/>
          <w:color w:val="414141"/>
          <w:sz w:val="27"/>
          <w:szCs w:val="27"/>
          <w:u w:val="single"/>
        </w:rPr>
        <w:t xml:space="preserve"> is the only country with </w:t>
      </w:r>
      <w:proofErr w:type="gramStart"/>
      <w:r w:rsidRPr="00CC2318">
        <w:rPr>
          <w:rFonts w:ascii="Georgia" w:hAnsi="Georgia" w:cs="Times New Roman"/>
          <w:color w:val="414141"/>
          <w:sz w:val="27"/>
          <w:szCs w:val="27"/>
          <w:u w:val="single"/>
        </w:rPr>
        <w:t>sufficient</w:t>
      </w:r>
      <w:proofErr w:type="gramEnd"/>
      <w:r w:rsidRPr="00CC2318">
        <w:rPr>
          <w:rFonts w:ascii="Georgia" w:hAnsi="Georgia" w:cs="Times New Roman"/>
          <w:color w:val="414141"/>
          <w:sz w:val="27"/>
          <w:szCs w:val="27"/>
          <w:u w:val="single"/>
        </w:rPr>
        <w:t xml:space="preserve"> power to oppose the Communist Bloc in the area </w:t>
      </w:r>
      <w:r w:rsidRPr="000D744A">
        <w:rPr>
          <w:rFonts w:ascii="Georgia" w:hAnsi="Georgia" w:cs="Times New Roman"/>
          <w:color w:val="414141"/>
          <w:sz w:val="27"/>
          <w:szCs w:val="27"/>
        </w:rPr>
        <w:t>(United States Department of State 28 March 1961).</w:t>
      </w:r>
      <w:r>
        <w:rPr>
          <w:rFonts w:ascii="Georgia" w:hAnsi="Georgia" w:cs="Times New Roman"/>
          <w:color w:val="414141"/>
          <w:sz w:val="27"/>
          <w:szCs w:val="27"/>
        </w:rPr>
        <w:t xml:space="preserve"> </w:t>
      </w:r>
      <w:r w:rsidRPr="00CC2318">
        <w:rPr>
          <w:rFonts w:ascii="Georgia" w:hAnsi="Georgia" w:cs="Times New Roman"/>
          <w:color w:val="414141"/>
          <w:sz w:val="27"/>
          <w:szCs w:val="27"/>
          <w:u w:val="single"/>
        </w:rPr>
        <w:t>The hegemonic hand of the </w:t>
      </w:r>
      <w:r w:rsidRPr="00CC2318">
        <w:rPr>
          <w:rFonts w:ascii="Georgia" w:hAnsi="Georgia" w:cs="Times New Roman"/>
          <w:smallCaps/>
          <w:color w:val="414141"/>
          <w:sz w:val="27"/>
          <w:szCs w:val="27"/>
          <w:u w:val="single"/>
        </w:rPr>
        <w:t>us</w:t>
      </w:r>
      <w:r w:rsidRPr="00CC2318">
        <w:rPr>
          <w:rFonts w:ascii="Georgia" w:hAnsi="Georgia" w:cs="Times New Roman"/>
          <w:color w:val="414141"/>
          <w:sz w:val="27"/>
          <w:szCs w:val="27"/>
          <w:u w:val="single"/>
        </w:rPr>
        <w:t> was documented to have been extended to successfully place Philippine President Ramon Magsaysay in power</w:t>
      </w:r>
      <w:r w:rsidRPr="000D744A">
        <w:rPr>
          <w:rFonts w:ascii="Georgia" w:hAnsi="Georgia" w:cs="Times New Roman"/>
          <w:color w:val="414141"/>
          <w:sz w:val="27"/>
          <w:szCs w:val="27"/>
        </w:rPr>
        <w:t xml:space="preserve"> (Blitz </w:t>
      </w:r>
      <w:hyperlink r:id="rId71" w:anchor="bibr5" w:history="1">
        <w:r w:rsidRPr="000D744A">
          <w:rPr>
            <w:rFonts w:ascii="Georgia" w:hAnsi="Georgia" w:cs="Times New Roman"/>
            <w:color w:val="0F356C"/>
            <w:sz w:val="27"/>
            <w:szCs w:val="27"/>
          </w:rPr>
          <w:t>2000</w:t>
        </w:r>
      </w:hyperlink>
      <w:r w:rsidRPr="000D744A">
        <w:rPr>
          <w:rFonts w:ascii="Georgia" w:hAnsi="Georgia" w:cs="Times New Roman"/>
          <w:color w:val="414141"/>
          <w:sz w:val="27"/>
          <w:szCs w:val="27"/>
        </w:rPr>
        <w:t xml:space="preserve">; </w:t>
      </w:r>
      <w:proofErr w:type="spellStart"/>
      <w:r w:rsidRPr="000D744A">
        <w:rPr>
          <w:rFonts w:ascii="Georgia" w:hAnsi="Georgia" w:cs="Times New Roman"/>
          <w:color w:val="414141"/>
          <w:sz w:val="27"/>
          <w:szCs w:val="27"/>
        </w:rPr>
        <w:t>Cullather</w:t>
      </w:r>
      <w:proofErr w:type="spellEnd"/>
      <w:r w:rsidRPr="000D744A">
        <w:rPr>
          <w:rFonts w:ascii="Georgia" w:hAnsi="Georgia" w:cs="Times New Roman"/>
          <w:color w:val="414141"/>
          <w:sz w:val="27"/>
          <w:szCs w:val="27"/>
        </w:rPr>
        <w:t> </w:t>
      </w:r>
      <w:hyperlink r:id="rId72" w:anchor="bibr8" w:history="1">
        <w:r w:rsidRPr="000D744A">
          <w:rPr>
            <w:rFonts w:ascii="Georgia" w:hAnsi="Georgia" w:cs="Times New Roman"/>
            <w:color w:val="0F356C"/>
            <w:sz w:val="27"/>
            <w:szCs w:val="27"/>
          </w:rPr>
          <w:t>1993</w:t>
        </w:r>
      </w:hyperlink>
      <w:r w:rsidRPr="000D744A">
        <w:rPr>
          <w:rFonts w:ascii="Georgia" w:hAnsi="Georgia" w:cs="Times New Roman"/>
          <w:color w:val="414141"/>
          <w:sz w:val="27"/>
          <w:szCs w:val="27"/>
        </w:rPr>
        <w:t>; Hamilton-Paterson </w:t>
      </w:r>
      <w:hyperlink r:id="rId73" w:anchor="bibr22" w:history="1">
        <w:r w:rsidRPr="000D744A">
          <w:rPr>
            <w:rFonts w:ascii="Georgia" w:hAnsi="Georgia" w:cs="Times New Roman"/>
            <w:color w:val="0F356C"/>
            <w:sz w:val="27"/>
            <w:szCs w:val="27"/>
          </w:rPr>
          <w:t>1998</w:t>
        </w:r>
      </w:hyperlink>
      <w:r w:rsidRPr="000D744A">
        <w:rPr>
          <w:rFonts w:ascii="Georgia" w:hAnsi="Georgia" w:cs="Times New Roman"/>
          <w:color w:val="414141"/>
          <w:sz w:val="27"/>
          <w:szCs w:val="27"/>
        </w:rPr>
        <w:t xml:space="preserve">). Prior to the Magsaysay administration, </w:t>
      </w:r>
      <w:r w:rsidRPr="00CC2318">
        <w:rPr>
          <w:rFonts w:ascii="Georgia" w:hAnsi="Georgia" w:cs="Times New Roman"/>
          <w:color w:val="414141"/>
          <w:sz w:val="27"/>
          <w:szCs w:val="27"/>
          <w:u w:val="single"/>
        </w:rPr>
        <w:t xml:space="preserve">the United States already expressed its reluctance to work with then Philippine President Elpidio </w:t>
      </w:r>
      <w:proofErr w:type="spellStart"/>
      <w:r w:rsidRPr="00CC2318">
        <w:rPr>
          <w:rFonts w:ascii="Georgia" w:hAnsi="Georgia" w:cs="Times New Roman"/>
          <w:color w:val="414141"/>
          <w:sz w:val="27"/>
          <w:szCs w:val="27"/>
          <w:u w:val="single"/>
        </w:rPr>
        <w:t>Quirino</w:t>
      </w:r>
      <w:proofErr w:type="spellEnd"/>
      <w:r w:rsidRPr="00CC2318">
        <w:rPr>
          <w:rFonts w:ascii="Georgia" w:hAnsi="Georgia" w:cs="Times New Roman"/>
          <w:color w:val="414141"/>
          <w:sz w:val="27"/>
          <w:szCs w:val="27"/>
          <w:u w:val="single"/>
        </w:rPr>
        <w:t xml:space="preserve"> because of corruption charges, misuse of funds, and the growing insurgent Communist threat.</w:t>
      </w:r>
      <w:r w:rsidRPr="000D744A">
        <w:rPr>
          <w:rFonts w:ascii="Georgia" w:hAnsi="Georgia" w:cs="Times New Roman"/>
          <w:color w:val="414141"/>
          <w:sz w:val="27"/>
          <w:szCs w:val="27"/>
        </w:rPr>
        <w:t xml:space="preserve"> In this regard, the </w:t>
      </w:r>
      <w:r w:rsidRPr="000D744A">
        <w:rPr>
          <w:rFonts w:ascii="Georgia" w:hAnsi="Georgia" w:cs="Times New Roman"/>
          <w:smallCaps/>
          <w:color w:val="414141"/>
          <w:sz w:val="27"/>
          <w:szCs w:val="27"/>
        </w:rPr>
        <w:t>us</w:t>
      </w:r>
      <w:r w:rsidRPr="000D744A">
        <w:rPr>
          <w:rFonts w:ascii="Georgia" w:hAnsi="Georgia" w:cs="Times New Roman"/>
          <w:color w:val="414141"/>
          <w:sz w:val="27"/>
          <w:szCs w:val="27"/>
        </w:rPr>
        <w:t> through Edward Lansdale of the Central Intelligence Agency (</w:t>
      </w:r>
      <w:proofErr w:type="spellStart"/>
      <w:r w:rsidRPr="000D744A">
        <w:rPr>
          <w:rFonts w:ascii="Georgia" w:hAnsi="Georgia" w:cs="Times New Roman"/>
          <w:smallCaps/>
          <w:color w:val="414141"/>
          <w:sz w:val="27"/>
          <w:szCs w:val="27"/>
        </w:rPr>
        <w:t>cia</w:t>
      </w:r>
      <w:proofErr w:type="spellEnd"/>
      <w:r w:rsidRPr="000D744A">
        <w:rPr>
          <w:rFonts w:ascii="Georgia" w:hAnsi="Georgia" w:cs="Times New Roman"/>
          <w:color w:val="414141"/>
          <w:sz w:val="27"/>
          <w:szCs w:val="27"/>
        </w:rPr>
        <w:t xml:space="preserve">) sought to remove </w:t>
      </w:r>
      <w:proofErr w:type="spellStart"/>
      <w:r w:rsidRPr="000D744A">
        <w:rPr>
          <w:rFonts w:ascii="Georgia" w:hAnsi="Georgia" w:cs="Times New Roman"/>
          <w:color w:val="414141"/>
          <w:sz w:val="27"/>
          <w:szCs w:val="27"/>
        </w:rPr>
        <w:t>Quirino</w:t>
      </w:r>
      <w:proofErr w:type="spellEnd"/>
      <w:r w:rsidRPr="000D744A">
        <w:rPr>
          <w:rFonts w:ascii="Georgia" w:hAnsi="Georgia" w:cs="Times New Roman"/>
          <w:color w:val="414141"/>
          <w:sz w:val="27"/>
          <w:szCs w:val="27"/>
        </w:rPr>
        <w:t xml:space="preserve"> and to replace him with Magsaysay (Welch </w:t>
      </w:r>
      <w:hyperlink r:id="rId74" w:anchor="bibr49" w:history="1">
        <w:r w:rsidRPr="000D744A">
          <w:rPr>
            <w:rFonts w:ascii="Georgia" w:hAnsi="Georgia" w:cs="Times New Roman"/>
            <w:color w:val="0F356C"/>
            <w:sz w:val="27"/>
            <w:szCs w:val="27"/>
          </w:rPr>
          <w:t>1984</w:t>
        </w:r>
      </w:hyperlink>
      <w:r w:rsidRPr="000D744A">
        <w:rPr>
          <w:rFonts w:ascii="Georgia" w:hAnsi="Georgia" w:cs="Times New Roman"/>
          <w:color w:val="414141"/>
          <w:sz w:val="27"/>
          <w:szCs w:val="27"/>
        </w:rPr>
        <w:t xml:space="preserve">). In the 1953 presidential elections, </w:t>
      </w:r>
      <w:r w:rsidRPr="00CC2318">
        <w:rPr>
          <w:rFonts w:ascii="Georgia" w:hAnsi="Georgia" w:cs="Times New Roman"/>
          <w:color w:val="414141"/>
          <w:sz w:val="27"/>
          <w:szCs w:val="27"/>
          <w:u w:val="single"/>
        </w:rPr>
        <w:t>Lansdale through the </w:t>
      </w:r>
      <w:proofErr w:type="spellStart"/>
      <w:r w:rsidRPr="00CC2318">
        <w:rPr>
          <w:rFonts w:ascii="Georgia" w:hAnsi="Georgia" w:cs="Times New Roman"/>
          <w:smallCaps/>
          <w:color w:val="414141"/>
          <w:sz w:val="27"/>
          <w:szCs w:val="27"/>
          <w:u w:val="single"/>
        </w:rPr>
        <w:t>cia</w:t>
      </w:r>
      <w:r w:rsidRPr="00CC2318">
        <w:rPr>
          <w:rFonts w:ascii="Georgia" w:hAnsi="Georgia" w:cs="Times New Roman"/>
          <w:color w:val="414141"/>
          <w:sz w:val="27"/>
          <w:szCs w:val="27"/>
          <w:u w:val="single"/>
        </w:rPr>
        <w:t>established</w:t>
      </w:r>
      <w:proofErr w:type="spellEnd"/>
      <w:r w:rsidRPr="00CC2318">
        <w:rPr>
          <w:rFonts w:ascii="Georgia" w:hAnsi="Georgia" w:cs="Times New Roman"/>
          <w:color w:val="414141"/>
          <w:sz w:val="27"/>
          <w:szCs w:val="27"/>
          <w:u w:val="single"/>
        </w:rPr>
        <w:t xml:space="preserve"> the National Committee for Free Elections (</w:t>
      </w:r>
      <w:proofErr w:type="spellStart"/>
      <w:r w:rsidRPr="00CC2318">
        <w:rPr>
          <w:rFonts w:ascii="Georgia" w:hAnsi="Georgia" w:cs="Times New Roman"/>
          <w:smallCaps/>
          <w:color w:val="414141"/>
          <w:sz w:val="27"/>
          <w:szCs w:val="27"/>
          <w:u w:val="single"/>
        </w:rPr>
        <w:t>namfrel</w:t>
      </w:r>
      <w:proofErr w:type="spellEnd"/>
      <w:r w:rsidRPr="00CC2318">
        <w:rPr>
          <w:rFonts w:ascii="Georgia" w:hAnsi="Georgia" w:cs="Times New Roman"/>
          <w:color w:val="414141"/>
          <w:sz w:val="27"/>
          <w:szCs w:val="27"/>
          <w:u w:val="single"/>
        </w:rPr>
        <w:t>), built his public image to promote him, and set up the National Press Club in Manila to encourage American interest in the elections as well as to ensure news coverage about it</w:t>
      </w:r>
      <w:r w:rsidRPr="000D744A">
        <w:rPr>
          <w:rFonts w:ascii="Georgia" w:hAnsi="Georgia" w:cs="Times New Roman"/>
          <w:color w:val="414141"/>
          <w:sz w:val="27"/>
          <w:szCs w:val="27"/>
        </w:rPr>
        <w:t xml:space="preserve"> (Blitz </w:t>
      </w:r>
      <w:hyperlink r:id="rId75" w:anchor="bibr5" w:history="1">
        <w:r w:rsidRPr="000D744A">
          <w:rPr>
            <w:rFonts w:ascii="Georgia" w:hAnsi="Georgia" w:cs="Times New Roman"/>
            <w:color w:val="0F356C"/>
            <w:sz w:val="27"/>
            <w:szCs w:val="27"/>
          </w:rPr>
          <w:t>2000</w:t>
        </w:r>
      </w:hyperlink>
      <w:r w:rsidRPr="000D744A">
        <w:rPr>
          <w:rFonts w:ascii="Georgia" w:hAnsi="Georgia" w:cs="Times New Roman"/>
          <w:color w:val="414141"/>
          <w:sz w:val="27"/>
          <w:szCs w:val="27"/>
        </w:rPr>
        <w:t>). However, more than just taking Magsaysay under the </w:t>
      </w:r>
      <w:r w:rsidRPr="000D744A">
        <w:rPr>
          <w:rFonts w:ascii="Georgia" w:hAnsi="Georgia" w:cs="Times New Roman"/>
          <w:smallCaps/>
          <w:color w:val="414141"/>
          <w:sz w:val="27"/>
          <w:szCs w:val="27"/>
        </w:rPr>
        <w:t>us</w:t>
      </w:r>
      <w:r w:rsidRPr="000D744A">
        <w:rPr>
          <w:rFonts w:ascii="Georgia" w:hAnsi="Georgia" w:cs="Times New Roman"/>
          <w:color w:val="414141"/>
          <w:sz w:val="27"/>
          <w:szCs w:val="27"/>
        </w:rPr>
        <w:t>’ wing, so to speak, having a pro-American leader in the Philippines was a function of the containment strategy. In other words, the </w:t>
      </w:r>
      <w:r w:rsidRPr="000D744A">
        <w:rPr>
          <w:rFonts w:ascii="Georgia" w:hAnsi="Georgia" w:cs="Times New Roman"/>
          <w:smallCaps/>
          <w:color w:val="414141"/>
          <w:sz w:val="27"/>
          <w:szCs w:val="27"/>
        </w:rPr>
        <w:t>us</w:t>
      </w:r>
      <w:r w:rsidRPr="000D744A">
        <w:rPr>
          <w:rFonts w:ascii="Georgia" w:hAnsi="Georgia" w:cs="Times New Roman"/>
          <w:color w:val="414141"/>
          <w:sz w:val="27"/>
          <w:szCs w:val="27"/>
        </w:rPr>
        <w:t xml:space="preserve"> was consolidating the extent of its hegemonic rule by ensuring that its sphere of influence was indeed persuaded of the significance of communism. Here, the growing threat posed by the </w:t>
      </w:r>
      <w:proofErr w:type="spellStart"/>
      <w:r w:rsidRPr="000D744A">
        <w:rPr>
          <w:rFonts w:ascii="Georgia" w:hAnsi="Georgia" w:cs="Times New Roman"/>
          <w:color w:val="414141"/>
          <w:sz w:val="27"/>
          <w:szCs w:val="27"/>
        </w:rPr>
        <w:t>Hukbalahap</w:t>
      </w:r>
      <w:proofErr w:type="spellEnd"/>
      <w:r w:rsidRPr="000D744A">
        <w:rPr>
          <w:rFonts w:ascii="Georgia" w:hAnsi="Georgia" w:cs="Times New Roman"/>
          <w:color w:val="414141"/>
          <w:sz w:val="27"/>
          <w:szCs w:val="27"/>
        </w:rPr>
        <w:t xml:space="preserve"> in the Philippines gained more prominence.</w:t>
      </w:r>
    </w:p>
    <w:p w14:paraId="40821533" w14:textId="77777777" w:rsidR="00BF00E4" w:rsidRDefault="00BF00E4" w:rsidP="00BF00E4">
      <w:pPr>
        <w:pStyle w:val="Heading4"/>
      </w:pPr>
      <w:r>
        <w:t>Reject the affirmative’s righteous violence in favor of an epistemic shift, it is a prerequisite to solve</w:t>
      </w:r>
    </w:p>
    <w:p w14:paraId="59741147" w14:textId="77777777" w:rsidR="00BF00E4" w:rsidRPr="0007091E" w:rsidRDefault="00BF00E4" w:rsidP="00BF00E4">
      <w:proofErr w:type="spellStart"/>
      <w:r w:rsidRPr="0007091E">
        <w:rPr>
          <w:rStyle w:val="Style13ptBold"/>
        </w:rPr>
        <w:t>Misalucha</w:t>
      </w:r>
      <w:proofErr w:type="spellEnd"/>
      <w:r w:rsidRPr="0007091E">
        <w:rPr>
          <w:rStyle w:val="Style13ptBold"/>
        </w:rPr>
        <w:t xml:space="preserve"> 2014</w:t>
      </w:r>
      <w:r w:rsidRPr="0007091E">
        <w:t xml:space="preserve"> - Charmaine G, "The Language of Security in Philippine-us Relations," African and Asian Studies Vol 13, Issue 1-2, </w:t>
      </w:r>
      <w:proofErr w:type="spellStart"/>
      <w:r w:rsidRPr="0007091E">
        <w:t>Em</w:t>
      </w:r>
      <w:proofErr w:type="spellEnd"/>
    </w:p>
    <w:p w14:paraId="54C7C322" w14:textId="77777777" w:rsidR="00BF00E4" w:rsidRPr="00861E2F" w:rsidRDefault="00BF00E4" w:rsidP="00BF00E4">
      <w:pPr>
        <w:shd w:val="clear" w:color="auto" w:fill="FFFFFF"/>
        <w:spacing w:after="240" w:line="240" w:lineRule="auto"/>
        <w:rPr>
          <w:rFonts w:ascii="Georgia" w:hAnsi="Georgia" w:cs="Times New Roman"/>
          <w:color w:val="414141"/>
          <w:sz w:val="27"/>
          <w:szCs w:val="27"/>
        </w:rPr>
      </w:pPr>
      <w:r w:rsidRPr="00847C3C">
        <w:rPr>
          <w:rFonts w:ascii="Georgia" w:hAnsi="Georgia" w:cs="Times New Roman"/>
          <w:color w:val="414141"/>
          <w:sz w:val="27"/>
          <w:szCs w:val="27"/>
          <w:u w:val="single"/>
        </w:rPr>
        <w:t xml:space="preserve">The American post-9/11 rhetoric rested on three themes: that the values of freedom and justice were at stake, that righteous violence was justified, and that the necessity of going to war was thrust upon the United States. </w:t>
      </w:r>
      <w:r w:rsidRPr="00861E2F">
        <w:rPr>
          <w:rFonts w:ascii="Georgia" w:hAnsi="Georgia" w:cs="Times New Roman"/>
          <w:color w:val="414141"/>
          <w:sz w:val="27"/>
          <w:szCs w:val="27"/>
        </w:rPr>
        <w:t>By September 2002, the United States released the National Security Strategy, otherwise known as the Bush Doctrine. Upholding freedom remained the foundation for resisting and defeating terrorism. In various fronts and fora, the United States appeared to be convincing the international community of the correctness, if not the universality of its fight. This, in other words, is the objective of hegemony. The United States appealed to the values of freedom and justice, which thus drove the point home that it was fighting the good fight against freedom-haters and that it was therefore only just that these elements be defeated.</w:t>
      </w:r>
    </w:p>
    <w:p w14:paraId="0E95D03D" w14:textId="77777777" w:rsidR="00BF00E4" w:rsidRPr="00F74D09" w:rsidRDefault="00BF00E4" w:rsidP="00BF00E4">
      <w:pPr>
        <w:shd w:val="clear" w:color="auto" w:fill="FFFFFF"/>
        <w:spacing w:after="0" w:line="240" w:lineRule="auto"/>
        <w:rPr>
          <w:rFonts w:ascii="Georgia" w:hAnsi="Georgia" w:cs="Times New Roman"/>
          <w:color w:val="414141"/>
          <w:sz w:val="27"/>
          <w:szCs w:val="27"/>
          <w:u w:val="single"/>
        </w:rPr>
      </w:pPr>
      <w:r w:rsidRPr="00847C3C">
        <w:rPr>
          <w:rFonts w:ascii="Georgia" w:hAnsi="Georgia" w:cs="Times New Roman"/>
          <w:color w:val="414141"/>
          <w:sz w:val="27"/>
          <w:szCs w:val="27"/>
          <w:u w:val="single"/>
        </w:rPr>
        <w:lastRenderedPageBreak/>
        <w:t>The language of “righteous violence” structured “the dominant narratives and the political justifications for action” (Dalby </w:t>
      </w:r>
      <w:hyperlink r:id="rId76" w:anchor="bibr9" w:history="1">
        <w:r w:rsidRPr="00847C3C">
          <w:rPr>
            <w:rFonts w:ascii="Georgia" w:hAnsi="Georgia" w:cs="Times New Roman"/>
            <w:color w:val="0F356C"/>
            <w:sz w:val="27"/>
            <w:szCs w:val="27"/>
            <w:u w:val="single"/>
          </w:rPr>
          <w:t>2003</w:t>
        </w:r>
      </w:hyperlink>
      <w:r w:rsidRPr="00847C3C">
        <w:rPr>
          <w:rFonts w:ascii="Georgia" w:hAnsi="Georgia" w:cs="Times New Roman"/>
          <w:color w:val="414141"/>
          <w:sz w:val="27"/>
          <w:szCs w:val="27"/>
          <w:u w:val="single"/>
        </w:rPr>
        <w:t xml:space="preserve">: 63). In media discussions and official statements, war was projected as the only option, which had the inevitable implication </w:t>
      </w:r>
      <w:proofErr w:type="gramStart"/>
      <w:r w:rsidRPr="00847C3C">
        <w:rPr>
          <w:rFonts w:ascii="Georgia" w:hAnsi="Georgia" w:cs="Times New Roman"/>
          <w:color w:val="414141"/>
          <w:sz w:val="27"/>
          <w:szCs w:val="27"/>
          <w:u w:val="single"/>
        </w:rPr>
        <w:t>in regard to</w:t>
      </w:r>
      <w:proofErr w:type="gramEnd"/>
      <w:r w:rsidRPr="00847C3C">
        <w:rPr>
          <w:rFonts w:ascii="Georgia" w:hAnsi="Georgia" w:cs="Times New Roman"/>
          <w:color w:val="414141"/>
          <w:sz w:val="27"/>
          <w:szCs w:val="27"/>
          <w:u w:val="single"/>
        </w:rPr>
        <w:t xml:space="preserve"> the positioning of other states in the fight against terror</w:t>
      </w:r>
      <w:r w:rsidRPr="00861E2F">
        <w:rPr>
          <w:rFonts w:ascii="Georgia" w:hAnsi="Georgia" w:cs="Times New Roman"/>
          <w:color w:val="414141"/>
          <w:sz w:val="27"/>
          <w:szCs w:val="27"/>
        </w:rPr>
        <w:t xml:space="preserve">. Of course, such positioning put the United States at the helm, while the rest of the so-called free world was far behind. The hierarchic order was thus formed: </w:t>
      </w:r>
      <w:proofErr w:type="gramStart"/>
      <w:r w:rsidRPr="00861E2F">
        <w:rPr>
          <w:rFonts w:ascii="Georgia" w:hAnsi="Georgia" w:cs="Times New Roman"/>
          <w:color w:val="414141"/>
          <w:sz w:val="27"/>
          <w:szCs w:val="27"/>
        </w:rPr>
        <w:t>the</w:t>
      </w:r>
      <w:proofErr w:type="gramEnd"/>
      <w:r w:rsidRPr="00861E2F">
        <w:rPr>
          <w:rFonts w:ascii="Georgia" w:hAnsi="Georgia" w:cs="Times New Roman"/>
          <w:color w:val="414141"/>
          <w:sz w:val="27"/>
          <w:szCs w:val="27"/>
        </w:rPr>
        <w:t xml:space="preserve"> United States led, while its allies acted in a supporting role. </w:t>
      </w:r>
      <w:r w:rsidRPr="00847C3C">
        <w:rPr>
          <w:rFonts w:ascii="Georgia" w:hAnsi="Georgia" w:cs="Times New Roman"/>
          <w:color w:val="414141"/>
          <w:sz w:val="27"/>
          <w:szCs w:val="27"/>
          <w:u w:val="single"/>
        </w:rPr>
        <w:t>This was substantiated by sanctions: “Every nation, in every region, now has a decision to make. Either you are with us, or you are with the terrorists. From this day forward, any nation that continues to harbor or support terrorism will be regarded by the United States as a hostile regime”</w:t>
      </w:r>
      <w:r w:rsidRPr="00861E2F">
        <w:rPr>
          <w:rFonts w:ascii="Georgia" w:hAnsi="Georgia" w:cs="Times New Roman"/>
          <w:color w:val="414141"/>
          <w:sz w:val="27"/>
          <w:szCs w:val="27"/>
        </w:rPr>
        <w:t xml:space="preserve"> (United States Department of State 20 September 2001). </w:t>
      </w:r>
      <w:r w:rsidRPr="00F74D09">
        <w:rPr>
          <w:rFonts w:ascii="Georgia" w:hAnsi="Georgia" w:cs="Times New Roman"/>
          <w:color w:val="414141"/>
          <w:sz w:val="27"/>
          <w:szCs w:val="27"/>
          <w:u w:val="single"/>
        </w:rPr>
        <w:t>The threat of the use of force was therefore very explicit as no state, least of all the Philippines, would want to be known as a terrorist haven, much less incur the wrath of a superpower.</w:t>
      </w:r>
    </w:p>
    <w:p w14:paraId="24626251" w14:textId="77777777" w:rsidR="00BF00E4" w:rsidRPr="00861E2F" w:rsidRDefault="00BF00E4" w:rsidP="00BF00E4">
      <w:pPr>
        <w:shd w:val="clear" w:color="auto" w:fill="FFFFFF"/>
        <w:spacing w:after="240" w:line="240" w:lineRule="auto"/>
        <w:rPr>
          <w:rFonts w:ascii="Georgia" w:hAnsi="Georgia" w:cs="Times New Roman"/>
          <w:color w:val="414141"/>
          <w:sz w:val="27"/>
          <w:szCs w:val="27"/>
        </w:rPr>
      </w:pPr>
      <w:r w:rsidRPr="009F42BB">
        <w:rPr>
          <w:rFonts w:ascii="Georgia" w:hAnsi="Georgia" w:cs="Times New Roman"/>
          <w:color w:val="414141"/>
          <w:sz w:val="27"/>
          <w:szCs w:val="27"/>
          <w:u w:val="single"/>
        </w:rPr>
        <w:t xml:space="preserve">Official statements released by the United States also reflected that it did not want to get embroiled in this war. On the contrary, the duty has been thrust upon it, leaving it with no choice but to take up arms against the terrorists. </w:t>
      </w:r>
      <w:proofErr w:type="gramStart"/>
      <w:r w:rsidRPr="00861E2F">
        <w:rPr>
          <w:rFonts w:ascii="Georgia" w:hAnsi="Georgia" w:cs="Times New Roman"/>
          <w:color w:val="414141"/>
          <w:sz w:val="27"/>
          <w:szCs w:val="27"/>
        </w:rPr>
        <w:t>Combined together</w:t>
      </w:r>
      <w:proofErr w:type="gramEnd"/>
      <w:r w:rsidRPr="00861E2F">
        <w:rPr>
          <w:rFonts w:ascii="Georgia" w:hAnsi="Georgia" w:cs="Times New Roman"/>
          <w:color w:val="414141"/>
          <w:sz w:val="27"/>
          <w:szCs w:val="27"/>
        </w:rPr>
        <w:t>, these three themes (</w:t>
      </w:r>
      <w:r w:rsidRPr="009F42BB">
        <w:rPr>
          <w:rFonts w:ascii="Georgia" w:hAnsi="Georgia" w:cs="Times New Roman"/>
          <w:color w:val="414141"/>
          <w:sz w:val="27"/>
          <w:szCs w:val="27"/>
          <w:u w:val="single"/>
        </w:rPr>
        <w:t>freedom and justice, righteous violence, and that the necessity of going to war was thrust upon the </w:t>
      </w:r>
      <w:r w:rsidRPr="009F42BB">
        <w:rPr>
          <w:rFonts w:ascii="Georgia" w:hAnsi="Georgia" w:cs="Times New Roman"/>
          <w:smallCaps/>
          <w:color w:val="414141"/>
          <w:sz w:val="27"/>
          <w:szCs w:val="27"/>
        </w:rPr>
        <w:t>us</w:t>
      </w:r>
      <w:r w:rsidRPr="00861E2F">
        <w:rPr>
          <w:rFonts w:ascii="Georgia" w:hAnsi="Georgia" w:cs="Times New Roman"/>
          <w:color w:val="414141"/>
          <w:sz w:val="27"/>
          <w:szCs w:val="27"/>
        </w:rPr>
        <w:t>) outlined the stance of the United States that was imposed on the international community. How this was received in the Philippines, however, was subject to certain qualifications.</w:t>
      </w:r>
    </w:p>
    <w:p w14:paraId="6D629311" w14:textId="77777777" w:rsidR="00BF00E4" w:rsidRPr="00861E2F" w:rsidRDefault="00BF00E4" w:rsidP="00BF00E4">
      <w:pPr>
        <w:shd w:val="clear" w:color="auto" w:fill="FFFFFF"/>
        <w:spacing w:after="240" w:line="240" w:lineRule="auto"/>
        <w:rPr>
          <w:rFonts w:ascii="Georgia" w:hAnsi="Georgia" w:cs="Times New Roman"/>
          <w:color w:val="414141"/>
          <w:sz w:val="27"/>
          <w:szCs w:val="27"/>
        </w:rPr>
      </w:pPr>
      <w:r w:rsidRPr="00861E2F">
        <w:rPr>
          <w:rFonts w:ascii="Georgia" w:hAnsi="Georgia" w:cs="Times New Roman"/>
          <w:color w:val="414141"/>
          <w:sz w:val="27"/>
          <w:szCs w:val="27"/>
        </w:rPr>
        <w:t>Indonesia might have been the first to pay a visit to the United States following the attacks, but it was the Philippines that was most explicit about giving all-out support to the Americans. Bush narrated,</w:t>
      </w:r>
    </w:p>
    <w:p w14:paraId="79B0E49D" w14:textId="77777777" w:rsidR="00BF00E4" w:rsidRPr="00861E2F" w:rsidRDefault="00BF00E4" w:rsidP="00BF00E4">
      <w:pPr>
        <w:shd w:val="clear" w:color="auto" w:fill="FFFFFF"/>
        <w:spacing w:line="240" w:lineRule="auto"/>
        <w:rPr>
          <w:rFonts w:ascii="Georgia" w:hAnsi="Georgia" w:cs="Times New Roman"/>
          <w:color w:val="414141"/>
          <w:sz w:val="27"/>
          <w:szCs w:val="27"/>
        </w:rPr>
      </w:pPr>
      <w:r w:rsidRPr="00861E2F">
        <w:rPr>
          <w:rFonts w:ascii="Georgia" w:hAnsi="Georgia" w:cs="Times New Roman"/>
          <w:color w:val="414141"/>
          <w:sz w:val="27"/>
          <w:szCs w:val="27"/>
        </w:rPr>
        <w:t xml:space="preserve">Yes, I remember right after September the 11th, </w:t>
      </w:r>
      <w:r w:rsidRPr="009F42BB">
        <w:rPr>
          <w:rFonts w:ascii="Georgia" w:hAnsi="Georgia" w:cs="Times New Roman"/>
          <w:color w:val="414141"/>
          <w:sz w:val="27"/>
          <w:szCs w:val="27"/>
          <w:u w:val="single"/>
        </w:rPr>
        <w:t>President Arroyo called me</w:t>
      </w:r>
      <w:r w:rsidRPr="00861E2F">
        <w:rPr>
          <w:rFonts w:ascii="Georgia" w:hAnsi="Georgia" w:cs="Times New Roman"/>
          <w:color w:val="414141"/>
          <w:sz w:val="27"/>
          <w:szCs w:val="27"/>
        </w:rPr>
        <w:t xml:space="preserve">, and there was no doubt in my mind where she stood. It was more than the condolence call. It was a let’s-get-after-them call. And I knew that we had – I </w:t>
      </w:r>
      <w:r w:rsidRPr="009F42BB">
        <w:rPr>
          <w:rFonts w:ascii="Georgia" w:hAnsi="Georgia" w:cs="Times New Roman"/>
          <w:color w:val="414141"/>
          <w:sz w:val="27"/>
          <w:szCs w:val="27"/>
          <w:u w:val="single"/>
        </w:rPr>
        <w:t xml:space="preserve">had a strong ally and friend when it came to </w:t>
      </w:r>
      <w:proofErr w:type="gramStart"/>
      <w:r w:rsidRPr="009F42BB">
        <w:rPr>
          <w:rFonts w:ascii="Georgia" w:hAnsi="Georgia" w:cs="Times New Roman"/>
          <w:color w:val="414141"/>
          <w:sz w:val="27"/>
          <w:szCs w:val="27"/>
          <w:u w:val="single"/>
        </w:rPr>
        <w:t>chasing</w:t>
      </w:r>
      <w:proofErr w:type="gramEnd"/>
      <w:r w:rsidRPr="009F42BB">
        <w:rPr>
          <w:rFonts w:ascii="Georgia" w:hAnsi="Georgia" w:cs="Times New Roman"/>
          <w:color w:val="414141"/>
          <w:sz w:val="27"/>
          <w:szCs w:val="27"/>
          <w:u w:val="single"/>
        </w:rPr>
        <w:t xml:space="preserve"> these people down, which is precisely what we have to do. And she knows that, and that’s the strategy she’s employed </w:t>
      </w:r>
      <w:r w:rsidRPr="00861E2F">
        <w:rPr>
          <w:rFonts w:ascii="Georgia" w:hAnsi="Georgia" w:cs="Times New Roman"/>
          <w:color w:val="414141"/>
          <w:sz w:val="27"/>
          <w:szCs w:val="27"/>
        </w:rPr>
        <w:t>(United States Department of State 19 May 2003).</w:t>
      </w:r>
    </w:p>
    <w:p w14:paraId="123F5B8A" w14:textId="77777777" w:rsidR="00BF00E4" w:rsidRPr="00861E2F" w:rsidRDefault="00BF00E4" w:rsidP="00BF00E4">
      <w:pPr>
        <w:shd w:val="clear" w:color="auto" w:fill="FFFFFF"/>
        <w:spacing w:after="0" w:line="240" w:lineRule="auto"/>
        <w:rPr>
          <w:rFonts w:ascii="Georgia" w:hAnsi="Georgia" w:cs="Times New Roman"/>
          <w:color w:val="414141"/>
          <w:sz w:val="27"/>
          <w:szCs w:val="27"/>
        </w:rPr>
      </w:pPr>
      <w:r w:rsidRPr="009F42BB">
        <w:rPr>
          <w:rFonts w:ascii="Georgia" w:hAnsi="Georgia" w:cs="Times New Roman"/>
          <w:color w:val="414141"/>
          <w:sz w:val="27"/>
          <w:szCs w:val="27"/>
          <w:u w:val="single"/>
        </w:rPr>
        <w:t>The Philippines was also quoted as saying that it would “back the American response by allowing their armed forces, airports, seaports and military bases to be used, if needed, in the campaign to hunt down terrorists and to punish those who harbor them</w:t>
      </w:r>
      <w:r w:rsidRPr="00861E2F">
        <w:rPr>
          <w:rFonts w:ascii="Georgia" w:hAnsi="Georgia" w:cs="Times New Roman"/>
          <w:color w:val="414141"/>
          <w:sz w:val="27"/>
          <w:szCs w:val="27"/>
        </w:rPr>
        <w:t>” (Richardson 19 September </w:t>
      </w:r>
      <w:hyperlink r:id="rId77" w:anchor="bibr38" w:history="1">
        <w:r w:rsidRPr="00861E2F">
          <w:rPr>
            <w:rFonts w:ascii="Georgia" w:hAnsi="Georgia" w:cs="Times New Roman"/>
            <w:color w:val="0F356C"/>
            <w:sz w:val="27"/>
            <w:szCs w:val="27"/>
          </w:rPr>
          <w:t>2001</w:t>
        </w:r>
      </w:hyperlink>
      <w:r w:rsidRPr="00861E2F">
        <w:rPr>
          <w:rFonts w:ascii="Georgia" w:hAnsi="Georgia" w:cs="Times New Roman"/>
          <w:color w:val="414141"/>
          <w:sz w:val="27"/>
          <w:szCs w:val="27"/>
        </w:rPr>
        <w:t xml:space="preserve">). This unqualified backing inevitably put the Abu Sayyaf under the spotlight. Reports have it that this was what the Philippines actually wanted without having to voice it out, i.e., to press the United States into defeating the group (Sheehan and </w:t>
      </w:r>
      <w:proofErr w:type="spellStart"/>
      <w:r w:rsidRPr="00861E2F">
        <w:rPr>
          <w:rFonts w:ascii="Georgia" w:hAnsi="Georgia" w:cs="Times New Roman"/>
          <w:color w:val="414141"/>
          <w:sz w:val="27"/>
          <w:szCs w:val="27"/>
        </w:rPr>
        <w:t>Plott</w:t>
      </w:r>
      <w:proofErr w:type="spellEnd"/>
      <w:r w:rsidRPr="00861E2F">
        <w:rPr>
          <w:rFonts w:ascii="Georgia" w:hAnsi="Georgia" w:cs="Times New Roman"/>
          <w:color w:val="414141"/>
          <w:sz w:val="27"/>
          <w:szCs w:val="27"/>
        </w:rPr>
        <w:t xml:space="preserve"> 11 October </w:t>
      </w:r>
      <w:hyperlink r:id="rId78" w:anchor="bibr38" w:history="1">
        <w:r w:rsidRPr="00861E2F">
          <w:rPr>
            <w:rFonts w:ascii="Georgia" w:hAnsi="Georgia" w:cs="Times New Roman"/>
            <w:color w:val="0F356C"/>
            <w:sz w:val="27"/>
            <w:szCs w:val="27"/>
          </w:rPr>
          <w:t>2001</w:t>
        </w:r>
      </w:hyperlink>
      <w:r w:rsidRPr="00861E2F">
        <w:rPr>
          <w:rFonts w:ascii="Georgia" w:hAnsi="Georgia" w:cs="Times New Roman"/>
          <w:color w:val="414141"/>
          <w:sz w:val="27"/>
          <w:szCs w:val="27"/>
        </w:rPr>
        <w:t>: 24).</w:t>
      </w:r>
    </w:p>
    <w:p w14:paraId="23A78464" w14:textId="77777777" w:rsidR="00BF00E4" w:rsidRPr="00861E2F" w:rsidRDefault="00BF00E4" w:rsidP="00BF00E4">
      <w:pPr>
        <w:shd w:val="clear" w:color="auto" w:fill="FFFFFF"/>
        <w:spacing w:after="0" w:line="240" w:lineRule="auto"/>
        <w:rPr>
          <w:rFonts w:ascii="Georgia" w:hAnsi="Georgia" w:cs="Times New Roman"/>
          <w:color w:val="414141"/>
          <w:sz w:val="27"/>
          <w:szCs w:val="27"/>
        </w:rPr>
      </w:pPr>
      <w:r w:rsidRPr="00861E2F">
        <w:rPr>
          <w:rFonts w:ascii="Georgia" w:hAnsi="Georgia" w:cs="Times New Roman"/>
          <w:color w:val="414141"/>
          <w:sz w:val="27"/>
          <w:szCs w:val="27"/>
        </w:rPr>
        <w:lastRenderedPageBreak/>
        <w:t>Like Indonesia, the Philippines was “rewarded” for its unstinting support. In terms of trade, President Bush promised to ask the </w:t>
      </w:r>
      <w:r w:rsidRPr="00861E2F">
        <w:rPr>
          <w:rFonts w:ascii="Georgia" w:hAnsi="Georgia" w:cs="Times New Roman"/>
          <w:smallCaps/>
          <w:color w:val="414141"/>
          <w:sz w:val="27"/>
          <w:szCs w:val="27"/>
        </w:rPr>
        <w:t>us</w:t>
      </w:r>
      <w:r w:rsidRPr="00861E2F">
        <w:rPr>
          <w:rFonts w:ascii="Georgia" w:hAnsi="Georgia" w:cs="Times New Roman"/>
          <w:color w:val="414141"/>
          <w:sz w:val="27"/>
          <w:szCs w:val="27"/>
        </w:rPr>
        <w:t> Congress to provide the Philippines an estimated </w:t>
      </w:r>
      <w:r w:rsidRPr="00861E2F">
        <w:rPr>
          <w:rFonts w:ascii="Georgia" w:hAnsi="Georgia" w:cs="Times New Roman"/>
          <w:smallCaps/>
          <w:color w:val="414141"/>
          <w:sz w:val="27"/>
          <w:szCs w:val="27"/>
        </w:rPr>
        <w:t>us</w:t>
      </w:r>
      <w:r w:rsidRPr="00861E2F">
        <w:rPr>
          <w:rFonts w:ascii="Georgia" w:hAnsi="Georgia" w:cs="Times New Roman"/>
          <w:color w:val="414141"/>
          <w:sz w:val="27"/>
          <w:szCs w:val="27"/>
        </w:rPr>
        <w:t>$1 billion in benefits under the </w:t>
      </w:r>
      <w:proofErr w:type="spellStart"/>
      <w:r w:rsidRPr="00861E2F">
        <w:rPr>
          <w:rFonts w:ascii="Georgia" w:hAnsi="Georgia" w:cs="Times New Roman"/>
          <w:smallCaps/>
          <w:color w:val="414141"/>
          <w:sz w:val="27"/>
          <w:szCs w:val="27"/>
        </w:rPr>
        <w:t>gsp</w:t>
      </w:r>
      <w:proofErr w:type="spellEnd"/>
      <w:r w:rsidRPr="00861E2F">
        <w:rPr>
          <w:rFonts w:ascii="Georgia" w:hAnsi="Georgia" w:cs="Times New Roman"/>
          <w:color w:val="414141"/>
          <w:sz w:val="27"/>
          <w:szCs w:val="27"/>
        </w:rPr>
        <w:t>. The United States Department of Agriculture (</w:t>
      </w:r>
      <w:proofErr w:type="spellStart"/>
      <w:r w:rsidRPr="00861E2F">
        <w:rPr>
          <w:rFonts w:ascii="Georgia" w:hAnsi="Georgia" w:cs="Times New Roman"/>
          <w:smallCaps/>
          <w:color w:val="414141"/>
          <w:sz w:val="27"/>
          <w:szCs w:val="27"/>
        </w:rPr>
        <w:t>usda</w:t>
      </w:r>
      <w:proofErr w:type="spellEnd"/>
      <w:r w:rsidRPr="00861E2F">
        <w:rPr>
          <w:rFonts w:ascii="Georgia" w:hAnsi="Georgia" w:cs="Times New Roman"/>
          <w:color w:val="414141"/>
          <w:sz w:val="27"/>
          <w:szCs w:val="27"/>
        </w:rPr>
        <w:t>) would also give </w:t>
      </w:r>
      <w:r w:rsidRPr="00861E2F">
        <w:rPr>
          <w:rFonts w:ascii="Georgia" w:hAnsi="Georgia" w:cs="Times New Roman"/>
          <w:smallCaps/>
          <w:color w:val="414141"/>
          <w:sz w:val="27"/>
          <w:szCs w:val="27"/>
        </w:rPr>
        <w:t>us</w:t>
      </w:r>
      <w:r w:rsidRPr="00861E2F">
        <w:rPr>
          <w:rFonts w:ascii="Georgia" w:hAnsi="Georgia" w:cs="Times New Roman"/>
          <w:color w:val="414141"/>
          <w:sz w:val="27"/>
          <w:szCs w:val="27"/>
        </w:rPr>
        <w:t>$150 million to support the modernization of Philippine agriculture and fisheries. Bush also announced that he would seek </w:t>
      </w:r>
      <w:r w:rsidRPr="00861E2F">
        <w:rPr>
          <w:rFonts w:ascii="Georgia" w:hAnsi="Georgia" w:cs="Times New Roman"/>
          <w:smallCaps/>
          <w:color w:val="414141"/>
          <w:sz w:val="27"/>
          <w:szCs w:val="27"/>
        </w:rPr>
        <w:t>us</w:t>
      </w:r>
      <w:r w:rsidRPr="00861E2F">
        <w:rPr>
          <w:rFonts w:ascii="Georgia" w:hAnsi="Georgia" w:cs="Times New Roman"/>
          <w:color w:val="414141"/>
          <w:sz w:val="27"/>
          <w:szCs w:val="27"/>
        </w:rPr>
        <w:t>$29 million for poverty alleviation in the Philippines, and that the </w:t>
      </w:r>
      <w:proofErr w:type="spellStart"/>
      <w:r w:rsidRPr="00861E2F">
        <w:rPr>
          <w:rFonts w:ascii="Georgia" w:hAnsi="Georgia" w:cs="Times New Roman"/>
          <w:smallCaps/>
          <w:color w:val="414141"/>
          <w:sz w:val="27"/>
          <w:szCs w:val="27"/>
        </w:rPr>
        <w:t>opic</w:t>
      </w:r>
      <w:proofErr w:type="spellEnd"/>
      <w:r w:rsidRPr="00861E2F">
        <w:rPr>
          <w:rFonts w:ascii="Georgia" w:hAnsi="Georgia" w:cs="Times New Roman"/>
          <w:color w:val="414141"/>
          <w:sz w:val="27"/>
          <w:szCs w:val="27"/>
        </w:rPr>
        <w:t> would extend a </w:t>
      </w:r>
      <w:r w:rsidRPr="00861E2F">
        <w:rPr>
          <w:rFonts w:ascii="Georgia" w:hAnsi="Georgia" w:cs="Times New Roman"/>
          <w:smallCaps/>
          <w:color w:val="414141"/>
          <w:sz w:val="27"/>
          <w:szCs w:val="27"/>
        </w:rPr>
        <w:t>us</w:t>
      </w:r>
      <w:r w:rsidRPr="00861E2F">
        <w:rPr>
          <w:rFonts w:ascii="Georgia" w:hAnsi="Georgia" w:cs="Times New Roman"/>
          <w:color w:val="414141"/>
          <w:sz w:val="27"/>
          <w:szCs w:val="27"/>
        </w:rPr>
        <w:t xml:space="preserve">$200 million line of credit for private sector investment, particularly in the housing sector. </w:t>
      </w:r>
      <w:r w:rsidRPr="009F42BB">
        <w:rPr>
          <w:rFonts w:ascii="Georgia" w:hAnsi="Georgia" w:cs="Times New Roman"/>
          <w:color w:val="414141"/>
          <w:sz w:val="27"/>
          <w:szCs w:val="27"/>
          <w:u w:val="single"/>
        </w:rPr>
        <w:t>The military sector, however, received the most substantial support. Bush pledged the following: at least a tenfold increase in Foreign Military Financing (</w:t>
      </w:r>
      <w:proofErr w:type="spellStart"/>
      <w:r w:rsidRPr="009F42BB">
        <w:rPr>
          <w:rFonts w:ascii="Georgia" w:hAnsi="Georgia" w:cs="Times New Roman"/>
          <w:smallCaps/>
          <w:color w:val="414141"/>
          <w:sz w:val="27"/>
          <w:szCs w:val="27"/>
          <w:u w:val="single"/>
        </w:rPr>
        <w:t>fmf</w:t>
      </w:r>
      <w:proofErr w:type="spellEnd"/>
      <w:r w:rsidRPr="009F42BB">
        <w:rPr>
          <w:rFonts w:ascii="Georgia" w:hAnsi="Georgia" w:cs="Times New Roman"/>
          <w:color w:val="414141"/>
          <w:sz w:val="27"/>
          <w:szCs w:val="27"/>
          <w:u w:val="single"/>
        </w:rPr>
        <w:t>) from </w:t>
      </w:r>
      <w:r w:rsidRPr="009F42BB">
        <w:rPr>
          <w:rFonts w:ascii="Georgia" w:hAnsi="Georgia" w:cs="Times New Roman"/>
          <w:smallCaps/>
          <w:color w:val="414141"/>
          <w:sz w:val="27"/>
          <w:szCs w:val="27"/>
          <w:u w:val="single"/>
        </w:rPr>
        <w:t>us</w:t>
      </w:r>
      <w:r w:rsidRPr="009F42BB">
        <w:rPr>
          <w:rFonts w:ascii="Georgia" w:hAnsi="Georgia" w:cs="Times New Roman"/>
          <w:color w:val="414141"/>
          <w:sz w:val="27"/>
          <w:szCs w:val="27"/>
          <w:u w:val="single"/>
        </w:rPr>
        <w:t>$1.9 million to </w:t>
      </w:r>
      <w:r w:rsidRPr="009F42BB">
        <w:rPr>
          <w:rFonts w:ascii="Georgia" w:hAnsi="Georgia" w:cs="Times New Roman"/>
          <w:smallCaps/>
          <w:color w:val="414141"/>
          <w:sz w:val="27"/>
          <w:szCs w:val="27"/>
          <w:u w:val="single"/>
        </w:rPr>
        <w:t>us</w:t>
      </w:r>
      <w:r w:rsidRPr="009F42BB">
        <w:rPr>
          <w:rFonts w:ascii="Georgia" w:hAnsi="Georgia" w:cs="Times New Roman"/>
          <w:color w:val="414141"/>
          <w:sz w:val="27"/>
          <w:szCs w:val="27"/>
          <w:u w:val="single"/>
        </w:rPr>
        <w:t>$19 million for 2002, </w:t>
      </w:r>
      <w:r w:rsidRPr="009F42BB">
        <w:rPr>
          <w:rFonts w:ascii="Georgia" w:hAnsi="Georgia" w:cs="Times New Roman"/>
          <w:smallCaps/>
          <w:color w:val="414141"/>
          <w:sz w:val="27"/>
          <w:szCs w:val="27"/>
          <w:u w:val="single"/>
        </w:rPr>
        <w:t>us</w:t>
      </w:r>
      <w:r w:rsidRPr="009F42BB">
        <w:rPr>
          <w:rFonts w:ascii="Georgia" w:hAnsi="Georgia" w:cs="Times New Roman"/>
          <w:color w:val="414141"/>
          <w:sz w:val="27"/>
          <w:szCs w:val="27"/>
          <w:u w:val="single"/>
        </w:rPr>
        <w:t>$10 million in goods and/or services to assist the Armed Forces of the Philippines (</w:t>
      </w:r>
      <w:proofErr w:type="spellStart"/>
      <w:r w:rsidRPr="009F42BB">
        <w:rPr>
          <w:rFonts w:ascii="Georgia" w:hAnsi="Georgia" w:cs="Times New Roman"/>
          <w:smallCaps/>
          <w:color w:val="414141"/>
          <w:sz w:val="27"/>
          <w:szCs w:val="27"/>
          <w:u w:val="single"/>
        </w:rPr>
        <w:t>afp</w:t>
      </w:r>
      <w:proofErr w:type="spellEnd"/>
      <w:r w:rsidRPr="009F42BB">
        <w:rPr>
          <w:rFonts w:ascii="Georgia" w:hAnsi="Georgia" w:cs="Times New Roman"/>
          <w:color w:val="414141"/>
          <w:sz w:val="27"/>
          <w:szCs w:val="27"/>
          <w:u w:val="single"/>
        </w:rPr>
        <w:t>), and an additional </w:t>
      </w:r>
      <w:r w:rsidRPr="009F42BB">
        <w:rPr>
          <w:rFonts w:ascii="Georgia" w:hAnsi="Georgia" w:cs="Times New Roman"/>
          <w:smallCaps/>
          <w:color w:val="414141"/>
          <w:sz w:val="27"/>
          <w:szCs w:val="27"/>
          <w:u w:val="single"/>
        </w:rPr>
        <w:t>us</w:t>
      </w:r>
      <w:r w:rsidRPr="009F42BB">
        <w:rPr>
          <w:rFonts w:ascii="Georgia" w:hAnsi="Georgia" w:cs="Times New Roman"/>
          <w:color w:val="414141"/>
          <w:sz w:val="27"/>
          <w:szCs w:val="27"/>
          <w:u w:val="single"/>
        </w:rPr>
        <w:t>$10 million for counter-terrorism and law enforcement assistance.</w:t>
      </w:r>
      <w:r w:rsidRPr="00861E2F">
        <w:rPr>
          <w:rFonts w:ascii="Georgia" w:hAnsi="Georgia" w:cs="Times New Roman"/>
          <w:color w:val="414141"/>
          <w:sz w:val="27"/>
          <w:szCs w:val="27"/>
        </w:rPr>
        <w:t xml:space="preserve"> In security assistance alone, the total offered and/or delivered was expected to be worth as much as </w:t>
      </w:r>
      <w:r w:rsidRPr="00861E2F">
        <w:rPr>
          <w:rFonts w:ascii="Georgia" w:hAnsi="Georgia" w:cs="Times New Roman"/>
          <w:smallCaps/>
          <w:color w:val="414141"/>
          <w:sz w:val="27"/>
          <w:szCs w:val="27"/>
        </w:rPr>
        <w:t>us</w:t>
      </w:r>
      <w:r w:rsidRPr="00861E2F">
        <w:rPr>
          <w:rFonts w:ascii="Georgia" w:hAnsi="Georgia" w:cs="Times New Roman"/>
          <w:color w:val="414141"/>
          <w:sz w:val="27"/>
          <w:szCs w:val="27"/>
        </w:rPr>
        <w:t>$100 million for 2001-2002. On top of this, the Bush administration committed to infuse </w:t>
      </w:r>
      <w:r w:rsidRPr="00861E2F">
        <w:rPr>
          <w:rFonts w:ascii="Georgia" w:hAnsi="Georgia" w:cs="Times New Roman"/>
          <w:smallCaps/>
          <w:color w:val="414141"/>
          <w:sz w:val="27"/>
          <w:szCs w:val="27"/>
        </w:rPr>
        <w:t>us</w:t>
      </w:r>
      <w:r w:rsidRPr="00861E2F">
        <w:rPr>
          <w:rFonts w:ascii="Georgia" w:hAnsi="Georgia" w:cs="Times New Roman"/>
          <w:color w:val="414141"/>
          <w:sz w:val="27"/>
          <w:szCs w:val="27"/>
        </w:rPr>
        <w:t>$38 million in the Mindanao Assistance Package, including </w:t>
      </w:r>
      <w:r w:rsidRPr="00861E2F">
        <w:rPr>
          <w:rFonts w:ascii="Georgia" w:hAnsi="Georgia" w:cs="Times New Roman"/>
          <w:smallCaps/>
          <w:color w:val="414141"/>
          <w:sz w:val="27"/>
          <w:szCs w:val="27"/>
        </w:rPr>
        <w:t>us</w:t>
      </w:r>
      <w:r w:rsidRPr="00861E2F">
        <w:rPr>
          <w:rFonts w:ascii="Georgia" w:hAnsi="Georgia" w:cs="Times New Roman"/>
          <w:color w:val="414141"/>
          <w:sz w:val="27"/>
          <w:szCs w:val="27"/>
        </w:rPr>
        <w:t>$825,000 in educational and cultural exchanges (White House 20 November 2001). Given this long list, news reports described the situation thus: “The red carpet is being rolled out for Southeast Asian leaders at the White House” (Richardson 29 November </w:t>
      </w:r>
      <w:hyperlink r:id="rId79" w:anchor="bibr38" w:history="1">
        <w:r w:rsidRPr="00861E2F">
          <w:rPr>
            <w:rFonts w:ascii="Georgia" w:hAnsi="Georgia" w:cs="Times New Roman"/>
            <w:color w:val="0F356C"/>
            <w:sz w:val="27"/>
            <w:szCs w:val="27"/>
          </w:rPr>
          <w:t>2001</w:t>
        </w:r>
      </w:hyperlink>
      <w:r w:rsidRPr="00861E2F">
        <w:rPr>
          <w:rFonts w:ascii="Georgia" w:hAnsi="Georgia" w:cs="Times New Roman"/>
          <w:color w:val="414141"/>
          <w:sz w:val="27"/>
          <w:szCs w:val="27"/>
        </w:rPr>
        <w:t>).</w:t>
      </w:r>
    </w:p>
    <w:p w14:paraId="6C8EC033" w14:textId="77777777" w:rsidR="00BF00E4" w:rsidRDefault="00BF00E4" w:rsidP="00BF00E4"/>
    <w:p w14:paraId="3B70567E" w14:textId="77777777" w:rsidR="00BF00E4" w:rsidRDefault="00BF00E4" w:rsidP="00BF00E4">
      <w:pPr>
        <w:pStyle w:val="Heading3"/>
      </w:pPr>
      <w:r>
        <w:lastRenderedPageBreak/>
        <w:t>Alt solves</w:t>
      </w:r>
    </w:p>
    <w:p w14:paraId="5FB30440" w14:textId="77777777" w:rsidR="00BF00E4" w:rsidRDefault="00BF00E4" w:rsidP="00BF00E4">
      <w:pPr>
        <w:pStyle w:val="Heading4"/>
      </w:pPr>
      <w:r>
        <w:t xml:space="preserve">The alt solves – language within the alliance is destructive and racist which fuels terror and war. </w:t>
      </w:r>
    </w:p>
    <w:p w14:paraId="71B6FB57" w14:textId="77777777" w:rsidR="00BF00E4" w:rsidRPr="0007091E" w:rsidRDefault="00BF00E4" w:rsidP="00BF00E4">
      <w:proofErr w:type="spellStart"/>
      <w:r w:rsidRPr="0007091E">
        <w:rPr>
          <w:rStyle w:val="Style13ptBold"/>
        </w:rPr>
        <w:t>Misalucha</w:t>
      </w:r>
      <w:proofErr w:type="spellEnd"/>
      <w:r w:rsidRPr="0007091E">
        <w:rPr>
          <w:rStyle w:val="Style13ptBold"/>
        </w:rPr>
        <w:t xml:space="preserve"> 2014</w:t>
      </w:r>
      <w:r w:rsidRPr="0007091E">
        <w:t xml:space="preserve"> - Charmaine G, "The Language of Security in Philippine-us Relations," African and Asian Studies Vol 13, Issue 1-2, </w:t>
      </w:r>
      <w:proofErr w:type="spellStart"/>
      <w:r w:rsidRPr="0007091E">
        <w:t>Em</w:t>
      </w:r>
      <w:proofErr w:type="spellEnd"/>
    </w:p>
    <w:p w14:paraId="13D52E9F" w14:textId="77777777" w:rsidR="00BF00E4" w:rsidRPr="007133C9" w:rsidRDefault="00BF00E4" w:rsidP="00BF00E4">
      <w:pPr>
        <w:shd w:val="clear" w:color="auto" w:fill="FFFFFF"/>
        <w:spacing w:after="0" w:line="240" w:lineRule="auto"/>
        <w:rPr>
          <w:rFonts w:ascii="Georgia" w:hAnsi="Georgia" w:cs="Times New Roman"/>
          <w:color w:val="414141"/>
          <w:sz w:val="27"/>
          <w:szCs w:val="27"/>
        </w:rPr>
      </w:pPr>
      <w:r w:rsidRPr="007133C9">
        <w:rPr>
          <w:rFonts w:ascii="Georgia" w:hAnsi="Georgia" w:cs="Times New Roman"/>
          <w:color w:val="414141"/>
          <w:sz w:val="27"/>
          <w:szCs w:val="27"/>
        </w:rPr>
        <w:t>Hampered by domestic factors, including national leftist politicians, groups like the Moro Islamic Liberation Front (</w:t>
      </w:r>
      <w:proofErr w:type="spellStart"/>
      <w:r w:rsidRPr="007133C9">
        <w:rPr>
          <w:rFonts w:ascii="Georgia" w:hAnsi="Georgia" w:cs="Times New Roman"/>
          <w:smallCaps/>
          <w:color w:val="414141"/>
          <w:sz w:val="27"/>
          <w:szCs w:val="27"/>
        </w:rPr>
        <w:t>milf</w:t>
      </w:r>
      <w:proofErr w:type="spellEnd"/>
      <w:r w:rsidRPr="007133C9">
        <w:rPr>
          <w:rFonts w:ascii="Georgia" w:hAnsi="Georgia" w:cs="Times New Roman"/>
          <w:color w:val="414141"/>
          <w:sz w:val="27"/>
          <w:szCs w:val="27"/>
        </w:rPr>
        <w:t>) and the National People’s Army (</w:t>
      </w:r>
      <w:proofErr w:type="spellStart"/>
      <w:r w:rsidRPr="007133C9">
        <w:rPr>
          <w:rFonts w:ascii="Georgia" w:hAnsi="Georgia" w:cs="Times New Roman"/>
          <w:smallCaps/>
          <w:color w:val="414141"/>
          <w:sz w:val="27"/>
          <w:szCs w:val="27"/>
        </w:rPr>
        <w:t>npa</w:t>
      </w:r>
      <w:proofErr w:type="spellEnd"/>
      <w:r w:rsidRPr="007133C9">
        <w:rPr>
          <w:rFonts w:ascii="Georgia" w:hAnsi="Georgia" w:cs="Times New Roman"/>
          <w:color w:val="414141"/>
          <w:sz w:val="27"/>
          <w:szCs w:val="27"/>
        </w:rPr>
        <w:t>), and most significantly the Catholic Church, the Philippines eventually criticized the United States’ campaign against terror (</w:t>
      </w:r>
      <w:proofErr w:type="spellStart"/>
      <w:r w:rsidRPr="007133C9">
        <w:rPr>
          <w:rFonts w:ascii="Georgia" w:hAnsi="Georgia" w:cs="Times New Roman"/>
          <w:color w:val="414141"/>
          <w:sz w:val="27"/>
          <w:szCs w:val="27"/>
        </w:rPr>
        <w:t>Hookway</w:t>
      </w:r>
      <w:proofErr w:type="spellEnd"/>
      <w:r w:rsidRPr="007133C9">
        <w:rPr>
          <w:rFonts w:ascii="Georgia" w:hAnsi="Georgia" w:cs="Times New Roman"/>
          <w:color w:val="414141"/>
          <w:sz w:val="27"/>
          <w:szCs w:val="27"/>
        </w:rPr>
        <w:t xml:space="preserve"> 29 November </w:t>
      </w:r>
      <w:hyperlink r:id="rId80" w:anchor="bibr24" w:history="1">
        <w:r w:rsidRPr="007133C9">
          <w:rPr>
            <w:rFonts w:ascii="Georgia" w:hAnsi="Georgia" w:cs="Times New Roman"/>
            <w:color w:val="0F356C"/>
            <w:sz w:val="27"/>
            <w:szCs w:val="27"/>
          </w:rPr>
          <w:t>2001</w:t>
        </w:r>
      </w:hyperlink>
      <w:r w:rsidRPr="007133C9">
        <w:rPr>
          <w:rFonts w:ascii="Georgia" w:hAnsi="Georgia" w:cs="Times New Roman"/>
          <w:color w:val="414141"/>
          <w:sz w:val="27"/>
          <w:szCs w:val="27"/>
        </w:rPr>
        <w:t xml:space="preserve">: A15). </w:t>
      </w:r>
      <w:r w:rsidRPr="009F42BB">
        <w:rPr>
          <w:rFonts w:ascii="Georgia" w:hAnsi="Georgia" w:cs="Times New Roman"/>
          <w:color w:val="414141"/>
          <w:sz w:val="27"/>
          <w:szCs w:val="27"/>
          <w:u w:val="single"/>
        </w:rPr>
        <w:t>Said to be the staunchest supporter of the United States in the region, Philippine resistance came in the form of nationalist opposition against the Pentagon’s announcement that it would deploy 3,000 combat troops to the Philippines in February 2003</w:t>
      </w:r>
      <w:r w:rsidRPr="007133C9">
        <w:rPr>
          <w:rFonts w:ascii="Georgia" w:hAnsi="Georgia" w:cs="Times New Roman"/>
          <w:color w:val="414141"/>
          <w:sz w:val="27"/>
          <w:szCs w:val="27"/>
        </w:rPr>
        <w:t>. With this came the threat of impeachment hanging over Arroyo’s head, and so the Pentagon withdrew its announcement. In the face of all these criticisms, the United States signed a new anti-terror pact with the Philippines in May 2005. Philippine officials clarified that this new joint panel, called the Security Engagement Board (</w:t>
      </w:r>
      <w:proofErr w:type="spellStart"/>
      <w:r w:rsidRPr="007133C9">
        <w:rPr>
          <w:rFonts w:ascii="Georgia" w:hAnsi="Georgia" w:cs="Times New Roman"/>
          <w:smallCaps/>
          <w:color w:val="414141"/>
          <w:sz w:val="27"/>
          <w:szCs w:val="27"/>
        </w:rPr>
        <w:t>seb</w:t>
      </w:r>
      <w:proofErr w:type="spellEnd"/>
      <w:r w:rsidRPr="007133C9">
        <w:rPr>
          <w:rFonts w:ascii="Georgia" w:hAnsi="Georgia" w:cs="Times New Roman"/>
          <w:color w:val="414141"/>
          <w:sz w:val="27"/>
          <w:szCs w:val="27"/>
        </w:rPr>
        <w:t>), “implements existing bilateral treaties with the </w:t>
      </w:r>
      <w:r w:rsidRPr="007133C9">
        <w:rPr>
          <w:rFonts w:ascii="Georgia" w:hAnsi="Georgia" w:cs="Times New Roman"/>
          <w:smallCaps/>
          <w:color w:val="414141"/>
          <w:sz w:val="27"/>
          <w:szCs w:val="27"/>
        </w:rPr>
        <w:t>us</w:t>
      </w:r>
      <w:r w:rsidRPr="007133C9">
        <w:rPr>
          <w:rFonts w:ascii="Georgia" w:hAnsi="Georgia" w:cs="Times New Roman"/>
          <w:color w:val="414141"/>
          <w:sz w:val="27"/>
          <w:szCs w:val="27"/>
        </w:rPr>
        <w:t>,” and therefore should not be seen as a new treaty (</w:t>
      </w:r>
      <w:proofErr w:type="spellStart"/>
      <w:r w:rsidRPr="007133C9">
        <w:rPr>
          <w:rFonts w:ascii="Georgia" w:hAnsi="Georgia" w:cs="Times New Roman"/>
          <w:color w:val="414141"/>
          <w:sz w:val="27"/>
          <w:szCs w:val="27"/>
        </w:rPr>
        <w:t>Pazzibugan</w:t>
      </w:r>
      <w:proofErr w:type="spellEnd"/>
      <w:r w:rsidRPr="007133C9">
        <w:rPr>
          <w:rFonts w:ascii="Georgia" w:hAnsi="Georgia" w:cs="Times New Roman"/>
          <w:color w:val="414141"/>
          <w:sz w:val="27"/>
          <w:szCs w:val="27"/>
        </w:rPr>
        <w:t xml:space="preserve"> and </w:t>
      </w:r>
      <w:proofErr w:type="spellStart"/>
      <w:r w:rsidRPr="007133C9">
        <w:rPr>
          <w:rFonts w:ascii="Georgia" w:hAnsi="Georgia" w:cs="Times New Roman"/>
          <w:color w:val="414141"/>
          <w:sz w:val="27"/>
          <w:szCs w:val="27"/>
        </w:rPr>
        <w:t>Dizon</w:t>
      </w:r>
      <w:proofErr w:type="spellEnd"/>
      <w:r w:rsidRPr="007133C9">
        <w:rPr>
          <w:rFonts w:ascii="Georgia" w:hAnsi="Georgia" w:cs="Times New Roman"/>
          <w:color w:val="414141"/>
          <w:sz w:val="27"/>
          <w:szCs w:val="27"/>
        </w:rPr>
        <w:t xml:space="preserve"> 25 May </w:t>
      </w:r>
      <w:hyperlink r:id="rId81" w:anchor="bibr34" w:history="1">
        <w:r w:rsidRPr="007133C9">
          <w:rPr>
            <w:rFonts w:ascii="Georgia" w:hAnsi="Georgia" w:cs="Times New Roman"/>
            <w:color w:val="0F356C"/>
            <w:sz w:val="27"/>
            <w:szCs w:val="27"/>
          </w:rPr>
          <w:t>2006</w:t>
        </w:r>
      </w:hyperlink>
      <w:r w:rsidRPr="007133C9">
        <w:rPr>
          <w:rFonts w:ascii="Georgia" w:hAnsi="Georgia" w:cs="Times New Roman"/>
          <w:color w:val="414141"/>
          <w:sz w:val="27"/>
          <w:szCs w:val="27"/>
        </w:rPr>
        <w:t>).</w:t>
      </w:r>
    </w:p>
    <w:p w14:paraId="746A4088" w14:textId="77777777" w:rsidR="00BF00E4" w:rsidRPr="007133C9" w:rsidRDefault="00BF00E4" w:rsidP="00BF00E4">
      <w:pPr>
        <w:shd w:val="clear" w:color="auto" w:fill="FFFFFF"/>
        <w:spacing w:after="0" w:line="240" w:lineRule="auto"/>
        <w:rPr>
          <w:rFonts w:ascii="Georgia" w:hAnsi="Georgia" w:cs="Times New Roman"/>
          <w:color w:val="414141"/>
          <w:sz w:val="27"/>
          <w:szCs w:val="27"/>
        </w:rPr>
      </w:pPr>
      <w:r w:rsidRPr="009F42BB">
        <w:rPr>
          <w:rFonts w:ascii="Georgia" w:hAnsi="Georgia" w:cs="Times New Roman"/>
          <w:color w:val="414141"/>
          <w:sz w:val="27"/>
          <w:szCs w:val="27"/>
          <w:u w:val="single"/>
        </w:rPr>
        <w:t>The </w:t>
      </w:r>
      <w:r w:rsidRPr="009F42BB">
        <w:rPr>
          <w:rFonts w:ascii="Georgia" w:hAnsi="Georgia" w:cs="Times New Roman"/>
          <w:smallCaps/>
          <w:color w:val="414141"/>
          <w:sz w:val="27"/>
          <w:szCs w:val="27"/>
          <w:u w:val="single"/>
        </w:rPr>
        <w:t>us</w:t>
      </w:r>
      <w:r w:rsidRPr="009F42BB">
        <w:rPr>
          <w:rFonts w:ascii="Georgia" w:hAnsi="Georgia" w:cs="Times New Roman"/>
          <w:color w:val="414141"/>
          <w:sz w:val="27"/>
          <w:szCs w:val="27"/>
          <w:u w:val="single"/>
        </w:rPr>
        <w:t> campaign against terror was unsustainable given the disjuncture with regional and domestic politics. At the close of 2006, the United States thus seemed to be showing signs of, as a news analysis described it, “superpower fatigue” (Sanger 21 November </w:t>
      </w:r>
      <w:hyperlink r:id="rId82" w:anchor="bibr39" w:history="1">
        <w:r w:rsidRPr="009F42BB">
          <w:rPr>
            <w:rFonts w:ascii="Georgia" w:hAnsi="Georgia" w:cs="Times New Roman"/>
            <w:color w:val="0F356C"/>
            <w:sz w:val="27"/>
            <w:szCs w:val="27"/>
            <w:u w:val="single"/>
          </w:rPr>
          <w:t>2006</w:t>
        </w:r>
      </w:hyperlink>
      <w:r w:rsidRPr="009F42BB">
        <w:rPr>
          <w:rFonts w:ascii="Georgia" w:hAnsi="Georgia" w:cs="Times New Roman"/>
          <w:color w:val="414141"/>
          <w:sz w:val="27"/>
          <w:szCs w:val="27"/>
          <w:u w:val="single"/>
        </w:rPr>
        <w:t>). Similarly, John Ravenhill came to the conclusion that the United States’ economic policies towards East Asia portray the actions of a hegemon in decline (Ravenhill </w:t>
      </w:r>
      <w:hyperlink r:id="rId83" w:anchor="bibr39" w:history="1">
        <w:r w:rsidRPr="009F42BB">
          <w:rPr>
            <w:rFonts w:ascii="Georgia" w:hAnsi="Georgia" w:cs="Times New Roman"/>
            <w:color w:val="0F356C"/>
            <w:sz w:val="27"/>
            <w:szCs w:val="27"/>
            <w:u w:val="single"/>
          </w:rPr>
          <w:t>2006</w:t>
        </w:r>
      </w:hyperlink>
      <w:r w:rsidRPr="009F42BB">
        <w:rPr>
          <w:rFonts w:ascii="Georgia" w:hAnsi="Georgia" w:cs="Times New Roman"/>
          <w:color w:val="414141"/>
          <w:sz w:val="27"/>
          <w:szCs w:val="27"/>
          <w:u w:val="single"/>
        </w:rPr>
        <w:t>)</w:t>
      </w:r>
      <w:r w:rsidRPr="007133C9">
        <w:rPr>
          <w:rFonts w:ascii="Georgia" w:hAnsi="Georgia" w:cs="Times New Roman"/>
          <w:color w:val="414141"/>
          <w:sz w:val="27"/>
          <w:szCs w:val="27"/>
        </w:rPr>
        <w:t xml:space="preserve">. This is </w:t>
      </w:r>
      <w:proofErr w:type="gramStart"/>
      <w:r w:rsidRPr="007133C9">
        <w:rPr>
          <w:rFonts w:ascii="Georgia" w:hAnsi="Georgia" w:cs="Times New Roman"/>
          <w:color w:val="414141"/>
          <w:sz w:val="27"/>
          <w:szCs w:val="27"/>
        </w:rPr>
        <w:t>similar to</w:t>
      </w:r>
      <w:proofErr w:type="gramEnd"/>
      <w:r w:rsidRPr="007133C9">
        <w:rPr>
          <w:rFonts w:ascii="Georgia" w:hAnsi="Georgia" w:cs="Times New Roman"/>
          <w:color w:val="414141"/>
          <w:sz w:val="27"/>
          <w:szCs w:val="27"/>
        </w:rPr>
        <w:t xml:space="preserve"> Evelyn Goh’s argument that the grounds on which American soft power stands are now challenged. Its values and ideology, benignity, and legitimacy have all been questioned following the events of September 11 (Goh </w:t>
      </w:r>
      <w:hyperlink r:id="rId84" w:anchor="bibr20" w:history="1">
        <w:r w:rsidRPr="007133C9">
          <w:rPr>
            <w:rFonts w:ascii="Georgia" w:hAnsi="Georgia" w:cs="Times New Roman"/>
            <w:color w:val="0F356C"/>
            <w:sz w:val="27"/>
            <w:szCs w:val="27"/>
          </w:rPr>
          <w:t>2003</w:t>
        </w:r>
      </w:hyperlink>
      <w:r w:rsidRPr="007133C9">
        <w:rPr>
          <w:rFonts w:ascii="Georgia" w:hAnsi="Georgia" w:cs="Times New Roman"/>
          <w:color w:val="414141"/>
          <w:sz w:val="27"/>
          <w:szCs w:val="27"/>
        </w:rPr>
        <w:t>). There is hope for the United States to turn its policies around with the election of President Obama in 2008.</w:t>
      </w:r>
    </w:p>
    <w:p w14:paraId="2B3A9925" w14:textId="77777777" w:rsidR="00BF00E4" w:rsidRDefault="00BF00E4" w:rsidP="00BF00E4">
      <w:pPr>
        <w:shd w:val="clear" w:color="auto" w:fill="FFFFFF"/>
        <w:spacing w:after="240" w:line="240" w:lineRule="auto"/>
        <w:rPr>
          <w:rFonts w:ascii="Georgia" w:hAnsi="Georgia" w:cs="Times New Roman"/>
          <w:color w:val="414141"/>
          <w:sz w:val="27"/>
          <w:szCs w:val="27"/>
        </w:rPr>
      </w:pPr>
      <w:r w:rsidRPr="007133C9">
        <w:rPr>
          <w:rFonts w:ascii="Georgia" w:hAnsi="Georgia" w:cs="Times New Roman"/>
          <w:color w:val="414141"/>
          <w:sz w:val="27"/>
          <w:szCs w:val="27"/>
        </w:rPr>
        <w:t xml:space="preserve">Thus, the </w:t>
      </w:r>
      <w:r w:rsidRPr="009F42BB">
        <w:rPr>
          <w:rFonts w:ascii="Georgia" w:hAnsi="Georgia" w:cs="Times New Roman"/>
          <w:color w:val="414141"/>
          <w:sz w:val="27"/>
          <w:szCs w:val="27"/>
          <w:u w:val="single"/>
        </w:rPr>
        <w:t>dominant language games played by the United States and Philippines during the 2001-2008 period spelled imposition and negotiation/resistance</w:t>
      </w:r>
      <w:r w:rsidRPr="007133C9">
        <w:rPr>
          <w:rFonts w:ascii="Georgia" w:hAnsi="Georgia" w:cs="Times New Roman"/>
          <w:color w:val="414141"/>
          <w:sz w:val="27"/>
          <w:szCs w:val="27"/>
        </w:rPr>
        <w:t xml:space="preserve">. The United States marshaled support for its War on Terror by </w:t>
      </w:r>
      <w:proofErr w:type="gramStart"/>
      <w:r w:rsidRPr="007133C9">
        <w:rPr>
          <w:rFonts w:ascii="Georgia" w:hAnsi="Georgia" w:cs="Times New Roman"/>
          <w:color w:val="414141"/>
          <w:sz w:val="27"/>
          <w:szCs w:val="27"/>
        </w:rPr>
        <w:t>making reference</w:t>
      </w:r>
      <w:proofErr w:type="gramEnd"/>
      <w:r w:rsidRPr="007133C9">
        <w:rPr>
          <w:rFonts w:ascii="Georgia" w:hAnsi="Georgia" w:cs="Times New Roman"/>
          <w:color w:val="414141"/>
          <w:sz w:val="27"/>
          <w:szCs w:val="27"/>
        </w:rPr>
        <w:t xml:space="preserve"> to the universality of values like freedom and justice. Since these two were at stake, </w:t>
      </w:r>
      <w:r w:rsidRPr="009F42BB">
        <w:rPr>
          <w:rFonts w:ascii="Georgia" w:hAnsi="Georgia" w:cs="Times New Roman"/>
          <w:color w:val="414141"/>
          <w:sz w:val="27"/>
          <w:szCs w:val="27"/>
          <w:u w:val="single"/>
        </w:rPr>
        <w:t xml:space="preserve">the United States moved to justifying the righteousness of its response to the 9/11 attacks, which necessitated its leadership in the campaign. </w:t>
      </w:r>
      <w:r w:rsidRPr="007133C9">
        <w:rPr>
          <w:rFonts w:ascii="Georgia" w:hAnsi="Georgia" w:cs="Times New Roman"/>
          <w:color w:val="414141"/>
          <w:sz w:val="27"/>
          <w:szCs w:val="27"/>
        </w:rPr>
        <w:t xml:space="preserve">At the same time, while the </w:t>
      </w:r>
      <w:r w:rsidRPr="009F42BB">
        <w:rPr>
          <w:rFonts w:ascii="Georgia" w:hAnsi="Georgia" w:cs="Times New Roman"/>
          <w:color w:val="414141"/>
          <w:sz w:val="27"/>
          <w:szCs w:val="27"/>
          <w:u w:val="single"/>
        </w:rPr>
        <w:t>Philippines</w:t>
      </w:r>
      <w:r w:rsidRPr="007133C9">
        <w:rPr>
          <w:rFonts w:ascii="Georgia" w:hAnsi="Georgia" w:cs="Times New Roman"/>
          <w:color w:val="414141"/>
          <w:sz w:val="27"/>
          <w:szCs w:val="27"/>
        </w:rPr>
        <w:t xml:space="preserve"> sympathized with the plight of the United States, it </w:t>
      </w:r>
      <w:r w:rsidRPr="009F42BB">
        <w:rPr>
          <w:rFonts w:ascii="Georgia" w:hAnsi="Georgia" w:cs="Times New Roman"/>
          <w:color w:val="414141"/>
          <w:sz w:val="27"/>
          <w:szCs w:val="27"/>
          <w:u w:val="single"/>
        </w:rPr>
        <w:t>did not give its unqualified support to the American effort.</w:t>
      </w:r>
      <w:r w:rsidRPr="007133C9">
        <w:rPr>
          <w:rFonts w:ascii="Georgia" w:hAnsi="Georgia" w:cs="Times New Roman"/>
          <w:color w:val="414141"/>
          <w:sz w:val="27"/>
          <w:szCs w:val="27"/>
        </w:rPr>
        <w:t xml:space="preserve"> Arguably, the qualifications were due to the sizeable Muslim population in the region, not to mention certain domestic </w:t>
      </w:r>
      <w:r w:rsidRPr="007133C9">
        <w:rPr>
          <w:rFonts w:ascii="Georgia" w:hAnsi="Georgia" w:cs="Times New Roman"/>
          <w:color w:val="414141"/>
          <w:sz w:val="27"/>
          <w:szCs w:val="27"/>
        </w:rPr>
        <w:lastRenderedPageBreak/>
        <w:t xml:space="preserve">factors, and because of this, the Philippines joined the campaign but only to a certain extent. </w:t>
      </w:r>
      <w:r w:rsidRPr="009F42BB">
        <w:rPr>
          <w:rFonts w:ascii="Georgia" w:hAnsi="Georgia" w:cs="Times New Roman"/>
          <w:color w:val="414141"/>
          <w:sz w:val="27"/>
          <w:szCs w:val="27"/>
          <w:u w:val="single"/>
        </w:rPr>
        <w:t>These language games point to the existence of two categories of rules</w:t>
      </w:r>
      <w:r w:rsidRPr="007133C9">
        <w:rPr>
          <w:rFonts w:ascii="Georgia" w:hAnsi="Georgia" w:cs="Times New Roman"/>
          <w:color w:val="414141"/>
          <w:sz w:val="27"/>
          <w:szCs w:val="27"/>
        </w:rPr>
        <w:t xml:space="preserve"> (</w:t>
      </w:r>
      <w:proofErr w:type="spellStart"/>
      <w:r w:rsidRPr="007133C9">
        <w:rPr>
          <w:rFonts w:ascii="Georgia" w:hAnsi="Georgia" w:cs="Times New Roman"/>
          <w:color w:val="414141"/>
          <w:sz w:val="27"/>
          <w:szCs w:val="27"/>
        </w:rPr>
        <w:t>assertives</w:t>
      </w:r>
      <w:proofErr w:type="spellEnd"/>
      <w:r w:rsidRPr="007133C9">
        <w:rPr>
          <w:rFonts w:ascii="Georgia" w:hAnsi="Georgia" w:cs="Times New Roman"/>
          <w:color w:val="414141"/>
          <w:sz w:val="27"/>
          <w:szCs w:val="27"/>
        </w:rPr>
        <w:t xml:space="preserve"> and directives) and two types of rule (hegemony and hierarchy). Only a blend of the two could the 2001-2008 period be accurately understood.</w:t>
      </w:r>
    </w:p>
    <w:p w14:paraId="29954AF6" w14:textId="542478BC" w:rsidR="000054E7" w:rsidRDefault="00D35ABB" w:rsidP="000054E7">
      <w:pPr>
        <w:pStyle w:val="Heading2"/>
      </w:pPr>
      <w:r>
        <w:lastRenderedPageBreak/>
        <w:t>AT: Death Squad Advantage</w:t>
      </w:r>
    </w:p>
    <w:p w14:paraId="7D83C632" w14:textId="200A501E" w:rsidR="0016137E" w:rsidRDefault="0016137E" w:rsidP="0016137E">
      <w:pPr>
        <w:pStyle w:val="Heading3"/>
      </w:pPr>
      <w:r>
        <w:lastRenderedPageBreak/>
        <w:t>Alt Cause – Military Aid</w:t>
      </w:r>
    </w:p>
    <w:p w14:paraId="5F699A8E" w14:textId="08CB6238" w:rsidR="000054E7" w:rsidRDefault="000054E7" w:rsidP="000054E7">
      <w:pPr>
        <w:pStyle w:val="Heading4"/>
      </w:pPr>
      <w:r>
        <w:t>Alt causes ensure violence continues – military aid in general</w:t>
      </w:r>
    </w:p>
    <w:p w14:paraId="715B1598" w14:textId="54DEF78B" w:rsidR="000054E7" w:rsidRPr="00443664" w:rsidRDefault="000054E7" w:rsidP="000054E7">
      <w:pPr>
        <w:rPr>
          <w:sz w:val="18"/>
          <w:szCs w:val="18"/>
        </w:rPr>
      </w:pPr>
      <w:proofErr w:type="spellStart"/>
      <w:r w:rsidRPr="002D44A3">
        <w:rPr>
          <w:rStyle w:val="Style13ptBold"/>
        </w:rPr>
        <w:t>Elizarde</w:t>
      </w:r>
      <w:proofErr w:type="spellEnd"/>
      <w:r w:rsidRPr="002D44A3">
        <w:rPr>
          <w:rStyle w:val="Style13ptBold"/>
        </w:rPr>
        <w:t xml:space="preserve">-Miller and </w:t>
      </w:r>
      <w:proofErr w:type="spellStart"/>
      <w:r w:rsidRPr="002D44A3">
        <w:rPr>
          <w:rStyle w:val="Style13ptBold"/>
        </w:rPr>
        <w:t>Shahshahani</w:t>
      </w:r>
      <w:proofErr w:type="spellEnd"/>
      <w:r w:rsidRPr="002D44A3">
        <w:rPr>
          <w:rStyle w:val="Style13ptBold"/>
        </w:rPr>
        <w:t xml:space="preserve"> 6/3</w:t>
      </w:r>
      <w:r w:rsidRPr="00443664">
        <w:rPr>
          <w:sz w:val="18"/>
          <w:szCs w:val="18"/>
        </w:rPr>
        <w:t xml:space="preserve"> – (Drew, the National Coordinator of the U.S. Chapter of the International Coalition for Human Rights in the Philippines; and </w:t>
      </w:r>
      <w:proofErr w:type="spellStart"/>
      <w:r w:rsidRPr="00443664">
        <w:rPr>
          <w:sz w:val="18"/>
          <w:szCs w:val="18"/>
        </w:rPr>
        <w:t>Azadeh</w:t>
      </w:r>
      <w:proofErr w:type="spellEnd"/>
      <w:r w:rsidRPr="00443664">
        <w:rPr>
          <w:sz w:val="18"/>
          <w:szCs w:val="18"/>
        </w:rPr>
        <w:t xml:space="preserve">, Legal &amp; Advocacy Director at Project South and a past president of the National Lawyers Guild; Common Dreams, “Congress: Stop Funding Duterte,” 6/3/19, </w:t>
      </w:r>
      <w:hyperlink r:id="rId85" w:history="1">
        <w:r w:rsidRPr="00443664">
          <w:rPr>
            <w:rStyle w:val="Hyperlink"/>
            <w:sz w:val="18"/>
            <w:szCs w:val="18"/>
          </w:rPr>
          <w:t>https://www.commondreams.org/views/2019/06/03/congress-stop-funding-duterte</w:t>
        </w:r>
      </w:hyperlink>
      <w:r w:rsidRPr="00443664">
        <w:rPr>
          <w:sz w:val="18"/>
          <w:szCs w:val="18"/>
        </w:rPr>
        <w:t>) // S.Y.</w:t>
      </w:r>
    </w:p>
    <w:p w14:paraId="4E586A85" w14:textId="77777777" w:rsidR="000054E7" w:rsidRDefault="000054E7" w:rsidP="000054E7">
      <w:pPr>
        <w:rPr>
          <w:rStyle w:val="Emphasis"/>
        </w:rPr>
      </w:pPr>
      <w:r w:rsidRPr="00443664">
        <w:rPr>
          <w:sz w:val="16"/>
        </w:rPr>
        <w:t xml:space="preserve">Election meddling has raised increasing alarm in U.S. politics since the election of Trump. Now, the same question racks the Philippines. Recently, </w:t>
      </w:r>
      <w:r w:rsidRPr="00443664">
        <w:rPr>
          <w:rStyle w:val="StyleUnderline"/>
        </w:rPr>
        <w:t xml:space="preserve">in a wash of election fraud, candidates backed by </w:t>
      </w:r>
      <w:r w:rsidRPr="00443664">
        <w:rPr>
          <w:sz w:val="16"/>
        </w:rPr>
        <w:t xml:space="preserve">Philippine President Rodrigo </w:t>
      </w:r>
      <w:r w:rsidRPr="00443664">
        <w:rPr>
          <w:rStyle w:val="StyleUnderline"/>
        </w:rPr>
        <w:t>Duterte swept the country’s</w:t>
      </w:r>
      <w:r w:rsidRPr="00443664">
        <w:rPr>
          <w:sz w:val="16"/>
        </w:rPr>
        <w:t xml:space="preserve"> </w:t>
      </w:r>
      <w:r w:rsidRPr="00443664">
        <w:rPr>
          <w:rStyle w:val="StyleUnderline"/>
        </w:rPr>
        <w:t>Senate</w:t>
      </w:r>
      <w:r w:rsidRPr="00443664">
        <w:rPr>
          <w:sz w:val="16"/>
        </w:rPr>
        <w:t xml:space="preserve"> — </w:t>
      </w:r>
      <w:r w:rsidRPr="00443664">
        <w:rPr>
          <w:rStyle w:val="StyleUnderline"/>
        </w:rPr>
        <w:t>including Ronald “</w:t>
      </w:r>
      <w:proofErr w:type="spellStart"/>
      <w:r w:rsidRPr="00443664">
        <w:rPr>
          <w:rStyle w:val="StyleUnderline"/>
        </w:rPr>
        <w:t>Bato</w:t>
      </w:r>
      <w:proofErr w:type="spellEnd"/>
      <w:r w:rsidRPr="00443664">
        <w:rPr>
          <w:rStyle w:val="StyleUnderline"/>
        </w:rPr>
        <w:t>” Dela Rosa</w:t>
      </w:r>
      <w:r w:rsidRPr="00443664">
        <w:rPr>
          <w:sz w:val="16"/>
        </w:rPr>
        <w:t xml:space="preserve">, former police chief and </w:t>
      </w:r>
      <w:r w:rsidRPr="00443664">
        <w:rPr>
          <w:rStyle w:val="StyleUnderline"/>
        </w:rPr>
        <w:t>architect of Duterte’s drug war</w:t>
      </w:r>
      <w:r w:rsidRPr="00443664">
        <w:rPr>
          <w:sz w:val="16"/>
        </w:rPr>
        <w:t xml:space="preserve">. Strangely, now that Duterte has seized control over every branch of government, he’s also become increasingly absent, resurfacing questions of his health and stability to be president. But if there’s one thing that’s clear from this election, it’s this: </w:t>
      </w:r>
      <w:r w:rsidRPr="00443664">
        <w:rPr>
          <w:rStyle w:val="StyleUnderline"/>
        </w:rPr>
        <w:t xml:space="preserve">Duterte’s administration has proved itself violent and corrupt once again, </w:t>
      </w:r>
      <w:r w:rsidRPr="00443664">
        <w:rPr>
          <w:rStyle w:val="Emphasis"/>
        </w:rPr>
        <w:t xml:space="preserve">worsening a </w:t>
      </w:r>
      <w:proofErr w:type="gramStart"/>
      <w:r w:rsidRPr="00443664">
        <w:rPr>
          <w:rStyle w:val="Emphasis"/>
        </w:rPr>
        <w:t>human rights</w:t>
      </w:r>
      <w:proofErr w:type="gramEnd"/>
      <w:r w:rsidRPr="00443664">
        <w:rPr>
          <w:rStyle w:val="Emphasis"/>
        </w:rPr>
        <w:t xml:space="preserve"> record whose severity has long merited an end of U.S. support</w:t>
      </w:r>
      <w:r w:rsidRPr="00443664">
        <w:rPr>
          <w:rStyle w:val="StyleUnderline"/>
        </w:rPr>
        <w:t>.</w:t>
      </w:r>
      <w:r w:rsidRPr="00443664">
        <w:rPr>
          <w:sz w:val="16"/>
        </w:rPr>
        <w:t xml:space="preserve"> </w:t>
      </w:r>
      <w:r w:rsidRPr="00443664">
        <w:rPr>
          <w:rStyle w:val="StyleUnderline"/>
        </w:rPr>
        <w:t xml:space="preserve">On top of rampant vote-buying, </w:t>
      </w:r>
      <w:r w:rsidRPr="00443664">
        <w:rPr>
          <w:rStyle w:val="Emphasis"/>
        </w:rPr>
        <w:t>evidence of</w:t>
      </w:r>
      <w:r w:rsidRPr="00443664">
        <w:rPr>
          <w:rStyle w:val="StyleUnderline"/>
        </w:rPr>
        <w:t xml:space="preserve"> dramatically increased </w:t>
      </w:r>
      <w:r w:rsidRPr="00443664">
        <w:rPr>
          <w:rStyle w:val="Emphasis"/>
        </w:rPr>
        <w:t>voter fraud and suppression is mounting</w:t>
      </w:r>
      <w:r w:rsidRPr="00443664">
        <w:rPr>
          <w:sz w:val="16"/>
        </w:rPr>
        <w:t xml:space="preserve">. </w:t>
      </w:r>
      <w:r w:rsidRPr="00443664">
        <w:rPr>
          <w:rStyle w:val="StyleUnderline"/>
        </w:rPr>
        <w:t xml:space="preserve">Over 10 times the number of </w:t>
      </w:r>
      <w:proofErr w:type="gramStart"/>
      <w:r w:rsidRPr="00443664">
        <w:rPr>
          <w:rStyle w:val="StyleUnderline"/>
        </w:rPr>
        <w:t>vote</w:t>
      </w:r>
      <w:proofErr w:type="gramEnd"/>
      <w:r w:rsidRPr="00443664">
        <w:rPr>
          <w:rStyle w:val="StyleUnderline"/>
        </w:rPr>
        <w:t xml:space="preserve"> counting machines malfunctioned during this election compared to 2016. Voters who selected opposition candidates discovered that their voter receipts showed that their votes had been tallied for Duterte’s slate instead</w:t>
      </w:r>
      <w:r w:rsidRPr="00443664">
        <w:rPr>
          <w:sz w:val="16"/>
        </w:rPr>
        <w:t xml:space="preserve">. </w:t>
      </w:r>
      <w:r w:rsidRPr="00443664">
        <w:rPr>
          <w:rStyle w:val="StyleUnderline"/>
        </w:rPr>
        <w:t>Some ballots allegedly omitted progressive party lists altogether, while viral social media posts falsely claimed that these had been “disqualified” for “destabilizing the government</w:t>
      </w:r>
      <w:r w:rsidRPr="00443664">
        <w:rPr>
          <w:sz w:val="16"/>
        </w:rPr>
        <w:t xml:space="preserve">.” </w:t>
      </w:r>
      <w:r w:rsidRPr="00443664">
        <w:rPr>
          <w:rStyle w:val="Emphasis"/>
        </w:rPr>
        <w:t>U.S. support has been critical to the rise of Duterte’s military and police.</w:t>
      </w:r>
      <w:r w:rsidRPr="00443664">
        <w:rPr>
          <w:sz w:val="16"/>
        </w:rPr>
        <w:t xml:space="preserve"> </w:t>
      </w:r>
      <w:r w:rsidRPr="00443664">
        <w:rPr>
          <w:rStyle w:val="StyleUnderline"/>
        </w:rPr>
        <w:t>After publicly reporting 0.4 percent of precincts’ results, the election commission’s servers suddenly shut down for seven hours. When they went back online, over 90 percent of results were in, proclaiming that Duterte’s picks had won the Upper House.</w:t>
      </w:r>
      <w:r w:rsidRPr="00443664">
        <w:rPr>
          <w:sz w:val="16"/>
        </w:rPr>
        <w:t xml:space="preserve"> For his part, </w:t>
      </w:r>
      <w:r w:rsidRPr="00443664">
        <w:rPr>
          <w:rStyle w:val="Emphasis"/>
        </w:rPr>
        <w:t>Duterte made a mockery of democracy</w:t>
      </w:r>
      <w:r w:rsidRPr="00443664">
        <w:rPr>
          <w:sz w:val="16"/>
        </w:rPr>
        <w:t xml:space="preserve">, </w:t>
      </w:r>
      <w:r w:rsidRPr="00443664">
        <w:rPr>
          <w:rStyle w:val="StyleUnderline"/>
        </w:rPr>
        <w:t>commenting that vote-buying is “integral”</w:t>
      </w:r>
      <w:r w:rsidRPr="00443664">
        <w:rPr>
          <w:sz w:val="16"/>
        </w:rPr>
        <w:t xml:space="preserve"> and “there’s no one who doesn’t buy votes.” </w:t>
      </w:r>
      <w:r w:rsidRPr="00443664">
        <w:rPr>
          <w:rStyle w:val="StyleUnderline"/>
        </w:rPr>
        <w:t xml:space="preserve">Then there’s the intimidation by the Philippine armed forces, </w:t>
      </w:r>
      <w:r w:rsidRPr="00443664">
        <w:rPr>
          <w:sz w:val="16"/>
        </w:rPr>
        <w:t xml:space="preserve">who increasingly function as Duterte’s goons — </w:t>
      </w:r>
      <w:r w:rsidRPr="00443664">
        <w:rPr>
          <w:rStyle w:val="StyleUnderline"/>
        </w:rPr>
        <w:t>not only through his infamous “drug war,” but during the elections too. In Manila, uniformed police distributed propaganda newsletters maligning and red-baiting progressive candidates</w:t>
      </w:r>
      <w:r w:rsidRPr="00443664">
        <w:rPr>
          <w:sz w:val="16"/>
        </w:rPr>
        <w:t>, a McCarthy-era tactic used not only to intimidate, but to target and kill activists. Across the country</w:t>
      </w:r>
      <w:r w:rsidRPr="00443664">
        <w:rPr>
          <w:rStyle w:val="StyleUnderline"/>
        </w:rPr>
        <w:t xml:space="preserve">, volunteers for the progressive </w:t>
      </w:r>
      <w:proofErr w:type="spellStart"/>
      <w:r w:rsidRPr="00443664">
        <w:rPr>
          <w:rStyle w:val="StyleUnderline"/>
        </w:rPr>
        <w:t>Makabayan</w:t>
      </w:r>
      <w:proofErr w:type="spellEnd"/>
      <w:r w:rsidRPr="00443664">
        <w:rPr>
          <w:rStyle w:val="StyleUnderline"/>
        </w:rPr>
        <w:t xml:space="preserve"> bloc received death threats and voters were intimidated through misinformation. Overseas,</w:t>
      </w:r>
      <w:r w:rsidRPr="00443664">
        <w:rPr>
          <w:sz w:val="16"/>
        </w:rPr>
        <w:t xml:space="preserve"> </w:t>
      </w:r>
      <w:r w:rsidRPr="00443664">
        <w:rPr>
          <w:rStyle w:val="Emphasis"/>
        </w:rPr>
        <w:t>millions of overseas Filipinos have been disenfranchised</w:t>
      </w:r>
      <w:r w:rsidRPr="00443664">
        <w:rPr>
          <w:sz w:val="16"/>
        </w:rPr>
        <w:t xml:space="preserve">, and their votes left uncounted. One voter, </w:t>
      </w:r>
      <w:proofErr w:type="spellStart"/>
      <w:r w:rsidRPr="00443664">
        <w:rPr>
          <w:sz w:val="16"/>
        </w:rPr>
        <w:t>Dominico</w:t>
      </w:r>
      <w:proofErr w:type="spellEnd"/>
      <w:r w:rsidRPr="00443664">
        <w:rPr>
          <w:sz w:val="16"/>
        </w:rPr>
        <w:t xml:space="preserve"> Vega, who has been organizing students at California State University Northridge to lobby for a congressional hearing on the Philippines, expressed: “The Philippines can feel so far from the San Fernando Valley, but </w:t>
      </w:r>
      <w:r w:rsidRPr="00443664">
        <w:rPr>
          <w:rStyle w:val="StyleUnderline"/>
        </w:rPr>
        <w:t>when friends and family become victims of Duterte’s human rights abuses, it hits close to home</w:t>
      </w:r>
      <w:r w:rsidRPr="00443664">
        <w:rPr>
          <w:sz w:val="16"/>
        </w:rPr>
        <w:t xml:space="preserve">. Elections should not silence us.” Vega is right in his call for a congressional hearing on the Philippines: U.S. support has been critical to the rise of Duterte’s military and police. </w:t>
      </w:r>
      <w:r w:rsidRPr="00443664">
        <w:rPr>
          <w:rStyle w:val="StyleUnderline"/>
        </w:rPr>
        <w:t>Duterte’s regime is the largest recipient of U.S. military aid in East and Southeast Asia.</w:t>
      </w:r>
      <w:r w:rsidRPr="00443664">
        <w:rPr>
          <w:sz w:val="16"/>
        </w:rPr>
        <w:t xml:space="preserve"> </w:t>
      </w:r>
      <w:r w:rsidRPr="00443664">
        <w:rPr>
          <w:rStyle w:val="StyleUnderline"/>
        </w:rPr>
        <w:t xml:space="preserve">In 2018, the U.S. sent over </w:t>
      </w:r>
      <w:r w:rsidRPr="00443664">
        <w:rPr>
          <w:rStyle w:val="Emphasis"/>
        </w:rPr>
        <w:t>$193.5 million in military aid</w:t>
      </w:r>
      <w:r w:rsidRPr="00443664">
        <w:rPr>
          <w:rStyle w:val="StyleUnderline"/>
        </w:rPr>
        <w:t xml:space="preserve"> to the Philippine military and police, </w:t>
      </w:r>
      <w:r w:rsidRPr="00443664">
        <w:rPr>
          <w:rStyle w:val="Emphasis"/>
        </w:rPr>
        <w:t>not including arms sales</w:t>
      </w:r>
      <w:r w:rsidRPr="00443664">
        <w:rPr>
          <w:sz w:val="16"/>
        </w:rPr>
        <w:t xml:space="preserve">, </w:t>
      </w:r>
      <w:r w:rsidRPr="00443664">
        <w:rPr>
          <w:rStyle w:val="StyleUnderline"/>
        </w:rPr>
        <w:t>and donated equipment of unreported value. The U.S. helped inaugurate Duterte’s drug war, which has now claimed as many as 27,000 lives, by giving the police $32 million for equipment and training in “policing standards” — clearly detrimental when it comes to human rights</w:t>
      </w:r>
      <w:r w:rsidRPr="00443664">
        <w:rPr>
          <w:sz w:val="16"/>
        </w:rPr>
        <w:t xml:space="preserve">. Less publicized in the U.S., </w:t>
      </w:r>
      <w:r w:rsidRPr="00443664">
        <w:rPr>
          <w:rStyle w:val="StyleUnderline"/>
        </w:rPr>
        <w:t xml:space="preserve">Duterte has imposed martial law on the island of Mindanao since 2017. Increased militarization and bombings there, </w:t>
      </w:r>
      <w:r w:rsidRPr="00443664">
        <w:rPr>
          <w:rStyle w:val="Emphasis"/>
        </w:rPr>
        <w:t>backed by U.S. drones, advisors, and special forces</w:t>
      </w:r>
      <w:r w:rsidRPr="00443664">
        <w:rPr>
          <w:rStyle w:val="StyleUnderline"/>
        </w:rPr>
        <w:t>, have caused the displacement of some 450,000 civilians</w:t>
      </w:r>
      <w:r w:rsidRPr="00443664">
        <w:rPr>
          <w:sz w:val="16"/>
        </w:rPr>
        <w:t xml:space="preserve">. </w:t>
      </w:r>
      <w:r w:rsidRPr="00443664">
        <w:rPr>
          <w:rStyle w:val="StyleUnderline"/>
        </w:rPr>
        <w:t>Philippine soldiers and paramilitaries are</w:t>
      </w:r>
      <w:r w:rsidRPr="00443664">
        <w:rPr>
          <w:sz w:val="16"/>
        </w:rPr>
        <w:t xml:space="preserve"> meanwhile </w:t>
      </w:r>
      <w:r w:rsidRPr="00443664">
        <w:rPr>
          <w:rStyle w:val="StyleUnderline"/>
        </w:rPr>
        <w:t>committing atrocities against indigenous communities</w:t>
      </w:r>
      <w:r w:rsidRPr="00443664">
        <w:rPr>
          <w:sz w:val="16"/>
        </w:rPr>
        <w:t xml:space="preserve"> who oppose the encroachments of logging and mining conglomerates. </w:t>
      </w:r>
      <w:r w:rsidRPr="00443664">
        <w:rPr>
          <w:rStyle w:val="StyleUnderline"/>
        </w:rPr>
        <w:t xml:space="preserve">U.S. military aid, </w:t>
      </w:r>
      <w:r w:rsidRPr="00443664">
        <w:rPr>
          <w:sz w:val="16"/>
        </w:rPr>
        <w:t xml:space="preserve">often through secretive and unaccountable conduits </w:t>
      </w:r>
      <w:r w:rsidRPr="00443664">
        <w:rPr>
          <w:rStyle w:val="StyleUnderline"/>
        </w:rPr>
        <w:t>in the name of the War on Terror,</w:t>
      </w:r>
      <w:r w:rsidRPr="00443664">
        <w:rPr>
          <w:sz w:val="16"/>
        </w:rPr>
        <w:t xml:space="preserve"> </w:t>
      </w:r>
      <w:r w:rsidRPr="00443664">
        <w:rPr>
          <w:rStyle w:val="StyleUnderline"/>
        </w:rPr>
        <w:t>is only making this internal conflict and the overall human rights crisis worse</w:t>
      </w:r>
      <w:r w:rsidRPr="00443664">
        <w:rPr>
          <w:sz w:val="16"/>
        </w:rPr>
        <w:t xml:space="preserve">. U.S. military aid, often through secretive and unaccountable conduits in the name of the War on Terror, is only making this internal conflict and the overall human rights crisis worse. </w:t>
      </w:r>
      <w:r w:rsidRPr="00443664">
        <w:rPr>
          <w:rStyle w:val="StyleUnderline"/>
        </w:rPr>
        <w:t>U.S. military aid</w:t>
      </w:r>
      <w:r w:rsidRPr="00443664">
        <w:rPr>
          <w:sz w:val="16"/>
        </w:rPr>
        <w:t xml:space="preserve"> does not serve to defend the Philippines against invaders — rather, it </w:t>
      </w:r>
      <w:r w:rsidRPr="00443664">
        <w:rPr>
          <w:rStyle w:val="StyleUnderline"/>
        </w:rPr>
        <w:t xml:space="preserve">is being turned </w:t>
      </w:r>
      <w:r w:rsidRPr="00443664">
        <w:rPr>
          <w:rStyle w:val="StyleUnderline"/>
        </w:rPr>
        <w:lastRenderedPageBreak/>
        <w:t>against the vulnerable and marginalized, the journalists and human rights defenders, the dissenters. History has shown that when the U.S. has made geopolitical calculations at the expense of people’s human rights, that has only fomented insecurity in the form of utter collapse. As the biggest military power</w:t>
      </w:r>
      <w:r w:rsidRPr="00443664">
        <w:rPr>
          <w:sz w:val="16"/>
        </w:rPr>
        <w:t xml:space="preserve"> around the globe by far, </w:t>
      </w:r>
      <w:r w:rsidRPr="00443664">
        <w:rPr>
          <w:rStyle w:val="Emphasis"/>
        </w:rPr>
        <w:t>the U.S. should prioritize stopping support to Duterte.</w:t>
      </w:r>
      <w:r w:rsidRPr="00443664">
        <w:rPr>
          <w:sz w:val="16"/>
        </w:rPr>
        <w:t xml:space="preserve"> </w:t>
      </w:r>
      <w:r w:rsidRPr="00443664">
        <w:rPr>
          <w:rStyle w:val="StyleUnderline"/>
        </w:rPr>
        <w:t xml:space="preserve">An overblown military presence in Asia Pacific only </w:t>
      </w:r>
      <w:r w:rsidRPr="00443664">
        <w:rPr>
          <w:rStyle w:val="Emphasis"/>
        </w:rPr>
        <w:t>invites</w:t>
      </w:r>
      <w:r w:rsidRPr="00443664">
        <w:rPr>
          <w:rStyle w:val="StyleUnderline"/>
        </w:rPr>
        <w:t xml:space="preserve"> an </w:t>
      </w:r>
      <w:r w:rsidRPr="00443664">
        <w:rPr>
          <w:rStyle w:val="Emphasis"/>
        </w:rPr>
        <w:t>arms race with China</w:t>
      </w:r>
      <w:r w:rsidRPr="00443664">
        <w:rPr>
          <w:sz w:val="16"/>
        </w:rPr>
        <w:t xml:space="preserve">. </w:t>
      </w:r>
      <w:r w:rsidRPr="00443664">
        <w:rPr>
          <w:rStyle w:val="StyleUnderline"/>
        </w:rPr>
        <w:t>We must stop relying on militarization to ensure security</w:t>
      </w:r>
      <w:r w:rsidRPr="00443664">
        <w:rPr>
          <w:sz w:val="16"/>
        </w:rPr>
        <w:t xml:space="preserve">. Last month, the San Francisco Board of Supervisors condemned Duterte’s human rights abuses and called for a congressional hearing on the U.S. funds fueling the violations, responding to the concerns of Filipino residents in the Bay area. Other U.S. cities should do the same. But most of all, in solidarity with movements for democracy, human rights, and social justice in the Philippines, </w:t>
      </w:r>
      <w:r w:rsidRPr="00443664">
        <w:rPr>
          <w:rStyle w:val="Emphasis"/>
        </w:rPr>
        <w:t xml:space="preserve">Congress must exercise its full powers of oversight to end the military aid and arms sales to Duterte’s regime. </w:t>
      </w:r>
    </w:p>
    <w:p w14:paraId="74F1B765" w14:textId="01379E99" w:rsidR="0016137E" w:rsidRDefault="0016137E" w:rsidP="0016137E">
      <w:pPr>
        <w:pStyle w:val="Heading3"/>
      </w:pPr>
      <w:r>
        <w:lastRenderedPageBreak/>
        <w:t>Alt Cause – Illicit Market</w:t>
      </w:r>
    </w:p>
    <w:p w14:paraId="30FB455C" w14:textId="313ED341" w:rsidR="000054E7" w:rsidRDefault="000054E7" w:rsidP="000054E7">
      <w:pPr>
        <w:pStyle w:val="Heading4"/>
      </w:pPr>
      <w:r>
        <w:t xml:space="preserve">Alt causes – the </w:t>
      </w:r>
      <w:r w:rsidR="0016137E">
        <w:t>illicit</w:t>
      </w:r>
      <w:r>
        <w:t xml:space="preserve"> market has stayed strong despite scrutiny</w:t>
      </w:r>
    </w:p>
    <w:p w14:paraId="32A0BA7B" w14:textId="77777777" w:rsidR="000054E7" w:rsidRPr="00C4281F" w:rsidRDefault="000054E7" w:rsidP="000054E7">
      <w:r w:rsidRPr="0069194F">
        <w:rPr>
          <w:rStyle w:val="Style13ptBold"/>
        </w:rPr>
        <w:t>AFP 13</w:t>
      </w:r>
      <w:r>
        <w:t xml:space="preserve"> – </w:t>
      </w:r>
      <w:r w:rsidRPr="0069194F">
        <w:rPr>
          <w:sz w:val="16"/>
          <w:szCs w:val="16"/>
        </w:rPr>
        <w:t>(</w:t>
      </w:r>
      <w:proofErr w:type="spellStart"/>
      <w:r w:rsidRPr="0069194F">
        <w:rPr>
          <w:sz w:val="16"/>
          <w:szCs w:val="16"/>
        </w:rPr>
        <w:t>Agence</w:t>
      </w:r>
      <w:proofErr w:type="spellEnd"/>
      <w:r w:rsidRPr="0069194F">
        <w:rPr>
          <w:sz w:val="16"/>
          <w:szCs w:val="16"/>
        </w:rPr>
        <w:t xml:space="preserve"> France Presse, global news agency delivering fast, accurate, in-depth coverage of the events shaping our world, “Philippines’ Black Market For Guns Thrives In Absence Of Trust In Security Forces,” HuffPost, </w:t>
      </w:r>
      <w:hyperlink r:id="rId86" w:history="1">
        <w:r w:rsidRPr="0069194F">
          <w:rPr>
            <w:rStyle w:val="Hyperlink"/>
            <w:sz w:val="16"/>
            <w:szCs w:val="16"/>
          </w:rPr>
          <w:t>https://www.huffpost.com/entry/philippines-guns-black-market_n_3058567?guccounter=1&amp;guce_referrer=aHR0cHM6Ly93d3cuZ29vZ2xlLmNvbS8&amp;guce_referrer_sig=AQAAAJPBoR0iKdockltuIwg1L9JB1HgKEU_dNIYK0JuTteZ4KY-5Q2NxUFdfwL36jQsTn-bwnRVKNY7igPJ4r400jR4hNMJD5YHng_tusXWcxzcnk2ZXuI5qRBseikRVsJafzhS5NVJAdhLL8WgZZByWmY9U_NzB4y06LRvCKKskQTlE</w:t>
        </w:r>
      </w:hyperlink>
      <w:r w:rsidRPr="0069194F">
        <w:rPr>
          <w:sz w:val="16"/>
          <w:szCs w:val="16"/>
        </w:rPr>
        <w:t>) // S.Y.</w:t>
      </w:r>
    </w:p>
    <w:p w14:paraId="5B1ED547" w14:textId="77777777" w:rsidR="000054E7" w:rsidRDefault="000054E7" w:rsidP="000054E7">
      <w:pPr>
        <w:rPr>
          <w:sz w:val="16"/>
        </w:rPr>
      </w:pPr>
      <w:r w:rsidRPr="00C4281F">
        <w:rPr>
          <w:sz w:val="16"/>
        </w:rPr>
        <w:t xml:space="preserve">Bespectacled and clean shaven, 37-year-old </w:t>
      </w:r>
      <w:proofErr w:type="spellStart"/>
      <w:r w:rsidRPr="00C4281F">
        <w:rPr>
          <w:sz w:val="16"/>
        </w:rPr>
        <w:t>Jomari</w:t>
      </w:r>
      <w:proofErr w:type="spellEnd"/>
      <w:r w:rsidRPr="00C4281F">
        <w:rPr>
          <w:sz w:val="16"/>
        </w:rPr>
        <w:t xml:space="preserve"> </w:t>
      </w:r>
      <w:proofErr w:type="spellStart"/>
      <w:r w:rsidRPr="00C4281F">
        <w:rPr>
          <w:sz w:val="16"/>
        </w:rPr>
        <w:t>Paraas</w:t>
      </w:r>
      <w:proofErr w:type="spellEnd"/>
      <w:r w:rsidRPr="00C4281F">
        <w:rPr>
          <w:sz w:val="16"/>
        </w:rPr>
        <w:t xml:space="preserve"> could pass for a typical office employee in the Philippines, except he has six guns in his backpack that he will soon sell. The father-of-two is a prolific player in </w:t>
      </w:r>
      <w:r w:rsidRPr="00C4281F">
        <w:rPr>
          <w:rStyle w:val="StyleUnderline"/>
        </w:rPr>
        <w:t>the country’s</w:t>
      </w:r>
      <w:r w:rsidRPr="00C4281F">
        <w:rPr>
          <w:sz w:val="16"/>
        </w:rPr>
        <w:t xml:space="preserve"> enormous and lucrative </w:t>
      </w:r>
      <w:r w:rsidRPr="00C4281F">
        <w:rPr>
          <w:rStyle w:val="StyleUnderline"/>
        </w:rPr>
        <w:t>weapons black market</w:t>
      </w:r>
      <w:r w:rsidRPr="00C4281F">
        <w:rPr>
          <w:sz w:val="16"/>
        </w:rPr>
        <w:t xml:space="preserve">, which </w:t>
      </w:r>
      <w:r w:rsidRPr="00C4281F">
        <w:rPr>
          <w:rStyle w:val="StyleUnderline"/>
        </w:rPr>
        <w:t>has been under scrutiny following a spate of high-profile massacres and shoot-outs</w:t>
      </w:r>
      <w:r w:rsidRPr="00C4281F">
        <w:rPr>
          <w:sz w:val="16"/>
        </w:rPr>
        <w:t xml:space="preserve"> this year. “Why do I trade guns? Because there is a demand for it. And </w:t>
      </w:r>
      <w:proofErr w:type="gramStart"/>
      <w:r w:rsidRPr="00C4281F">
        <w:rPr>
          <w:sz w:val="16"/>
        </w:rPr>
        <w:t>it’s</w:t>
      </w:r>
      <w:proofErr w:type="gramEnd"/>
      <w:r w:rsidRPr="00C4281F">
        <w:rPr>
          <w:sz w:val="16"/>
        </w:rPr>
        <w:t xml:space="preserve"> extra income,” said </w:t>
      </w:r>
      <w:proofErr w:type="spellStart"/>
      <w:r w:rsidRPr="00C4281F">
        <w:rPr>
          <w:sz w:val="16"/>
        </w:rPr>
        <w:t>Paraas</w:t>
      </w:r>
      <w:proofErr w:type="spellEnd"/>
      <w:r w:rsidRPr="00C4281F">
        <w:rPr>
          <w:sz w:val="16"/>
        </w:rPr>
        <w:t xml:space="preserve">, a former communist guerrilla whose day job as a community </w:t>
      </w:r>
      <w:proofErr w:type="spellStart"/>
      <w:r w:rsidRPr="00C4281F">
        <w:rPr>
          <w:sz w:val="16"/>
        </w:rPr>
        <w:t>organiser</w:t>
      </w:r>
      <w:proofErr w:type="spellEnd"/>
      <w:r w:rsidRPr="00C4281F">
        <w:rPr>
          <w:sz w:val="16"/>
        </w:rPr>
        <w:t xml:space="preserve"> for a non-government </w:t>
      </w:r>
      <w:proofErr w:type="spellStart"/>
      <w:r w:rsidRPr="00C4281F">
        <w:rPr>
          <w:sz w:val="16"/>
        </w:rPr>
        <w:t>organisation</w:t>
      </w:r>
      <w:proofErr w:type="spellEnd"/>
      <w:r w:rsidRPr="00C4281F">
        <w:rPr>
          <w:sz w:val="16"/>
        </w:rPr>
        <w:t xml:space="preserve"> is not enough to pay his bills. Speaking to AFP in a crowded Manila slum where he was planning to sell the six guns, </w:t>
      </w:r>
      <w:proofErr w:type="spellStart"/>
      <w:r w:rsidRPr="00C4281F">
        <w:rPr>
          <w:sz w:val="16"/>
        </w:rPr>
        <w:t>Paraas</w:t>
      </w:r>
      <w:proofErr w:type="spellEnd"/>
      <w:r w:rsidRPr="00C4281F">
        <w:rPr>
          <w:sz w:val="16"/>
        </w:rPr>
        <w:t xml:space="preserve"> said he had been a firearms trader for more than a decade, starting in his late 20s when he quit the rebel movement. </w:t>
      </w:r>
      <w:proofErr w:type="spellStart"/>
      <w:r w:rsidRPr="00C4281F">
        <w:rPr>
          <w:sz w:val="16"/>
        </w:rPr>
        <w:t>Paraas</w:t>
      </w:r>
      <w:proofErr w:type="spellEnd"/>
      <w:r w:rsidRPr="00C4281F">
        <w:rPr>
          <w:sz w:val="16"/>
        </w:rPr>
        <w:t xml:space="preserve"> is a </w:t>
      </w:r>
      <w:proofErr w:type="gramStart"/>
      <w:r w:rsidRPr="00C4281F">
        <w:rPr>
          <w:sz w:val="16"/>
        </w:rPr>
        <w:t>made up</w:t>
      </w:r>
      <w:proofErr w:type="gramEnd"/>
      <w:r w:rsidRPr="00C4281F">
        <w:rPr>
          <w:sz w:val="16"/>
        </w:rPr>
        <w:t xml:space="preserve"> name for security reasons, but his real identity has been vetted by a Filipino expert on security issues who advises local law enforcement officials on the gun trade. </w:t>
      </w:r>
      <w:proofErr w:type="spellStart"/>
      <w:r w:rsidRPr="00C4281F">
        <w:rPr>
          <w:sz w:val="16"/>
        </w:rPr>
        <w:t>Paraas</w:t>
      </w:r>
      <w:proofErr w:type="spellEnd"/>
      <w:r w:rsidRPr="00C4281F">
        <w:rPr>
          <w:sz w:val="16"/>
        </w:rPr>
        <w:t xml:space="preserve"> started selling used guns and knock-offs of foreign brands made by illegal gunsmiths in the central and southern Philippines, before moving to more expensive weapons smuggled from abroad. The</w:t>
      </w:r>
      <w:r w:rsidRPr="00C4281F">
        <w:rPr>
          <w:rStyle w:val="StyleUnderline"/>
        </w:rPr>
        <w:t xml:space="preserve"> American-made .22 </w:t>
      </w:r>
      <w:proofErr w:type="spellStart"/>
      <w:r w:rsidRPr="00C4281F">
        <w:rPr>
          <w:rStyle w:val="StyleUnderline"/>
        </w:rPr>
        <w:t>calibre</w:t>
      </w:r>
      <w:proofErr w:type="spellEnd"/>
      <w:r w:rsidRPr="00C4281F">
        <w:rPr>
          <w:rStyle w:val="StyleUnderline"/>
        </w:rPr>
        <w:t xml:space="preserve"> Magnum Black Widow revolvers in his bag were ordered by a buyer through a shadowy network of small-time gun runners who take advantage of the city’s urban squalor to peddle their deadly wares. Their clients range from security-conscious house wives to slum dwellers and members of “private armies” employed by political warlords</w:t>
      </w:r>
      <w:r w:rsidRPr="00C4281F">
        <w:rPr>
          <w:sz w:val="16"/>
        </w:rPr>
        <w:t xml:space="preserve">. “They are light and easy to move, and in demand from many people because they primarily use it for </w:t>
      </w:r>
      <w:proofErr w:type="spellStart"/>
      <w:r w:rsidRPr="00C4281F">
        <w:rPr>
          <w:sz w:val="16"/>
        </w:rPr>
        <w:t>self-defence</w:t>
      </w:r>
      <w:proofErr w:type="spellEnd"/>
      <w:r w:rsidRPr="00C4281F">
        <w:rPr>
          <w:sz w:val="16"/>
        </w:rPr>
        <w:t xml:space="preserve">,” </w:t>
      </w:r>
      <w:proofErr w:type="spellStart"/>
      <w:r w:rsidRPr="00C4281F">
        <w:rPr>
          <w:sz w:val="16"/>
        </w:rPr>
        <w:t>Paraas</w:t>
      </w:r>
      <w:proofErr w:type="spellEnd"/>
      <w:r w:rsidRPr="00C4281F">
        <w:rPr>
          <w:sz w:val="16"/>
        </w:rPr>
        <w:t xml:space="preserve"> said of the revolvers, which he sells for 5,000 pesos (120 dollars) each. “</w:t>
      </w:r>
      <w:r w:rsidRPr="00C4281F">
        <w:rPr>
          <w:rStyle w:val="StyleUnderline"/>
        </w:rPr>
        <w:t xml:space="preserve">Higher </w:t>
      </w:r>
      <w:proofErr w:type="spellStart"/>
      <w:r w:rsidRPr="00C4281F">
        <w:rPr>
          <w:rStyle w:val="StyleUnderline"/>
        </w:rPr>
        <w:t>calibre</w:t>
      </w:r>
      <w:proofErr w:type="spellEnd"/>
      <w:r w:rsidRPr="00C4281F">
        <w:rPr>
          <w:rStyle w:val="StyleUnderline"/>
        </w:rPr>
        <w:t xml:space="preserve"> guns and automatic rifles can also be bought, at a higher price.” The proliferation of firearms in the Philippines has been in the spotlight since January, following a series of shooting-related deaths, including of two children hit by stray bullets on New Year’s Eve.</w:t>
      </w:r>
      <w:r w:rsidRPr="00C4281F">
        <w:rPr>
          <w:sz w:val="16"/>
        </w:rPr>
        <w:t xml:space="preserve"> A drugs-crazed gunman also killed seven people in a slum rampage, and a shoot-out linked to a gambling turf war left 13 dead, among them corrupt police and military officers. </w:t>
      </w:r>
      <w:r w:rsidRPr="00C4281F">
        <w:rPr>
          <w:rStyle w:val="StyleUnderline"/>
        </w:rPr>
        <w:t xml:space="preserve">The Philippines has a strong gun culture dating back centuries, with a history of armed struggle against Spanish and US colonial rulers. Today, people typically carry guns because they lack confidence in the country’s security forces to protect the public, according to security analysts and firearms traders. There were 1.2 million registered firearms in the Philippines last year, </w:t>
      </w:r>
      <w:r w:rsidRPr="00C4281F">
        <w:rPr>
          <w:rStyle w:val="Emphasis"/>
        </w:rPr>
        <w:t>with another 600,000 unlicensed</w:t>
      </w:r>
      <w:r w:rsidRPr="00C4281F">
        <w:rPr>
          <w:rStyle w:val="StyleUnderline"/>
        </w:rPr>
        <w:t xml:space="preserve"> </w:t>
      </w:r>
      <w:r w:rsidRPr="00C4281F">
        <w:rPr>
          <w:rStyle w:val="Emphasis"/>
        </w:rPr>
        <w:t>firearms</w:t>
      </w:r>
      <w:r w:rsidRPr="00C4281F">
        <w:rPr>
          <w:rStyle w:val="StyleUnderline"/>
        </w:rPr>
        <w:t xml:space="preserve"> in circulation</w:t>
      </w:r>
      <w:r w:rsidRPr="00C4281F">
        <w:rPr>
          <w:sz w:val="16"/>
        </w:rPr>
        <w:t xml:space="preserve">, according to national police data. </w:t>
      </w:r>
      <w:r w:rsidRPr="00C4281F">
        <w:rPr>
          <w:rStyle w:val="StyleUnderline"/>
        </w:rPr>
        <w:t xml:space="preserve">Getting a license to own a conventional gun is easy, subject to police clearance and security checks that include psychological tests, and firearms shops sit alongside clothes outlets in malls. But </w:t>
      </w:r>
      <w:r w:rsidRPr="00C4281F">
        <w:rPr>
          <w:rStyle w:val="Emphasis"/>
        </w:rPr>
        <w:t>getting one without a police clearance can be even easier</w:t>
      </w:r>
      <w:r w:rsidRPr="00C4281F">
        <w:rPr>
          <w:rStyle w:val="StyleUnderline"/>
        </w:rPr>
        <w:t>.</w:t>
      </w:r>
      <w:r w:rsidRPr="00C4281F">
        <w:rPr>
          <w:sz w:val="16"/>
        </w:rPr>
        <w:t xml:space="preserve"> Security analyst Ed </w:t>
      </w:r>
      <w:proofErr w:type="spellStart"/>
      <w:r w:rsidRPr="00C4281F">
        <w:rPr>
          <w:sz w:val="16"/>
        </w:rPr>
        <w:t>Quitoriano</w:t>
      </w:r>
      <w:proofErr w:type="spellEnd"/>
      <w:r w:rsidRPr="00C4281F">
        <w:rPr>
          <w:sz w:val="16"/>
        </w:rPr>
        <w:t xml:space="preserve">, who regularly advises foreign embassies on threat issues, said </w:t>
      </w:r>
      <w:r w:rsidRPr="00C4281F">
        <w:rPr>
          <w:rStyle w:val="StyleUnderline"/>
        </w:rPr>
        <w:t>there could be as many as four million unlicensed guns across the country</w:t>
      </w:r>
      <w:r w:rsidRPr="00C4281F">
        <w:rPr>
          <w:sz w:val="16"/>
        </w:rPr>
        <w:t xml:space="preserve">. The gun culture can be unsettling, particularly for foreign visitors. Private security guards with loaded, sawn-off shotguns infest the crime-plagued cities, protecting small and large private businesses. Traffic wardens </w:t>
      </w:r>
      <w:proofErr w:type="spellStart"/>
      <w:r w:rsidRPr="00C4281F">
        <w:rPr>
          <w:sz w:val="16"/>
        </w:rPr>
        <w:t>deputised</w:t>
      </w:r>
      <w:proofErr w:type="spellEnd"/>
      <w:r w:rsidRPr="00C4281F">
        <w:rPr>
          <w:sz w:val="16"/>
        </w:rPr>
        <w:t xml:space="preserve"> by the police but with little security training stand at intersections with revolvers hanging off their hips. Restaurants, nightclubs and banks often have signs asking patrons to leave their firearms at entrance counters. Foreigners are warned by long-time expatriates to avoid any incident that could escalate into violence, because of the potential for a gun to be used on them. This month an Australian man was shot in the head from point blank range at a beach resort he managed, with police suspecting an aggrieved former staff member may have ordered the murder. </w:t>
      </w:r>
      <w:r w:rsidRPr="00C4281F">
        <w:rPr>
          <w:rStyle w:val="StyleUnderline"/>
        </w:rPr>
        <w:t xml:space="preserve">President </w:t>
      </w:r>
      <w:proofErr w:type="spellStart"/>
      <w:r w:rsidRPr="00C4281F">
        <w:rPr>
          <w:rStyle w:val="StyleUnderline"/>
        </w:rPr>
        <w:t>Benigno</w:t>
      </w:r>
      <w:proofErr w:type="spellEnd"/>
      <w:r w:rsidRPr="00C4281F">
        <w:rPr>
          <w:rStyle w:val="StyleUnderline"/>
        </w:rPr>
        <w:t xml:space="preserve"> Aquino launched a high-profile campaign at the start of the year to get unlicensed guns off the streets. But government data shows </w:t>
      </w:r>
      <w:r w:rsidRPr="00C4281F">
        <w:rPr>
          <w:rStyle w:val="Emphasis"/>
        </w:rPr>
        <w:t xml:space="preserve">this has so far netted fewer </w:t>
      </w:r>
      <w:proofErr w:type="spellStart"/>
      <w:r w:rsidRPr="00C4281F">
        <w:rPr>
          <w:rStyle w:val="Emphasis"/>
        </w:rPr>
        <w:t>that</w:t>
      </w:r>
      <w:proofErr w:type="spellEnd"/>
      <w:r w:rsidRPr="00C4281F">
        <w:rPr>
          <w:rStyle w:val="Emphasis"/>
        </w:rPr>
        <w:t xml:space="preserve"> 2,200 firearms</w:t>
      </w:r>
      <w:r w:rsidRPr="00C4281F">
        <w:rPr>
          <w:rStyle w:val="StyleUnderline"/>
        </w:rPr>
        <w:t xml:space="preserve">, highlighting what </w:t>
      </w:r>
      <w:proofErr w:type="spellStart"/>
      <w:r w:rsidRPr="00C4281F">
        <w:rPr>
          <w:rStyle w:val="StyleUnderline"/>
        </w:rPr>
        <w:t>Quitoriano</w:t>
      </w:r>
      <w:proofErr w:type="spellEnd"/>
      <w:r w:rsidRPr="00C4281F">
        <w:rPr>
          <w:rStyle w:val="StyleUnderline"/>
        </w:rPr>
        <w:t xml:space="preserve"> said was the government’s lack of resolve and capabilities to tackle the issue.</w:t>
      </w:r>
      <w:r w:rsidRPr="00C4281F">
        <w:rPr>
          <w:sz w:val="16"/>
        </w:rPr>
        <w:t xml:space="preserve"> </w:t>
      </w:r>
      <w:proofErr w:type="spellStart"/>
      <w:r w:rsidRPr="00C4281F">
        <w:rPr>
          <w:sz w:val="16"/>
        </w:rPr>
        <w:t>Quitoriano</w:t>
      </w:r>
      <w:proofErr w:type="spellEnd"/>
      <w:r w:rsidRPr="00C4281F">
        <w:rPr>
          <w:sz w:val="16"/>
        </w:rPr>
        <w:t xml:space="preserve"> said many </w:t>
      </w:r>
      <w:r w:rsidRPr="00C4281F">
        <w:rPr>
          <w:rStyle w:val="StyleUnderline"/>
        </w:rPr>
        <w:t xml:space="preserve">powerful figures, including soldiers, police and politicians, profited from the firearms trade, part of a </w:t>
      </w:r>
      <w:r w:rsidRPr="00C4281F">
        <w:rPr>
          <w:rStyle w:val="Emphasis"/>
        </w:rPr>
        <w:t>huge corruption problem</w:t>
      </w:r>
      <w:r w:rsidRPr="00C4281F">
        <w:rPr>
          <w:rStyle w:val="StyleUnderline"/>
        </w:rPr>
        <w:t xml:space="preserve"> that </w:t>
      </w:r>
      <w:r w:rsidRPr="00C4281F">
        <w:rPr>
          <w:rStyle w:val="Emphasis"/>
        </w:rPr>
        <w:t>plagues all sectors of society</w:t>
      </w:r>
      <w:r w:rsidRPr="00C4281F">
        <w:rPr>
          <w:rStyle w:val="StyleUnderline"/>
        </w:rPr>
        <w:t xml:space="preserve">. “Many of the unlicensed guns that leak into the grey market actually </w:t>
      </w:r>
      <w:r w:rsidRPr="00C4281F">
        <w:rPr>
          <w:rStyle w:val="Emphasis"/>
        </w:rPr>
        <w:t>come from legal imports</w:t>
      </w:r>
      <w:r w:rsidRPr="00C4281F">
        <w:rPr>
          <w:rStyle w:val="StyleUnderline"/>
        </w:rPr>
        <w:t xml:space="preserve"> and government purchases,”</w:t>
      </w:r>
      <w:r w:rsidRPr="00C4281F">
        <w:rPr>
          <w:sz w:val="16"/>
        </w:rPr>
        <w:t xml:space="preserve"> he said. </w:t>
      </w:r>
      <w:proofErr w:type="spellStart"/>
      <w:r w:rsidRPr="00C4281F">
        <w:rPr>
          <w:sz w:val="16"/>
        </w:rPr>
        <w:t>Quitoriano</w:t>
      </w:r>
      <w:proofErr w:type="spellEnd"/>
      <w:r w:rsidRPr="00C4281F">
        <w:rPr>
          <w:sz w:val="16"/>
        </w:rPr>
        <w:t xml:space="preserve"> said the climate of fear </w:t>
      </w:r>
      <w:proofErr w:type="spellStart"/>
      <w:r w:rsidRPr="00C4281F">
        <w:rPr>
          <w:sz w:val="16"/>
        </w:rPr>
        <w:t>fuelled</w:t>
      </w:r>
      <w:proofErr w:type="spellEnd"/>
      <w:r w:rsidRPr="00C4281F">
        <w:rPr>
          <w:sz w:val="16"/>
        </w:rPr>
        <w:t xml:space="preserve"> the black market. “If the public trusted the government more, there would </w:t>
      </w:r>
      <w:r w:rsidRPr="00C4281F">
        <w:rPr>
          <w:sz w:val="16"/>
        </w:rPr>
        <w:lastRenderedPageBreak/>
        <w:t xml:space="preserve">be no need for them to protect themselves by arming,” he said. Alexander Reyes, who owns </w:t>
      </w:r>
      <w:proofErr w:type="spellStart"/>
      <w:r w:rsidRPr="00C4281F">
        <w:rPr>
          <w:sz w:val="16"/>
        </w:rPr>
        <w:t>self-defence</w:t>
      </w:r>
      <w:proofErr w:type="spellEnd"/>
      <w:r w:rsidRPr="00C4281F">
        <w:rPr>
          <w:sz w:val="16"/>
        </w:rPr>
        <w:t xml:space="preserve"> specialty shop Aquila Firearms and Ammunition Corp. at a Manila mall, agreed. “It used to be for prestige, because guns equate with power,” Reyes said. “But nowadays, it is mostly for protection. The police cannot protect you 24/7.” </w:t>
      </w:r>
    </w:p>
    <w:p w14:paraId="48E8E167" w14:textId="77777777" w:rsidR="000054E7" w:rsidRDefault="000054E7" w:rsidP="000054E7">
      <w:pPr>
        <w:rPr>
          <w:sz w:val="16"/>
        </w:rPr>
      </w:pPr>
    </w:p>
    <w:p w14:paraId="291C19BD" w14:textId="44C79FDE" w:rsidR="000054E7" w:rsidRDefault="00A4040A" w:rsidP="000054E7">
      <w:pPr>
        <w:pStyle w:val="Heading2"/>
      </w:pPr>
      <w:r>
        <w:lastRenderedPageBreak/>
        <w:t>AT: Alliance Advantage</w:t>
      </w:r>
      <w:r w:rsidR="00D35ABB">
        <w:t xml:space="preserve"> - Offense</w:t>
      </w:r>
    </w:p>
    <w:p w14:paraId="3F22E543" w14:textId="77777777" w:rsidR="00972B94" w:rsidRDefault="00972B94" w:rsidP="00972B94">
      <w:pPr>
        <w:pStyle w:val="Heading3"/>
      </w:pPr>
      <w:r>
        <w:lastRenderedPageBreak/>
        <w:t>No SCS War</w:t>
      </w:r>
    </w:p>
    <w:p w14:paraId="38C20525" w14:textId="77777777" w:rsidR="00972B94" w:rsidRPr="002D330C" w:rsidRDefault="00972B94" w:rsidP="00972B94">
      <w:pPr>
        <w:pStyle w:val="Heading4"/>
      </w:pPr>
      <w:r>
        <w:t>Philippines won’t go to SCS war with China – Duterte’s aggressive rhetoric disappears when it comes to China</w:t>
      </w:r>
    </w:p>
    <w:p w14:paraId="064C3310" w14:textId="77777777" w:rsidR="00972B94" w:rsidRPr="00EF27E3" w:rsidRDefault="00972B94" w:rsidP="00972B94">
      <w:proofErr w:type="spellStart"/>
      <w:r w:rsidRPr="002D330C">
        <w:rPr>
          <w:b/>
          <w:sz w:val="26"/>
          <w:szCs w:val="26"/>
        </w:rPr>
        <w:t>Gabieta</w:t>
      </w:r>
      <w:proofErr w:type="spellEnd"/>
      <w:r w:rsidRPr="002D330C">
        <w:rPr>
          <w:b/>
          <w:sz w:val="26"/>
          <w:szCs w:val="26"/>
        </w:rPr>
        <w:t xml:space="preserve"> &amp; </w:t>
      </w:r>
      <w:proofErr w:type="spellStart"/>
      <w:r w:rsidRPr="002D330C">
        <w:rPr>
          <w:b/>
          <w:sz w:val="26"/>
          <w:szCs w:val="26"/>
        </w:rPr>
        <w:t>Salaverria</w:t>
      </w:r>
      <w:proofErr w:type="spellEnd"/>
      <w:r w:rsidRPr="002D330C">
        <w:rPr>
          <w:b/>
          <w:sz w:val="26"/>
          <w:szCs w:val="26"/>
        </w:rPr>
        <w:t xml:space="preserve"> 7-7</w:t>
      </w:r>
      <w:r>
        <w:t xml:space="preserve"> (</w:t>
      </w:r>
      <w:r w:rsidRPr="000E4A62">
        <w:rPr>
          <w:b/>
        </w:rPr>
        <w:t xml:space="preserve">Joey A. </w:t>
      </w:r>
      <w:proofErr w:type="spellStart"/>
      <w:r w:rsidRPr="000E4A62">
        <w:rPr>
          <w:b/>
        </w:rPr>
        <w:t>Gabieta</w:t>
      </w:r>
      <w:proofErr w:type="spellEnd"/>
      <w:r w:rsidRPr="007F757F">
        <w:t xml:space="preserve">, </w:t>
      </w:r>
      <w:proofErr w:type="spellStart"/>
      <w:r w:rsidRPr="007F757F">
        <w:t>Gabieta</w:t>
      </w:r>
      <w:proofErr w:type="spellEnd"/>
      <w:r w:rsidRPr="007F757F">
        <w:t xml:space="preserve"> </w:t>
      </w:r>
      <w:r>
        <w:t xml:space="preserve">is a journalist for the Philippines Daily Inquirer, </w:t>
      </w:r>
      <w:r w:rsidRPr="007C5B43">
        <w:rPr>
          <w:b/>
        </w:rPr>
        <w:t xml:space="preserve">Leila B. </w:t>
      </w:r>
      <w:proofErr w:type="spellStart"/>
      <w:r w:rsidRPr="007C5B43">
        <w:rPr>
          <w:b/>
        </w:rPr>
        <w:t>Salaverria</w:t>
      </w:r>
      <w:proofErr w:type="spellEnd"/>
      <w:r>
        <w:t xml:space="preserve">, </w:t>
      </w:r>
      <w:proofErr w:type="spellStart"/>
      <w:r w:rsidRPr="007C5B43">
        <w:t>Salaverria</w:t>
      </w:r>
      <w:proofErr w:type="spellEnd"/>
      <w:r w:rsidRPr="007C5B43">
        <w:t xml:space="preserve"> is</w:t>
      </w:r>
      <w:r>
        <w:t xml:space="preserve"> a reporter for various news organizations like the </w:t>
      </w:r>
      <w:r w:rsidRPr="00CE6034">
        <w:t xml:space="preserve">Philippine Daily Inquirer, The Star (Malaysia), Cebu Daily News, </w:t>
      </w:r>
      <w:r>
        <w:t xml:space="preserve">&amp; </w:t>
      </w:r>
      <w:proofErr w:type="spellStart"/>
      <w:r w:rsidRPr="00CE6034">
        <w:t>AsiaOne</w:t>
      </w:r>
      <w:proofErr w:type="spellEnd"/>
      <w:r>
        <w:t>, “Duterte dares US: Declare war on China and we will join you”,</w:t>
      </w:r>
      <w:r w:rsidRPr="007F757F">
        <w:t xml:space="preserve"> </w:t>
      </w:r>
      <w:hyperlink r:id="rId87" w:history="1">
        <w:r w:rsidRPr="008E2A44">
          <w:rPr>
            <w:rStyle w:val="Hyperlink"/>
          </w:rPr>
          <w:t>https://globalnation.inquirer.net/177616/duterte-dares-us-declare-war-on-china-and-we-will-join-you</w:t>
        </w:r>
      </w:hyperlink>
      <w:r>
        <w:t>, Published 7/7/19, Accessed 7/8/19, Lex RM)</w:t>
      </w:r>
    </w:p>
    <w:p w14:paraId="344F9F64" w14:textId="77777777" w:rsidR="00972B94" w:rsidRPr="00344025" w:rsidRDefault="00972B94" w:rsidP="00972B94">
      <w:pPr>
        <w:rPr>
          <w:rStyle w:val="StyleUnderline"/>
        </w:rPr>
      </w:pPr>
      <w:r w:rsidRPr="00C727DA">
        <w:rPr>
          <w:sz w:val="16"/>
        </w:rPr>
        <w:t xml:space="preserve">He said, however, </w:t>
      </w:r>
      <w:r w:rsidRPr="00344025">
        <w:rPr>
          <w:rStyle w:val="StyleUnderline"/>
        </w:rPr>
        <w:t>the Philippines would just suffer if war broke out over the South China Sea. Palawan province would be the first to be hit as it is facing the waterway, the President said.</w:t>
      </w:r>
      <w:r>
        <w:rPr>
          <w:rStyle w:val="StyleUnderline"/>
        </w:rPr>
        <w:t xml:space="preserve"> </w:t>
      </w:r>
      <w:r w:rsidRPr="00344025">
        <w:rPr>
          <w:rStyle w:val="Emphasis"/>
        </w:rPr>
        <w:t>“I am not about to order my soldiers to go to the mouths of hell to die without a fight. I cannot do that,”</w:t>
      </w:r>
      <w:r w:rsidRPr="00C727DA">
        <w:rPr>
          <w:sz w:val="16"/>
        </w:rPr>
        <w:t xml:space="preserve"> he said. “Well, we are poor. Perhaps if I were a President and given 20 years (to serve), in the Philippines, we would have five cruise missiles plus a cannon in every barangay,” he said. </w:t>
      </w:r>
      <w:r w:rsidRPr="00344025">
        <w:rPr>
          <w:rStyle w:val="StyleUnderline"/>
        </w:rPr>
        <w:t>The President has been criticized for showing aggression toward Western countries,</w:t>
      </w:r>
      <w:r w:rsidRPr="00C727DA">
        <w:rPr>
          <w:sz w:val="16"/>
        </w:rPr>
        <w:t xml:space="preserve"> recently threatening to declare war on Canada over Canadian waste shipped to the </w:t>
      </w:r>
      <w:proofErr w:type="gramStart"/>
      <w:r w:rsidRPr="00C727DA">
        <w:rPr>
          <w:sz w:val="16"/>
        </w:rPr>
        <w:t xml:space="preserve">Philippines, </w:t>
      </w:r>
      <w:r w:rsidRPr="00344025">
        <w:rPr>
          <w:rStyle w:val="StyleUnderline"/>
        </w:rPr>
        <w:t>but</w:t>
      </w:r>
      <w:proofErr w:type="gramEnd"/>
      <w:r w:rsidRPr="00344025">
        <w:rPr>
          <w:rStyle w:val="StyleUnderline"/>
        </w:rPr>
        <w:t xml:space="preserve"> speaking softly about Chinese actions in the West Philippine Sea.</w:t>
      </w:r>
      <w:r>
        <w:rPr>
          <w:rStyle w:val="StyleUnderline"/>
        </w:rPr>
        <w:t xml:space="preserve"> </w:t>
      </w:r>
      <w:r w:rsidRPr="00344025">
        <w:rPr>
          <w:rStyle w:val="StyleUnderline"/>
        </w:rPr>
        <w:t>He came under fire again last month for playing down the sinking of a Filipino fishing boat after it was hit by a Chinese vessel, which then abandoned 22 Filipino crew members struggling to survive in the water for hours before they were rescued.</w:t>
      </w:r>
      <w:r>
        <w:rPr>
          <w:rStyle w:val="StyleUnderline"/>
        </w:rPr>
        <w:t xml:space="preserve"> </w:t>
      </w:r>
      <w:r w:rsidRPr="00344025">
        <w:rPr>
          <w:rStyle w:val="Emphasis"/>
        </w:rPr>
        <w:t>The President described the incident as a small maritime accident, and again said he would not go to war against China over it.</w:t>
      </w:r>
      <w:r>
        <w:rPr>
          <w:rStyle w:val="Emphasis"/>
        </w:rPr>
        <w:t xml:space="preserve"> </w:t>
      </w:r>
      <w:r w:rsidRPr="00344025">
        <w:rPr>
          <w:rStyle w:val="StyleUnderline"/>
        </w:rPr>
        <w:t>When he disclosed that he and China’s President Xi Jinping had reached a “verbal agreement” to allow Chinese fishermen to fish inside the Philippine EEZ, critics</w:t>
      </w:r>
      <w:r w:rsidRPr="00C727DA">
        <w:rPr>
          <w:sz w:val="16"/>
        </w:rPr>
        <w:t xml:space="preserve">, including Carpio, again </w:t>
      </w:r>
      <w:r w:rsidRPr="00344025">
        <w:rPr>
          <w:rStyle w:val="StyleUnderline"/>
        </w:rPr>
        <w:t>raised a howl of protest saying he violated the constitutional provision that said the resources in the maritime zone were exclusively for Filipinos.</w:t>
      </w:r>
    </w:p>
    <w:p w14:paraId="66E6B372" w14:textId="52D29561" w:rsidR="0016137E" w:rsidRPr="0016137E" w:rsidRDefault="0016137E" w:rsidP="0016137E">
      <w:pPr>
        <w:pStyle w:val="Heading3"/>
      </w:pPr>
      <w:r>
        <w:lastRenderedPageBreak/>
        <w:t>1NC</w:t>
      </w:r>
      <w:r w:rsidR="00A4040A">
        <w:t xml:space="preserve"> - Offense</w:t>
      </w:r>
    </w:p>
    <w:p w14:paraId="36144206" w14:textId="77777777" w:rsidR="000054E7" w:rsidRDefault="000054E7" w:rsidP="000054E7">
      <w:pPr>
        <w:pStyle w:val="Heading4"/>
      </w:pPr>
      <w:r>
        <w:t>Military guarantees are key to preventing war in the SCS – recent fishing attack proves China-Philippines relationship is on the brink</w:t>
      </w:r>
    </w:p>
    <w:p w14:paraId="4235BC44" w14:textId="77777777" w:rsidR="000054E7" w:rsidRPr="00022EE2" w:rsidRDefault="000054E7" w:rsidP="000054E7">
      <w:pPr>
        <w:rPr>
          <w:sz w:val="18"/>
          <w:szCs w:val="18"/>
        </w:rPr>
      </w:pPr>
      <w:r>
        <w:rPr>
          <w:rStyle w:val="Style13ptBold"/>
        </w:rPr>
        <w:t xml:space="preserve">Watts 7/12 – </w:t>
      </w:r>
      <w:r w:rsidRPr="00022EE2">
        <w:rPr>
          <w:sz w:val="18"/>
          <w:szCs w:val="18"/>
        </w:rPr>
        <w:t xml:space="preserve">(Jake Maxwell Watts, covers the Philippines and regional stories about Southeast Asia from The Wall Street Journal's Singapore office, “Hit-and-Run Collision in South China Sea Tests Philippines’ Beijing Ties,” Wall Street Journal, 7/12/19, </w:t>
      </w:r>
      <w:hyperlink r:id="rId88" w:history="1">
        <w:r w:rsidRPr="00022EE2">
          <w:rPr>
            <w:rStyle w:val="Hyperlink"/>
            <w:sz w:val="18"/>
            <w:szCs w:val="18"/>
          </w:rPr>
          <w:t>https://www.wsj.com/articles/hit-and-run-collision-in-disputed-waters-tests-philippines-china-ties-11562941674</w:t>
        </w:r>
      </w:hyperlink>
      <w:r w:rsidRPr="00022EE2">
        <w:rPr>
          <w:sz w:val="18"/>
          <w:szCs w:val="18"/>
        </w:rPr>
        <w:t>) // S.Y.</w:t>
      </w:r>
    </w:p>
    <w:p w14:paraId="22845F9C" w14:textId="77777777" w:rsidR="000054E7" w:rsidRPr="00F76F07" w:rsidRDefault="000054E7" w:rsidP="000054E7">
      <w:pPr>
        <w:rPr>
          <w:rStyle w:val="StyleUnderline"/>
        </w:rPr>
      </w:pPr>
      <w:r w:rsidRPr="00F76F07">
        <w:rPr>
          <w:rStyle w:val="StyleUnderline"/>
        </w:rPr>
        <w:t>The alleged sinking of a Philippine fishing boat by a Chinese vessel has emerged as the biggest test yet of</w:t>
      </w:r>
      <w:r w:rsidRPr="00022EE2">
        <w:rPr>
          <w:sz w:val="16"/>
        </w:rPr>
        <w:t xml:space="preserve"> President Rodrigo </w:t>
      </w:r>
      <w:r w:rsidRPr="00F76F07">
        <w:rPr>
          <w:rStyle w:val="StyleUnderline"/>
        </w:rPr>
        <w:t>Duterte’s pivot to China</w:t>
      </w:r>
      <w:r w:rsidRPr="00022EE2">
        <w:rPr>
          <w:sz w:val="16"/>
        </w:rPr>
        <w:t xml:space="preserve">, as </w:t>
      </w:r>
      <w:r w:rsidRPr="00F76F07">
        <w:rPr>
          <w:rStyle w:val="StyleUnderline"/>
        </w:rPr>
        <w:t>his decision not to push Beijing over the incident prompts condemnation from critics who say he is selling out his country’s sovereignty for economic gain.</w:t>
      </w:r>
    </w:p>
    <w:p w14:paraId="4B54B485" w14:textId="77777777" w:rsidR="000054E7" w:rsidRPr="00F76F07" w:rsidRDefault="000054E7" w:rsidP="000054E7">
      <w:pPr>
        <w:rPr>
          <w:rStyle w:val="StyleUnderline"/>
        </w:rPr>
      </w:pPr>
      <w:r w:rsidRPr="00F76F07">
        <w:rPr>
          <w:rStyle w:val="StyleUnderline"/>
        </w:rPr>
        <w:t>The Philippines initially demanded answers</w:t>
      </w:r>
      <w:r w:rsidRPr="00022EE2">
        <w:rPr>
          <w:sz w:val="16"/>
        </w:rPr>
        <w:t xml:space="preserve"> from Beijing after the collision last month. Defense department officials revealed </w:t>
      </w:r>
      <w:r w:rsidRPr="00F76F07">
        <w:rPr>
          <w:rStyle w:val="StyleUnderline"/>
        </w:rPr>
        <w:t>the Chinese vessel had abandoned the nearly two dozen Filipino men</w:t>
      </w:r>
      <w:r w:rsidRPr="00022EE2">
        <w:rPr>
          <w:sz w:val="16"/>
        </w:rPr>
        <w:t xml:space="preserve"> on board </w:t>
      </w:r>
      <w:r w:rsidRPr="00F76F07">
        <w:rPr>
          <w:rStyle w:val="StyleUnderline"/>
        </w:rPr>
        <w:t>in</w:t>
      </w:r>
      <w:r w:rsidRPr="00022EE2">
        <w:rPr>
          <w:sz w:val="16"/>
        </w:rPr>
        <w:t xml:space="preserve"> a contested part of </w:t>
      </w:r>
      <w:r w:rsidRPr="00F76F07">
        <w:rPr>
          <w:rStyle w:val="StyleUnderline"/>
        </w:rPr>
        <w:t>the South China Sea</w:t>
      </w:r>
      <w:r w:rsidRPr="00022EE2">
        <w:rPr>
          <w:sz w:val="16"/>
        </w:rPr>
        <w:t xml:space="preserve"> called Reed Bank, </w:t>
      </w:r>
      <w:r w:rsidRPr="00F76F07">
        <w:rPr>
          <w:rStyle w:val="StyleUnderline"/>
        </w:rPr>
        <w:t>where they were later rescued by a Vietnamese crew.</w:t>
      </w:r>
    </w:p>
    <w:p w14:paraId="0B9E2BC9" w14:textId="77777777" w:rsidR="000054E7" w:rsidRPr="00022EE2" w:rsidRDefault="000054E7" w:rsidP="000054E7">
      <w:pPr>
        <w:rPr>
          <w:sz w:val="16"/>
        </w:rPr>
      </w:pPr>
      <w:r w:rsidRPr="00F76F07">
        <w:rPr>
          <w:rStyle w:val="StyleUnderline"/>
        </w:rPr>
        <w:t>In the following days</w:t>
      </w:r>
      <w:r w:rsidRPr="00022EE2">
        <w:rPr>
          <w:sz w:val="16"/>
        </w:rPr>
        <w:t xml:space="preserve">, however, Mr. </w:t>
      </w:r>
      <w:r w:rsidRPr="00F76F07">
        <w:rPr>
          <w:rStyle w:val="StyleUnderline"/>
        </w:rPr>
        <w:t xml:space="preserve">Duterte played down the sinking and appeared to </w:t>
      </w:r>
      <w:r w:rsidRPr="00F76F07">
        <w:rPr>
          <w:rStyle w:val="Emphasis"/>
        </w:rPr>
        <w:t>let the Chinese</w:t>
      </w:r>
      <w:r w:rsidRPr="00F76F07">
        <w:rPr>
          <w:rStyle w:val="StyleUnderline"/>
        </w:rPr>
        <w:t xml:space="preserve"> ship </w:t>
      </w:r>
      <w:r w:rsidRPr="00F76F07">
        <w:rPr>
          <w:rStyle w:val="Emphasis"/>
        </w:rPr>
        <w:t>off the hook</w:t>
      </w:r>
      <w:r w:rsidRPr="00F76F07">
        <w:rPr>
          <w:rStyle w:val="StyleUnderline"/>
        </w:rPr>
        <w:t>. He</w:t>
      </w:r>
      <w:r w:rsidRPr="00022EE2">
        <w:rPr>
          <w:sz w:val="16"/>
        </w:rPr>
        <w:t xml:space="preserve"> </w:t>
      </w:r>
      <w:r w:rsidRPr="00F76F07">
        <w:rPr>
          <w:rStyle w:val="StyleUnderline"/>
        </w:rPr>
        <w:t xml:space="preserve">called the events at sea </w:t>
      </w:r>
      <w:r w:rsidRPr="00F76F07">
        <w:rPr>
          <w:rStyle w:val="Emphasis"/>
        </w:rPr>
        <w:t>“a little maritime incident,”</w:t>
      </w:r>
      <w:r w:rsidRPr="00F76F07">
        <w:rPr>
          <w:rStyle w:val="StyleUnderline"/>
        </w:rPr>
        <w:t xml:space="preserve"> and accused those pushing for a tougher stance of being warmongers.</w:t>
      </w:r>
    </w:p>
    <w:p w14:paraId="4E026CD9" w14:textId="77777777" w:rsidR="000054E7" w:rsidRPr="00022EE2" w:rsidRDefault="000054E7" w:rsidP="000054E7">
      <w:pPr>
        <w:rPr>
          <w:sz w:val="16"/>
        </w:rPr>
      </w:pPr>
      <w:r w:rsidRPr="00F76F07">
        <w:rPr>
          <w:rStyle w:val="StyleUnderline"/>
        </w:rPr>
        <w:t>China claims nearly the entire South China Sea</w:t>
      </w:r>
      <w:r w:rsidRPr="00022EE2">
        <w:rPr>
          <w:sz w:val="16"/>
        </w:rPr>
        <w:t xml:space="preserve">, a resource-rich artery of global trade </w:t>
      </w:r>
      <w:r w:rsidRPr="00F76F07">
        <w:rPr>
          <w:rStyle w:val="StyleUnderline"/>
        </w:rPr>
        <w:t>that is also claimed in part by five other countries, including the Philippines. Beijing has</w:t>
      </w:r>
      <w:r w:rsidRPr="00022EE2">
        <w:rPr>
          <w:sz w:val="16"/>
        </w:rPr>
        <w:t xml:space="preserve"> enforced its claims by </w:t>
      </w:r>
      <w:r w:rsidRPr="00F76F07">
        <w:rPr>
          <w:rStyle w:val="StyleUnderline"/>
        </w:rPr>
        <w:t>reclaiming several artificial islands and outfitting them with infrastructure that</w:t>
      </w:r>
      <w:r w:rsidRPr="00022EE2">
        <w:rPr>
          <w:sz w:val="16"/>
        </w:rPr>
        <w:t xml:space="preserve"> analysts say </w:t>
      </w:r>
      <w:r w:rsidRPr="00F76F07">
        <w:rPr>
          <w:rStyle w:val="StyleUnderline"/>
        </w:rPr>
        <w:t>could be used by its military</w:t>
      </w:r>
      <w:r w:rsidRPr="00022EE2">
        <w:rPr>
          <w:sz w:val="16"/>
        </w:rPr>
        <w:t>, prompting opposition from the U.S. and others who have called for restraint. The U.S. routinely sails its own ships near to the islands to challenge China’s claims.</w:t>
      </w:r>
    </w:p>
    <w:p w14:paraId="4E16AED4" w14:textId="77777777" w:rsidR="000054E7" w:rsidRPr="00F76F07" w:rsidRDefault="000054E7" w:rsidP="000054E7">
      <w:pPr>
        <w:rPr>
          <w:rStyle w:val="StyleUnderline"/>
        </w:rPr>
      </w:pPr>
      <w:r w:rsidRPr="00022EE2">
        <w:rPr>
          <w:sz w:val="16"/>
        </w:rPr>
        <w:t xml:space="preserve">Mr. Duterte says </w:t>
      </w:r>
      <w:r w:rsidRPr="00F76F07">
        <w:rPr>
          <w:rStyle w:val="StyleUnderline"/>
        </w:rPr>
        <w:t>his conciliatory stand seeks to maintain peace and open more avenues for economic growth, portraying his position as a necessary concession in a matter of life or death.</w:t>
      </w:r>
    </w:p>
    <w:p w14:paraId="573DC75E" w14:textId="77777777" w:rsidR="000054E7" w:rsidRPr="00022EE2" w:rsidRDefault="000054E7" w:rsidP="000054E7">
      <w:pPr>
        <w:rPr>
          <w:sz w:val="16"/>
        </w:rPr>
      </w:pPr>
      <w:r w:rsidRPr="00022EE2">
        <w:rPr>
          <w:sz w:val="16"/>
        </w:rPr>
        <w:t>Officials and senior military officers debated how to react to the sinking, and whether to call the incident a collision, ramming or something else entirely. “So far as I know none of us is a mind reader,” the foreign secretary, Teodoro Locsin Jr., said in a Twitter post, arguing that to label something a ramming would require proof it was done intentionally.</w:t>
      </w:r>
    </w:p>
    <w:p w14:paraId="78163E82" w14:textId="77777777" w:rsidR="000054E7" w:rsidRPr="00022EE2" w:rsidRDefault="000054E7" w:rsidP="000054E7">
      <w:pPr>
        <w:rPr>
          <w:sz w:val="16"/>
        </w:rPr>
      </w:pPr>
      <w:r w:rsidRPr="00022EE2">
        <w:rPr>
          <w:sz w:val="16"/>
        </w:rPr>
        <w:t xml:space="preserve">Under pressure, Mr. </w:t>
      </w:r>
      <w:r w:rsidRPr="00F76F07">
        <w:rPr>
          <w:rStyle w:val="StyleUnderline"/>
        </w:rPr>
        <w:t>Duterte</w:t>
      </w:r>
      <w:r w:rsidRPr="00022EE2">
        <w:rPr>
          <w:sz w:val="16"/>
        </w:rPr>
        <w:t xml:space="preserve"> eventually </w:t>
      </w:r>
      <w:r w:rsidRPr="00F76F07">
        <w:rPr>
          <w:rStyle w:val="StyleUnderline"/>
        </w:rPr>
        <w:t>said he couldn’t stop Chinese vessels from fishing in Philippine waters</w:t>
      </w:r>
      <w:r w:rsidRPr="00022EE2">
        <w:rPr>
          <w:sz w:val="16"/>
        </w:rPr>
        <w:t xml:space="preserve">. His office revealed </w:t>
      </w:r>
      <w:r w:rsidRPr="00F76F07">
        <w:rPr>
          <w:rStyle w:val="StyleUnderline"/>
        </w:rPr>
        <w:t>he had struck a verbal agreement in 2016 with President Xi Jinping to permit Chinese vessels to fish</w:t>
      </w:r>
      <w:r w:rsidRPr="00022EE2">
        <w:rPr>
          <w:sz w:val="16"/>
        </w:rPr>
        <w:t xml:space="preserve">, including in Reed Bank, </w:t>
      </w:r>
      <w:r w:rsidRPr="00F76F07">
        <w:rPr>
          <w:rStyle w:val="StyleUnderline"/>
        </w:rPr>
        <w:t>in exchange for Filipino access to other contested areas under Chinese control</w:t>
      </w:r>
      <w:r w:rsidRPr="00022EE2">
        <w:rPr>
          <w:sz w:val="16"/>
        </w:rPr>
        <w:t>. Mr. Duterte and his spokesman didn’t say where it covered, other than the country’s exclusive economic zone, much of which is contested with China.</w:t>
      </w:r>
    </w:p>
    <w:p w14:paraId="0868E782" w14:textId="77777777" w:rsidR="000054E7" w:rsidRPr="00F76F07" w:rsidRDefault="000054E7" w:rsidP="000054E7">
      <w:pPr>
        <w:rPr>
          <w:rStyle w:val="StyleUnderline"/>
        </w:rPr>
      </w:pPr>
      <w:r w:rsidRPr="00F76F07">
        <w:rPr>
          <w:rStyle w:val="StyleUnderline"/>
        </w:rPr>
        <w:t>The Philippines badly needs investment to build infrastructure and lift swaths of its population out of poverty. But many Filipinos</w:t>
      </w:r>
      <w:r w:rsidRPr="00022EE2">
        <w:rPr>
          <w:sz w:val="16"/>
        </w:rPr>
        <w:t xml:space="preserve">, especially those among the wealthy Manila elite with ties to the U.S., </w:t>
      </w:r>
      <w:r w:rsidRPr="00F76F07">
        <w:rPr>
          <w:rStyle w:val="StyleUnderline"/>
        </w:rPr>
        <w:t>see Chinese investment as a path to corruption and coercion by the larger power.</w:t>
      </w:r>
    </w:p>
    <w:p w14:paraId="3B861774" w14:textId="77777777" w:rsidR="000054E7" w:rsidRPr="00022EE2" w:rsidRDefault="000054E7" w:rsidP="000054E7">
      <w:pPr>
        <w:rPr>
          <w:sz w:val="16"/>
        </w:rPr>
      </w:pPr>
      <w:r w:rsidRPr="00022EE2">
        <w:rPr>
          <w:sz w:val="16"/>
        </w:rPr>
        <w:t xml:space="preserve">A maverick orator known for his hyperbole, Mr. </w:t>
      </w:r>
      <w:r w:rsidRPr="00022EE2">
        <w:rPr>
          <w:rStyle w:val="StyleUnderline"/>
        </w:rPr>
        <w:t>Duterte said</w:t>
      </w:r>
      <w:r w:rsidRPr="00022EE2">
        <w:rPr>
          <w:sz w:val="16"/>
        </w:rPr>
        <w:t xml:space="preserve"> in a speech on Saturday that </w:t>
      </w:r>
      <w:r w:rsidRPr="00F76F07">
        <w:rPr>
          <w:rStyle w:val="StyleUnderline"/>
        </w:rPr>
        <w:t>the Philippines was “being used as bait” in the geopolitical rivalry between the U.S. and China</w:t>
      </w:r>
      <w:r w:rsidRPr="00022EE2">
        <w:rPr>
          <w:sz w:val="16"/>
        </w:rPr>
        <w:t xml:space="preserve"> and that people would die if he challenged China outright.</w:t>
      </w:r>
    </w:p>
    <w:p w14:paraId="223EA3F2" w14:textId="77777777" w:rsidR="000054E7" w:rsidRPr="00F76F07" w:rsidRDefault="000054E7" w:rsidP="000054E7">
      <w:pPr>
        <w:rPr>
          <w:rStyle w:val="StyleUnderline"/>
        </w:rPr>
      </w:pPr>
      <w:r w:rsidRPr="00F76F07">
        <w:rPr>
          <w:rStyle w:val="StyleUnderline"/>
        </w:rPr>
        <w:t>“Let America declare the war,” Mr. Duterte said. “Let them assemble all their armaments there in South China Sea. Fire the first shot and I’ll be glad to do the next.”</w:t>
      </w:r>
    </w:p>
    <w:p w14:paraId="5824367B" w14:textId="77777777" w:rsidR="000054E7" w:rsidRPr="00F76F07" w:rsidRDefault="000054E7" w:rsidP="000054E7">
      <w:pPr>
        <w:rPr>
          <w:rStyle w:val="StyleUnderline"/>
        </w:rPr>
      </w:pPr>
      <w:r w:rsidRPr="00F76F07">
        <w:rPr>
          <w:rStyle w:val="StyleUnderline"/>
        </w:rPr>
        <w:t xml:space="preserve">U.S. Ambassador Sung Kim called on all parties to refrain from unilateral actions in the South China Sea. </w:t>
      </w:r>
      <w:r w:rsidRPr="00022EE2">
        <w:rPr>
          <w:sz w:val="16"/>
        </w:rPr>
        <w:t xml:space="preserve">He also reiterated a position that U.S. officials have recently clarified after longstanding uncertainty: </w:t>
      </w:r>
      <w:r w:rsidRPr="00F76F07">
        <w:rPr>
          <w:rStyle w:val="StyleUnderline"/>
        </w:rPr>
        <w:t xml:space="preserve">Washington would be obliged </w:t>
      </w:r>
      <w:r w:rsidRPr="00F76F07">
        <w:rPr>
          <w:rStyle w:val="StyleUnderline"/>
        </w:rPr>
        <w:lastRenderedPageBreak/>
        <w:t>to defend the Philippines under a 1951 treaty if ships owned or operated by the state come under armed attack in the South China Sea.</w:t>
      </w:r>
    </w:p>
    <w:p w14:paraId="004AF609" w14:textId="77777777" w:rsidR="000054E7" w:rsidRPr="00022EE2" w:rsidRDefault="000054E7" w:rsidP="000054E7">
      <w:pPr>
        <w:rPr>
          <w:sz w:val="16"/>
        </w:rPr>
      </w:pPr>
      <w:r w:rsidRPr="00022EE2">
        <w:rPr>
          <w:sz w:val="16"/>
        </w:rPr>
        <w:t xml:space="preserve">Mr. </w:t>
      </w:r>
      <w:r w:rsidRPr="00F76F07">
        <w:rPr>
          <w:rStyle w:val="Emphasis"/>
        </w:rPr>
        <w:t>Duterte’s dismissal of the collision has drawn wide condemnation</w:t>
      </w:r>
      <w:r w:rsidRPr="00022EE2">
        <w:rPr>
          <w:sz w:val="16"/>
        </w:rPr>
        <w:t xml:space="preserve">. A senior Supreme Court judge, Antonio Carpio, said the </w:t>
      </w:r>
      <w:r w:rsidRPr="00F76F07">
        <w:rPr>
          <w:rStyle w:val="StyleUnderline"/>
        </w:rPr>
        <w:t>president had failed to protect Philippine economic interests by surrendering its fishing grounds and breached a constitutional mandate to protect Philippine sovereignty</w:t>
      </w:r>
      <w:r w:rsidRPr="00022EE2">
        <w:rPr>
          <w:sz w:val="16"/>
        </w:rPr>
        <w:t>, triggering discussions in the Philippine media on whether that amounted to grounds for impeachment.</w:t>
      </w:r>
    </w:p>
    <w:p w14:paraId="56CD7994" w14:textId="77777777" w:rsidR="000054E7" w:rsidRPr="00022EE2" w:rsidRDefault="000054E7" w:rsidP="000054E7">
      <w:pPr>
        <w:rPr>
          <w:sz w:val="16"/>
        </w:rPr>
      </w:pPr>
      <w:r w:rsidRPr="00022EE2">
        <w:rPr>
          <w:sz w:val="16"/>
        </w:rPr>
        <w:t xml:space="preserve">Mr. </w:t>
      </w:r>
      <w:r w:rsidRPr="00F76F07">
        <w:rPr>
          <w:rStyle w:val="Emphasis"/>
        </w:rPr>
        <w:t>Duterte responded by threatening to jail anyone who tried to impeach him</w:t>
      </w:r>
      <w:r w:rsidRPr="00022EE2">
        <w:rPr>
          <w:sz w:val="16"/>
        </w:rPr>
        <w:t>. His spokesman later backtracked, saying the government wouldn’t dissuade anyone wanting to file a complaint, but that it would be “baseless in fact and law.”</w:t>
      </w:r>
    </w:p>
    <w:p w14:paraId="23BE1975" w14:textId="77777777" w:rsidR="000054E7" w:rsidRPr="00022EE2" w:rsidRDefault="000054E7" w:rsidP="000054E7">
      <w:pPr>
        <w:rPr>
          <w:sz w:val="16"/>
        </w:rPr>
      </w:pPr>
      <w:r w:rsidRPr="00022EE2">
        <w:rPr>
          <w:sz w:val="16"/>
        </w:rPr>
        <w:t xml:space="preserve">“President </w:t>
      </w:r>
      <w:r w:rsidRPr="00F76F07">
        <w:rPr>
          <w:rStyle w:val="StyleUnderline"/>
        </w:rPr>
        <w:t xml:space="preserve">Duterte is </w:t>
      </w:r>
      <w:r w:rsidRPr="00022EE2">
        <w:rPr>
          <w:sz w:val="16"/>
        </w:rPr>
        <w:t xml:space="preserve">clearly </w:t>
      </w:r>
      <w:r w:rsidRPr="00F76F07">
        <w:rPr>
          <w:rStyle w:val="StyleUnderline"/>
        </w:rPr>
        <w:t>hemorrhaging political capital by</w:t>
      </w:r>
      <w:r w:rsidRPr="00022EE2">
        <w:rPr>
          <w:sz w:val="16"/>
        </w:rPr>
        <w:t xml:space="preserve"> not only </w:t>
      </w:r>
      <w:r w:rsidRPr="00F76F07">
        <w:rPr>
          <w:rStyle w:val="StyleUnderline"/>
        </w:rPr>
        <w:t>playing down the Reed Bank crisis and its impact on Philippine-China relations</w:t>
      </w:r>
      <w:r w:rsidRPr="00022EE2">
        <w:rPr>
          <w:sz w:val="16"/>
        </w:rPr>
        <w:t xml:space="preserve">, but by essentially parroting the Chinese line,” said Richard </w:t>
      </w:r>
      <w:proofErr w:type="spellStart"/>
      <w:r w:rsidRPr="00022EE2">
        <w:rPr>
          <w:sz w:val="16"/>
        </w:rPr>
        <w:t>Heydarian</w:t>
      </w:r>
      <w:proofErr w:type="spellEnd"/>
      <w:r w:rsidRPr="00022EE2">
        <w:rPr>
          <w:sz w:val="16"/>
        </w:rPr>
        <w:t>, a political analyst in Manila. “</w:t>
      </w:r>
      <w:r w:rsidRPr="00F76F07">
        <w:rPr>
          <w:rStyle w:val="StyleUnderline"/>
        </w:rPr>
        <w:t>China-friendly foreign policy is his weakest point</w:t>
      </w:r>
      <w:r w:rsidRPr="00022EE2">
        <w:rPr>
          <w:sz w:val="16"/>
        </w:rPr>
        <w:t>.”</w:t>
      </w:r>
    </w:p>
    <w:p w14:paraId="4EE35493" w14:textId="77777777" w:rsidR="000054E7" w:rsidRPr="00022EE2" w:rsidRDefault="000054E7" w:rsidP="000054E7">
      <w:pPr>
        <w:rPr>
          <w:sz w:val="16"/>
        </w:rPr>
      </w:pPr>
      <w:r w:rsidRPr="00022EE2">
        <w:rPr>
          <w:sz w:val="16"/>
        </w:rPr>
        <w:t xml:space="preserve">Mr. </w:t>
      </w:r>
      <w:r w:rsidRPr="00F76F07">
        <w:rPr>
          <w:rStyle w:val="StyleUnderline"/>
        </w:rPr>
        <w:t xml:space="preserve">Duterte’s overwhelming majority in Congress makes </w:t>
      </w:r>
      <w:r w:rsidRPr="00F76F07">
        <w:rPr>
          <w:rStyle w:val="Emphasis"/>
        </w:rPr>
        <w:t>impeachment unlikely</w:t>
      </w:r>
      <w:r w:rsidRPr="00022EE2">
        <w:rPr>
          <w:sz w:val="16"/>
        </w:rPr>
        <w:t>. But the incident has pushed Filipinos to question the president’s policy.</w:t>
      </w:r>
    </w:p>
    <w:p w14:paraId="023078A7" w14:textId="77777777" w:rsidR="000054E7" w:rsidRPr="00022EE2" w:rsidRDefault="000054E7" w:rsidP="000054E7">
      <w:pPr>
        <w:rPr>
          <w:sz w:val="16"/>
        </w:rPr>
      </w:pPr>
      <w:r w:rsidRPr="00022EE2">
        <w:rPr>
          <w:sz w:val="16"/>
        </w:rPr>
        <w:t>The sinking is the latest in a string of maritime incidents that have put pressure on Philippines-China ties. Filipino fishermen have complained that Chinese coast guard vessels have denied them access to fishing grounds. In April, Manila lodged a formal protest with China after hundreds of Chinese fishing boats swarmed a Philippines-controlled island.</w:t>
      </w:r>
    </w:p>
    <w:p w14:paraId="18914BB4" w14:textId="77777777" w:rsidR="000054E7" w:rsidRPr="00022EE2" w:rsidRDefault="000054E7" w:rsidP="000054E7">
      <w:pPr>
        <w:rPr>
          <w:sz w:val="16"/>
        </w:rPr>
      </w:pPr>
      <w:r w:rsidRPr="00022EE2">
        <w:rPr>
          <w:rStyle w:val="StyleUnderline"/>
        </w:rPr>
        <w:t>China has long used</w:t>
      </w:r>
      <w:r w:rsidRPr="00022EE2">
        <w:rPr>
          <w:sz w:val="16"/>
        </w:rPr>
        <w:t xml:space="preserve"> hundreds of well-equipped </w:t>
      </w:r>
      <w:r w:rsidRPr="00022EE2">
        <w:rPr>
          <w:rStyle w:val="StyleUnderline"/>
        </w:rPr>
        <w:t>fishing boats as part of a “maritime militia,”</w:t>
      </w:r>
      <w:r w:rsidRPr="00022EE2">
        <w:rPr>
          <w:sz w:val="16"/>
        </w:rPr>
        <w:t xml:space="preserve"> a coordinated fleet of civilian vessels that opponents say is used to assert Beijing’s territorial claims. It is not clear whether the Chinese vessel that collided in Reed Bank was part of that militia.</w:t>
      </w:r>
    </w:p>
    <w:p w14:paraId="1911F23E" w14:textId="77777777" w:rsidR="000054E7" w:rsidRPr="00022EE2" w:rsidRDefault="000054E7" w:rsidP="000054E7">
      <w:pPr>
        <w:rPr>
          <w:sz w:val="16"/>
        </w:rPr>
      </w:pPr>
      <w:r w:rsidRPr="00022EE2">
        <w:rPr>
          <w:sz w:val="16"/>
        </w:rPr>
        <w:t>Though Mr. Duterte is popular, distrust of China is rife. A survey by local pollster Social Weather Stations late last year found just 27% of Filipinos agreed that what China wants for the Philippines is good for them. Another survey earlier this year found that the population was evenly divided between those who trusted and distrusted Beijing.</w:t>
      </w:r>
    </w:p>
    <w:p w14:paraId="6086E154" w14:textId="77777777" w:rsidR="000054E7" w:rsidRPr="00022EE2" w:rsidRDefault="000054E7" w:rsidP="000054E7">
      <w:pPr>
        <w:rPr>
          <w:sz w:val="16"/>
        </w:rPr>
      </w:pPr>
      <w:r w:rsidRPr="00022EE2">
        <w:rPr>
          <w:sz w:val="16"/>
        </w:rPr>
        <w:t xml:space="preserve">The Philippines and China are expected to jointly announce the findings of separate investigations into the collision. </w:t>
      </w:r>
    </w:p>
    <w:p w14:paraId="317F452F" w14:textId="77777777" w:rsidR="000054E7" w:rsidRPr="00022EE2" w:rsidRDefault="000054E7" w:rsidP="000054E7">
      <w:pPr>
        <w:rPr>
          <w:rStyle w:val="StyleUnderline"/>
        </w:rPr>
      </w:pPr>
      <w:r w:rsidRPr="00022EE2">
        <w:rPr>
          <w:sz w:val="16"/>
        </w:rPr>
        <w:t xml:space="preserve">A Philippine Coast Guard and Maritime Industry Authority investigation made public last week concluded that while the Philippine vessel didn’t maintain a proper lookout, </w:t>
      </w:r>
      <w:r w:rsidRPr="00022EE2">
        <w:rPr>
          <w:rStyle w:val="StyleUnderline"/>
        </w:rPr>
        <w:t xml:space="preserve">the Chinese ship had failed to </w:t>
      </w:r>
      <w:proofErr w:type="gramStart"/>
      <w:r w:rsidRPr="00022EE2">
        <w:rPr>
          <w:rStyle w:val="StyleUnderline"/>
        </w:rPr>
        <w:t>take action</w:t>
      </w:r>
      <w:proofErr w:type="gramEnd"/>
      <w:r w:rsidRPr="00022EE2">
        <w:rPr>
          <w:rStyle w:val="StyleUnderline"/>
        </w:rPr>
        <w:t xml:space="preserve"> to avoid the risk of a collision and didn’t render assistance afterward.</w:t>
      </w:r>
    </w:p>
    <w:p w14:paraId="7A8DE49A" w14:textId="77777777" w:rsidR="000054E7" w:rsidRPr="00022EE2" w:rsidRDefault="000054E7" w:rsidP="000054E7">
      <w:pPr>
        <w:rPr>
          <w:sz w:val="16"/>
        </w:rPr>
      </w:pPr>
      <w:r w:rsidRPr="00022EE2">
        <w:rPr>
          <w:sz w:val="16"/>
        </w:rPr>
        <w:t>Chinese foreign ministry spokesman Lu Kang has called the incident accidental and said China would investigate.</w:t>
      </w:r>
    </w:p>
    <w:p w14:paraId="3087E18E" w14:textId="77777777" w:rsidR="000054E7" w:rsidRPr="00022EE2" w:rsidRDefault="000054E7" w:rsidP="000054E7">
      <w:pPr>
        <w:rPr>
          <w:sz w:val="16"/>
        </w:rPr>
      </w:pPr>
      <w:r w:rsidRPr="00022EE2">
        <w:rPr>
          <w:sz w:val="16"/>
        </w:rPr>
        <w:t>A Chinese offer of a joint probe was initially accepted by Manila, but the government changed its position after outcry from prominent politicians, including the foreign affairs secretary, Mr. Locsin, who said on Twitter that “no one can be judge of his own case.”</w:t>
      </w:r>
    </w:p>
    <w:p w14:paraId="67E4D6EE" w14:textId="77777777" w:rsidR="000054E7" w:rsidRDefault="000054E7" w:rsidP="000054E7"/>
    <w:p w14:paraId="51165A34" w14:textId="77777777" w:rsidR="000054E7" w:rsidRPr="003F7218" w:rsidRDefault="000054E7" w:rsidP="000054E7">
      <w:pPr>
        <w:pStyle w:val="Heading4"/>
      </w:pPr>
      <w:r>
        <w:t>Deteriorating relations between the US and Philippines caused Chinese expansionism in the SCS – withdrawal sends the perception that engagement is weak</w:t>
      </w:r>
    </w:p>
    <w:p w14:paraId="618F4C63" w14:textId="77777777" w:rsidR="000054E7" w:rsidRPr="005F295C" w:rsidRDefault="000054E7" w:rsidP="000054E7">
      <w:pPr>
        <w:rPr>
          <w:sz w:val="18"/>
          <w:szCs w:val="18"/>
        </w:rPr>
      </w:pPr>
      <w:proofErr w:type="spellStart"/>
      <w:r w:rsidRPr="005F295C">
        <w:rPr>
          <w:rStyle w:val="Style13ptBold"/>
        </w:rPr>
        <w:t>Khzmalyan</w:t>
      </w:r>
      <w:proofErr w:type="spellEnd"/>
      <w:r w:rsidRPr="005F295C">
        <w:rPr>
          <w:rStyle w:val="Style13ptBold"/>
        </w:rPr>
        <w:t xml:space="preserve"> 6/21</w:t>
      </w:r>
      <w:r>
        <w:t xml:space="preserve"> – </w:t>
      </w:r>
      <w:r w:rsidRPr="005F295C">
        <w:rPr>
          <w:sz w:val="18"/>
          <w:szCs w:val="18"/>
        </w:rPr>
        <w:t xml:space="preserve">(Erik </w:t>
      </w:r>
      <w:proofErr w:type="spellStart"/>
      <w:r w:rsidRPr="005F295C">
        <w:rPr>
          <w:sz w:val="18"/>
          <w:szCs w:val="18"/>
        </w:rPr>
        <w:t>Khzmalyan</w:t>
      </w:r>
      <w:proofErr w:type="spellEnd"/>
      <w:r w:rsidRPr="005F295C">
        <w:rPr>
          <w:sz w:val="18"/>
          <w:szCs w:val="18"/>
        </w:rPr>
        <w:t xml:space="preserve">, Senior Fellow at the Eurasian Research and Analysis Institute and an MA candidate in Statecraft and National Security Affairs at the Institute of World Politics in Washington, DC, “US-Philippines Relations at the Root of China’s SCS Power Play,” Geopolitical Monitor, 6/21/19, </w:t>
      </w:r>
      <w:hyperlink r:id="rId89" w:history="1">
        <w:r w:rsidRPr="005F295C">
          <w:rPr>
            <w:rStyle w:val="Hyperlink"/>
            <w:sz w:val="18"/>
            <w:szCs w:val="18"/>
          </w:rPr>
          <w:t>https://www.geopoliticalmonitor.com/us-philippines-relations-at-the-root-of-chinas-scs-power-play/</w:t>
        </w:r>
      </w:hyperlink>
      <w:r w:rsidRPr="005F295C">
        <w:rPr>
          <w:sz w:val="18"/>
          <w:szCs w:val="18"/>
        </w:rPr>
        <w:t>) // S.Y.</w:t>
      </w:r>
    </w:p>
    <w:p w14:paraId="51726774" w14:textId="77777777" w:rsidR="000054E7" w:rsidRPr="0026476C" w:rsidRDefault="000054E7" w:rsidP="000054E7">
      <w:pPr>
        <w:rPr>
          <w:sz w:val="16"/>
        </w:rPr>
      </w:pPr>
      <w:r w:rsidRPr="0026476C">
        <w:rPr>
          <w:sz w:val="16"/>
        </w:rPr>
        <w:t xml:space="preserve">As the Philippines geared up to celebrate the Independence Day from Spain, </w:t>
      </w:r>
      <w:r w:rsidRPr="005F295C">
        <w:rPr>
          <w:rStyle w:val="StyleUnderline"/>
        </w:rPr>
        <w:t>news broke of yet another clash in South China Sea</w:t>
      </w:r>
      <w:r w:rsidRPr="0026476C">
        <w:rPr>
          <w:sz w:val="16"/>
        </w:rPr>
        <w:t xml:space="preserve"> </w:t>
      </w:r>
      <w:r w:rsidRPr="005F295C">
        <w:rPr>
          <w:rStyle w:val="StyleUnderline"/>
        </w:rPr>
        <w:t>involving a Chinese vessel and a Philippine boat. Manila was quick to condemn Beijing for sinking the vessel</w:t>
      </w:r>
      <w:r w:rsidRPr="0026476C">
        <w:rPr>
          <w:sz w:val="16"/>
        </w:rPr>
        <w:t xml:space="preserve"> and endangering the lives of 22 crew members that were saved by Vietnamese fishermen. </w:t>
      </w:r>
      <w:r w:rsidRPr="005F295C">
        <w:rPr>
          <w:rStyle w:val="StyleUnderline"/>
        </w:rPr>
        <w:t xml:space="preserve">This is not the first time in recent history that tensions of such magnitude erupt in disputed maritime zones between the two nations. In 2012, the Philippine Navy confronted Chinese vessels near Scarborough Shoal for alleged </w:t>
      </w:r>
      <w:r w:rsidRPr="005F295C">
        <w:rPr>
          <w:rStyle w:val="StyleUnderline"/>
        </w:rPr>
        <w:lastRenderedPageBreak/>
        <w:t xml:space="preserve">illegal fishing, leading to a tense naval standoff. The </w:t>
      </w:r>
      <w:r w:rsidRPr="005F295C">
        <w:rPr>
          <w:rStyle w:val="Emphasis"/>
        </w:rPr>
        <w:t>negotiations collapsed quickly</w:t>
      </w:r>
      <w:r w:rsidRPr="005F295C">
        <w:rPr>
          <w:rStyle w:val="StyleUnderline"/>
        </w:rPr>
        <w:t>, triggering deployments of warships from both sides as well as economic punitive actions.</w:t>
      </w:r>
    </w:p>
    <w:p w14:paraId="2CF79FCA" w14:textId="77777777" w:rsidR="000054E7" w:rsidRPr="0026476C" w:rsidRDefault="000054E7" w:rsidP="000054E7">
      <w:pPr>
        <w:rPr>
          <w:sz w:val="16"/>
        </w:rPr>
      </w:pPr>
      <w:r w:rsidRPr="005F295C">
        <w:rPr>
          <w:rStyle w:val="StyleUnderline"/>
        </w:rPr>
        <w:t>The outcome</w:t>
      </w:r>
      <w:r w:rsidRPr="0026476C">
        <w:rPr>
          <w:sz w:val="16"/>
        </w:rPr>
        <w:t xml:space="preserve"> of the standoff </w:t>
      </w:r>
      <w:r w:rsidRPr="005F295C">
        <w:rPr>
          <w:rStyle w:val="StyleUnderline"/>
        </w:rPr>
        <w:t>was Manila’s eventual loss of de facto administration of the shoal</w:t>
      </w:r>
      <w:r w:rsidRPr="00962AEE">
        <w:rPr>
          <w:rStyle w:val="StyleUnderline"/>
        </w:rPr>
        <w:t>. Part of the reason was</w:t>
      </w:r>
      <w:r w:rsidRPr="0026476C">
        <w:rPr>
          <w:sz w:val="16"/>
        </w:rPr>
        <w:t xml:space="preserve"> of course </w:t>
      </w:r>
      <w:r w:rsidRPr="00962AEE">
        <w:rPr>
          <w:rStyle w:val="Emphasis"/>
        </w:rPr>
        <w:t>the absence of a coherent Washington-Manila engagement</w:t>
      </w:r>
      <w:r w:rsidRPr="0026476C">
        <w:rPr>
          <w:sz w:val="16"/>
        </w:rPr>
        <w:t xml:space="preserve"> </w:t>
      </w:r>
      <w:r w:rsidRPr="00962AEE">
        <w:rPr>
          <w:rStyle w:val="StyleUnderline"/>
        </w:rPr>
        <w:t>that would have had a strong deterrent effect</w:t>
      </w:r>
      <w:r w:rsidRPr="0026476C">
        <w:rPr>
          <w:sz w:val="16"/>
        </w:rPr>
        <w:t>. Alas, the reluctance of the Obama Administration to take a more decisive stance turned out to be detrimental, further fueling president Rodrigo Duterte’s anti-US rhetoric and his calls for increased cooperation with Beijing after assuming office in 2016.</w:t>
      </w:r>
    </w:p>
    <w:p w14:paraId="32B9C946" w14:textId="77777777" w:rsidR="000054E7" w:rsidRPr="0026476C" w:rsidRDefault="000054E7" w:rsidP="000054E7">
      <w:pPr>
        <w:rPr>
          <w:sz w:val="16"/>
        </w:rPr>
      </w:pPr>
      <w:r w:rsidRPr="0026476C">
        <w:rPr>
          <w:sz w:val="16"/>
        </w:rPr>
        <w:t>Although the Mutual Defense Treaty (MDT) between the Philippines and the United States was signed in 1951, the two states go way back. In fact, the Philippines occupies a special place in Washington’s expansionist experiment following the closure of the American frontier. As Robert Kaplan writes, “America’s first invasion of a large and populous country occurred in the Philippines in 1899, followed there by our [American] first full-fledged nation-building experience.” Indeed, the end of Spanish-American War was critical for American policymakers in overseeing the political transition in former Spanish colonies including the Philippines. Furthermore, President McKinley chose Elihu Root to fill the position of the secretary of war in order to achieve this goal. Root would become a key figure in reorganizing the department to better meet the new requirements. Hence, the establishment of the Division of Customs and Insular Affairs to accelerate the nation-building efforts in the Philippines.</w:t>
      </w:r>
    </w:p>
    <w:p w14:paraId="1C6B4172" w14:textId="77777777" w:rsidR="000054E7" w:rsidRPr="0026476C" w:rsidRDefault="000054E7" w:rsidP="000054E7">
      <w:pPr>
        <w:rPr>
          <w:sz w:val="16"/>
        </w:rPr>
      </w:pPr>
      <w:r w:rsidRPr="0026476C">
        <w:rPr>
          <w:sz w:val="16"/>
        </w:rPr>
        <w:t xml:space="preserve">Five years after the defense treaty was signed in 1951, </w:t>
      </w:r>
      <w:r w:rsidRPr="00816F2C">
        <w:rPr>
          <w:rStyle w:val="StyleUnderline"/>
        </w:rPr>
        <w:t xml:space="preserve">Naval Air Station at </w:t>
      </w:r>
      <w:proofErr w:type="spellStart"/>
      <w:r w:rsidRPr="00816F2C">
        <w:rPr>
          <w:rStyle w:val="StyleUnderline"/>
        </w:rPr>
        <w:t>Cubi</w:t>
      </w:r>
      <w:proofErr w:type="spellEnd"/>
      <w:r w:rsidRPr="00816F2C">
        <w:rPr>
          <w:rStyle w:val="StyleUnderline"/>
        </w:rPr>
        <w:t xml:space="preserve"> Point (Subic Bay) officially opened its doors in 1956</w:t>
      </w:r>
      <w:r w:rsidRPr="0026476C">
        <w:rPr>
          <w:sz w:val="16"/>
        </w:rPr>
        <w:t xml:space="preserve">, becoming one of the most grandiose projects ever completed by the U.S. Navy. The same year Vice President </w:t>
      </w:r>
      <w:r w:rsidRPr="0026476C">
        <w:rPr>
          <w:rStyle w:val="StyleUnderline"/>
        </w:rPr>
        <w:t>Nixon</w:t>
      </w:r>
      <w:r w:rsidRPr="0026476C">
        <w:rPr>
          <w:sz w:val="16"/>
        </w:rPr>
        <w:t xml:space="preserve"> and president of the Philippines Ramon Magsaysay </w:t>
      </w:r>
      <w:r w:rsidRPr="0026476C">
        <w:rPr>
          <w:rStyle w:val="StyleUnderline"/>
        </w:rPr>
        <w:t>revisited the first base</w:t>
      </w:r>
      <w:r w:rsidRPr="0026476C">
        <w:rPr>
          <w:sz w:val="16"/>
        </w:rPr>
        <w:t xml:space="preserve"> agreement of 1947 to ensure that the Philippine government had full control over the bases operated by the United States. This was primarily </w:t>
      </w:r>
      <w:r w:rsidRPr="0026476C">
        <w:rPr>
          <w:rStyle w:val="StyleUnderline"/>
        </w:rPr>
        <w:t>a response to the growing nationalist outcry in the Philippines. Constant changes to the existing base agreement continued occurring up until 1980s</w:t>
      </w:r>
      <w:r w:rsidRPr="0026476C">
        <w:rPr>
          <w:sz w:val="16"/>
        </w:rPr>
        <w:t xml:space="preserve"> per the Philippine government’s requests. For example, in 1983 the U.S. government agreed to periodically notify Manila on the size of the permanently stationed troops as well as weapons systems that entered the country.</w:t>
      </w:r>
    </w:p>
    <w:p w14:paraId="59BA8309" w14:textId="77777777" w:rsidR="000054E7" w:rsidRPr="0026476C" w:rsidRDefault="000054E7" w:rsidP="000054E7">
      <w:pPr>
        <w:rPr>
          <w:sz w:val="16"/>
        </w:rPr>
      </w:pPr>
      <w:r w:rsidRPr="0026476C">
        <w:rPr>
          <w:sz w:val="16"/>
        </w:rPr>
        <w:t xml:space="preserve">The final blow to U.S. installations in Subic Bay came in 1991 when </w:t>
      </w:r>
      <w:r w:rsidRPr="0026476C">
        <w:rPr>
          <w:rStyle w:val="StyleUnderline"/>
        </w:rPr>
        <w:t xml:space="preserve">the Philippines demanded the U.S. departure in 1992, effectively ending a US military presence that dated back to 1898. </w:t>
      </w:r>
      <w:r w:rsidRPr="0026476C">
        <w:rPr>
          <w:sz w:val="16"/>
        </w:rPr>
        <w:t xml:space="preserve">Although then president Corazon Aquino was in favor of keeping the Americans in Subic Bay, the Philippine Senate was adamant to not renew the treaty. The main reason was the dominant sentiment in the Senate where American presence </w:t>
      </w:r>
      <w:proofErr w:type="gramStart"/>
      <w:r w:rsidRPr="0026476C">
        <w:rPr>
          <w:sz w:val="16"/>
        </w:rPr>
        <w:t>was seen as</w:t>
      </w:r>
      <w:proofErr w:type="gramEnd"/>
      <w:r w:rsidRPr="0026476C">
        <w:rPr>
          <w:sz w:val="16"/>
        </w:rPr>
        <w:t xml:space="preserve"> a textbook example of colonialism.</w:t>
      </w:r>
    </w:p>
    <w:p w14:paraId="6341DB31" w14:textId="77777777" w:rsidR="000054E7" w:rsidRPr="0026476C" w:rsidRDefault="000054E7" w:rsidP="000054E7">
      <w:pPr>
        <w:rPr>
          <w:sz w:val="16"/>
        </w:rPr>
      </w:pPr>
      <w:r w:rsidRPr="00962AEE">
        <w:rPr>
          <w:rStyle w:val="StyleUnderline"/>
        </w:rPr>
        <w:t xml:space="preserve">To compensate for the loss in the Philippines, the U.S. government began looking for alternatives. </w:t>
      </w:r>
      <w:r w:rsidRPr="0026476C">
        <w:rPr>
          <w:sz w:val="16"/>
        </w:rPr>
        <w:t xml:space="preserve">Despite its lacking the same advantages of Subic Bay, </w:t>
      </w:r>
      <w:r w:rsidRPr="00962AEE">
        <w:rPr>
          <w:rStyle w:val="StyleUnderline"/>
        </w:rPr>
        <w:t>Singapore agreed to strike a deal with Washington</w:t>
      </w:r>
      <w:r w:rsidRPr="0026476C">
        <w:rPr>
          <w:sz w:val="16"/>
        </w:rPr>
        <w:t xml:space="preserve">. In 1992, command of Logistics Group Western Pacific was transferred from Subic Bay to Singapore. And though it is true that Singapore did not agree to host the U.S. troops on a permanent basis, its constructive cooperation was much appreciated in Washington. For instance, in 1998 the leadership in Singapore </w:t>
      </w:r>
      <w:proofErr w:type="gramStart"/>
      <w:r w:rsidRPr="0026476C">
        <w:rPr>
          <w:sz w:val="16"/>
        </w:rPr>
        <w:t>made a decision</w:t>
      </w:r>
      <w:proofErr w:type="gramEnd"/>
      <w:r w:rsidRPr="0026476C">
        <w:rPr>
          <w:sz w:val="16"/>
        </w:rPr>
        <w:t xml:space="preserve"> to build the Changi naval base for the purpose of welcoming American aircraft carriers and submarines. The construction cost around $60 million and was tailored towards satisfying the needs of the U.S. 7th Fleet.</w:t>
      </w:r>
    </w:p>
    <w:p w14:paraId="7082C85B" w14:textId="77777777" w:rsidR="000054E7" w:rsidRPr="0026476C" w:rsidRDefault="000054E7" w:rsidP="000054E7">
      <w:pPr>
        <w:rPr>
          <w:sz w:val="16"/>
        </w:rPr>
      </w:pPr>
      <w:r w:rsidRPr="0026476C">
        <w:rPr>
          <w:sz w:val="16"/>
        </w:rPr>
        <w:t xml:space="preserve">However, </w:t>
      </w:r>
      <w:r w:rsidRPr="00816F2C">
        <w:rPr>
          <w:rStyle w:val="StyleUnderline"/>
        </w:rPr>
        <w:t xml:space="preserve">the consequences of American withdrawal from Subic Bay and the declining relations between once strong allies quickly came to light. </w:t>
      </w:r>
      <w:r w:rsidRPr="0026476C">
        <w:rPr>
          <w:sz w:val="16"/>
        </w:rPr>
        <w:t xml:space="preserve">Only </w:t>
      </w:r>
      <w:r w:rsidRPr="00816F2C">
        <w:rPr>
          <w:rStyle w:val="StyleUnderline"/>
        </w:rPr>
        <w:t xml:space="preserve">three years after American departure, China extended its infrastructure projects on Mischief Reef nearby the Philippine territory in 1995. </w:t>
      </w:r>
      <w:r w:rsidRPr="00816F2C">
        <w:rPr>
          <w:rStyle w:val="Emphasis"/>
        </w:rPr>
        <w:t>Ever since, the Chinese have expanded their influence without facing any serious pushback.</w:t>
      </w:r>
      <w:r w:rsidRPr="0026476C">
        <w:rPr>
          <w:sz w:val="16"/>
        </w:rPr>
        <w:t xml:space="preserve"> The periodic </w:t>
      </w:r>
      <w:r w:rsidRPr="00816F2C">
        <w:rPr>
          <w:rStyle w:val="StyleUnderline"/>
        </w:rPr>
        <w:t>protests from the Philippines against Beijing’s expansion</w:t>
      </w:r>
      <w:r w:rsidRPr="0026476C">
        <w:rPr>
          <w:sz w:val="16"/>
        </w:rPr>
        <w:t xml:space="preserve"> into its adjacent waters </w:t>
      </w:r>
      <w:r w:rsidRPr="00816F2C">
        <w:rPr>
          <w:rStyle w:val="StyleUnderline"/>
        </w:rPr>
        <w:t>have fallen on deaf ears.</w:t>
      </w:r>
      <w:r w:rsidRPr="0026476C">
        <w:rPr>
          <w:sz w:val="16"/>
        </w:rPr>
        <w:t xml:space="preserve"> And recent Chinese behavior vis-à-vis Manila is nothing but the product of the complacent state of U.S-Philippines relations.</w:t>
      </w:r>
    </w:p>
    <w:p w14:paraId="644D37ED" w14:textId="77777777" w:rsidR="000054E7" w:rsidRPr="0026476C" w:rsidRDefault="000054E7" w:rsidP="000054E7">
      <w:pPr>
        <w:rPr>
          <w:sz w:val="16"/>
        </w:rPr>
      </w:pPr>
      <w:r w:rsidRPr="0026476C">
        <w:rPr>
          <w:sz w:val="16"/>
        </w:rPr>
        <w:t xml:space="preserve">Arguably, </w:t>
      </w:r>
      <w:r w:rsidRPr="00816F2C">
        <w:rPr>
          <w:rStyle w:val="StyleUnderline"/>
        </w:rPr>
        <w:t>much of the blame falls on Duterte, whose</w:t>
      </w:r>
      <w:r w:rsidRPr="0026476C">
        <w:rPr>
          <w:sz w:val="16"/>
        </w:rPr>
        <w:t xml:space="preserve"> obsession with </w:t>
      </w:r>
      <w:r w:rsidRPr="00816F2C">
        <w:rPr>
          <w:rStyle w:val="StyleUnderline"/>
        </w:rPr>
        <w:t>anti-Americanism has stalled the improvement of bilateral relations with the U.S.</w:t>
      </w:r>
      <w:r w:rsidRPr="0026476C">
        <w:rPr>
          <w:sz w:val="16"/>
        </w:rPr>
        <w:t xml:space="preserve"> For instance, </w:t>
      </w:r>
      <w:r w:rsidRPr="00816F2C">
        <w:rPr>
          <w:rStyle w:val="StyleUnderline"/>
        </w:rPr>
        <w:t xml:space="preserve">Washington and Manila seemed to be setting aside their grievances by signing the Enhanced Defense Cooperation Agreement (EDCA) in 2014. </w:t>
      </w:r>
      <w:r w:rsidRPr="0026476C">
        <w:rPr>
          <w:sz w:val="16"/>
        </w:rPr>
        <w:t xml:space="preserve">Apart from strengthening the alliance, EDCA </w:t>
      </w:r>
      <w:r w:rsidRPr="00816F2C">
        <w:rPr>
          <w:rStyle w:val="StyleUnderline"/>
        </w:rPr>
        <w:t>seeks to serve as a check against China’s further actions in South China Sea.</w:t>
      </w:r>
      <w:r w:rsidRPr="0026476C">
        <w:rPr>
          <w:sz w:val="16"/>
        </w:rPr>
        <w:t xml:space="preserve"> Per the agreement, </w:t>
      </w:r>
      <w:r w:rsidRPr="00816F2C">
        <w:rPr>
          <w:rStyle w:val="StyleUnderline"/>
        </w:rPr>
        <w:t xml:space="preserve">the U.S. </w:t>
      </w:r>
      <w:proofErr w:type="gramStart"/>
      <w:r w:rsidRPr="00816F2C">
        <w:rPr>
          <w:rStyle w:val="StyleUnderline"/>
        </w:rPr>
        <w:t>was allowed to</w:t>
      </w:r>
      <w:proofErr w:type="gramEnd"/>
      <w:r w:rsidRPr="00816F2C">
        <w:rPr>
          <w:rStyle w:val="StyleUnderline"/>
        </w:rPr>
        <w:t xml:space="preserve"> build new bases and deploy troops on a rotational basis.</w:t>
      </w:r>
      <w:r w:rsidRPr="0026476C">
        <w:rPr>
          <w:sz w:val="16"/>
        </w:rPr>
        <w:t xml:space="preserve"> However, </w:t>
      </w:r>
      <w:r w:rsidRPr="00816F2C">
        <w:rPr>
          <w:rStyle w:val="Emphasis"/>
        </w:rPr>
        <w:t>the future of EDCA remains unclear due to Duterte’s skepticism</w:t>
      </w:r>
      <w:r w:rsidRPr="0026476C">
        <w:rPr>
          <w:sz w:val="16"/>
        </w:rPr>
        <w:t xml:space="preserve"> over the long-term alliance with the United States. To be sure, Duterte significantly scaled back his threats of eliminating the US-Philippines defense treaty after the United States provided crucial support to Philippine troops in their fight against jihadists associated with ISIL in 2017 in </w:t>
      </w:r>
      <w:proofErr w:type="spellStart"/>
      <w:r w:rsidRPr="0026476C">
        <w:rPr>
          <w:sz w:val="16"/>
        </w:rPr>
        <w:t>Marawi</w:t>
      </w:r>
      <w:proofErr w:type="spellEnd"/>
      <w:r w:rsidRPr="0026476C">
        <w:rPr>
          <w:sz w:val="16"/>
        </w:rPr>
        <w:t>.</w:t>
      </w:r>
    </w:p>
    <w:p w14:paraId="01677C75" w14:textId="77777777" w:rsidR="000054E7" w:rsidRPr="00816F2C" w:rsidRDefault="000054E7" w:rsidP="000054E7">
      <w:pPr>
        <w:rPr>
          <w:rStyle w:val="StyleUnderline"/>
        </w:rPr>
      </w:pPr>
      <w:r w:rsidRPr="00816F2C">
        <w:rPr>
          <w:rStyle w:val="StyleUnderline"/>
        </w:rPr>
        <w:lastRenderedPageBreak/>
        <w:t>Despite Duterte’s efforts to slowly undermine the EDCA, the military establishment of the Philippines has adopted a more pragmatic approach</w:t>
      </w:r>
      <w:r w:rsidRPr="0026476C">
        <w:rPr>
          <w:sz w:val="16"/>
        </w:rPr>
        <w:t xml:space="preserve">. Namely Delfin </w:t>
      </w:r>
      <w:proofErr w:type="spellStart"/>
      <w:r w:rsidRPr="0026476C">
        <w:rPr>
          <w:sz w:val="16"/>
        </w:rPr>
        <w:t>Lorenzana</w:t>
      </w:r>
      <w:proofErr w:type="spellEnd"/>
      <w:r w:rsidRPr="0026476C">
        <w:rPr>
          <w:sz w:val="16"/>
        </w:rPr>
        <w:t xml:space="preserve">, Secretary of National Defense of the Philippines, was an important figure who pushed back on Duterte’s hostility against the EDCA. Nevertheless, </w:t>
      </w:r>
      <w:proofErr w:type="spellStart"/>
      <w:r w:rsidRPr="0026476C">
        <w:rPr>
          <w:sz w:val="16"/>
        </w:rPr>
        <w:t>Lorenzana</w:t>
      </w:r>
      <w:proofErr w:type="spellEnd"/>
      <w:r w:rsidRPr="0026476C">
        <w:rPr>
          <w:sz w:val="16"/>
        </w:rPr>
        <w:t xml:space="preserve"> too wants a more resolute stance from the U.S. side, as evidenced by his famous order to “maintain it [the MDT], strengthen it, or scrap it.” The main issue stems from the ambiguity of MDT regarding the scope of America’s defense of the Philippines in case of an external attack. The Philippine government is correct to assess that for now the mainland does not face any possibility of a large-scale invasion that would trigger Articles IV and V of the treaty. </w:t>
      </w:r>
      <w:r w:rsidRPr="00816F2C">
        <w:rPr>
          <w:rStyle w:val="StyleUnderline"/>
        </w:rPr>
        <w:t>The looming question is whether the MDT covers the Philippine possessions in South China Sea, which once again became an issue during the Scarborough Shoal standoff.</w:t>
      </w:r>
    </w:p>
    <w:p w14:paraId="7A1E438E" w14:textId="77777777" w:rsidR="000054E7" w:rsidRPr="0026476C" w:rsidRDefault="000054E7" w:rsidP="000054E7">
      <w:pPr>
        <w:rPr>
          <w:sz w:val="16"/>
        </w:rPr>
      </w:pPr>
      <w:r w:rsidRPr="0026476C">
        <w:rPr>
          <w:sz w:val="16"/>
        </w:rPr>
        <w:t xml:space="preserve">The United States continues to enjoy much support among ordinary Filipinos </w:t>
      </w:r>
      <w:proofErr w:type="gramStart"/>
      <w:r w:rsidRPr="0026476C">
        <w:rPr>
          <w:sz w:val="16"/>
        </w:rPr>
        <w:t>in spite of</w:t>
      </w:r>
      <w:proofErr w:type="gramEnd"/>
      <w:r w:rsidRPr="0026476C">
        <w:rPr>
          <w:sz w:val="16"/>
        </w:rPr>
        <w:t xml:space="preserve"> these developments. According to an opinion poll conducted in 2016 in the Philippines, 76% of respondents claimed to have “much trust” in the United States and only 22% gave the same answer for China. Additionally, the military </w:t>
      </w:r>
      <w:proofErr w:type="gramStart"/>
      <w:r w:rsidRPr="0026476C">
        <w:rPr>
          <w:sz w:val="16"/>
        </w:rPr>
        <w:t>still remains</w:t>
      </w:r>
      <w:proofErr w:type="gramEnd"/>
      <w:r w:rsidRPr="0026476C">
        <w:rPr>
          <w:sz w:val="16"/>
        </w:rPr>
        <w:t xml:space="preserve"> overall pro-American despite growing nervousness in the defense bureaucracy.</w:t>
      </w:r>
    </w:p>
    <w:p w14:paraId="7612A17C" w14:textId="77777777" w:rsidR="000054E7" w:rsidRPr="0026476C" w:rsidRDefault="000054E7" w:rsidP="000054E7">
      <w:pPr>
        <w:rPr>
          <w:sz w:val="16"/>
        </w:rPr>
      </w:pPr>
      <w:r w:rsidRPr="0026476C">
        <w:rPr>
          <w:sz w:val="16"/>
        </w:rPr>
        <w:t xml:space="preserve">Nonetheless, </w:t>
      </w:r>
      <w:r w:rsidRPr="00816F2C">
        <w:rPr>
          <w:rStyle w:val="StyleUnderline"/>
        </w:rPr>
        <w:t xml:space="preserve">taking the alliance with the Philippines for granted would be a grave mistake. This bilateral relation has suffered much and will continue to do so should both sides fail to bring some clarity on the future of the alliance. Without a solid bilateral deterrence, </w:t>
      </w:r>
      <w:r w:rsidRPr="00816F2C">
        <w:rPr>
          <w:rStyle w:val="Emphasis"/>
        </w:rPr>
        <w:t>the Philippines will continue ceding its possessions in South China Se</w:t>
      </w:r>
      <w:r w:rsidRPr="00816F2C">
        <w:rPr>
          <w:rStyle w:val="StyleUnderline"/>
        </w:rPr>
        <w:t>a dramatically weakening both its own and American positions in the region.</w:t>
      </w:r>
      <w:r w:rsidRPr="0026476C">
        <w:rPr>
          <w:sz w:val="16"/>
        </w:rPr>
        <w:t xml:space="preserve"> Incidents like the recent sinking of a Philippine boat do not emerge in a vacuum. </w:t>
      </w:r>
      <w:r w:rsidRPr="00816F2C">
        <w:rPr>
          <w:rStyle w:val="StyleUnderline"/>
        </w:rPr>
        <w:t>China’s emboldened actions are the direct results of the perceived anemic state of Washington-Manila relations.</w:t>
      </w:r>
    </w:p>
    <w:p w14:paraId="212F2067" w14:textId="77777777" w:rsidR="0016137E" w:rsidRPr="005F44F8" w:rsidRDefault="0016137E" w:rsidP="0016137E">
      <w:pPr>
        <w:pStyle w:val="Heading4"/>
      </w:pPr>
      <w:r>
        <w:t>SCS conflict quickly escalates – the US &amp; Philippines will be involved if the other attacks or is attacked – Duterte’s also increasing aggressive rhetoric</w:t>
      </w:r>
    </w:p>
    <w:p w14:paraId="27FAC43F" w14:textId="77777777" w:rsidR="0016137E" w:rsidRPr="00125940" w:rsidRDefault="0016137E" w:rsidP="0016137E">
      <w:proofErr w:type="spellStart"/>
      <w:r w:rsidRPr="00E06CD1">
        <w:rPr>
          <w:b/>
          <w:sz w:val="26"/>
          <w:szCs w:val="26"/>
        </w:rPr>
        <w:t>Pickrell</w:t>
      </w:r>
      <w:proofErr w:type="spellEnd"/>
      <w:r w:rsidRPr="00E06CD1">
        <w:rPr>
          <w:b/>
          <w:sz w:val="26"/>
          <w:szCs w:val="26"/>
        </w:rPr>
        <w:t xml:space="preserve"> 7-8</w:t>
      </w:r>
      <w:r>
        <w:t xml:space="preserve"> (Ryan </w:t>
      </w:r>
      <w:proofErr w:type="spellStart"/>
      <w:r>
        <w:t>Pickrell</w:t>
      </w:r>
      <w:proofErr w:type="spellEnd"/>
      <w:r>
        <w:t xml:space="preserve">, </w:t>
      </w:r>
      <w:proofErr w:type="spellStart"/>
      <w:r>
        <w:t>Pickrell</w:t>
      </w:r>
      <w:proofErr w:type="spellEnd"/>
      <w:r>
        <w:t xml:space="preserve"> is a Pentagon correspondent at Business Insider, where he covers domestic and international military and defense news, “”, </w:t>
      </w:r>
      <w:hyperlink r:id="rId90" w:history="1">
        <w:r w:rsidRPr="008E2A44">
          <w:rPr>
            <w:rStyle w:val="Hyperlink"/>
          </w:rPr>
          <w:t>https://www.businessinsider.com/duterte-pushes-us-send-7th-fleet-to-south-china-sea-2019-7</w:t>
        </w:r>
      </w:hyperlink>
      <w:r>
        <w:t>, Published 7/8/19, Accessed 7/9/19, Lex RM)</w:t>
      </w:r>
    </w:p>
    <w:p w14:paraId="5A475A89" w14:textId="77777777" w:rsidR="0016137E" w:rsidRPr="00A34DC1" w:rsidRDefault="0016137E" w:rsidP="0016137E">
      <w:pPr>
        <w:tabs>
          <w:tab w:val="left" w:pos="18920"/>
        </w:tabs>
        <w:rPr>
          <w:rStyle w:val="StyleUnderline"/>
        </w:rPr>
      </w:pPr>
      <w:r w:rsidRPr="00A34DC1">
        <w:rPr>
          <w:sz w:val="16"/>
        </w:rPr>
        <w:t xml:space="preserve">Philippine President Rodrigo </w:t>
      </w:r>
      <w:r w:rsidRPr="00A34DC1">
        <w:rPr>
          <w:rStyle w:val="StyleUnderline"/>
        </w:rPr>
        <w:t>Duterte</w:t>
      </w:r>
      <w:r w:rsidRPr="00A34DC1">
        <w:rPr>
          <w:sz w:val="16"/>
        </w:rPr>
        <w:t xml:space="preserve">, a strongman leader known for his rough-and-tumble rhetoric, </w:t>
      </w:r>
      <w:r w:rsidRPr="00A34DC1">
        <w:rPr>
          <w:rStyle w:val="StyleUnderline"/>
        </w:rPr>
        <w:t>dared the US on Monday to send the entire 7th Fleet, roughly 70 to 80 ships and submarines, into the S</w:t>
      </w:r>
      <w:r w:rsidRPr="00A34DC1">
        <w:rPr>
          <w:sz w:val="16"/>
        </w:rPr>
        <w:t xml:space="preserve">outh </w:t>
      </w:r>
      <w:r w:rsidRPr="00A34DC1">
        <w:rPr>
          <w:rStyle w:val="StyleUnderline"/>
        </w:rPr>
        <w:t>C</w:t>
      </w:r>
      <w:r w:rsidRPr="00A34DC1">
        <w:rPr>
          <w:sz w:val="16"/>
        </w:rPr>
        <w:t xml:space="preserve">hina </w:t>
      </w:r>
      <w:r w:rsidRPr="00A34DC1">
        <w:rPr>
          <w:rStyle w:val="StyleUnderline"/>
        </w:rPr>
        <w:t>S</w:t>
      </w:r>
      <w:r w:rsidRPr="00A34DC1">
        <w:rPr>
          <w:sz w:val="16"/>
        </w:rPr>
        <w:t xml:space="preserve">ea </w:t>
      </w:r>
      <w:r w:rsidRPr="00A34DC1">
        <w:rPr>
          <w:rStyle w:val="StyleUnderline"/>
        </w:rPr>
        <w:t>to drive out the Chinese military.</w:t>
      </w:r>
      <w:r>
        <w:rPr>
          <w:rStyle w:val="StyleUnderline"/>
        </w:rPr>
        <w:t xml:space="preserve"> </w:t>
      </w:r>
      <w:r w:rsidRPr="00A34DC1">
        <w:rPr>
          <w:sz w:val="16"/>
        </w:rPr>
        <w:t xml:space="preserve">"I have a proposal," Duterte said. "If America wants China to leave, and I can't make them ... </w:t>
      </w:r>
      <w:r w:rsidRPr="00A34DC1">
        <w:rPr>
          <w:rStyle w:val="StyleUnderline"/>
        </w:rPr>
        <w:t>I want the whole 7th Fleet of the armed forces of the U</w:t>
      </w:r>
      <w:r w:rsidRPr="00A34DC1">
        <w:rPr>
          <w:sz w:val="16"/>
        </w:rPr>
        <w:t xml:space="preserve">nited </w:t>
      </w:r>
      <w:r w:rsidRPr="00A34DC1">
        <w:rPr>
          <w:rStyle w:val="StyleUnderline"/>
        </w:rPr>
        <w:t>S</w:t>
      </w:r>
      <w:r w:rsidRPr="00A34DC1">
        <w:rPr>
          <w:sz w:val="16"/>
        </w:rPr>
        <w:t>tates of America there." He added, "</w:t>
      </w:r>
      <w:r w:rsidRPr="00A34DC1">
        <w:rPr>
          <w:rStyle w:val="StyleUnderline"/>
        </w:rPr>
        <w:t>When they enter the S</w:t>
      </w:r>
      <w:r w:rsidRPr="00A34DC1">
        <w:rPr>
          <w:sz w:val="16"/>
        </w:rPr>
        <w:t xml:space="preserve">outh </w:t>
      </w:r>
      <w:r w:rsidRPr="00A34DC1">
        <w:rPr>
          <w:rStyle w:val="StyleUnderline"/>
        </w:rPr>
        <w:t>C</w:t>
      </w:r>
      <w:r w:rsidRPr="00A34DC1">
        <w:rPr>
          <w:sz w:val="16"/>
        </w:rPr>
        <w:t xml:space="preserve">hina </w:t>
      </w:r>
      <w:r w:rsidRPr="00A34DC1">
        <w:rPr>
          <w:rStyle w:val="StyleUnderline"/>
        </w:rPr>
        <w:t>S</w:t>
      </w:r>
      <w:r w:rsidRPr="00A34DC1">
        <w:rPr>
          <w:sz w:val="16"/>
        </w:rPr>
        <w:t>ea,</w:t>
      </w:r>
      <w:r w:rsidRPr="00A34DC1">
        <w:rPr>
          <w:rStyle w:val="StyleUnderline"/>
        </w:rPr>
        <w:t xml:space="preserve"> I will enter.</w:t>
      </w:r>
      <w:r w:rsidRPr="00A34DC1">
        <w:rPr>
          <w:sz w:val="16"/>
        </w:rPr>
        <w:t xml:space="preserve"> I will ride with the American who goes there first. Then I will tell the Americans, 'Okay, </w:t>
      </w:r>
      <w:r w:rsidRPr="00A34DC1">
        <w:rPr>
          <w:rStyle w:val="StyleUnderline"/>
        </w:rPr>
        <w:t>let's bomb everything.</w:t>
      </w:r>
      <w:r w:rsidRPr="00A34DC1">
        <w:rPr>
          <w:sz w:val="16"/>
        </w:rPr>
        <w:t xml:space="preserve">'" Duterte appears to be suggesting that if the US wants a confrontation in the South China Sea, it better be prepared to lead the charge and go all in rather than put the burden of responsibility on its allies and partners in the region. The Philippine president made similar statements last week. "We can never win a war with China," he said. "There is always America pushing us, egging us … making me the bait. What do you think Filipinos are, earthworms? Now, I say, you bring your planes, your boats to South China Sea. Fire the first shot, and we are just here behind you. Go ahead, let's fight." </w:t>
      </w:r>
      <w:r w:rsidRPr="00A34DC1">
        <w:rPr>
          <w:rStyle w:val="Emphasis"/>
        </w:rPr>
        <w:t>The US and the Philippines are bound together by a mutual defense treaty,</w:t>
      </w:r>
      <w:r w:rsidRPr="00A34DC1">
        <w:rPr>
          <w:sz w:val="16"/>
        </w:rPr>
        <w:t xml:space="preserve"> but Manila has begun expressing concerns about what the agreement could mean for the future of the country. In March, US Secretary of State Mike Pompeo assured the Philippines that </w:t>
      </w:r>
      <w:r w:rsidRPr="00A34DC1">
        <w:rPr>
          <w:rStyle w:val="Emphasis"/>
        </w:rPr>
        <w:t>"any armed attack on Philippine forces, aircraft or public vessels in the S</w:t>
      </w:r>
      <w:r w:rsidRPr="00A34DC1">
        <w:rPr>
          <w:sz w:val="16"/>
        </w:rPr>
        <w:t xml:space="preserve">outh </w:t>
      </w:r>
      <w:r w:rsidRPr="00A34DC1">
        <w:rPr>
          <w:rStyle w:val="Emphasis"/>
        </w:rPr>
        <w:t>C</w:t>
      </w:r>
      <w:r w:rsidRPr="00A34DC1">
        <w:rPr>
          <w:sz w:val="16"/>
        </w:rPr>
        <w:t xml:space="preserve">hina </w:t>
      </w:r>
      <w:r w:rsidRPr="00A34DC1">
        <w:rPr>
          <w:rStyle w:val="Emphasis"/>
        </w:rPr>
        <w:t>S</w:t>
      </w:r>
      <w:r w:rsidRPr="00A34DC1">
        <w:rPr>
          <w:sz w:val="16"/>
        </w:rPr>
        <w:t xml:space="preserve">ea </w:t>
      </w:r>
      <w:r w:rsidRPr="00A34DC1">
        <w:rPr>
          <w:rStyle w:val="Emphasis"/>
        </w:rPr>
        <w:t>will trigger mutual defense obligations."</w:t>
      </w:r>
      <w:r w:rsidRPr="00A34DC1">
        <w:rPr>
          <w:sz w:val="16"/>
        </w:rPr>
        <w:t xml:space="preserve"> </w:t>
      </w:r>
      <w:r w:rsidRPr="00A34DC1">
        <w:rPr>
          <w:rStyle w:val="StyleUnderline"/>
        </w:rPr>
        <w:t xml:space="preserve">The top defense official in the Philippines says the US is </w:t>
      </w:r>
      <w:r w:rsidRPr="00A34DC1">
        <w:rPr>
          <w:sz w:val="16"/>
        </w:rPr>
        <w:t xml:space="preserve">more </w:t>
      </w:r>
      <w:r w:rsidRPr="00A34DC1">
        <w:rPr>
          <w:rStyle w:val="StyleUnderline"/>
        </w:rPr>
        <w:t>likely to ignite a conflict and drag the Philippines into an unwanted war.</w:t>
      </w:r>
      <w:r w:rsidRPr="00A34DC1">
        <w:rPr>
          <w:rStyle w:val="Emphasis"/>
        </w:rPr>
        <w:t xml:space="preserve"> "The U</w:t>
      </w:r>
      <w:r w:rsidRPr="00A34DC1">
        <w:rPr>
          <w:sz w:val="16"/>
        </w:rPr>
        <w:t xml:space="preserve">nited </w:t>
      </w:r>
      <w:r w:rsidRPr="00A34DC1">
        <w:rPr>
          <w:rStyle w:val="Emphasis"/>
        </w:rPr>
        <w:t>S</w:t>
      </w:r>
      <w:r w:rsidRPr="00A34DC1">
        <w:rPr>
          <w:sz w:val="16"/>
        </w:rPr>
        <w:t xml:space="preserve">tates, </w:t>
      </w:r>
      <w:r w:rsidRPr="00A34DC1">
        <w:rPr>
          <w:rStyle w:val="Emphasis"/>
        </w:rPr>
        <w:t>with the increased and frequent passage of its naval vessels in the West Philippine Sea, is more likely to be involved in a shooting war,"</w:t>
      </w:r>
      <w:r w:rsidRPr="00A34DC1">
        <w:rPr>
          <w:sz w:val="16"/>
        </w:rPr>
        <w:t xml:space="preserve"> Philippine Defense Secretary Delfin </w:t>
      </w:r>
      <w:proofErr w:type="spellStart"/>
      <w:r w:rsidRPr="00A34DC1">
        <w:rPr>
          <w:sz w:val="16"/>
        </w:rPr>
        <w:t>Lorenzana</w:t>
      </w:r>
      <w:proofErr w:type="spellEnd"/>
      <w:r w:rsidRPr="00A34DC1">
        <w:rPr>
          <w:sz w:val="16"/>
        </w:rPr>
        <w:t xml:space="preserve"> said, adding that </w:t>
      </w:r>
      <w:r w:rsidRPr="00A34DC1">
        <w:rPr>
          <w:rStyle w:val="Emphasis"/>
        </w:rPr>
        <w:t>"the Philippines will be automatically involved."</w:t>
      </w:r>
      <w:r w:rsidRPr="00A34DC1">
        <w:rPr>
          <w:sz w:val="16"/>
        </w:rPr>
        <w:t xml:space="preserve"> </w:t>
      </w:r>
      <w:r w:rsidRPr="00A34DC1">
        <w:rPr>
          <w:rStyle w:val="StyleUnderline"/>
        </w:rPr>
        <w:t>Bilateral defense cooperation between the US and the Philippines continues largely unimpeded, despite certain hiccups.</w:t>
      </w:r>
    </w:p>
    <w:p w14:paraId="7E6915B4" w14:textId="77777777" w:rsidR="0016137E" w:rsidRPr="001F4A08" w:rsidRDefault="0016137E" w:rsidP="0016137E"/>
    <w:p w14:paraId="361F5CF0" w14:textId="29C67E6D" w:rsidR="0016137E" w:rsidRDefault="0016137E" w:rsidP="0016137E">
      <w:pPr>
        <w:pStyle w:val="Heading3"/>
      </w:pPr>
      <w:r>
        <w:lastRenderedPageBreak/>
        <w:t>AT: No escalation</w:t>
      </w:r>
    </w:p>
    <w:p w14:paraId="43CA0403" w14:textId="6797658A" w:rsidR="000054E7" w:rsidRDefault="000054E7" w:rsidP="000054E7">
      <w:pPr>
        <w:pStyle w:val="Heading4"/>
      </w:pPr>
      <w:r>
        <w:t>Tensions remain high despite attempts at communication between the US and China</w:t>
      </w:r>
    </w:p>
    <w:p w14:paraId="3808CB92" w14:textId="77777777" w:rsidR="000054E7" w:rsidRPr="00D67B25" w:rsidRDefault="000054E7" w:rsidP="000054E7">
      <w:pPr>
        <w:rPr>
          <w:sz w:val="18"/>
          <w:szCs w:val="18"/>
        </w:rPr>
      </w:pPr>
      <w:proofErr w:type="spellStart"/>
      <w:r w:rsidRPr="00D67B25">
        <w:rPr>
          <w:rStyle w:val="Style13ptBold"/>
        </w:rPr>
        <w:t>Jeong</w:t>
      </w:r>
      <w:proofErr w:type="spellEnd"/>
      <w:r w:rsidRPr="00D67B25">
        <w:rPr>
          <w:rStyle w:val="Style13ptBold"/>
        </w:rPr>
        <w:t>-Ho 7/19</w:t>
      </w:r>
      <w:r>
        <w:t xml:space="preserve"> - </w:t>
      </w:r>
      <w:r w:rsidRPr="00D67B25">
        <w:rPr>
          <w:sz w:val="18"/>
          <w:szCs w:val="18"/>
        </w:rPr>
        <w:t xml:space="preserve">(Lee </w:t>
      </w:r>
      <w:proofErr w:type="spellStart"/>
      <w:r w:rsidRPr="00D67B25">
        <w:rPr>
          <w:sz w:val="18"/>
          <w:szCs w:val="18"/>
        </w:rPr>
        <w:t>Jeong</w:t>
      </w:r>
      <w:proofErr w:type="spellEnd"/>
      <w:r w:rsidRPr="00D67B25">
        <w:rPr>
          <w:sz w:val="18"/>
          <w:szCs w:val="18"/>
        </w:rPr>
        <w:t xml:space="preserve">-Ho, reports on China's diplomacy for the Post. He also covers East Asian security and </w:t>
      </w:r>
      <w:proofErr w:type="spellStart"/>
      <w:r w:rsidRPr="00D67B25">
        <w:rPr>
          <w:sz w:val="18"/>
          <w:szCs w:val="18"/>
        </w:rPr>
        <w:t>defence</w:t>
      </w:r>
      <w:proofErr w:type="spellEnd"/>
      <w:r w:rsidRPr="00D67B25">
        <w:rPr>
          <w:sz w:val="18"/>
          <w:szCs w:val="18"/>
        </w:rPr>
        <w:t xml:space="preserve"> stories, "No </w:t>
      </w:r>
      <w:proofErr w:type="gramStart"/>
      <w:r w:rsidRPr="00D67B25">
        <w:rPr>
          <w:sz w:val="18"/>
          <w:szCs w:val="18"/>
        </w:rPr>
        <w:t>reply  from</w:t>
      </w:r>
      <w:proofErr w:type="gramEnd"/>
      <w:r w:rsidRPr="00D67B25">
        <w:rPr>
          <w:sz w:val="18"/>
          <w:szCs w:val="18"/>
        </w:rPr>
        <w:t xml:space="preserve"> Beijing to US call for South China Sea crisis talks," South China Morning Post,  7/19/19, https://www.scmp.com/news/china/diplomacy/article/3019297/no-reply-beijing-us-call-south-china-sea-crisis-talks) // S.Y.</w:t>
      </w:r>
    </w:p>
    <w:p w14:paraId="447669C5" w14:textId="77777777" w:rsidR="000054E7" w:rsidRDefault="000054E7" w:rsidP="000054E7">
      <w:pPr>
        <w:rPr>
          <w:sz w:val="16"/>
        </w:rPr>
      </w:pPr>
      <w:r w:rsidRPr="00495839">
        <w:rPr>
          <w:sz w:val="16"/>
        </w:rPr>
        <w:t>A senior US military commander has slammed Beijing for flexing its muscles over the South China Sea, and for not responding to Washington’s call to set up a crisis communication mechanism</w:t>
      </w:r>
      <w:r w:rsidRPr="00D67B25">
        <w:rPr>
          <w:rStyle w:val="StyleUnderline"/>
        </w:rPr>
        <w:t>. Admiral Philip Davidson, commander of US Indo-Pacific Command, struck a cautious note at the Aspen Security Forum in Colorado on Thursday over China’s growing military influence in the region.</w:t>
      </w:r>
      <w:r w:rsidRPr="00495839">
        <w:rPr>
          <w:sz w:val="16"/>
        </w:rPr>
        <w:t xml:space="preserve"> Davidson said </w:t>
      </w:r>
      <w:r w:rsidRPr="00D67B25">
        <w:rPr>
          <w:rStyle w:val="StyleUnderline"/>
        </w:rPr>
        <w:t>Washington and Beijing were having an “ongoing dialogue”</w:t>
      </w:r>
      <w:r w:rsidRPr="00495839">
        <w:rPr>
          <w:sz w:val="16"/>
        </w:rPr>
        <w:t xml:space="preserve"> at the military level, </w:t>
      </w:r>
      <w:r w:rsidRPr="00D67B25">
        <w:rPr>
          <w:rStyle w:val="StyleUnderline"/>
        </w:rPr>
        <w:t xml:space="preserve">but a crisis </w:t>
      </w:r>
      <w:r w:rsidRPr="00D67B25">
        <w:rPr>
          <w:rStyle w:val="Emphasis"/>
        </w:rPr>
        <w:t>communication mechanism was needed</w:t>
      </w:r>
      <w:r w:rsidRPr="00D67B25">
        <w:rPr>
          <w:rStyle w:val="StyleUnderline"/>
        </w:rPr>
        <w:t xml:space="preserve"> to reduce the threat of miscalculation.</w:t>
      </w:r>
      <w:r w:rsidRPr="00495839">
        <w:rPr>
          <w:sz w:val="16"/>
        </w:rPr>
        <w:t xml:space="preserve"> “[Being] competitive does not mean don’t engage. We do engage at the military level,” he said. </w:t>
      </w:r>
      <w:r w:rsidRPr="00D67B25">
        <w:rPr>
          <w:rStyle w:val="StyleUnderline"/>
        </w:rPr>
        <w:t>“[But] the US has a long-standing request with China. For me, to have a crisis communication with the Southern Theatre Command, which manages the South China Sea, and [China’s] Eastern Theatre Command … they have yet to respond to that ask.”</w:t>
      </w:r>
      <w:r w:rsidRPr="00495839">
        <w:rPr>
          <w:sz w:val="16"/>
        </w:rPr>
        <w:t xml:space="preserve"> </w:t>
      </w:r>
      <w:r w:rsidRPr="00D67B25">
        <w:rPr>
          <w:rStyle w:val="Emphasis"/>
        </w:rPr>
        <w:t>China and the US are locked in dispute over military deployment in the Indo-Pacific region.</w:t>
      </w:r>
      <w:r w:rsidRPr="00495839">
        <w:rPr>
          <w:sz w:val="16"/>
        </w:rPr>
        <w:t xml:space="preserve"> </w:t>
      </w:r>
      <w:r w:rsidRPr="00495839">
        <w:rPr>
          <w:rStyle w:val="StyleUnderline"/>
        </w:rPr>
        <w:t xml:space="preserve">Beijing has </w:t>
      </w:r>
      <w:proofErr w:type="gramStart"/>
      <w:r w:rsidRPr="00495839">
        <w:rPr>
          <w:rStyle w:val="StyleUnderline"/>
        </w:rPr>
        <w:t>protested against</w:t>
      </w:r>
      <w:proofErr w:type="gramEnd"/>
      <w:r w:rsidRPr="00495839">
        <w:rPr>
          <w:rStyle w:val="StyleUnderline"/>
        </w:rPr>
        <w:t xml:space="preserve"> US freedom of navigation exercises in the South China Sea, while the US and China’s Southeast Asian </w:t>
      </w:r>
      <w:proofErr w:type="spellStart"/>
      <w:r w:rsidRPr="00495839">
        <w:rPr>
          <w:rStyle w:val="StyleUnderline"/>
        </w:rPr>
        <w:t>neighbours</w:t>
      </w:r>
      <w:proofErr w:type="spellEnd"/>
      <w:r w:rsidRPr="00495839">
        <w:rPr>
          <w:rStyle w:val="StyleUnderline"/>
        </w:rPr>
        <w:t xml:space="preserve"> are concerned about China’s military build-up there</w:t>
      </w:r>
      <w:r w:rsidRPr="00495839">
        <w:rPr>
          <w:sz w:val="16"/>
        </w:rPr>
        <w:t xml:space="preserve">. Davidson confirmed </w:t>
      </w:r>
      <w:r w:rsidRPr="00495839">
        <w:rPr>
          <w:rStyle w:val="StyleUnderline"/>
        </w:rPr>
        <w:t>Washington’s commitment</w:t>
      </w:r>
      <w:r w:rsidRPr="00495839">
        <w:rPr>
          <w:sz w:val="16"/>
        </w:rPr>
        <w:t xml:space="preserve"> to a continued US presence in the disputed South China Sea, which he said </w:t>
      </w:r>
      <w:r w:rsidRPr="00495839">
        <w:rPr>
          <w:rStyle w:val="StyleUnderline"/>
        </w:rPr>
        <w:t>was</w:t>
      </w:r>
      <w:r w:rsidRPr="00495839">
        <w:rPr>
          <w:sz w:val="16"/>
        </w:rPr>
        <w:t xml:space="preserve"> not to assert US claims but </w:t>
      </w:r>
      <w:r w:rsidRPr="00495839">
        <w:rPr>
          <w:rStyle w:val="StyleUnderline"/>
        </w:rPr>
        <w:t>to resolve disputes peacefully and preserve rule-based order</w:t>
      </w:r>
      <w:r w:rsidRPr="00495839">
        <w:rPr>
          <w:sz w:val="16"/>
        </w:rPr>
        <w:t xml:space="preserve">. “Many other nations support our freedom of navigation operations quite strongly, despite China’s protests,” Davidson said, noting that five of America’s mutual </w:t>
      </w:r>
      <w:proofErr w:type="spellStart"/>
      <w:r w:rsidRPr="00495839">
        <w:rPr>
          <w:sz w:val="16"/>
        </w:rPr>
        <w:t>defence</w:t>
      </w:r>
      <w:proofErr w:type="spellEnd"/>
      <w:r w:rsidRPr="00495839">
        <w:rPr>
          <w:sz w:val="16"/>
        </w:rPr>
        <w:t xml:space="preserve"> treaty alliances were in the Indo-Pacific region. Davidson also noted that </w:t>
      </w:r>
      <w:r w:rsidRPr="00495839">
        <w:rPr>
          <w:rStyle w:val="StyleUnderline"/>
        </w:rPr>
        <w:t xml:space="preserve">Beijing had conducted a missile test soon after Chinese </w:t>
      </w:r>
      <w:proofErr w:type="spellStart"/>
      <w:r w:rsidRPr="00495839">
        <w:rPr>
          <w:rStyle w:val="StyleUnderline"/>
        </w:rPr>
        <w:t>defence</w:t>
      </w:r>
      <w:proofErr w:type="spellEnd"/>
      <w:r w:rsidRPr="00495839">
        <w:rPr>
          <w:rStyle w:val="StyleUnderline"/>
        </w:rPr>
        <w:t xml:space="preserve"> minister Wei </w:t>
      </w:r>
      <w:proofErr w:type="spellStart"/>
      <w:r w:rsidRPr="00495839">
        <w:rPr>
          <w:rStyle w:val="StyleUnderline"/>
        </w:rPr>
        <w:t>Fenghe</w:t>
      </w:r>
      <w:proofErr w:type="spellEnd"/>
      <w:r w:rsidRPr="00495839">
        <w:rPr>
          <w:rStyle w:val="StyleUnderline"/>
        </w:rPr>
        <w:t xml:space="preserve"> </w:t>
      </w:r>
      <w:r w:rsidRPr="00495839">
        <w:rPr>
          <w:sz w:val="16"/>
        </w:rPr>
        <w:t xml:space="preserve">delivered a speech at the Shangri-La Dialogue in Singapore in June, in which he </w:t>
      </w:r>
      <w:r w:rsidRPr="00495839">
        <w:rPr>
          <w:rStyle w:val="StyleUnderline"/>
        </w:rPr>
        <w:t xml:space="preserve">defended the </w:t>
      </w:r>
      <w:proofErr w:type="spellStart"/>
      <w:r w:rsidRPr="00495839">
        <w:rPr>
          <w:rStyle w:val="StyleUnderline"/>
        </w:rPr>
        <w:t>militarisation</w:t>
      </w:r>
      <w:proofErr w:type="spellEnd"/>
      <w:r w:rsidRPr="00495839">
        <w:rPr>
          <w:rStyle w:val="StyleUnderline"/>
        </w:rPr>
        <w:t xml:space="preserve"> of reefs in the disputed South China Sea as China’s “legitimate right”.</w:t>
      </w:r>
      <w:r w:rsidRPr="00495839">
        <w:rPr>
          <w:sz w:val="16"/>
        </w:rPr>
        <w:t xml:space="preserve"> Davidson </w:t>
      </w:r>
      <w:proofErr w:type="spellStart"/>
      <w:r w:rsidRPr="00495839">
        <w:rPr>
          <w:sz w:val="16"/>
        </w:rPr>
        <w:t>criticised</w:t>
      </w:r>
      <w:proofErr w:type="spellEnd"/>
      <w:r w:rsidRPr="00495839">
        <w:rPr>
          <w:sz w:val="16"/>
        </w:rPr>
        <w:t xml:space="preserve"> </w:t>
      </w:r>
      <w:r w:rsidRPr="00495839">
        <w:rPr>
          <w:rStyle w:val="StyleUnderline"/>
        </w:rPr>
        <w:t>Beijing’s military ambitions</w:t>
      </w:r>
      <w:r w:rsidRPr="00495839">
        <w:rPr>
          <w:sz w:val="16"/>
        </w:rPr>
        <w:t xml:space="preserve"> in the South China Sea, describing Wei’s Singapore speech as </w:t>
      </w:r>
      <w:r w:rsidRPr="00495839">
        <w:rPr>
          <w:rStyle w:val="StyleUnderline"/>
        </w:rPr>
        <w:t>“quite chilling for everyone in the audience”.</w:t>
      </w:r>
      <w:r w:rsidRPr="00495839">
        <w:rPr>
          <w:sz w:val="16"/>
        </w:rPr>
        <w:t xml:space="preserve"> “Not only did he make it clear that he didn’t think Asia and the western Pacific was any place for America, he basically said that Asia wasn’t even for Asians [but] it was for the Chinese,” Davidson said. Davidson also noted that another speech by Wei earlier this month – to a gathering in China of </w:t>
      </w:r>
      <w:proofErr w:type="spellStart"/>
      <w:r w:rsidRPr="00495839">
        <w:rPr>
          <w:sz w:val="16"/>
        </w:rPr>
        <w:t>defence</w:t>
      </w:r>
      <w:proofErr w:type="spellEnd"/>
      <w:r w:rsidRPr="00495839">
        <w:rPr>
          <w:sz w:val="16"/>
        </w:rPr>
        <w:t xml:space="preserve"> officials from Latin America, the South Pacific and the Caribbean – had also been closely followed by a Chinese military exercise. “</w:t>
      </w:r>
      <w:r w:rsidRPr="00495839">
        <w:rPr>
          <w:rStyle w:val="StyleUnderline"/>
        </w:rPr>
        <w:t>A couple of weeks ago Minister Wei,</w:t>
      </w:r>
      <w:r w:rsidRPr="00495839">
        <w:rPr>
          <w:sz w:val="16"/>
        </w:rPr>
        <w:t xml:space="preserve"> again speaking to a forum of Latin American and Pacific island </w:t>
      </w:r>
      <w:proofErr w:type="spellStart"/>
      <w:r w:rsidRPr="00495839">
        <w:rPr>
          <w:sz w:val="16"/>
        </w:rPr>
        <w:t>defence</w:t>
      </w:r>
      <w:proofErr w:type="spellEnd"/>
      <w:r w:rsidRPr="00495839">
        <w:rPr>
          <w:sz w:val="16"/>
        </w:rPr>
        <w:t xml:space="preserve"> ministers from Oceania, </w:t>
      </w:r>
      <w:r w:rsidRPr="00495839">
        <w:rPr>
          <w:rStyle w:val="StyleUnderline"/>
        </w:rPr>
        <w:t>made it clear [the Belt and Road Initiative] was indeed a way to put a military foothold in other places around the globe,”</w:t>
      </w:r>
      <w:r w:rsidRPr="00495839">
        <w:rPr>
          <w:sz w:val="16"/>
        </w:rPr>
        <w:t xml:space="preserve"> Davidson said. “</w:t>
      </w:r>
      <w:r w:rsidRPr="00495839">
        <w:rPr>
          <w:rStyle w:val="StyleUnderline"/>
        </w:rPr>
        <w:t>Within hours of that they shot six anti-ship ballistic missiles – new ones – that they have developed into the South China Sea</w:t>
      </w:r>
      <w:r w:rsidRPr="00495839">
        <w:rPr>
          <w:sz w:val="16"/>
        </w:rPr>
        <w:t xml:space="preserve">. Once might be a coincidence, but </w:t>
      </w:r>
      <w:r w:rsidRPr="00495839">
        <w:rPr>
          <w:rStyle w:val="Emphasis"/>
        </w:rPr>
        <w:t>seeing this happen twice is indeed a message</w:t>
      </w:r>
      <w:r w:rsidRPr="00495839">
        <w:rPr>
          <w:sz w:val="16"/>
        </w:rPr>
        <w:t xml:space="preserve">, not only to the US but indeed </w:t>
      </w:r>
      <w:r w:rsidRPr="00495839">
        <w:rPr>
          <w:rStyle w:val="StyleUnderline"/>
        </w:rPr>
        <w:t>to the whole globe.” Davidson said</w:t>
      </w:r>
      <w:r w:rsidRPr="00495839">
        <w:rPr>
          <w:sz w:val="16"/>
        </w:rPr>
        <w:t xml:space="preserve">. </w:t>
      </w:r>
    </w:p>
    <w:p w14:paraId="2179F36B" w14:textId="7B4CD483" w:rsidR="0016137E" w:rsidRDefault="0016137E" w:rsidP="0016137E">
      <w:pPr>
        <w:pStyle w:val="Heading3"/>
      </w:pPr>
      <w:r>
        <w:lastRenderedPageBreak/>
        <w:t>AT: No Draw in</w:t>
      </w:r>
    </w:p>
    <w:p w14:paraId="6A97D56B" w14:textId="3EECE780" w:rsidR="000054E7" w:rsidRDefault="000054E7" w:rsidP="000054E7">
      <w:pPr>
        <w:pStyle w:val="Heading4"/>
      </w:pPr>
      <w:r>
        <w:t>SCS conflict causes US draw in</w:t>
      </w:r>
    </w:p>
    <w:p w14:paraId="5DE35E02" w14:textId="77777777" w:rsidR="000054E7" w:rsidRDefault="000054E7" w:rsidP="000054E7">
      <w:r w:rsidRPr="00E76498">
        <w:rPr>
          <w:b/>
          <w:sz w:val="26"/>
          <w:szCs w:val="26"/>
        </w:rPr>
        <w:t xml:space="preserve">Morales &amp; </w:t>
      </w:r>
      <w:proofErr w:type="spellStart"/>
      <w:r w:rsidRPr="00E76498">
        <w:rPr>
          <w:b/>
          <w:sz w:val="26"/>
          <w:szCs w:val="26"/>
        </w:rPr>
        <w:t>Lema</w:t>
      </w:r>
      <w:proofErr w:type="spellEnd"/>
      <w:r w:rsidRPr="00E76498">
        <w:rPr>
          <w:b/>
          <w:sz w:val="26"/>
          <w:szCs w:val="26"/>
        </w:rPr>
        <w:t xml:space="preserve"> 19</w:t>
      </w:r>
      <w:r>
        <w:t xml:space="preserve"> (Neil Jerome Morales, Morales is a reporter for Reuters, Karen </w:t>
      </w:r>
      <w:proofErr w:type="spellStart"/>
      <w:r>
        <w:t>Lema</w:t>
      </w:r>
      <w:proofErr w:type="spellEnd"/>
      <w:r>
        <w:t xml:space="preserve">, </w:t>
      </w:r>
      <w:proofErr w:type="spellStart"/>
      <w:r>
        <w:t>Lema</w:t>
      </w:r>
      <w:proofErr w:type="spellEnd"/>
      <w:r>
        <w:t xml:space="preserve"> is a contributor for </w:t>
      </w:r>
      <w:r w:rsidRPr="00D64EA6">
        <w:t xml:space="preserve">Reuters, MSN, </w:t>
      </w:r>
      <w:r>
        <w:t xml:space="preserve">&amp; </w:t>
      </w:r>
      <w:r w:rsidRPr="00D64EA6">
        <w:t>Yahoo</w:t>
      </w:r>
      <w:r>
        <w:t>,</w:t>
      </w:r>
      <w:r w:rsidRPr="00D64EA6">
        <w:t xml:space="preserve"> </w:t>
      </w:r>
      <w:r>
        <w:t>“</w:t>
      </w:r>
      <w:r w:rsidRPr="00411F3D">
        <w:t>Pompeo assures Philippines of U.S. protection in event of sea conflict</w:t>
      </w:r>
      <w:r>
        <w:t xml:space="preserve">”, </w:t>
      </w:r>
      <w:hyperlink r:id="rId91" w:history="1">
        <w:r w:rsidRPr="008E2A44">
          <w:rPr>
            <w:rStyle w:val="Hyperlink"/>
          </w:rPr>
          <w:t>https://www.reuters.com/article/us-philippines-usa/pompeo-assures-philippines-of-us-protection-in-event-of-sea-conflict-idUSKCN1QI3NM</w:t>
        </w:r>
      </w:hyperlink>
      <w:r>
        <w:t>, Published 3/1/19, Accessed 7/9/19, Lex RM)</w:t>
      </w:r>
    </w:p>
    <w:p w14:paraId="769A6165" w14:textId="77777777" w:rsidR="000054E7" w:rsidRPr="0028244A" w:rsidRDefault="000054E7" w:rsidP="000054E7">
      <w:pPr>
        <w:rPr>
          <w:sz w:val="16"/>
        </w:rPr>
      </w:pPr>
      <w:r w:rsidRPr="0028244A">
        <w:rPr>
          <w:sz w:val="16"/>
        </w:rPr>
        <w:t xml:space="preserve">MANILA (Reuters) - U.S. Secretary of State Mike </w:t>
      </w:r>
      <w:r w:rsidRPr="00DC69C9">
        <w:rPr>
          <w:rStyle w:val="StyleUnderline"/>
        </w:rPr>
        <w:t>Pompeo assured the Philippines</w:t>
      </w:r>
      <w:r w:rsidRPr="0028244A">
        <w:rPr>
          <w:sz w:val="16"/>
        </w:rPr>
        <w:t xml:space="preserve"> on Friday </w:t>
      </w:r>
      <w:r w:rsidRPr="00DC69C9">
        <w:rPr>
          <w:rStyle w:val="StyleUnderline"/>
        </w:rPr>
        <w:t>it would come to its defense if it came under attack in the S</w:t>
      </w:r>
      <w:r w:rsidRPr="0028244A">
        <w:rPr>
          <w:sz w:val="16"/>
        </w:rPr>
        <w:t xml:space="preserve">outh </w:t>
      </w:r>
      <w:r w:rsidRPr="00DC69C9">
        <w:rPr>
          <w:rStyle w:val="StyleUnderline"/>
        </w:rPr>
        <w:t>C</w:t>
      </w:r>
      <w:r w:rsidRPr="0028244A">
        <w:rPr>
          <w:sz w:val="16"/>
        </w:rPr>
        <w:t xml:space="preserve">hina </w:t>
      </w:r>
      <w:r w:rsidRPr="00DC69C9">
        <w:rPr>
          <w:rStyle w:val="StyleUnderline"/>
        </w:rPr>
        <w:t>S</w:t>
      </w:r>
      <w:r w:rsidRPr="0028244A">
        <w:rPr>
          <w:sz w:val="16"/>
        </w:rPr>
        <w:t xml:space="preserve">ea, reaffirming a defense code that Manila’s security chiefs have sought to revise. Speaking during a stopover after a summit in Hanoi with North Korea, </w:t>
      </w:r>
      <w:r w:rsidRPr="00000B7B">
        <w:rPr>
          <w:rStyle w:val="StyleUnderline"/>
        </w:rPr>
        <w:t xml:space="preserve">Pompeo said a 1951 Philippine-U.S. Mutual </w:t>
      </w:r>
      <w:proofErr w:type="spellStart"/>
      <w:r w:rsidRPr="00000B7B">
        <w:rPr>
          <w:rStyle w:val="StyleUnderline"/>
        </w:rPr>
        <w:t>Defence</w:t>
      </w:r>
      <w:proofErr w:type="spellEnd"/>
      <w:r w:rsidRPr="00000B7B">
        <w:rPr>
          <w:rStyle w:val="StyleUnderline"/>
        </w:rPr>
        <w:t xml:space="preserve"> Treaty would be adhered to if its ally was a victim of </w:t>
      </w:r>
      <w:proofErr w:type="gramStart"/>
      <w:r w:rsidRPr="00000B7B">
        <w:rPr>
          <w:rStyle w:val="StyleUnderline"/>
        </w:rPr>
        <w:t>aggression, and</w:t>
      </w:r>
      <w:proofErr w:type="gramEnd"/>
      <w:r w:rsidRPr="00000B7B">
        <w:rPr>
          <w:rStyle w:val="StyleUnderline"/>
        </w:rPr>
        <w:t xml:space="preserve"> singled out China as a threat to stability.</w:t>
      </w:r>
      <w:r w:rsidRPr="0028244A">
        <w:rPr>
          <w:sz w:val="16"/>
        </w:rPr>
        <w:t xml:space="preserve"> </w:t>
      </w:r>
      <w:r w:rsidRPr="00000B7B">
        <w:rPr>
          <w:rStyle w:val="StyleUnderline"/>
        </w:rPr>
        <w:t>“China’s island-building and military activities in the S</w:t>
      </w:r>
      <w:r w:rsidRPr="0028244A">
        <w:rPr>
          <w:sz w:val="16"/>
        </w:rPr>
        <w:t xml:space="preserve">outh </w:t>
      </w:r>
      <w:r w:rsidRPr="00000B7B">
        <w:rPr>
          <w:rStyle w:val="StyleUnderline"/>
        </w:rPr>
        <w:t>C</w:t>
      </w:r>
      <w:r w:rsidRPr="0028244A">
        <w:rPr>
          <w:sz w:val="16"/>
        </w:rPr>
        <w:t xml:space="preserve">hina </w:t>
      </w:r>
      <w:r w:rsidRPr="00000B7B">
        <w:rPr>
          <w:rStyle w:val="StyleUnderline"/>
        </w:rPr>
        <w:t>S</w:t>
      </w:r>
      <w:r w:rsidRPr="0028244A">
        <w:rPr>
          <w:sz w:val="16"/>
        </w:rPr>
        <w:t xml:space="preserve">ea </w:t>
      </w:r>
      <w:r w:rsidRPr="00000B7B">
        <w:rPr>
          <w:rStyle w:val="StyleUnderline"/>
        </w:rPr>
        <w:t>threaten your sovereignty, security and therefore economic livelihood as well as that of the U</w:t>
      </w:r>
      <w:r w:rsidRPr="0028244A">
        <w:rPr>
          <w:sz w:val="16"/>
        </w:rPr>
        <w:t xml:space="preserve">nited </w:t>
      </w:r>
      <w:r w:rsidRPr="00000B7B">
        <w:rPr>
          <w:rStyle w:val="StyleUnderline"/>
        </w:rPr>
        <w:t>S</w:t>
      </w:r>
      <w:r w:rsidRPr="0028244A">
        <w:rPr>
          <w:sz w:val="16"/>
        </w:rPr>
        <w:t xml:space="preserve">tates,” he told a news conference in Manila. </w:t>
      </w:r>
      <w:r w:rsidRPr="00000B7B">
        <w:rPr>
          <w:rStyle w:val="StyleUnderline"/>
        </w:rPr>
        <w:t>“Any armed attack on Philippine forces, aircraft or public vessels in the South China Sea will trigger mutual defense obligations.”</w:t>
      </w:r>
      <w:r>
        <w:rPr>
          <w:rStyle w:val="StyleUnderline"/>
        </w:rPr>
        <w:t xml:space="preserve"> </w:t>
      </w:r>
      <w:r w:rsidRPr="00000B7B">
        <w:rPr>
          <w:rStyle w:val="StyleUnderline"/>
        </w:rPr>
        <w:t>The Philippines, China, Vietnam, Taiwan, Brunei and Malaysia have competing claims of sovereignty in the waterway,</w:t>
      </w:r>
      <w:r w:rsidRPr="0028244A">
        <w:rPr>
          <w:sz w:val="16"/>
        </w:rPr>
        <w:t xml:space="preserve"> a conduit for in excess of $3.4 trillion of goods carried annually on commercial vessels. Pompeo said those countries were responsible for ensuring “these incredibly vital sea lanes are </w:t>
      </w:r>
      <w:proofErr w:type="gramStart"/>
      <w:r w:rsidRPr="0028244A">
        <w:rPr>
          <w:sz w:val="16"/>
        </w:rPr>
        <w:t>open</w:t>
      </w:r>
      <w:proofErr w:type="gramEnd"/>
      <w:r w:rsidRPr="0028244A">
        <w:rPr>
          <w:sz w:val="16"/>
        </w:rPr>
        <w:t xml:space="preserve"> and China does not pose a threat to closing them down”.</w:t>
      </w:r>
    </w:p>
    <w:p w14:paraId="1B974466" w14:textId="1FF5368A" w:rsidR="000054E7" w:rsidRDefault="0016137E" w:rsidP="0016137E">
      <w:pPr>
        <w:pStyle w:val="Heading3"/>
      </w:pPr>
      <w:r>
        <w:lastRenderedPageBreak/>
        <w:t>UQ – Brink = Now</w:t>
      </w:r>
    </w:p>
    <w:p w14:paraId="1527B554" w14:textId="77777777" w:rsidR="000054E7" w:rsidRPr="00E06CD1" w:rsidRDefault="000054E7" w:rsidP="000054E7">
      <w:pPr>
        <w:pStyle w:val="Heading4"/>
      </w:pPr>
      <w:r>
        <w:t>The 7</w:t>
      </w:r>
      <w:r w:rsidRPr="00A00E7A">
        <w:rPr>
          <w:vertAlign w:val="superscript"/>
        </w:rPr>
        <w:t>th</w:t>
      </w:r>
      <w:r>
        <w:t xml:space="preserve"> Fleet’s frustrating China</w:t>
      </w:r>
    </w:p>
    <w:p w14:paraId="2F641ACD" w14:textId="77777777" w:rsidR="000054E7" w:rsidRPr="00125940" w:rsidRDefault="000054E7" w:rsidP="000054E7">
      <w:proofErr w:type="spellStart"/>
      <w:r w:rsidRPr="00E06CD1">
        <w:rPr>
          <w:b/>
          <w:sz w:val="26"/>
          <w:szCs w:val="26"/>
        </w:rPr>
        <w:t>Pickrell</w:t>
      </w:r>
      <w:proofErr w:type="spellEnd"/>
      <w:r w:rsidRPr="00E06CD1">
        <w:rPr>
          <w:b/>
          <w:sz w:val="26"/>
          <w:szCs w:val="26"/>
        </w:rPr>
        <w:t xml:space="preserve"> 7-8</w:t>
      </w:r>
      <w:r>
        <w:t xml:space="preserve"> (Ryan </w:t>
      </w:r>
      <w:proofErr w:type="spellStart"/>
      <w:r>
        <w:t>Pickrell</w:t>
      </w:r>
      <w:proofErr w:type="spellEnd"/>
      <w:r>
        <w:t xml:space="preserve">, </w:t>
      </w:r>
      <w:proofErr w:type="spellStart"/>
      <w:r>
        <w:t>Pickrell</w:t>
      </w:r>
      <w:proofErr w:type="spellEnd"/>
      <w:r>
        <w:t xml:space="preserve"> is a Pentagon correspondent at Business Insider, where he covers domestic and international military and defense news, “”, </w:t>
      </w:r>
      <w:hyperlink r:id="rId92" w:history="1">
        <w:r w:rsidRPr="008E2A44">
          <w:rPr>
            <w:rStyle w:val="Hyperlink"/>
          </w:rPr>
          <w:t>https://www.businessinsider.com/duterte-pushes-us-send-7th-fleet-to-south-china-sea-2019-7</w:t>
        </w:r>
      </w:hyperlink>
      <w:r>
        <w:t>, Published 7/8/19, Accessed 7/9/19, Lex RM)</w:t>
      </w:r>
    </w:p>
    <w:p w14:paraId="2E6508A9" w14:textId="77777777" w:rsidR="000054E7" w:rsidRPr="00A00E7A" w:rsidRDefault="000054E7" w:rsidP="000054E7">
      <w:pPr>
        <w:rPr>
          <w:rStyle w:val="Emphasis"/>
        </w:rPr>
      </w:pPr>
      <w:r w:rsidRPr="00A00E7A">
        <w:rPr>
          <w:rStyle w:val="StyleUnderline"/>
        </w:rPr>
        <w:t xml:space="preserve">The US 7th Fleet — which Duterte has dared the US to send into the South China Sea in a message to the US and domestic critics — is based out of Yokosuka, Japan, </w:t>
      </w:r>
      <w:r w:rsidRPr="00A00E7A">
        <w:rPr>
          <w:sz w:val="16"/>
        </w:rPr>
        <w:t xml:space="preserve">which the US Navy says is </w:t>
      </w:r>
      <w:r w:rsidRPr="00A00E7A">
        <w:rPr>
          <w:rStyle w:val="StyleUnderline"/>
        </w:rPr>
        <w:t>home to dozens of ships and submarines, over 100 aircraft, and tens of thousands of American sailors and Marines.</w:t>
      </w:r>
      <w:r>
        <w:rPr>
          <w:sz w:val="16"/>
        </w:rPr>
        <w:t xml:space="preserve"> C</w:t>
      </w:r>
      <w:r w:rsidRPr="00A00E7A">
        <w:rPr>
          <w:sz w:val="16"/>
        </w:rPr>
        <w:t xml:space="preserve">omponents of </w:t>
      </w:r>
      <w:r w:rsidRPr="00A00E7A">
        <w:rPr>
          <w:u w:val="single"/>
        </w:rPr>
        <w:t>the 7th Fleet routinely patrol, drill, and conduct operations in the S</w:t>
      </w:r>
      <w:r w:rsidRPr="00A00E7A">
        <w:rPr>
          <w:sz w:val="16"/>
        </w:rPr>
        <w:t xml:space="preserve">outh </w:t>
      </w:r>
      <w:r w:rsidRPr="00A00E7A">
        <w:rPr>
          <w:u w:val="single"/>
        </w:rPr>
        <w:t>C</w:t>
      </w:r>
      <w:r w:rsidRPr="00A00E7A">
        <w:rPr>
          <w:sz w:val="16"/>
        </w:rPr>
        <w:t xml:space="preserve">hina </w:t>
      </w:r>
      <w:r w:rsidRPr="00A00E7A">
        <w:rPr>
          <w:u w:val="single"/>
        </w:rPr>
        <w:t>S</w:t>
      </w:r>
      <w:r w:rsidRPr="00A00E7A">
        <w:rPr>
          <w:sz w:val="16"/>
        </w:rPr>
        <w:t xml:space="preserve">ea, occasionally </w:t>
      </w:r>
      <w:r w:rsidRPr="00A00E7A">
        <w:rPr>
          <w:rStyle w:val="Emphasis"/>
        </w:rPr>
        <w:t xml:space="preserve">frustrating China, which claims </w:t>
      </w:r>
      <w:proofErr w:type="gramStart"/>
      <w:r w:rsidRPr="00A00E7A">
        <w:rPr>
          <w:rStyle w:val="Emphasis"/>
        </w:rPr>
        <w:t>the vast majority of</w:t>
      </w:r>
      <w:proofErr w:type="gramEnd"/>
      <w:r w:rsidRPr="00A00E7A">
        <w:rPr>
          <w:rStyle w:val="Emphasis"/>
        </w:rPr>
        <w:t xml:space="preserve"> the strategy waterway.</w:t>
      </w:r>
    </w:p>
    <w:p w14:paraId="7509FB3B" w14:textId="77777777" w:rsidR="000054E7" w:rsidRPr="00495839" w:rsidRDefault="000054E7" w:rsidP="000054E7">
      <w:pPr>
        <w:rPr>
          <w:sz w:val="16"/>
        </w:rPr>
      </w:pPr>
    </w:p>
    <w:p w14:paraId="61413491" w14:textId="77777777" w:rsidR="005B4602" w:rsidRPr="005B4602" w:rsidRDefault="005B4602" w:rsidP="005B4602"/>
    <w:p w14:paraId="73A7BBDF" w14:textId="55346274" w:rsidR="00D35ABB" w:rsidRDefault="00D35ABB" w:rsidP="00D35ABB">
      <w:pPr>
        <w:pStyle w:val="Heading2"/>
      </w:pPr>
      <w:r>
        <w:lastRenderedPageBreak/>
        <w:t>AT: Alliance Advantage - Defense</w:t>
      </w:r>
    </w:p>
    <w:p w14:paraId="04DF4790" w14:textId="77777777" w:rsidR="00D35ABB" w:rsidRDefault="00D35ABB" w:rsidP="00D35ABB">
      <w:pPr>
        <w:pStyle w:val="Heading3"/>
      </w:pPr>
      <w:r>
        <w:lastRenderedPageBreak/>
        <w:t xml:space="preserve">1NC – Coop </w:t>
      </w:r>
      <w:proofErr w:type="spellStart"/>
      <w:r>
        <w:t>Inev</w:t>
      </w:r>
      <w:proofErr w:type="spellEnd"/>
    </w:p>
    <w:p w14:paraId="04C90202" w14:textId="77777777" w:rsidR="00D35ABB" w:rsidRPr="00D25FBE" w:rsidRDefault="00D35ABB" w:rsidP="00D35ABB">
      <w:pPr>
        <w:pStyle w:val="Heading4"/>
      </w:pPr>
      <w:r>
        <w:t>US military cooperation inevitable – Joint United States Military Assistance Groups proves</w:t>
      </w:r>
    </w:p>
    <w:p w14:paraId="2E5EBE06" w14:textId="77777777" w:rsidR="00D35ABB" w:rsidRDefault="00D35ABB" w:rsidP="00D35ABB">
      <w:r w:rsidRPr="00CE40DE">
        <w:rPr>
          <w:rStyle w:val="Style13ptBold"/>
        </w:rPr>
        <w:t>Parameswaran 17</w:t>
      </w:r>
      <w:r>
        <w:t xml:space="preserve"> (Prashant, PhD and an MA in international relations from the Fletcher School of Law and Diplomacy at Tufts University and a BA in foreign affairs and peace and conflict studies from the University of Virginia, June 8, 2017, Accessed July 9, 2019, The Diplomat, “US Terror Aid to Philippines Signals Enduring Defense Ties Under Duterte,” </w:t>
      </w:r>
      <w:hyperlink r:id="rId93" w:history="1">
        <w:r>
          <w:rPr>
            <w:rStyle w:val="Hyperlink"/>
          </w:rPr>
          <w:t>https://thediplomat.com/2017/06/us-terror-aid-to-philippines-signals-enduring-defense-ties-under-duterte/</w:t>
        </w:r>
      </w:hyperlink>
      <w:r>
        <w:t xml:space="preserve">) HM </w:t>
      </w:r>
    </w:p>
    <w:p w14:paraId="03ACC7F9" w14:textId="77777777" w:rsidR="00D35ABB" w:rsidRPr="00D76447" w:rsidRDefault="00D35ABB" w:rsidP="00D35ABB">
      <w:r w:rsidRPr="00676128">
        <w:rPr>
          <w:u w:val="single"/>
        </w:rPr>
        <w:t>On June 5, the United States delivered new military equipment to the Philippines to assist Manila in its fight against terrorism</w:t>
      </w:r>
      <w:r w:rsidRPr="00D76447">
        <w:t xml:space="preserve">. </w:t>
      </w:r>
      <w:r w:rsidRPr="00676128">
        <w:rPr>
          <w:u w:val="single"/>
        </w:rPr>
        <w:t>The move is yet another sign of</w:t>
      </w:r>
      <w:r w:rsidRPr="00D76447">
        <w:t xml:space="preserve"> the continuing opportunities that exist for </w:t>
      </w:r>
      <w:r w:rsidRPr="00676128">
        <w:rPr>
          <w:u w:val="single"/>
        </w:rPr>
        <w:t>bilateral cooperation</w:t>
      </w:r>
      <w:r w:rsidRPr="00D76447">
        <w:t xml:space="preserve"> despite the challenges the alliance has faced under Philippine President Rodrigo Duterte thus far.</w:t>
      </w:r>
    </w:p>
    <w:p w14:paraId="16803C21" w14:textId="77777777" w:rsidR="00D35ABB" w:rsidRPr="00D76447" w:rsidRDefault="00D35ABB" w:rsidP="00D35ABB">
      <w:r w:rsidRPr="00676128">
        <w:rPr>
          <w:u w:val="single"/>
        </w:rPr>
        <w:t>U.S.-Philippine security cooperation has been ongoing for decades</w:t>
      </w:r>
      <w:r w:rsidRPr="00D76447">
        <w:t xml:space="preserve">. Despite controversy, varying levels of U.S. military presence – which </w:t>
      </w:r>
      <w:proofErr w:type="gramStart"/>
      <w:r w:rsidRPr="00D76447">
        <w:t>dates back to</w:t>
      </w:r>
      <w:proofErr w:type="gramEnd"/>
      <w:r w:rsidRPr="00D76447">
        <w:t xml:space="preserve"> 1898 when Washington first colonized the Philippines </w:t>
      </w:r>
      <w:r w:rsidRPr="00676128">
        <w:rPr>
          <w:u w:val="single"/>
        </w:rPr>
        <w:t>and</w:t>
      </w:r>
      <w:r w:rsidRPr="00D76447">
        <w:t xml:space="preserve"> continued on even after the country gained independence in 1946 – </w:t>
      </w:r>
      <w:r w:rsidRPr="00676128">
        <w:rPr>
          <w:u w:val="single"/>
        </w:rPr>
        <w:t>helped the Philippine government confront various internal challenges, ranging from communism to terrorism, while also deterring external threats from the Soviet Union and then a rising China.</w:t>
      </w:r>
    </w:p>
    <w:p w14:paraId="508F78F5" w14:textId="77777777" w:rsidR="00D35ABB" w:rsidRPr="00D76447" w:rsidRDefault="00D35ABB" w:rsidP="00D35ABB">
      <w:r w:rsidRPr="00D76447">
        <w:t xml:space="preserve">But the environment for bilateral collaboration has been complicated since Duterte assumed the presidency last June. </w:t>
      </w:r>
      <w:r w:rsidRPr="00676128">
        <w:rPr>
          <w:u w:val="single"/>
        </w:rPr>
        <w:t>Duterte has vowed to</w:t>
      </w:r>
      <w:r w:rsidRPr="00D76447">
        <w:t xml:space="preserve"> pursue a more independent foreign policy that </w:t>
      </w:r>
      <w:r w:rsidRPr="00676128">
        <w:rPr>
          <w:u w:val="single"/>
        </w:rPr>
        <w:t>diversifie</w:t>
      </w:r>
      <w:r w:rsidRPr="00D76447">
        <w:t xml:space="preserve">s </w:t>
      </w:r>
      <w:r w:rsidRPr="00676128">
        <w:rPr>
          <w:u w:val="single"/>
        </w:rPr>
        <w:t>Philippine alignments</w:t>
      </w:r>
      <w:r w:rsidRPr="00D76447">
        <w:t xml:space="preserve"> away from its traditional ally the United States and </w:t>
      </w:r>
      <w:r w:rsidRPr="00676128">
        <w:rPr>
          <w:u w:val="single"/>
        </w:rPr>
        <w:t>toward other major powers like China and Russia</w:t>
      </w:r>
      <w:r w:rsidRPr="00D76447">
        <w:t xml:space="preserve"> (See: “</w:t>
      </w:r>
      <w:hyperlink r:id="rId94" w:tgtFrame="_blank" w:history="1">
        <w:r w:rsidRPr="00D76447">
          <w:rPr>
            <w:rStyle w:val="Hyperlink"/>
          </w:rPr>
          <w:t>The Limits of Duterte’s US-China Rebalance</w:t>
        </w:r>
      </w:hyperlink>
      <w:r w:rsidRPr="00D76447">
        <w:t xml:space="preserve">”). </w:t>
      </w:r>
      <w:r w:rsidRPr="00676128">
        <w:rPr>
          <w:rStyle w:val="StyleUnderline"/>
        </w:rPr>
        <w:t xml:space="preserve">He has also publicly criticized the U.S. military role in the Philippines and downgraded some U.S.-Philippine security cooperation </w:t>
      </w:r>
      <w:r w:rsidRPr="00D76447">
        <w:t>(albeit not as sharply as his rhetoric initially suggested) (See: “</w:t>
      </w:r>
      <w:hyperlink r:id="rId95" w:tgtFrame="_blank" w:history="1">
        <w:r w:rsidRPr="00D76447">
          <w:rPr>
            <w:rStyle w:val="Hyperlink"/>
          </w:rPr>
          <w:t>Where Are US-Philippine Defense Ties Under Duterte?</w:t>
        </w:r>
      </w:hyperlink>
      <w:r w:rsidRPr="00D76447">
        <w:t>”).</w:t>
      </w:r>
    </w:p>
    <w:p w14:paraId="2B2026F9" w14:textId="77777777" w:rsidR="00D35ABB" w:rsidRPr="00D76447" w:rsidRDefault="00D35ABB" w:rsidP="00D35ABB">
      <w:r w:rsidRPr="00D76447">
        <w:t xml:space="preserve">Yet as I have repeatedly noted, </w:t>
      </w:r>
      <w:r w:rsidRPr="007410B0">
        <w:rPr>
          <w:u w:val="single"/>
        </w:rPr>
        <w:t>the prospects for U.S.-Philippine defense ties are</w:t>
      </w:r>
      <w:r w:rsidRPr="00D76447">
        <w:t xml:space="preserve"> in fact </w:t>
      </w:r>
      <w:r w:rsidRPr="007410B0">
        <w:rPr>
          <w:u w:val="single"/>
        </w:rPr>
        <w:t>brighter than Duterte’s personal sentiment</w:t>
      </w:r>
      <w:r w:rsidRPr="00D76447">
        <w:t xml:space="preserve"> might suggest, in part </w:t>
      </w:r>
      <w:r w:rsidRPr="007410B0">
        <w:rPr>
          <w:u w:val="single"/>
        </w:rPr>
        <w:t>because his statements belie the deep institutional bonds between the U.S. and Philippine militaries and publics as well as the convergence of interests between the two nations in the face of</w:t>
      </w:r>
      <w:r w:rsidRPr="00D76447">
        <w:t xml:space="preserve"> common challenges (See: “</w:t>
      </w:r>
      <w:hyperlink r:id="rId96" w:tgtFrame="_blank" w:history="1">
        <w:r w:rsidRPr="00D76447">
          <w:rPr>
            <w:rStyle w:val="Hyperlink"/>
          </w:rPr>
          <w:t>The US-Philippine Alliance Under Duterte: A Path to Recalibration</w:t>
        </w:r>
      </w:hyperlink>
      <w:r w:rsidRPr="00D76447">
        <w:t xml:space="preserve">”). Chief among these is </w:t>
      </w:r>
      <w:r w:rsidRPr="007410B0">
        <w:rPr>
          <w:u w:val="single"/>
        </w:rPr>
        <w:t>terrorism</w:t>
      </w:r>
      <w:r w:rsidRPr="00D76447">
        <w:t xml:space="preserve">, as has been demonstrated by the Armed Forces of the Philippines’ (AFP’s) struggle against Islamist militants in the city of </w:t>
      </w:r>
      <w:proofErr w:type="spellStart"/>
      <w:r w:rsidRPr="00D76447">
        <w:t>Marawi</w:t>
      </w:r>
      <w:proofErr w:type="spellEnd"/>
      <w:r w:rsidRPr="00D76447">
        <w:t xml:space="preserve"> on the conflict-ridden southern island of Mindanao in the past few weeks.</w:t>
      </w:r>
    </w:p>
    <w:p w14:paraId="0B83DB61" w14:textId="77777777" w:rsidR="00D35ABB" w:rsidRPr="007410B0" w:rsidRDefault="00D35ABB" w:rsidP="00D35ABB">
      <w:pPr>
        <w:rPr>
          <w:u w:val="single"/>
        </w:rPr>
      </w:pPr>
      <w:r w:rsidRPr="007410B0">
        <w:rPr>
          <w:u w:val="single"/>
        </w:rPr>
        <w:t xml:space="preserve">The United States and the Philippines have a long history of cooperation when it comes to terrorism, </w:t>
      </w:r>
      <w:r w:rsidRPr="00D76447">
        <w:t xml:space="preserve">which became a focus </w:t>
      </w:r>
      <w:r w:rsidRPr="007410B0">
        <w:rPr>
          <w:u w:val="single"/>
        </w:rPr>
        <w:t>especially after the September 11 attacks</w:t>
      </w:r>
      <w:r w:rsidRPr="00D76447">
        <w:t xml:space="preserve">. </w:t>
      </w:r>
      <w:r w:rsidRPr="007410B0">
        <w:rPr>
          <w:u w:val="single"/>
        </w:rPr>
        <w:t>The most often cited manifestation of this was</w:t>
      </w:r>
      <w:r w:rsidRPr="00D76447">
        <w:t xml:space="preserve"> the Joint Special Operations Task Force-Philippines </w:t>
      </w:r>
      <w:r w:rsidRPr="007410B0">
        <w:rPr>
          <w:u w:val="single"/>
        </w:rPr>
        <w:t>(JSOTF-P)</w:t>
      </w:r>
      <w:r w:rsidRPr="00D76447">
        <w:t xml:space="preserve"> – which started in 2002 and saw up to 600 official U.S. military personnel in the country. Though JSOTF-P was deactivated back in 2015, some </w:t>
      </w:r>
      <w:r w:rsidRPr="007410B0">
        <w:rPr>
          <w:u w:val="single"/>
        </w:rPr>
        <w:t>personnel continue to remain to advise and assist Philippine security forces. Washington also continues to provide various forms of aid to the Philippines today.</w:t>
      </w:r>
    </w:p>
    <w:p w14:paraId="5C83BF33" w14:textId="77777777" w:rsidR="00D35ABB" w:rsidRPr="00D76447" w:rsidRDefault="00D35ABB" w:rsidP="00D35ABB">
      <w:r w:rsidRPr="00D76447">
        <w:t xml:space="preserve">On Monday, in an illustration of this continued U.S.-Philippine security collaboration, the United States provided another round of </w:t>
      </w:r>
      <w:r w:rsidRPr="007410B0">
        <w:rPr>
          <w:u w:val="single"/>
        </w:rPr>
        <w:t>military equipment</w:t>
      </w:r>
      <w:r w:rsidRPr="00D76447">
        <w:t xml:space="preserve"> to the Philippine military. Officials from the Joint United States Military Assistance Group (JUSMAG), which has been in the Philippines since its establishment in </w:t>
      </w:r>
      <w:r w:rsidRPr="00D76447">
        <w:lastRenderedPageBreak/>
        <w:t>1947, turned over equipment delivered recently under Washington’s Counterterrorism Train and Equip Program at a transfer ceremony at the Philippine Marine Corps (PMC) headquarters in Taguig.</w:t>
      </w:r>
    </w:p>
    <w:p w14:paraId="454AF2C0" w14:textId="77777777" w:rsidR="00D35ABB" w:rsidRPr="00D76447" w:rsidRDefault="00D35ABB" w:rsidP="00D35ABB">
      <w:r w:rsidRPr="00D76447">
        <w:t xml:space="preserve">According to the U.S. Embassy in Manila, 300 M4 carbines, 200 Glock 21 pistols, 4 M134D Gatling-style machine guns, and 100 M203 grenade launchers </w:t>
      </w:r>
      <w:r w:rsidRPr="007410B0">
        <w:rPr>
          <w:u w:val="single"/>
        </w:rPr>
        <w:t>were delivered</w:t>
      </w:r>
      <w:r w:rsidRPr="00D76447">
        <w:t xml:space="preserve"> May 18-22 to Clark Air Base, while 25 new Combat Rubber Raiding Craft (CRRC) with outboard motors were delivered on May 30 to PMC Headquarters.</w:t>
      </w:r>
    </w:p>
    <w:p w14:paraId="674F86D1" w14:textId="77777777" w:rsidR="00D35ABB" w:rsidRPr="00D76447" w:rsidRDefault="00D35ABB" w:rsidP="00D35ABB">
      <w:r w:rsidRPr="00D76447">
        <w:t xml:space="preserve">The deliveries were just the latest in a series </w:t>
      </w:r>
      <w:r w:rsidRPr="007410B0">
        <w:rPr>
          <w:u w:val="single"/>
        </w:rPr>
        <w:t>that have continued even after Duterte took office</w:t>
      </w:r>
      <w:r w:rsidRPr="00D76447">
        <w:t>. In January, JUSMAG representatives delivered new military equipment to the Philippine Army and Marine Corps, including over 400 M203 grenade launchers, 85 M40A5 sniper rifles, and a RQ-11B Raven unmanned aerial vehicle system consisting of three drones for exclusive use and ownership by the Armed Forces of the Philippines. And in October last year, JUSMAG delivered pallets of new military equipment to the Philippine Marine Special Operations Group, Philippine National Police-Special Action Force, and Philippine Coast Guard that included tactical Harris radios, ballistic helmets, and diving gear.</w:t>
      </w:r>
    </w:p>
    <w:p w14:paraId="70F3DC4F" w14:textId="77777777" w:rsidR="00D35ABB" w:rsidRPr="00D76447" w:rsidRDefault="00D35ABB" w:rsidP="00D35ABB">
      <w:r w:rsidRPr="00D76447">
        <w:t xml:space="preserve">According to the U.S. Embassy in Manila, over the past decade alone, </w:t>
      </w:r>
      <w:r w:rsidRPr="007410B0">
        <w:rPr>
          <w:u w:val="single"/>
        </w:rPr>
        <w:t>JUSMAG has delivered and programmed 7.3 billion Philippine pes</w:t>
      </w:r>
      <w:r w:rsidRPr="00D76447">
        <w:t xml:space="preserve">os ($147 million) </w:t>
      </w:r>
      <w:r w:rsidRPr="007410B0">
        <w:rPr>
          <w:u w:val="single"/>
        </w:rPr>
        <w:t>of military equipment to the AFP to enhance counterterrorism capabilities</w:t>
      </w:r>
      <w:r w:rsidRPr="00D76447">
        <w:t xml:space="preserve">. </w:t>
      </w:r>
      <w:r w:rsidRPr="007410B0">
        <w:rPr>
          <w:u w:val="single"/>
        </w:rPr>
        <w:t>This is apart from</w:t>
      </w:r>
      <w:r w:rsidRPr="00D76447">
        <w:t xml:space="preserve"> other assistance that the AFP receives through </w:t>
      </w:r>
      <w:r w:rsidRPr="007410B0">
        <w:rPr>
          <w:u w:val="single"/>
        </w:rPr>
        <w:t>U.S. programs such as Foreign Military Sales (FMS) and other grants from U.S. agencies.</w:t>
      </w:r>
      <w:r w:rsidRPr="00D76447">
        <w:t xml:space="preserve"> The embassy calculates that in just the last five years, the U.S. government has allocated 15 billion pesos ($300 million) of grant funding to provide the AFP with equipment, including corresponding upgrades and training.</w:t>
      </w:r>
    </w:p>
    <w:p w14:paraId="5657C17A" w14:textId="77777777" w:rsidR="00D35ABB" w:rsidRDefault="00D35ABB" w:rsidP="00D35ABB">
      <w:r w:rsidRPr="00D76447">
        <w:t xml:space="preserve">Apart from the recent collaboration, it is worth noting that JUSMAG’s history is itself a powerful reminder of the history of U.S.-Philippine defense cooperation. Since its founding in 1947, </w:t>
      </w:r>
      <w:r w:rsidRPr="007410B0">
        <w:rPr>
          <w:rStyle w:val="StyleUnderline"/>
        </w:rPr>
        <w:t>JUSMAG Philippines has provided aid and assistance to the AFP in various areas including training, equipment, and organization.</w:t>
      </w:r>
      <w:r w:rsidRPr="00D76447">
        <w:t xml:space="preserve"> This year marks its 70th anniversary, and in March the U.S. Embassy inaugurated the Major General Albert M. Jones Memorial Award, which recognizes the first JUSMAG chief, who had survived the infamous Bataan Death March during the Japanese occupation of the Philippines during World War II. The award was presented to Philippine Defense Secretary Delfin </w:t>
      </w:r>
      <w:proofErr w:type="spellStart"/>
      <w:r w:rsidRPr="00D76447">
        <w:t>Lorenzana</w:t>
      </w:r>
      <w:proofErr w:type="spellEnd"/>
      <w:r w:rsidRPr="00D76447">
        <w:t>, who in receiving the award also stressed the importance of U.S. counterterrorism assistance.</w:t>
      </w:r>
    </w:p>
    <w:p w14:paraId="7FA64C0B" w14:textId="77777777" w:rsidR="00D35ABB" w:rsidRDefault="00D35ABB" w:rsidP="00D35ABB">
      <w:pPr>
        <w:pStyle w:val="Heading3"/>
      </w:pPr>
      <w:r>
        <w:lastRenderedPageBreak/>
        <w:t>--</w:t>
      </w:r>
      <w:proofErr w:type="spellStart"/>
      <w:r>
        <w:t>xt</w:t>
      </w:r>
      <w:proofErr w:type="spellEnd"/>
      <w:r>
        <w:t xml:space="preserve"> Rx </w:t>
      </w:r>
      <w:proofErr w:type="spellStart"/>
      <w:r>
        <w:t>Inev</w:t>
      </w:r>
      <w:proofErr w:type="spellEnd"/>
      <w:r>
        <w:t xml:space="preserve"> (Military Exercises/MDB-SEB)</w:t>
      </w:r>
    </w:p>
    <w:p w14:paraId="29C04353" w14:textId="77777777" w:rsidR="00D35ABB" w:rsidRDefault="00D35ABB" w:rsidP="00D35ABB">
      <w:pPr>
        <w:pStyle w:val="Heading4"/>
      </w:pPr>
      <w:r>
        <w:t xml:space="preserve">US cooperation with Philippines has expanded – joint military exercises and MDB-SEB </w:t>
      </w:r>
    </w:p>
    <w:p w14:paraId="4FE38E69" w14:textId="77777777" w:rsidR="00D35ABB" w:rsidRPr="00D76447" w:rsidRDefault="00D35ABB" w:rsidP="00D35ABB">
      <w:r w:rsidRPr="009928A0">
        <w:rPr>
          <w:rStyle w:val="Style13ptBold"/>
        </w:rPr>
        <w:t>Werner 18</w:t>
      </w:r>
      <w:r>
        <w:t xml:space="preserve"> (Ben, bachelor’s degree from the University of Maryland and a master’s degree from New York University, October 3,2018, USNI News, “U.S. And Philippine Militaries Will Increase Security Cooperation in 2019,” </w:t>
      </w:r>
      <w:hyperlink r:id="rId97" w:history="1">
        <w:r w:rsidRPr="005B30C8">
          <w:rPr>
            <w:rStyle w:val="Hyperlink"/>
          </w:rPr>
          <w:t>https://news.usni.org/2018/10/03/37054)HM</w:t>
        </w:r>
      </w:hyperlink>
      <w:r>
        <w:t xml:space="preserve"> </w:t>
      </w:r>
    </w:p>
    <w:p w14:paraId="67DB2204" w14:textId="77777777" w:rsidR="00D35ABB" w:rsidRDefault="00D35ABB" w:rsidP="00D35ABB">
      <w:r w:rsidRPr="00CF5B83">
        <w:rPr>
          <w:u w:val="single"/>
        </w:rPr>
        <w:t xml:space="preserve">U.S. and Philippine military leaders pledged increased cooperation and collaboration in 2019 despite past anti-American rhetoric </w:t>
      </w:r>
      <w:r>
        <w:t>from the Pacific nation’s president and his stated desire to foster closer ties with China.</w:t>
      </w:r>
    </w:p>
    <w:p w14:paraId="5CB4E56B" w14:textId="77777777" w:rsidR="00D35ABB" w:rsidRPr="00CF5B83" w:rsidRDefault="00D35ABB" w:rsidP="00D35ABB">
      <w:pPr>
        <w:rPr>
          <w:u w:val="single"/>
        </w:rPr>
      </w:pPr>
      <w:r w:rsidRPr="00CF5B83">
        <w:rPr>
          <w:u w:val="single"/>
        </w:rPr>
        <w:t>When the 2018 Mutual Defense Board and Security Engagement Board (MDB-SEB) was signed late last week</w:t>
      </w:r>
      <w:r>
        <w:t xml:space="preserve"> by U.S. Indo-Pacific Command commander Adm. Phil Davidson and Chief of Staff of the Armed Forces of the Philippines Gen. Carlito Galvez, </w:t>
      </w:r>
      <w:r w:rsidRPr="00CF5B83">
        <w:rPr>
          <w:u w:val="single"/>
        </w:rPr>
        <w:t>the ceremony celebrated continuing cooperation dating back to the end of World War II.</w:t>
      </w:r>
    </w:p>
    <w:p w14:paraId="22D21E47" w14:textId="77777777" w:rsidR="00D35ABB" w:rsidRDefault="00D35ABB" w:rsidP="00D35ABB">
      <w:r w:rsidRPr="00CF5B83">
        <w:rPr>
          <w:u w:val="single"/>
        </w:rPr>
        <w:t>The event also sent an unsubtle hint to China that the U.S.-Philippine military alliance still exists</w:t>
      </w:r>
      <w:r>
        <w:t>, Greg Poling, the director of the Asia Maritime Transparency Initiative at the Center for International and Strategic Studies, told USNI News.</w:t>
      </w:r>
    </w:p>
    <w:p w14:paraId="71E04C8D" w14:textId="77777777" w:rsidR="00D35ABB" w:rsidRDefault="00D35ABB" w:rsidP="00D35ABB">
      <w:r>
        <w:t xml:space="preserve">“It does send the message everything is on an even keel, </w:t>
      </w:r>
      <w:r w:rsidRPr="00CF5B83">
        <w:rPr>
          <w:u w:val="single"/>
        </w:rPr>
        <w:t>the alliance remains strong</w:t>
      </w:r>
      <w:r>
        <w:t>,” Poling said. “The big concern has been what does the election of Rodrigo Duterte as president of the Philippines mean to the alliance. He’s unabashedly anti-American, unabashedly pro-Chinese.”</w:t>
      </w:r>
    </w:p>
    <w:p w14:paraId="44E5B75B" w14:textId="77777777" w:rsidR="00D35ABB" w:rsidRDefault="00D35ABB" w:rsidP="00D35ABB">
      <w:r>
        <w:t>After his 2016 election, Duterte’s first trip was to China. He also threatened to prohibit the Philippine military from taking part in large-scale military exercises with the U.S., Poling said. But since then, Philippine military and civilian officials appear to have impressed the importance of military exercises, exchanges, and cooperation with the U.S. to combat terrorism and provide disaster relief, Poling said.</w:t>
      </w:r>
    </w:p>
    <w:p w14:paraId="3BB7FAE5" w14:textId="77777777" w:rsidR="00D35ABB" w:rsidRPr="00CF5B83" w:rsidRDefault="00D35ABB" w:rsidP="00D35ABB">
      <w:pPr>
        <w:rPr>
          <w:u w:val="single"/>
        </w:rPr>
      </w:pPr>
      <w:r>
        <w:t xml:space="preserve">As part of the MDB-SEB, </w:t>
      </w:r>
      <w:r w:rsidRPr="00CF5B83">
        <w:rPr>
          <w:u w:val="single"/>
        </w:rPr>
        <w:t>the U.S. and the Philippines agreed to conduct 281 security cooperation activities in 2019,</w:t>
      </w:r>
      <w:r>
        <w:t xml:space="preserve"> according to a statement from INDO-PACOM. That figure is about 20 more than what will be held this year. It’s hard to say what this increase means, Poling said, since </w:t>
      </w:r>
      <w:r w:rsidRPr="00CF5B83">
        <w:rPr>
          <w:u w:val="single"/>
        </w:rPr>
        <w:t>these activities include everything from major large-scale exercises to small training opportunities and meetings between mid-level government officials.</w:t>
      </w:r>
    </w:p>
    <w:p w14:paraId="1C20FF0E" w14:textId="77777777" w:rsidR="00D35ABB" w:rsidRDefault="00D35ABB" w:rsidP="00D35ABB">
      <w:r>
        <w:t>The MDB started in 1958, and the SEB in 2006. Both boards are used to coordinate defense and security cooperation between the militaries of both nations, according to the INDO-PACOM release.</w:t>
      </w:r>
    </w:p>
    <w:p w14:paraId="38E58A16" w14:textId="77777777" w:rsidR="00D35ABB" w:rsidRDefault="00D35ABB" w:rsidP="00D35ABB">
      <w:r>
        <w:t xml:space="preserve">However, </w:t>
      </w:r>
      <w:r w:rsidRPr="00CF5B83">
        <w:rPr>
          <w:u w:val="single"/>
        </w:rPr>
        <w:t>the scope of the U.S./Philippine partnership has expanded beyond basic security cooperation</w:t>
      </w:r>
      <w:r>
        <w:t xml:space="preserve">. The recent Balikatan exercise focused on disaster relief. And earlier this </w:t>
      </w:r>
      <w:r w:rsidRPr="00CF5B83">
        <w:rPr>
          <w:u w:val="single"/>
        </w:rPr>
        <w:t xml:space="preserve">year the Philippine military was able to retake control of </w:t>
      </w:r>
      <w:proofErr w:type="spellStart"/>
      <w:r w:rsidRPr="00CF5B83">
        <w:rPr>
          <w:u w:val="single"/>
        </w:rPr>
        <w:t>Marawi</w:t>
      </w:r>
      <w:proofErr w:type="spellEnd"/>
      <w:r w:rsidRPr="00CF5B83">
        <w:rPr>
          <w:u w:val="single"/>
        </w:rPr>
        <w:t xml:space="preserve"> with assistance from U.S. special forces</w:t>
      </w:r>
      <w:r>
        <w:t xml:space="preserve">, Poling said. </w:t>
      </w:r>
      <w:proofErr w:type="spellStart"/>
      <w:r>
        <w:t>Marawi</w:t>
      </w:r>
      <w:proofErr w:type="spellEnd"/>
      <w:r>
        <w:t>, a city in the southern Philippines, had for nearly half a year been under siege by fighters aligned with the Islamic State.</w:t>
      </w:r>
    </w:p>
    <w:p w14:paraId="58EF4B34" w14:textId="77777777" w:rsidR="00D35ABB" w:rsidRDefault="00D35ABB" w:rsidP="00D35ABB">
      <w:r>
        <w:t>At the same time, even as Duterte has publicly stated his preference to align with China, Poling said many in the Philippines and the region remained wary of China’s threatening and bullying actions to assert control over shipping lanes and fishing rights in the South China Sea.</w:t>
      </w:r>
    </w:p>
    <w:p w14:paraId="6F24E23B" w14:textId="77777777" w:rsidR="00D35ABB" w:rsidRPr="00CF5B83" w:rsidRDefault="00D35ABB" w:rsidP="00D35ABB">
      <w:pPr>
        <w:rPr>
          <w:b/>
          <w:u w:val="single"/>
        </w:rPr>
      </w:pPr>
      <w:r>
        <w:lastRenderedPageBreak/>
        <w:t xml:space="preserve">The military alliance between the U.S. and Philippines was never really in danger, Poling said. But the public ceremony renewing the annual military agreements does let everyone know </w:t>
      </w:r>
      <w:r w:rsidRPr="00CF5B83">
        <w:rPr>
          <w:b/>
          <w:u w:val="single"/>
        </w:rPr>
        <w:t>cooperation between the two nations continues.</w:t>
      </w:r>
    </w:p>
    <w:p w14:paraId="7507D130" w14:textId="77777777" w:rsidR="00D35ABB" w:rsidRDefault="00D35ABB" w:rsidP="00D35ABB">
      <w:r>
        <w:t>“To Beijing, it’s sending the message: however close you might be to the current populist president of the Philippines, you haven’t really undercut the foundation of the alliance, which was there before Duterte and will be there after Duterte,” Poling said.</w:t>
      </w:r>
    </w:p>
    <w:p w14:paraId="47F12409" w14:textId="77777777" w:rsidR="00D35ABB" w:rsidRDefault="00D35ABB" w:rsidP="00D35ABB">
      <w:pPr>
        <w:pStyle w:val="Heading3"/>
      </w:pPr>
      <w:r>
        <w:lastRenderedPageBreak/>
        <w:t>--</w:t>
      </w:r>
      <w:proofErr w:type="spellStart"/>
      <w:r>
        <w:t>xt</w:t>
      </w:r>
      <w:proofErr w:type="spellEnd"/>
      <w:r>
        <w:t xml:space="preserve"> Rx </w:t>
      </w:r>
      <w:proofErr w:type="spellStart"/>
      <w:r>
        <w:t>Inev</w:t>
      </w:r>
      <w:proofErr w:type="spellEnd"/>
      <w:r>
        <w:t xml:space="preserve"> (ECA)</w:t>
      </w:r>
    </w:p>
    <w:p w14:paraId="09004204" w14:textId="77777777" w:rsidR="00D35ABB" w:rsidRDefault="00D35ABB" w:rsidP="00D35ABB">
      <w:pPr>
        <w:pStyle w:val="Heading4"/>
      </w:pPr>
      <w:r>
        <w:t xml:space="preserve">Alt cause – Enhanced Cooperation Agreement ensures interoperability and cooperation with Philippines </w:t>
      </w:r>
    </w:p>
    <w:p w14:paraId="69F157A3" w14:textId="77777777" w:rsidR="00D35ABB" w:rsidRDefault="00D35ABB" w:rsidP="00D35ABB">
      <w:r w:rsidRPr="00CE40DE">
        <w:rPr>
          <w:rStyle w:val="Style13ptBold"/>
        </w:rPr>
        <w:t>Parameswaran 1</w:t>
      </w:r>
      <w:r>
        <w:rPr>
          <w:rStyle w:val="Style13ptBold"/>
        </w:rPr>
        <w:t>8</w:t>
      </w:r>
      <w:r>
        <w:t xml:space="preserve"> (Prashant, PhD and an MA in international relations from the Fletcher School of Law and Diplomacy at Tufts University and a BA in foreign affairs and peace and conflict studies from the University of Virginia, April 19, 2018, “Why the New US-Philippines Military Pact’s First Project Launch Matters,” The Diplomat, </w:t>
      </w:r>
      <w:hyperlink r:id="rId98" w:history="1">
        <w:r>
          <w:rPr>
            <w:rStyle w:val="Hyperlink"/>
          </w:rPr>
          <w:t>https://thediplomat.com/2018/04/why-the-new-us-philippines-military-pacts-first-project-launch-matters/</w:t>
        </w:r>
      </w:hyperlink>
      <w:r>
        <w:t xml:space="preserve">) HM </w:t>
      </w:r>
    </w:p>
    <w:p w14:paraId="6ABBED4A" w14:textId="77777777" w:rsidR="00D35ABB" w:rsidRDefault="00D35ABB" w:rsidP="00D35ABB">
      <w:r>
        <w:t>This week</w:t>
      </w:r>
      <w:r w:rsidRPr="006960B0">
        <w:rPr>
          <w:u w:val="single"/>
        </w:rPr>
        <w:t>, the first project under the new U.S.-Philippine military agreement signed under the late Obama administration was finally launched by both sides.</w:t>
      </w:r>
      <w:r>
        <w:t xml:space="preserve"> Though the project was among a series that had already been mulled by officials previously back in 2016, it nonetheless constitutes progress given both the challenges that the U.S.-Philippine alliance has confronted under Philippine President Rodrigo Duterte as well as the evolving regional security environment.</w:t>
      </w:r>
    </w:p>
    <w:p w14:paraId="468B315C" w14:textId="77777777" w:rsidR="00D35ABB" w:rsidRDefault="00D35ABB" w:rsidP="00D35ABB">
      <w:r>
        <w:t>As I have been noting in these pages, Duterte’s rebalancing of the Philippines’ ties with major powers, most notably the United States and China, has raised questions about the evolution of the U.S.-Philippine alliance during his tenure (See: “The Limits of Duterte’s China-US Rebalance”). Though there have no doubt been challenges on this front, there has also been much more progress than is often appreciated in the defense realm thus far as well (See: “What Will US-Philippine Military Exercises Look Like in 2018?”).</w:t>
      </w:r>
    </w:p>
    <w:p w14:paraId="64F16B77" w14:textId="77777777" w:rsidR="00D35ABB" w:rsidRDefault="00D35ABB" w:rsidP="00D35ABB">
      <w:r>
        <w:t xml:space="preserve">One of the key items within the alliance was the evolution of </w:t>
      </w:r>
      <w:r w:rsidRPr="006960B0">
        <w:rPr>
          <w:u w:val="single"/>
        </w:rPr>
        <w:t>the Enhanced Defense Cooperation Agreement (EDCA),</w:t>
      </w:r>
      <w:r>
        <w:t xml:space="preserve"> a pact inked by both sides during the Obama administration in 2014 that </w:t>
      </w:r>
      <w:r w:rsidRPr="006960B0">
        <w:rPr>
          <w:u w:val="single"/>
        </w:rPr>
        <w:t>would</w:t>
      </w:r>
      <w:r>
        <w:t xml:space="preserve">, among other things, </w:t>
      </w:r>
      <w:r w:rsidRPr="006960B0">
        <w:rPr>
          <w:u w:val="single"/>
        </w:rPr>
        <w:t>give U.S. troops and equipment wide access to Philippine military bases</w:t>
      </w:r>
      <w:r>
        <w:t xml:space="preserve"> on a rotational basis (See: “A Big Deal? US, Philippines Agree First Bases Under New Defense Pact”).</w:t>
      </w:r>
    </w:p>
    <w:p w14:paraId="1CB4944B" w14:textId="77777777" w:rsidR="00D35ABB" w:rsidRDefault="00D35ABB" w:rsidP="00D35ABB">
      <w:r w:rsidRPr="006960B0">
        <w:rPr>
          <w:u w:val="single"/>
        </w:rPr>
        <w:t>Both sides had initially approved a series of five locations that would fall under EDCA</w:t>
      </w:r>
      <w:r>
        <w:t xml:space="preserve"> – Antonio Bautista Air Base; Basa Air Base; Fort Magsaysay; </w:t>
      </w:r>
      <w:proofErr w:type="spellStart"/>
      <w:r>
        <w:t>Lumbia</w:t>
      </w:r>
      <w:proofErr w:type="spellEnd"/>
      <w:r>
        <w:t xml:space="preserve"> Air Base; and Mactan-Benito </w:t>
      </w:r>
      <w:proofErr w:type="spellStart"/>
      <w:r>
        <w:t>Ebuen</w:t>
      </w:r>
      <w:proofErr w:type="spellEnd"/>
      <w:r>
        <w:t xml:space="preserve"> Air Base. That list of locations was testament to the range of activities that could be rolled out. Mactan-Benito </w:t>
      </w:r>
      <w:proofErr w:type="spellStart"/>
      <w:r>
        <w:t>Ebuen</w:t>
      </w:r>
      <w:proofErr w:type="spellEnd"/>
      <w:r>
        <w:t xml:space="preserve"> Air Base was the HADR operations center following Typhoon Haiyan, the deadliest Philippine typhoon on record which hit back in November 2013; Fort Magsaysay has been a key site for the largest annual U.S-Philippine exercise known as the Balikatan exercises; and Antonio Bautista Air Base is located on Palawan near the South China Sea (See: “Beware the Illusions of China-Philippines South China Sea Breakthroughs”).</w:t>
      </w:r>
    </w:p>
    <w:p w14:paraId="56A9AF7A" w14:textId="77777777" w:rsidR="00D35ABB" w:rsidRDefault="00D35ABB" w:rsidP="00D35ABB">
      <w:r>
        <w:t>The key, though, was how things would evolve in terms of the sequencing of the projects and related factors such as resourcing and other sensitivities at play during the Duterte era. Though both U.S. and Philippine defense officials had repeatedly indicated that discussions on EDCA were still ongoing, there had been little in the way of specifics that had been unveiled up to this point.</w:t>
      </w:r>
    </w:p>
    <w:p w14:paraId="46BDB7EE" w14:textId="77777777" w:rsidR="00D35ABB" w:rsidRDefault="00D35ABB" w:rsidP="00D35ABB">
      <w:r>
        <w:t xml:space="preserve">On April 17, U.S. Ambassador Sung Y. Kim and </w:t>
      </w:r>
      <w:r w:rsidRPr="006960B0">
        <w:rPr>
          <w:u w:val="single"/>
        </w:rPr>
        <w:t xml:space="preserve">Philippine Defense Secretary Delfin </w:t>
      </w:r>
      <w:proofErr w:type="spellStart"/>
      <w:r w:rsidRPr="006960B0">
        <w:rPr>
          <w:u w:val="single"/>
        </w:rPr>
        <w:t>Lorenzana</w:t>
      </w:r>
      <w:proofErr w:type="spellEnd"/>
      <w:r>
        <w:t xml:space="preserve"> finally </w:t>
      </w:r>
      <w:r w:rsidRPr="006960B0">
        <w:rPr>
          <w:u w:val="single"/>
        </w:rPr>
        <w:t>held a groundbreaking ceremony for the first major project under EDCA at Cesar Basa Air Base in Pampanga.</w:t>
      </w:r>
      <w:r>
        <w:t xml:space="preserve"> The project was for the construction of a humanitarian assistance and disaster relief (HADR) warehouse that would be used to preposition equipment and supplies critical to both countries’ ability to respond to emerging regional humanitarian crises.</w:t>
      </w:r>
    </w:p>
    <w:p w14:paraId="774612C7" w14:textId="77777777" w:rsidR="00D35ABB" w:rsidRDefault="00D35ABB" w:rsidP="00D35ABB">
      <w:proofErr w:type="gramStart"/>
      <w:r>
        <w:lastRenderedPageBreak/>
        <w:t>Generally speaking, the</w:t>
      </w:r>
      <w:proofErr w:type="gramEnd"/>
      <w:r>
        <w:t xml:space="preserve"> inroads on this project and on EDCA itself are not surprising. Officials on both sides have been discussing potential pathways for getting the agreement off the ground, so this is the product of already ongoing work. </w:t>
      </w:r>
      <w:r w:rsidRPr="006960B0">
        <w:rPr>
          <w:u w:val="single"/>
        </w:rPr>
        <w:t xml:space="preserve">The unveiling of the HADR warehouse at Basa Air Base is </w:t>
      </w:r>
      <w:r>
        <w:t xml:space="preserve">also </w:t>
      </w:r>
      <w:r w:rsidRPr="006960B0">
        <w:rPr>
          <w:u w:val="single"/>
        </w:rPr>
        <w:t>consistent with</w:t>
      </w:r>
      <w:r>
        <w:t xml:space="preserve"> the approach that U.S. defense officials had previously outlined of </w:t>
      </w:r>
      <w:r w:rsidRPr="006960B0">
        <w:rPr>
          <w:u w:val="single"/>
        </w:rPr>
        <w:t>picking the low-hanging fruit</w:t>
      </w:r>
      <w:r>
        <w:t xml:space="preserve"> first </w:t>
      </w:r>
      <w:r w:rsidRPr="006960B0">
        <w:rPr>
          <w:u w:val="single"/>
        </w:rPr>
        <w:t>before more publicity is around other projects that might be conceived as more controversial, such as sites for more military exercises or engagements that have a maritime security component that would drag in the South China Sea issue</w:t>
      </w:r>
      <w:r>
        <w:t>.</w:t>
      </w:r>
    </w:p>
    <w:p w14:paraId="564B5D05" w14:textId="77777777" w:rsidR="00D35ABB" w:rsidRPr="00D25FBE" w:rsidRDefault="00D35ABB" w:rsidP="00D35ABB"/>
    <w:p w14:paraId="243C650E" w14:textId="77777777" w:rsidR="00D35ABB" w:rsidRDefault="00D35ABB" w:rsidP="00D35ABB">
      <w:pPr>
        <w:pStyle w:val="Heading3"/>
      </w:pPr>
      <w:r>
        <w:lastRenderedPageBreak/>
        <w:t>--</w:t>
      </w:r>
      <w:proofErr w:type="spellStart"/>
      <w:r>
        <w:t>xt</w:t>
      </w:r>
      <w:proofErr w:type="spellEnd"/>
      <w:r>
        <w:t xml:space="preserve"> Rx </w:t>
      </w:r>
      <w:proofErr w:type="spellStart"/>
      <w:r>
        <w:t>Inev</w:t>
      </w:r>
      <w:proofErr w:type="spellEnd"/>
      <w:r>
        <w:t xml:space="preserve"> (Defense Exercises)</w:t>
      </w:r>
    </w:p>
    <w:p w14:paraId="3BFD9491" w14:textId="77777777" w:rsidR="00D35ABB" w:rsidRDefault="00D35ABB" w:rsidP="00D35ABB">
      <w:pPr>
        <w:pStyle w:val="Heading4"/>
      </w:pPr>
      <w:r>
        <w:t xml:space="preserve">Joint defense exercises make military cooperation with the US inevitable </w:t>
      </w:r>
    </w:p>
    <w:p w14:paraId="0A394749" w14:textId="77777777" w:rsidR="00D35ABB" w:rsidRDefault="00D35ABB" w:rsidP="00D35ABB">
      <w:r w:rsidRPr="0045474F">
        <w:rPr>
          <w:rStyle w:val="Style13ptBold"/>
        </w:rPr>
        <w:t>Associated Press 18</w:t>
      </w:r>
      <w:r>
        <w:t xml:space="preserve"> (September 30, 2018, Military Times, “US, Philippines Increase Number of Joint Military Activities,” </w:t>
      </w:r>
      <w:hyperlink r:id="rId99" w:history="1">
        <w:r w:rsidRPr="005B30C8">
          <w:rPr>
            <w:rStyle w:val="Hyperlink"/>
          </w:rPr>
          <w:t>https://www.militarytimes.com/news/pentagon-congress/2018/09/30/us-philippines-increase-number-of-joint-military-activities/</w:t>
        </w:r>
      </w:hyperlink>
      <w:r>
        <w:t xml:space="preserve">) HM </w:t>
      </w:r>
    </w:p>
    <w:p w14:paraId="52706F5E" w14:textId="77777777" w:rsidR="00D35ABB" w:rsidRPr="009928A0" w:rsidRDefault="00D35ABB" w:rsidP="00D35ABB">
      <w:pPr>
        <w:rPr>
          <w:rStyle w:val="Emphasis"/>
        </w:rPr>
      </w:pPr>
      <w:r>
        <w:t xml:space="preserve">MANILA, Philippines — </w:t>
      </w:r>
      <w:r w:rsidRPr="009928A0">
        <w:rPr>
          <w:rStyle w:val="Emphasis"/>
        </w:rPr>
        <w:t>The Philippine military said Friday its joint defense and security activities with U.S. forces, including annual combat exercises, will increase next year in a show of the treaty allies' continuing robust relations.</w:t>
      </w:r>
    </w:p>
    <w:p w14:paraId="3E6D5DAA" w14:textId="77777777" w:rsidR="00D35ABB" w:rsidRDefault="00D35ABB" w:rsidP="00D35ABB">
      <w:r w:rsidRPr="009928A0">
        <w:rPr>
          <w:u w:val="single"/>
        </w:rPr>
        <w:t>Top U.S. and Philippine military officials agreed to increase the number of joint security activities next year to 281 in areas that include counterterrorism, maritime security and humanitarian aid. There are 261 such joint activities this year</w:t>
      </w:r>
      <w:r>
        <w:t xml:space="preserve">, military spokesman Col. Noel </w:t>
      </w:r>
      <w:proofErr w:type="spellStart"/>
      <w:r>
        <w:t>Detoyato</w:t>
      </w:r>
      <w:proofErr w:type="spellEnd"/>
      <w:r>
        <w:t xml:space="preserve"> said.</w:t>
      </w:r>
    </w:p>
    <w:p w14:paraId="04AF078C" w14:textId="77777777" w:rsidR="00D35ABB" w:rsidRDefault="00D35ABB" w:rsidP="00D35ABB">
      <w:r>
        <w:t xml:space="preserve">Philippine military chief Gen. Carlito Galvez and Adm. Philip Davidson, the U.S. Indo-Pacific commander, led an annual meeting of the allied forces at the military headquarters in metropolitan Manila on </w:t>
      </w:r>
      <w:proofErr w:type="spellStart"/>
      <w:r>
        <w:t>Thursday.President</w:t>
      </w:r>
      <w:proofErr w:type="spellEnd"/>
      <w:r>
        <w:t xml:space="preserve"> Rodrigo Duterte vowed to end many of the military’s combat drills with the U.S. military and the presence of American troops in the southern Philippines when he took office in 2016, while working to revive strained ties with China.</w:t>
      </w:r>
    </w:p>
    <w:p w14:paraId="49C12F98" w14:textId="77777777" w:rsidR="00D35ABB" w:rsidRDefault="00D35ABB" w:rsidP="00D35ABB">
      <w:r>
        <w:t xml:space="preserve">Duterte said he wanted joint combat drills with the U.S. stopped because they may offend China, where he has sought infrastructure funds and trade and investment. </w:t>
      </w:r>
    </w:p>
    <w:p w14:paraId="134BBABB" w14:textId="77777777" w:rsidR="00D35ABB" w:rsidRDefault="00D35ABB" w:rsidP="00D35ABB">
      <w:r w:rsidRPr="009928A0">
        <w:rPr>
          <w:u w:val="single"/>
        </w:rPr>
        <w:t>The U.S. military presence in the south and joint drills,</w:t>
      </w:r>
      <w:r>
        <w:t xml:space="preserve"> however, </w:t>
      </w:r>
      <w:r w:rsidRPr="009928A0">
        <w:rPr>
          <w:u w:val="single"/>
        </w:rPr>
        <w:t xml:space="preserve">have continued. About 150 to 200 American troops are providing non-combat assistance to Filipino troops battling Muslim militants. </w:t>
      </w:r>
      <w:r>
        <w:t>China has expressed concern in the past over joint military exercises near the South China Sea, where it's been locked in territorial disputes with the Philippines, Vietnam, Brunei, Malaysia and Taiwan for decades.</w:t>
      </w:r>
    </w:p>
    <w:p w14:paraId="5B47499C" w14:textId="77777777" w:rsidR="00D35ABB" w:rsidRDefault="00D35ABB" w:rsidP="00D35ABB">
      <w:r>
        <w:t>"It's a bilateral issue between the Philippines and U.S.," Chinese Ambassador Zhao Jianhua said in Manila when asked to comment on the increased Philippine-US military activities. "What we hope is that the military relations between those two countries will contribute to the peace and stability of this region."</w:t>
      </w:r>
    </w:p>
    <w:p w14:paraId="58DFCFEB" w14:textId="77777777" w:rsidR="00D35ABB" w:rsidRDefault="00D35ABB" w:rsidP="00D35ABB">
      <w:r>
        <w:t>Zhao opposed the flight early this week of two nuclear-capable U.S. B-52 bombers over the strategic waterway, where U.S. ships have also sailed close to Chinese man-made islands to promote freedom of navigation in a region where Washington has repeatedly protested China’s assertive actions to fortify its claims.</w:t>
      </w:r>
    </w:p>
    <w:p w14:paraId="1D3859F1" w14:textId="77777777" w:rsidR="00D35ABB" w:rsidRDefault="00D35ABB" w:rsidP="00D35ABB">
      <w:r>
        <w:t>“</w:t>
      </w:r>
      <w:proofErr w:type="gramStart"/>
      <w:r>
        <w:t>Of course</w:t>
      </w:r>
      <w:proofErr w:type="gramEnd"/>
      <w:r>
        <w:t xml:space="preserve"> we are concerned ... it’s a strategic bomber, it’s also far away from the U.S.,” Zhao told reporters. “I think the general relative peace and stability of the region do not require the flight of that kind of plane.”</w:t>
      </w:r>
    </w:p>
    <w:p w14:paraId="15DF37CA" w14:textId="77777777" w:rsidR="00D35ABB" w:rsidRDefault="00D35ABB" w:rsidP="00D35ABB">
      <w:pPr>
        <w:pStyle w:val="Heading3"/>
      </w:pPr>
      <w:r>
        <w:lastRenderedPageBreak/>
        <w:t>--</w:t>
      </w:r>
      <w:proofErr w:type="spellStart"/>
      <w:r>
        <w:t>xt</w:t>
      </w:r>
      <w:proofErr w:type="spellEnd"/>
      <w:r>
        <w:t xml:space="preserve"> Rx </w:t>
      </w:r>
      <w:proofErr w:type="spellStart"/>
      <w:r>
        <w:t>Inev</w:t>
      </w:r>
      <w:proofErr w:type="spellEnd"/>
      <w:r>
        <w:t xml:space="preserve"> (Defense Treaties)</w:t>
      </w:r>
    </w:p>
    <w:p w14:paraId="2F6BED91" w14:textId="77777777" w:rsidR="00D35ABB" w:rsidRDefault="00D35ABB" w:rsidP="00D35ABB">
      <w:pPr>
        <w:pStyle w:val="Heading4"/>
      </w:pPr>
      <w:r>
        <w:t xml:space="preserve">Defense treaties and join military drills make cooperation inevitable </w:t>
      </w:r>
    </w:p>
    <w:p w14:paraId="5A859B75" w14:textId="77777777" w:rsidR="00D35ABB" w:rsidRDefault="00D35ABB" w:rsidP="00D35ABB">
      <w:r w:rsidRPr="003A266F">
        <w:rPr>
          <w:rStyle w:val="Style13ptBold"/>
        </w:rPr>
        <w:t>Lopez 19</w:t>
      </w:r>
      <w:r>
        <w:t xml:space="preserve"> (</w:t>
      </w:r>
      <w:proofErr w:type="spellStart"/>
      <w:r>
        <w:t>Ditas</w:t>
      </w:r>
      <w:proofErr w:type="spellEnd"/>
      <w:r>
        <w:t xml:space="preserve"> B., Manila based reporter at </w:t>
      </w:r>
      <w:proofErr w:type="spellStart"/>
      <w:r>
        <w:t>Bloomber</w:t>
      </w:r>
      <w:proofErr w:type="spellEnd"/>
      <w:r>
        <w:t xml:space="preserve">, April 7, 2019, “U.S. Will Be Philippines' Only Military Ally, Foreign Chief Says,” Bloomberg, </w:t>
      </w:r>
      <w:hyperlink r:id="rId100" w:history="1">
        <w:r>
          <w:rPr>
            <w:rStyle w:val="Hyperlink"/>
          </w:rPr>
          <w:t>https://www.bloomberg.com/news/articles/2019-04-08/u-s-will-be-philippines-only-military-ally-foreign-chief-says</w:t>
        </w:r>
      </w:hyperlink>
      <w:r>
        <w:t xml:space="preserve">) HM </w:t>
      </w:r>
    </w:p>
    <w:p w14:paraId="52A9B1CB" w14:textId="77777777" w:rsidR="00D35ABB" w:rsidRDefault="00D35ABB" w:rsidP="00D35ABB">
      <w:r w:rsidRPr="00A46E9E">
        <w:rPr>
          <w:u w:val="single"/>
        </w:rPr>
        <w:t>The U.S. will remain the Philippines’ only military ally,</w:t>
      </w:r>
      <w:r>
        <w:t xml:space="preserve"> Foreign Affairs Secretary Teodoro Locsin said, </w:t>
      </w:r>
      <w:r w:rsidRPr="00A46E9E">
        <w:rPr>
          <w:u w:val="single"/>
        </w:rPr>
        <w:t>amid an increased Chinese presence near a disputed island in the South China Sea.</w:t>
      </w:r>
    </w:p>
    <w:p w14:paraId="53168DDD" w14:textId="77777777" w:rsidR="00D35ABB" w:rsidRDefault="00D35ABB" w:rsidP="00D35ABB">
      <w:r>
        <w:t>The U.S. is “the only world power that is a bastion of democracy and human rights, is and will remain our only military ally. We don’t need any other,” he tweeted on Sunday.</w:t>
      </w:r>
    </w:p>
    <w:p w14:paraId="234D3E50" w14:textId="77777777" w:rsidR="00D35ABB" w:rsidRDefault="00D35ABB" w:rsidP="00D35ABB">
      <w:r w:rsidRPr="00A46E9E">
        <w:rPr>
          <w:u w:val="single"/>
        </w:rPr>
        <w:t>Relations are improving between the U.S. and the Philippines</w:t>
      </w:r>
      <w:r>
        <w:t xml:space="preserve">, which shifted toward China after Duterte took power. </w:t>
      </w:r>
      <w:r w:rsidRPr="00A46E9E">
        <w:rPr>
          <w:u w:val="single"/>
        </w:rPr>
        <w:t>More than 7,000 soldiers from the Philippines and the U.S. are participating in this year’s annual joint military drills</w:t>
      </w:r>
      <w:r>
        <w:t>, which are taking place despite President Rodrigo Duterte’s 2016 call for a split with Washington.</w:t>
      </w:r>
    </w:p>
    <w:p w14:paraId="655C5389" w14:textId="77777777" w:rsidR="00D35ABB" w:rsidRPr="00A46E9E" w:rsidRDefault="00D35ABB" w:rsidP="00D35ABB">
      <w:pPr>
        <w:rPr>
          <w:u w:val="single"/>
        </w:rPr>
      </w:pPr>
      <w:r>
        <w:t xml:space="preserve">The Philippine leader has questioned whether the U.S. would defend his country if China seized disputed reefs and shoals in the sea. U.S. Secretary of State </w:t>
      </w:r>
      <w:r w:rsidRPr="00A46E9E">
        <w:rPr>
          <w:u w:val="single"/>
        </w:rPr>
        <w:t>Michael Pompeo assured in March that a defense treaty would apply if Philippine vessels or planes are attacked in the waters.</w:t>
      </w:r>
    </w:p>
    <w:p w14:paraId="21FD8BC2" w14:textId="77777777" w:rsidR="00D35ABB" w:rsidRDefault="00D35ABB" w:rsidP="00D35ABB">
      <w:r>
        <w:t xml:space="preserve">Locsin’s comments were made in response to a Twitter user’s suggestion the Philippines ignore the ICC after the U.S. moved to revoke the travel visa of prosecutor Fatou Bensouda. They came days after Duterte -- in a rare rebuke to China -- warned that if it did not “lay off” the Philippine-occupied </w:t>
      </w:r>
      <w:proofErr w:type="spellStart"/>
      <w:r>
        <w:t>Thitu</w:t>
      </w:r>
      <w:proofErr w:type="spellEnd"/>
      <w:r>
        <w:t xml:space="preserve"> Island, where more than 200 Chinese ships have been spotted in recent months, he would order his soldiers to defend it with “suicide missions.”</w:t>
      </w:r>
    </w:p>
    <w:p w14:paraId="16E754EA" w14:textId="77777777" w:rsidR="00D35ABB" w:rsidRDefault="00D35ABB" w:rsidP="00D35ABB">
      <w:r>
        <w:t>Why the South China Sea Fuels U.S.-China Tensions: QuickTake</w:t>
      </w:r>
    </w:p>
    <w:p w14:paraId="43B15AC4" w14:textId="77777777" w:rsidR="00D35ABB" w:rsidRPr="00D35ABB" w:rsidRDefault="00D35ABB" w:rsidP="00D35ABB">
      <w:proofErr w:type="spellStart"/>
      <w:r>
        <w:t>Locson</w:t>
      </w:r>
      <w:proofErr w:type="spellEnd"/>
      <w:r>
        <w:t xml:space="preserve"> also tweeted that he “would not regret” climate change and rising sea levels if it covered the waters’ disputed reefs and “exposes the foolishness of taking and weaponizing them</w:t>
      </w:r>
    </w:p>
    <w:p w14:paraId="1638A362" w14:textId="77777777" w:rsidR="00D35ABB" w:rsidRDefault="00D35ABB">
      <w:pPr>
        <w:rPr>
          <w:rFonts w:asciiTheme="minorHAnsi" w:hAnsiTheme="minorHAnsi"/>
        </w:rPr>
      </w:pPr>
    </w:p>
    <w:p w14:paraId="196968E4" w14:textId="77777777" w:rsidR="00FE6F56" w:rsidRDefault="00FE6F56" w:rsidP="00FE6F56">
      <w:pPr>
        <w:pStyle w:val="Heading3"/>
      </w:pPr>
      <w:r>
        <w:lastRenderedPageBreak/>
        <w:br/>
        <w:t>Alt Causes – No Solve Aid</w:t>
      </w:r>
    </w:p>
    <w:p w14:paraId="7BE9AFD1" w14:textId="77777777" w:rsidR="00FE6F56" w:rsidRDefault="00FE6F56" w:rsidP="00FE6F56">
      <w:pPr>
        <w:pStyle w:val="Heading4"/>
      </w:pPr>
      <w:r>
        <w:t>Alt causes—military aid and assistance aren’t FMS or DCS</w:t>
      </w:r>
    </w:p>
    <w:p w14:paraId="4F0ADF95" w14:textId="77777777" w:rsidR="00FE6F56" w:rsidRDefault="00FE6F56" w:rsidP="00FE6F56">
      <w:r w:rsidRPr="00D76E0C">
        <w:rPr>
          <w:rStyle w:val="Style13ptBold"/>
        </w:rPr>
        <w:t>U.S. Embassy 7/18</w:t>
      </w:r>
      <w:r w:rsidRPr="00D76E0C">
        <w:t xml:space="preserve"> (U.S. Embassy </w:t>
      </w:r>
      <w:proofErr w:type="gramStart"/>
      <w:r w:rsidRPr="00D76E0C">
        <w:t>Manila  "</w:t>
      </w:r>
      <w:proofErr w:type="gramEnd"/>
      <w:r w:rsidRPr="00D76E0C">
        <w:t>U.S. Delivers Military Equipment to the Armed Forces of the Philippines," U.S. Embassy in the Philippines, 7-18-2019, https://ph.usembassy.gov/us-delivers-military-equipment-to-the-armed-forces-of-the-philippines/)//Bennerz</w:t>
      </w:r>
    </w:p>
    <w:p w14:paraId="6F303E4D" w14:textId="77777777" w:rsidR="00FE6F56" w:rsidRPr="00D76E0C" w:rsidRDefault="00FE6F56" w:rsidP="00FE6F56">
      <w:pPr>
        <w:rPr>
          <w:rStyle w:val="StyleUnderline"/>
        </w:rPr>
      </w:pPr>
      <w:r>
        <w:t xml:space="preserve">Purchased by the Armed Forces of the Philippines (AFP), </w:t>
      </w:r>
      <w:r w:rsidRPr="00D76E0C">
        <w:rPr>
          <w:rStyle w:val="StyleUnderline"/>
        </w:rPr>
        <w:t>this delivery is part of a series of equipment transfers designed to strengthen the AFP’s ability to meet mission requirements</w:t>
      </w:r>
      <w:r>
        <w:t xml:space="preserve">.  The weapons arrived at Clark Air Base on July 11, 2019. </w:t>
      </w:r>
      <w:r w:rsidRPr="00D76E0C">
        <w:rPr>
          <w:rStyle w:val="StyleUnderline"/>
        </w:rPr>
        <w:t>Previous equipment transfers have included radios, battle management systems, Unmanned Ariel Systems, night vision devices, and other items</w:t>
      </w:r>
      <w:r>
        <w:t xml:space="preserve">. </w:t>
      </w:r>
      <w:r w:rsidRPr="00D76E0C">
        <w:rPr>
          <w:rStyle w:val="Emphasis"/>
        </w:rPr>
        <w:t>The United States will also train the AFP to operate, maintain, and employ the equipment.</w:t>
      </w:r>
      <w:r>
        <w:t xml:space="preserve"> </w:t>
      </w:r>
      <w:r w:rsidRPr="00D76E0C">
        <w:rPr>
          <w:rStyle w:val="StyleUnderline"/>
        </w:rPr>
        <w:t>The United States, as a longstanding friend, partner, and ally of the Philippines, continues to provide support to the AFP through both grant assistance and expedited sales of arms and munitions to assist long-term AFP modernization goals as well as urgent counterterrorism and humanitarian aid and disaster relief requirements.</w:t>
      </w:r>
    </w:p>
    <w:p w14:paraId="36B445E1" w14:textId="77777777" w:rsidR="00FE6F56" w:rsidRDefault="00FE6F56">
      <w:pPr>
        <w:rPr>
          <w:rFonts w:asciiTheme="minorHAnsi" w:hAnsiTheme="minorHAnsi"/>
        </w:rPr>
      </w:pPr>
    </w:p>
    <w:p w14:paraId="62D9953D" w14:textId="77777777" w:rsidR="00E83013" w:rsidRDefault="00E83013" w:rsidP="00E83013">
      <w:pPr>
        <w:pStyle w:val="Heading2"/>
      </w:pPr>
      <w:r>
        <w:lastRenderedPageBreak/>
        <w:t>Inherency</w:t>
      </w:r>
    </w:p>
    <w:p w14:paraId="503F34CD" w14:textId="77777777" w:rsidR="00E83013" w:rsidRDefault="00E83013" w:rsidP="00E83013">
      <w:pPr>
        <w:pStyle w:val="Heading3"/>
      </w:pPr>
      <w:r>
        <w:lastRenderedPageBreak/>
        <w:t>1NC – No Sales Now/T Substantial 2NC work</w:t>
      </w:r>
    </w:p>
    <w:p w14:paraId="23D98F0A" w14:textId="77777777" w:rsidR="00E83013" w:rsidRDefault="00E83013" w:rsidP="00E83013">
      <w:pPr>
        <w:pStyle w:val="Heading4"/>
      </w:pPr>
      <w:r>
        <w:t>The Philippines is refusing to buy from the US in the status quo</w:t>
      </w:r>
    </w:p>
    <w:p w14:paraId="6C51420E" w14:textId="77777777" w:rsidR="00E83013" w:rsidRDefault="00E83013" w:rsidP="00E83013">
      <w:r w:rsidRPr="005D1563">
        <w:rPr>
          <w:rStyle w:val="Style13ptBold"/>
        </w:rPr>
        <w:t>Placido 19</w:t>
      </w:r>
      <w:r w:rsidRPr="0089742B">
        <w:t xml:space="preserve"> (</w:t>
      </w:r>
      <w:proofErr w:type="spellStart"/>
      <w:r w:rsidRPr="0089742B">
        <w:t>Dharel</w:t>
      </w:r>
      <w:proofErr w:type="spellEnd"/>
      <w:r w:rsidRPr="0089742B">
        <w:t xml:space="preserve"> Placido, </w:t>
      </w:r>
      <w:r>
        <w:t xml:space="preserve">journalist.  </w:t>
      </w:r>
      <w:r w:rsidRPr="0089742B">
        <w:t>"Duterte vows to avoid US arms purchases," ABS-CBN News, 1-10-2019, https://news.abs-cbn.com/news/01/10/19/duterte-vows-to-avoid-us-arms-purchases)//Bennerz</w:t>
      </w:r>
    </w:p>
    <w:p w14:paraId="0460019C" w14:textId="77777777" w:rsidR="00E83013" w:rsidRDefault="00E83013" w:rsidP="00E83013">
      <w:r>
        <w:t xml:space="preserve">MANILA - President Rodrigo </w:t>
      </w:r>
      <w:r w:rsidRPr="00067962">
        <w:rPr>
          <w:rStyle w:val="StyleUnderline"/>
        </w:rPr>
        <w:t>Duterte</w:t>
      </w:r>
      <w:r>
        <w:t xml:space="preserve"> on </w:t>
      </w:r>
      <w:r w:rsidRPr="00067962">
        <w:rPr>
          <w:rStyle w:val="StyleUnderline"/>
        </w:rPr>
        <w:t xml:space="preserve">Thursday said his administration will </w:t>
      </w:r>
      <w:r w:rsidRPr="00067962">
        <w:rPr>
          <w:rStyle w:val="Emphasis"/>
        </w:rPr>
        <w:t>no longer purchase arms and military equipment from the United States after the latter threatened to impose sanctions on countries buying military equipment from Russia.</w:t>
      </w:r>
      <w:r>
        <w:rPr>
          <w:rStyle w:val="Emphasis"/>
        </w:rPr>
        <w:t xml:space="preserve"> </w:t>
      </w:r>
      <w:r>
        <w:t xml:space="preserve">In a speech in front of soldiers in Bulacan, </w:t>
      </w:r>
      <w:r w:rsidRPr="00617FB0">
        <w:rPr>
          <w:rStyle w:val="StyleUnderline"/>
        </w:rPr>
        <w:t>Duterte said he will not look to buy arms from the US</w:t>
      </w:r>
      <w:r>
        <w:t xml:space="preserve">, a treaty </w:t>
      </w:r>
      <w:proofErr w:type="gramStart"/>
      <w:r>
        <w:t>ally</w:t>
      </w:r>
      <w:proofErr w:type="gramEnd"/>
      <w:r>
        <w:t xml:space="preserve"> of the Philippines, after Washington blocked an arms deal with Manila upon the opposition of an American senator who raised concerns about human rights violations here. Duterte claimed that aside from Russia, the US was also against Manila purchasing arms from China, Washington’s chief economic and geopolitical rival. “</w:t>
      </w:r>
      <w:proofErr w:type="spellStart"/>
      <w:r>
        <w:t>Pagka</w:t>
      </w:r>
      <w:proofErr w:type="spellEnd"/>
      <w:r>
        <w:t xml:space="preserve"> </w:t>
      </w:r>
      <w:proofErr w:type="spellStart"/>
      <w:r>
        <w:t>bumili</w:t>
      </w:r>
      <w:proofErr w:type="spellEnd"/>
      <w:r>
        <w:t xml:space="preserve"> ka </w:t>
      </w:r>
      <w:proofErr w:type="spellStart"/>
      <w:r>
        <w:t>sa</w:t>
      </w:r>
      <w:proofErr w:type="spellEnd"/>
      <w:r>
        <w:t xml:space="preserve"> China </w:t>
      </w:r>
      <w:proofErr w:type="spellStart"/>
      <w:r>
        <w:t>o</w:t>
      </w:r>
      <w:proofErr w:type="spellEnd"/>
      <w:r>
        <w:t xml:space="preserve"> maybe Russia, </w:t>
      </w:r>
      <w:proofErr w:type="spellStart"/>
      <w:r>
        <w:t>magsali</w:t>
      </w:r>
      <w:proofErr w:type="spellEnd"/>
      <w:r>
        <w:t xml:space="preserve"> ka </w:t>
      </w:r>
      <w:proofErr w:type="spellStart"/>
      <w:r>
        <w:t>sa</w:t>
      </w:r>
      <w:proofErr w:type="spellEnd"/>
      <w:r>
        <w:t xml:space="preserve"> embargo. You cannot trade with America. </w:t>
      </w:r>
      <w:proofErr w:type="gramStart"/>
      <w:r>
        <w:t>So</w:t>
      </w:r>
      <w:proofErr w:type="gramEnd"/>
      <w:r>
        <w:t xml:space="preserve"> para </w:t>
      </w:r>
      <w:proofErr w:type="spellStart"/>
      <w:r>
        <w:t>kang</w:t>
      </w:r>
      <w:proofErr w:type="spellEnd"/>
      <w:r>
        <w:t xml:space="preserve"> </w:t>
      </w:r>
      <w:proofErr w:type="spellStart"/>
      <w:r>
        <w:t>inipit</w:t>
      </w:r>
      <w:proofErr w:type="spellEnd"/>
      <w:r>
        <w:t xml:space="preserve"> </w:t>
      </w:r>
      <w:proofErr w:type="spellStart"/>
      <w:r>
        <w:t>doon</w:t>
      </w:r>
      <w:proofErr w:type="spellEnd"/>
      <w:r>
        <w:t xml:space="preserve"> </w:t>
      </w:r>
      <w:proofErr w:type="spellStart"/>
      <w:r>
        <w:t>sa</w:t>
      </w:r>
      <w:proofErr w:type="spellEnd"/>
      <w:r>
        <w:t xml:space="preserve"> </w:t>
      </w:r>
      <w:proofErr w:type="spellStart"/>
      <w:r>
        <w:t>ano</w:t>
      </w:r>
      <w:proofErr w:type="spellEnd"/>
      <w:r>
        <w:t xml:space="preserve">. Eh </w:t>
      </w:r>
      <w:proofErr w:type="spellStart"/>
      <w:r>
        <w:t>sabi</w:t>
      </w:r>
      <w:proofErr w:type="spellEnd"/>
      <w:r>
        <w:t xml:space="preserve"> ko </w:t>
      </w:r>
      <w:proofErr w:type="spellStart"/>
      <w:r>
        <w:t>naman</w:t>
      </w:r>
      <w:proofErr w:type="spellEnd"/>
      <w:r>
        <w:t xml:space="preserve"> </w:t>
      </w:r>
      <w:proofErr w:type="spellStart"/>
      <w:r>
        <w:t>sa</w:t>
      </w:r>
      <w:proofErr w:type="spellEnd"/>
      <w:r>
        <w:t xml:space="preserve"> --- your superiors and the civilian leaders, with that kind of arrangement, do not expect me to buy arms from the United States,” he said. (If you buy arms from China or Russia, you will be sanctioned due to the arms embargo. You cannot trade with America. </w:t>
      </w:r>
      <w:proofErr w:type="gramStart"/>
      <w:r>
        <w:t>So</w:t>
      </w:r>
      <w:proofErr w:type="gramEnd"/>
      <w:r>
        <w:t xml:space="preserve"> it’s like you’re pushed to a corner. I said to the superiors and civilian leaders, with that kind of arrangement, do not expect me to buy arms from the United States.) </w:t>
      </w:r>
      <w:r w:rsidRPr="00617FB0">
        <w:rPr>
          <w:rStyle w:val="Emphasis"/>
        </w:rPr>
        <w:t>Duterte said he would instead seek arms from other Philippine allies, such as Israel and South Korea.</w:t>
      </w:r>
      <w:r>
        <w:rPr>
          <w:rStyle w:val="Emphasis"/>
        </w:rPr>
        <w:t xml:space="preserve"> </w:t>
      </w:r>
      <w:r>
        <w:t xml:space="preserve">“I will not agree to buy [from the US]. </w:t>
      </w:r>
      <w:proofErr w:type="spellStart"/>
      <w:r>
        <w:t>Pangit</w:t>
      </w:r>
      <w:proofErr w:type="spellEnd"/>
      <w:r>
        <w:t xml:space="preserve"> </w:t>
      </w:r>
      <w:proofErr w:type="spellStart"/>
      <w:r>
        <w:t>tingnan</w:t>
      </w:r>
      <w:proofErr w:type="spellEnd"/>
      <w:r>
        <w:t xml:space="preserve">. Hindi </w:t>
      </w:r>
      <w:proofErr w:type="spellStart"/>
      <w:r>
        <w:t>maganda</w:t>
      </w:r>
      <w:proofErr w:type="spellEnd"/>
      <w:r>
        <w:t xml:space="preserve">. It does not sit well with the Filipino </w:t>
      </w:r>
      <w:proofErr w:type="spellStart"/>
      <w:r>
        <w:t>na</w:t>
      </w:r>
      <w:proofErr w:type="spellEnd"/>
      <w:r>
        <w:t xml:space="preserve"> </w:t>
      </w:r>
      <w:proofErr w:type="spellStart"/>
      <w:r>
        <w:t>ganunin</w:t>
      </w:r>
      <w:proofErr w:type="spellEnd"/>
      <w:r>
        <w:t xml:space="preserve"> ka </w:t>
      </w:r>
      <w:proofErr w:type="spellStart"/>
      <w:r>
        <w:t>tapos</w:t>
      </w:r>
      <w:proofErr w:type="spellEnd"/>
      <w:r>
        <w:t xml:space="preserve"> </w:t>
      </w:r>
      <w:proofErr w:type="spellStart"/>
      <w:r>
        <w:t>pasunod-sunod</w:t>
      </w:r>
      <w:proofErr w:type="spellEnd"/>
      <w:r>
        <w:t xml:space="preserve"> ka </w:t>
      </w:r>
      <w:proofErr w:type="spellStart"/>
      <w:r>
        <w:t>na</w:t>
      </w:r>
      <w:proofErr w:type="spellEnd"/>
      <w:r>
        <w:t xml:space="preserve"> lang. Wala </w:t>
      </w:r>
      <w:proofErr w:type="spellStart"/>
      <w:r>
        <w:t>naman</w:t>
      </w:r>
      <w:proofErr w:type="spellEnd"/>
      <w:r>
        <w:t xml:space="preserve"> </w:t>
      </w:r>
      <w:proofErr w:type="spellStart"/>
      <w:r>
        <w:t>akong</w:t>
      </w:r>
      <w:proofErr w:type="spellEnd"/>
      <w:r>
        <w:t xml:space="preserve"> </w:t>
      </w:r>
      <w:proofErr w:type="spellStart"/>
      <w:r>
        <w:t>galit</w:t>
      </w:r>
      <w:proofErr w:type="spellEnd"/>
      <w:r>
        <w:t xml:space="preserve"> </w:t>
      </w:r>
      <w:proofErr w:type="spellStart"/>
      <w:r>
        <w:t>sa</w:t>
      </w:r>
      <w:proofErr w:type="spellEnd"/>
      <w:r>
        <w:t xml:space="preserve"> </w:t>
      </w:r>
      <w:proofErr w:type="spellStart"/>
      <w:r>
        <w:t>kanila</w:t>
      </w:r>
      <w:proofErr w:type="spellEnd"/>
      <w:r>
        <w:t xml:space="preserve">. </w:t>
      </w:r>
      <w:proofErr w:type="spellStart"/>
      <w:r>
        <w:t>Sila</w:t>
      </w:r>
      <w:proofErr w:type="spellEnd"/>
      <w:r>
        <w:t xml:space="preserve"> ‘</w:t>
      </w:r>
      <w:proofErr w:type="spellStart"/>
      <w:r>
        <w:t>yung</w:t>
      </w:r>
      <w:proofErr w:type="spellEnd"/>
      <w:r>
        <w:t xml:space="preserve"> </w:t>
      </w:r>
      <w:proofErr w:type="spellStart"/>
      <w:r>
        <w:t>nauna</w:t>
      </w:r>
      <w:proofErr w:type="spellEnd"/>
      <w:r>
        <w:t xml:space="preserve">. And they criticized me heavily </w:t>
      </w:r>
      <w:proofErr w:type="spellStart"/>
      <w:r>
        <w:t>dito</w:t>
      </w:r>
      <w:proofErr w:type="spellEnd"/>
      <w:r>
        <w:t xml:space="preserve"> </w:t>
      </w:r>
      <w:proofErr w:type="spellStart"/>
      <w:r>
        <w:t>sa</w:t>
      </w:r>
      <w:proofErr w:type="spellEnd"/>
      <w:r>
        <w:t xml:space="preserve"> drugs,” he said. (</w:t>
      </w:r>
      <w:r w:rsidRPr="00617FB0">
        <w:rPr>
          <w:rStyle w:val="StyleUnderline"/>
        </w:rPr>
        <w:t>I will not agree to buy [from the US]. It looks bad. It would not sit well with Filipinos that you are being told what to do. I am not angry at them, but they were the first to hit me. And they criticized me heavily for my war on drugs.)</w:t>
      </w:r>
      <w:r>
        <w:t xml:space="preserve"> Duterte made this announcement even as Defense Secretary Delfin </w:t>
      </w:r>
      <w:proofErr w:type="spellStart"/>
      <w:r>
        <w:t>Lorenzana</w:t>
      </w:r>
      <w:proofErr w:type="spellEnd"/>
      <w:r>
        <w:t xml:space="preserve"> announced last month that the Philippines will buy 16 Black Hawk helicopters from the Sikorsky Aircraft Corp for P12.67 billion ($240 million), shunning cheaper Russian equipment due to U.S. sanctions on Russian military exports. PH to buy US helicopters, not Russian, due to sanctions: </w:t>
      </w:r>
      <w:proofErr w:type="spellStart"/>
      <w:r>
        <w:t>Lorenzana</w:t>
      </w:r>
      <w:proofErr w:type="spellEnd"/>
      <w:r>
        <w:t xml:space="preserve"> The Philippines is spending P300 billion ($5.6 billion) over the next 5 years to upgrade its defense capability, replacing World War II-era warships and Vietnam War-vintage fighters and helicopters. </w:t>
      </w:r>
      <w:r w:rsidRPr="0089742B">
        <w:rPr>
          <w:rStyle w:val="Emphasis"/>
        </w:rPr>
        <w:t>It recently acquired fighter jets from South Korea, logistics ships from Indonesia, and armored vehicles and ship-borne missiles from Israel.</w:t>
      </w:r>
      <w:r>
        <w:t xml:space="preserve"> - with Reuters</w:t>
      </w:r>
    </w:p>
    <w:p w14:paraId="722A6E26" w14:textId="77777777" w:rsidR="00E83013" w:rsidRDefault="00E83013" w:rsidP="00E83013"/>
    <w:p w14:paraId="60D095A6" w14:textId="77777777" w:rsidR="00E83013" w:rsidRDefault="00E83013" w:rsidP="00E83013"/>
    <w:p w14:paraId="3D09E63C" w14:textId="77777777" w:rsidR="00E83013" w:rsidRDefault="00E83013" w:rsidP="00E83013">
      <w:pPr>
        <w:pStyle w:val="Heading4"/>
      </w:pPr>
      <w:r>
        <w:t>The US hasn’t authorized sales since 2018 for DCS</w:t>
      </w:r>
    </w:p>
    <w:p w14:paraId="3FD258F9" w14:textId="77777777" w:rsidR="00E83013" w:rsidRDefault="00E83013" w:rsidP="00E83013">
      <w:r w:rsidRPr="003309FC">
        <w:rPr>
          <w:rStyle w:val="Style13ptBold"/>
        </w:rPr>
        <w:t>SAM 19</w:t>
      </w:r>
      <w:r>
        <w:t xml:space="preserve"> (Security Assistance Monitor, Table of Direct Commercial Sales from the US to the Philippines from 2000 to 2019. </w:t>
      </w:r>
      <w:r w:rsidRPr="00297914">
        <w:t>http://securityassistance.org/data/country/arms/Direct%20Commercial%20Sales/2000/2019//Global//all</w:t>
      </w:r>
      <w:r>
        <w:t>, Accurate as of 7-9-2019)//</w:t>
      </w:r>
      <w:proofErr w:type="spellStart"/>
      <w:r>
        <w:t>Bennerz</w:t>
      </w:r>
      <w:proofErr w:type="spellEnd"/>
    </w:p>
    <w:tbl>
      <w:tblPr>
        <w:tblW w:w="6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20"/>
        <w:gridCol w:w="1719"/>
        <w:gridCol w:w="1719"/>
      </w:tblGrid>
      <w:tr w:rsidR="00E83013" w:rsidRPr="005C338F" w14:paraId="22127597" w14:textId="77777777" w:rsidTr="00971C80">
        <w:trPr>
          <w:trHeight w:val="285"/>
        </w:trPr>
        <w:tc>
          <w:tcPr>
            <w:tcW w:w="1200" w:type="dxa"/>
            <w:shd w:val="clear" w:color="auto" w:fill="auto"/>
            <w:noWrap/>
            <w:vAlign w:val="bottom"/>
            <w:hideMark/>
          </w:tcPr>
          <w:p w14:paraId="03AC25BF" w14:textId="77777777" w:rsidR="00E83013" w:rsidRPr="005C338F" w:rsidRDefault="00E83013" w:rsidP="00971C80">
            <w:pPr>
              <w:spacing w:after="0" w:line="240" w:lineRule="auto"/>
              <w:rPr>
                <w:rFonts w:eastAsia="Times New Roman"/>
                <w:color w:val="000000"/>
              </w:rPr>
            </w:pPr>
            <w:r w:rsidRPr="005C338F">
              <w:rPr>
                <w:rFonts w:eastAsia="Times New Roman"/>
                <w:color w:val="000000"/>
              </w:rPr>
              <w:lastRenderedPageBreak/>
              <w:t>Arms Sales Summed Fiscal Year</w:t>
            </w:r>
          </w:p>
        </w:tc>
        <w:tc>
          <w:tcPr>
            <w:tcW w:w="1720" w:type="dxa"/>
            <w:shd w:val="clear" w:color="auto" w:fill="auto"/>
            <w:noWrap/>
            <w:vAlign w:val="bottom"/>
            <w:hideMark/>
          </w:tcPr>
          <w:p w14:paraId="7E30C954" w14:textId="77777777" w:rsidR="00E83013" w:rsidRPr="005C338F" w:rsidRDefault="00E83013" w:rsidP="00971C80">
            <w:pPr>
              <w:spacing w:after="0" w:line="240" w:lineRule="auto"/>
              <w:rPr>
                <w:rFonts w:eastAsia="Times New Roman"/>
                <w:color w:val="000000"/>
              </w:rPr>
            </w:pPr>
            <w:r w:rsidRPr="005C338F">
              <w:rPr>
                <w:rFonts w:eastAsia="Times New Roman"/>
                <w:color w:val="000000"/>
              </w:rPr>
              <w:t>Arms Sales Summed Notifications</w:t>
            </w:r>
          </w:p>
        </w:tc>
        <w:tc>
          <w:tcPr>
            <w:tcW w:w="1620" w:type="dxa"/>
            <w:shd w:val="clear" w:color="auto" w:fill="auto"/>
            <w:noWrap/>
            <w:vAlign w:val="bottom"/>
            <w:hideMark/>
          </w:tcPr>
          <w:p w14:paraId="30A89D84" w14:textId="77777777" w:rsidR="00E83013" w:rsidRPr="005C338F" w:rsidRDefault="00E83013" w:rsidP="00971C80">
            <w:pPr>
              <w:spacing w:after="0" w:line="240" w:lineRule="auto"/>
              <w:rPr>
                <w:rFonts w:eastAsia="Times New Roman"/>
                <w:color w:val="000000"/>
              </w:rPr>
            </w:pPr>
            <w:r w:rsidRPr="005C338F">
              <w:rPr>
                <w:rFonts w:eastAsia="Times New Roman"/>
                <w:color w:val="000000"/>
              </w:rPr>
              <w:t>Arms Sales Summed Authorizations</w:t>
            </w:r>
          </w:p>
        </w:tc>
        <w:tc>
          <w:tcPr>
            <w:tcW w:w="1620" w:type="dxa"/>
            <w:shd w:val="clear" w:color="auto" w:fill="auto"/>
            <w:noWrap/>
            <w:vAlign w:val="bottom"/>
            <w:hideMark/>
          </w:tcPr>
          <w:p w14:paraId="4FAFB07C" w14:textId="77777777" w:rsidR="00E83013" w:rsidRPr="005C338F" w:rsidRDefault="00E83013" w:rsidP="00971C80">
            <w:pPr>
              <w:spacing w:after="0" w:line="240" w:lineRule="auto"/>
              <w:rPr>
                <w:rFonts w:eastAsia="Times New Roman"/>
                <w:color w:val="000000"/>
              </w:rPr>
            </w:pPr>
            <w:r w:rsidRPr="005C338F">
              <w:rPr>
                <w:rFonts w:eastAsia="Times New Roman"/>
                <w:color w:val="000000"/>
              </w:rPr>
              <w:t>Arms Sales Summed Deliveries</w:t>
            </w:r>
          </w:p>
        </w:tc>
      </w:tr>
      <w:tr w:rsidR="00E83013" w:rsidRPr="005C338F" w14:paraId="385FB1CF" w14:textId="77777777" w:rsidTr="00971C80">
        <w:trPr>
          <w:trHeight w:val="285"/>
        </w:trPr>
        <w:tc>
          <w:tcPr>
            <w:tcW w:w="1200" w:type="dxa"/>
            <w:shd w:val="clear" w:color="auto" w:fill="auto"/>
            <w:noWrap/>
            <w:vAlign w:val="bottom"/>
            <w:hideMark/>
          </w:tcPr>
          <w:p w14:paraId="3935F4F4"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2000</w:t>
            </w:r>
          </w:p>
        </w:tc>
        <w:tc>
          <w:tcPr>
            <w:tcW w:w="1720" w:type="dxa"/>
            <w:shd w:val="clear" w:color="auto" w:fill="auto"/>
            <w:noWrap/>
            <w:vAlign w:val="bottom"/>
            <w:hideMark/>
          </w:tcPr>
          <w:p w14:paraId="6602F8F9"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c>
          <w:tcPr>
            <w:tcW w:w="1620" w:type="dxa"/>
            <w:shd w:val="clear" w:color="auto" w:fill="auto"/>
            <w:noWrap/>
            <w:vAlign w:val="bottom"/>
            <w:hideMark/>
          </w:tcPr>
          <w:p w14:paraId="1B165B79"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$25,015,454,127</w:t>
            </w:r>
          </w:p>
        </w:tc>
        <w:tc>
          <w:tcPr>
            <w:tcW w:w="1620" w:type="dxa"/>
            <w:shd w:val="clear" w:color="auto" w:fill="auto"/>
            <w:noWrap/>
            <w:vAlign w:val="bottom"/>
            <w:hideMark/>
          </w:tcPr>
          <w:p w14:paraId="43C003D4"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r>
      <w:tr w:rsidR="00E83013" w:rsidRPr="005C338F" w14:paraId="47D1C78B" w14:textId="77777777" w:rsidTr="00971C80">
        <w:trPr>
          <w:trHeight w:val="285"/>
        </w:trPr>
        <w:tc>
          <w:tcPr>
            <w:tcW w:w="1200" w:type="dxa"/>
            <w:shd w:val="clear" w:color="auto" w:fill="auto"/>
            <w:noWrap/>
            <w:vAlign w:val="bottom"/>
            <w:hideMark/>
          </w:tcPr>
          <w:p w14:paraId="4A352B37"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2001</w:t>
            </w:r>
          </w:p>
        </w:tc>
        <w:tc>
          <w:tcPr>
            <w:tcW w:w="1720" w:type="dxa"/>
            <w:shd w:val="clear" w:color="auto" w:fill="auto"/>
            <w:noWrap/>
            <w:vAlign w:val="bottom"/>
            <w:hideMark/>
          </w:tcPr>
          <w:p w14:paraId="74C7AEB9"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c>
          <w:tcPr>
            <w:tcW w:w="1620" w:type="dxa"/>
            <w:shd w:val="clear" w:color="auto" w:fill="auto"/>
            <w:noWrap/>
            <w:vAlign w:val="bottom"/>
            <w:hideMark/>
          </w:tcPr>
          <w:p w14:paraId="2B86F5EE"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$16,065,611,822</w:t>
            </w:r>
          </w:p>
        </w:tc>
        <w:tc>
          <w:tcPr>
            <w:tcW w:w="1620" w:type="dxa"/>
            <w:shd w:val="clear" w:color="auto" w:fill="auto"/>
            <w:noWrap/>
            <w:vAlign w:val="bottom"/>
            <w:hideMark/>
          </w:tcPr>
          <w:p w14:paraId="739575B6"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r>
      <w:tr w:rsidR="00E83013" w:rsidRPr="005C338F" w14:paraId="1B222B61" w14:textId="77777777" w:rsidTr="00971C80">
        <w:trPr>
          <w:trHeight w:val="285"/>
        </w:trPr>
        <w:tc>
          <w:tcPr>
            <w:tcW w:w="1200" w:type="dxa"/>
            <w:shd w:val="clear" w:color="auto" w:fill="auto"/>
            <w:noWrap/>
            <w:vAlign w:val="bottom"/>
            <w:hideMark/>
          </w:tcPr>
          <w:p w14:paraId="55E10639"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2002</w:t>
            </w:r>
          </w:p>
        </w:tc>
        <w:tc>
          <w:tcPr>
            <w:tcW w:w="1720" w:type="dxa"/>
            <w:shd w:val="clear" w:color="auto" w:fill="auto"/>
            <w:noWrap/>
            <w:vAlign w:val="bottom"/>
            <w:hideMark/>
          </w:tcPr>
          <w:p w14:paraId="34B893AC"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c>
          <w:tcPr>
            <w:tcW w:w="1620" w:type="dxa"/>
            <w:shd w:val="clear" w:color="auto" w:fill="auto"/>
            <w:noWrap/>
            <w:vAlign w:val="bottom"/>
            <w:hideMark/>
          </w:tcPr>
          <w:p w14:paraId="2805F498"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$15,215,910,177</w:t>
            </w:r>
          </w:p>
        </w:tc>
        <w:tc>
          <w:tcPr>
            <w:tcW w:w="1620" w:type="dxa"/>
            <w:shd w:val="clear" w:color="auto" w:fill="auto"/>
            <w:noWrap/>
            <w:vAlign w:val="bottom"/>
            <w:hideMark/>
          </w:tcPr>
          <w:p w14:paraId="07852D29"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r>
      <w:tr w:rsidR="00E83013" w:rsidRPr="005C338F" w14:paraId="25E28571" w14:textId="77777777" w:rsidTr="00971C80">
        <w:trPr>
          <w:trHeight w:val="285"/>
        </w:trPr>
        <w:tc>
          <w:tcPr>
            <w:tcW w:w="1200" w:type="dxa"/>
            <w:shd w:val="clear" w:color="auto" w:fill="auto"/>
            <w:noWrap/>
            <w:vAlign w:val="bottom"/>
            <w:hideMark/>
          </w:tcPr>
          <w:p w14:paraId="08E6E589"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2003</w:t>
            </w:r>
          </w:p>
        </w:tc>
        <w:tc>
          <w:tcPr>
            <w:tcW w:w="1720" w:type="dxa"/>
            <w:shd w:val="clear" w:color="auto" w:fill="auto"/>
            <w:noWrap/>
            <w:vAlign w:val="bottom"/>
            <w:hideMark/>
          </w:tcPr>
          <w:p w14:paraId="1D005C37"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c>
          <w:tcPr>
            <w:tcW w:w="1620" w:type="dxa"/>
            <w:shd w:val="clear" w:color="auto" w:fill="auto"/>
            <w:noWrap/>
            <w:vAlign w:val="bottom"/>
            <w:hideMark/>
          </w:tcPr>
          <w:p w14:paraId="31DE5A3C"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$17,223,669,582</w:t>
            </w:r>
          </w:p>
        </w:tc>
        <w:tc>
          <w:tcPr>
            <w:tcW w:w="1620" w:type="dxa"/>
            <w:shd w:val="clear" w:color="auto" w:fill="auto"/>
            <w:noWrap/>
            <w:vAlign w:val="bottom"/>
            <w:hideMark/>
          </w:tcPr>
          <w:p w14:paraId="3A3888BD"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r>
      <w:tr w:rsidR="00E83013" w:rsidRPr="005C338F" w14:paraId="6BE2E74F" w14:textId="77777777" w:rsidTr="00971C80">
        <w:trPr>
          <w:trHeight w:val="285"/>
        </w:trPr>
        <w:tc>
          <w:tcPr>
            <w:tcW w:w="1200" w:type="dxa"/>
            <w:shd w:val="clear" w:color="auto" w:fill="auto"/>
            <w:noWrap/>
            <w:vAlign w:val="bottom"/>
            <w:hideMark/>
          </w:tcPr>
          <w:p w14:paraId="7E25FE2A"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2004</w:t>
            </w:r>
          </w:p>
        </w:tc>
        <w:tc>
          <w:tcPr>
            <w:tcW w:w="1720" w:type="dxa"/>
            <w:shd w:val="clear" w:color="auto" w:fill="auto"/>
            <w:noWrap/>
            <w:vAlign w:val="bottom"/>
            <w:hideMark/>
          </w:tcPr>
          <w:p w14:paraId="1294815B"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c>
          <w:tcPr>
            <w:tcW w:w="1620" w:type="dxa"/>
            <w:shd w:val="clear" w:color="auto" w:fill="auto"/>
            <w:noWrap/>
            <w:vAlign w:val="bottom"/>
            <w:hideMark/>
          </w:tcPr>
          <w:p w14:paraId="66332958"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$22,281,869,588</w:t>
            </w:r>
          </w:p>
        </w:tc>
        <w:tc>
          <w:tcPr>
            <w:tcW w:w="1620" w:type="dxa"/>
            <w:shd w:val="clear" w:color="auto" w:fill="auto"/>
            <w:noWrap/>
            <w:vAlign w:val="bottom"/>
            <w:hideMark/>
          </w:tcPr>
          <w:p w14:paraId="53C5F207"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r>
      <w:tr w:rsidR="00E83013" w:rsidRPr="005C338F" w14:paraId="4C7D3B24" w14:textId="77777777" w:rsidTr="00971C80">
        <w:trPr>
          <w:trHeight w:val="285"/>
        </w:trPr>
        <w:tc>
          <w:tcPr>
            <w:tcW w:w="1200" w:type="dxa"/>
            <w:shd w:val="clear" w:color="auto" w:fill="auto"/>
            <w:noWrap/>
            <w:vAlign w:val="bottom"/>
            <w:hideMark/>
          </w:tcPr>
          <w:p w14:paraId="7AD0A9B2"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2005</w:t>
            </w:r>
          </w:p>
        </w:tc>
        <w:tc>
          <w:tcPr>
            <w:tcW w:w="1720" w:type="dxa"/>
            <w:shd w:val="clear" w:color="auto" w:fill="auto"/>
            <w:noWrap/>
            <w:vAlign w:val="bottom"/>
            <w:hideMark/>
          </w:tcPr>
          <w:p w14:paraId="320B165D"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c>
          <w:tcPr>
            <w:tcW w:w="1620" w:type="dxa"/>
            <w:shd w:val="clear" w:color="auto" w:fill="auto"/>
            <w:noWrap/>
            <w:vAlign w:val="bottom"/>
            <w:hideMark/>
          </w:tcPr>
          <w:p w14:paraId="6E65BBA2"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$22,990,485,002</w:t>
            </w:r>
          </w:p>
        </w:tc>
        <w:tc>
          <w:tcPr>
            <w:tcW w:w="1620" w:type="dxa"/>
            <w:shd w:val="clear" w:color="auto" w:fill="auto"/>
            <w:noWrap/>
            <w:vAlign w:val="bottom"/>
            <w:hideMark/>
          </w:tcPr>
          <w:p w14:paraId="4FDC2B7D"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r>
      <w:tr w:rsidR="00E83013" w:rsidRPr="005C338F" w14:paraId="562AC989" w14:textId="77777777" w:rsidTr="00971C80">
        <w:trPr>
          <w:trHeight w:val="285"/>
        </w:trPr>
        <w:tc>
          <w:tcPr>
            <w:tcW w:w="1200" w:type="dxa"/>
            <w:shd w:val="clear" w:color="auto" w:fill="auto"/>
            <w:noWrap/>
            <w:vAlign w:val="bottom"/>
            <w:hideMark/>
          </w:tcPr>
          <w:p w14:paraId="7B52C105"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2006</w:t>
            </w:r>
          </w:p>
        </w:tc>
        <w:tc>
          <w:tcPr>
            <w:tcW w:w="1720" w:type="dxa"/>
            <w:shd w:val="clear" w:color="auto" w:fill="auto"/>
            <w:noWrap/>
            <w:vAlign w:val="bottom"/>
            <w:hideMark/>
          </w:tcPr>
          <w:p w14:paraId="30C3E111"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c>
          <w:tcPr>
            <w:tcW w:w="1620" w:type="dxa"/>
            <w:shd w:val="clear" w:color="auto" w:fill="auto"/>
            <w:noWrap/>
            <w:vAlign w:val="bottom"/>
            <w:hideMark/>
          </w:tcPr>
          <w:p w14:paraId="659E1394"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$19,347,830,195</w:t>
            </w:r>
          </w:p>
        </w:tc>
        <w:tc>
          <w:tcPr>
            <w:tcW w:w="1620" w:type="dxa"/>
            <w:shd w:val="clear" w:color="auto" w:fill="auto"/>
            <w:noWrap/>
            <w:vAlign w:val="bottom"/>
            <w:hideMark/>
          </w:tcPr>
          <w:p w14:paraId="7C61FCC3"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r>
      <w:tr w:rsidR="00E83013" w:rsidRPr="005C338F" w14:paraId="42BAF9F2" w14:textId="77777777" w:rsidTr="00971C80">
        <w:trPr>
          <w:trHeight w:val="285"/>
        </w:trPr>
        <w:tc>
          <w:tcPr>
            <w:tcW w:w="1200" w:type="dxa"/>
            <w:shd w:val="clear" w:color="auto" w:fill="auto"/>
            <w:noWrap/>
            <w:vAlign w:val="bottom"/>
            <w:hideMark/>
          </w:tcPr>
          <w:p w14:paraId="428280FC"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2007</w:t>
            </w:r>
          </w:p>
        </w:tc>
        <w:tc>
          <w:tcPr>
            <w:tcW w:w="1720" w:type="dxa"/>
            <w:shd w:val="clear" w:color="auto" w:fill="auto"/>
            <w:noWrap/>
            <w:vAlign w:val="bottom"/>
            <w:hideMark/>
          </w:tcPr>
          <w:p w14:paraId="239B12D3"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c>
          <w:tcPr>
            <w:tcW w:w="1620" w:type="dxa"/>
            <w:shd w:val="clear" w:color="auto" w:fill="auto"/>
            <w:noWrap/>
            <w:vAlign w:val="bottom"/>
            <w:hideMark/>
          </w:tcPr>
          <w:p w14:paraId="0F2DE2E0"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$24,452,606,599</w:t>
            </w:r>
          </w:p>
        </w:tc>
        <w:tc>
          <w:tcPr>
            <w:tcW w:w="1620" w:type="dxa"/>
            <w:shd w:val="clear" w:color="auto" w:fill="auto"/>
            <w:noWrap/>
            <w:vAlign w:val="bottom"/>
            <w:hideMark/>
          </w:tcPr>
          <w:p w14:paraId="6E656405"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r>
      <w:tr w:rsidR="00E83013" w:rsidRPr="005C338F" w14:paraId="0347ED83" w14:textId="77777777" w:rsidTr="00971C80">
        <w:trPr>
          <w:trHeight w:val="285"/>
        </w:trPr>
        <w:tc>
          <w:tcPr>
            <w:tcW w:w="1200" w:type="dxa"/>
            <w:shd w:val="clear" w:color="auto" w:fill="auto"/>
            <w:noWrap/>
            <w:vAlign w:val="bottom"/>
            <w:hideMark/>
          </w:tcPr>
          <w:p w14:paraId="1A138292"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2008</w:t>
            </w:r>
          </w:p>
        </w:tc>
        <w:tc>
          <w:tcPr>
            <w:tcW w:w="1720" w:type="dxa"/>
            <w:shd w:val="clear" w:color="auto" w:fill="auto"/>
            <w:noWrap/>
            <w:vAlign w:val="bottom"/>
            <w:hideMark/>
          </w:tcPr>
          <w:p w14:paraId="7984E3B7"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c>
          <w:tcPr>
            <w:tcW w:w="1620" w:type="dxa"/>
            <w:shd w:val="clear" w:color="auto" w:fill="auto"/>
            <w:noWrap/>
            <w:vAlign w:val="bottom"/>
            <w:hideMark/>
          </w:tcPr>
          <w:p w14:paraId="7A20EB06"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$34,150,940,568</w:t>
            </w:r>
          </w:p>
        </w:tc>
        <w:tc>
          <w:tcPr>
            <w:tcW w:w="1620" w:type="dxa"/>
            <w:shd w:val="clear" w:color="auto" w:fill="auto"/>
            <w:noWrap/>
            <w:vAlign w:val="bottom"/>
            <w:hideMark/>
          </w:tcPr>
          <w:p w14:paraId="5BE535A5"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$33,597,056,154</w:t>
            </w:r>
          </w:p>
        </w:tc>
      </w:tr>
      <w:tr w:rsidR="00E83013" w:rsidRPr="005C338F" w14:paraId="21520DB9" w14:textId="77777777" w:rsidTr="00971C80">
        <w:trPr>
          <w:trHeight w:val="285"/>
        </w:trPr>
        <w:tc>
          <w:tcPr>
            <w:tcW w:w="1200" w:type="dxa"/>
            <w:shd w:val="clear" w:color="auto" w:fill="auto"/>
            <w:noWrap/>
            <w:vAlign w:val="bottom"/>
            <w:hideMark/>
          </w:tcPr>
          <w:p w14:paraId="796F63A6"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2009</w:t>
            </w:r>
          </w:p>
        </w:tc>
        <w:tc>
          <w:tcPr>
            <w:tcW w:w="1720" w:type="dxa"/>
            <w:shd w:val="clear" w:color="auto" w:fill="auto"/>
            <w:noWrap/>
            <w:vAlign w:val="bottom"/>
            <w:hideMark/>
          </w:tcPr>
          <w:p w14:paraId="414EC5D4"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c>
          <w:tcPr>
            <w:tcW w:w="1620" w:type="dxa"/>
            <w:shd w:val="clear" w:color="auto" w:fill="auto"/>
            <w:noWrap/>
            <w:vAlign w:val="bottom"/>
            <w:hideMark/>
          </w:tcPr>
          <w:p w14:paraId="06081D6D"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$35,996,521,062</w:t>
            </w:r>
          </w:p>
        </w:tc>
        <w:tc>
          <w:tcPr>
            <w:tcW w:w="1620" w:type="dxa"/>
            <w:shd w:val="clear" w:color="auto" w:fill="auto"/>
            <w:noWrap/>
            <w:vAlign w:val="bottom"/>
            <w:hideMark/>
          </w:tcPr>
          <w:p w14:paraId="005D960C"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$5,220,350,644</w:t>
            </w:r>
          </w:p>
        </w:tc>
      </w:tr>
      <w:tr w:rsidR="00E83013" w:rsidRPr="005C338F" w14:paraId="380CAB38" w14:textId="77777777" w:rsidTr="00971C80">
        <w:trPr>
          <w:trHeight w:val="285"/>
        </w:trPr>
        <w:tc>
          <w:tcPr>
            <w:tcW w:w="1200" w:type="dxa"/>
            <w:shd w:val="clear" w:color="auto" w:fill="auto"/>
            <w:noWrap/>
            <w:vAlign w:val="bottom"/>
            <w:hideMark/>
          </w:tcPr>
          <w:p w14:paraId="63E530FF"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2010</w:t>
            </w:r>
          </w:p>
        </w:tc>
        <w:tc>
          <w:tcPr>
            <w:tcW w:w="1720" w:type="dxa"/>
            <w:shd w:val="clear" w:color="auto" w:fill="auto"/>
            <w:noWrap/>
            <w:vAlign w:val="bottom"/>
            <w:hideMark/>
          </w:tcPr>
          <w:p w14:paraId="6A95971A"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c>
          <w:tcPr>
            <w:tcW w:w="1620" w:type="dxa"/>
            <w:shd w:val="clear" w:color="auto" w:fill="auto"/>
            <w:noWrap/>
            <w:vAlign w:val="bottom"/>
            <w:hideMark/>
          </w:tcPr>
          <w:p w14:paraId="07D2B2F1"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$34,083,346,323</w:t>
            </w:r>
          </w:p>
        </w:tc>
        <w:tc>
          <w:tcPr>
            <w:tcW w:w="1620" w:type="dxa"/>
            <w:shd w:val="clear" w:color="auto" w:fill="auto"/>
            <w:noWrap/>
            <w:vAlign w:val="bottom"/>
            <w:hideMark/>
          </w:tcPr>
          <w:p w14:paraId="392769A5"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$5,210,328,721</w:t>
            </w:r>
          </w:p>
        </w:tc>
      </w:tr>
      <w:tr w:rsidR="00E83013" w:rsidRPr="005C338F" w14:paraId="48789818" w14:textId="77777777" w:rsidTr="00971C80">
        <w:trPr>
          <w:trHeight w:val="285"/>
        </w:trPr>
        <w:tc>
          <w:tcPr>
            <w:tcW w:w="1200" w:type="dxa"/>
            <w:shd w:val="clear" w:color="auto" w:fill="auto"/>
            <w:noWrap/>
            <w:vAlign w:val="bottom"/>
            <w:hideMark/>
          </w:tcPr>
          <w:p w14:paraId="591159BC"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2011</w:t>
            </w:r>
          </w:p>
        </w:tc>
        <w:tc>
          <w:tcPr>
            <w:tcW w:w="1720" w:type="dxa"/>
            <w:shd w:val="clear" w:color="auto" w:fill="auto"/>
            <w:noWrap/>
            <w:vAlign w:val="bottom"/>
            <w:hideMark/>
          </w:tcPr>
          <w:p w14:paraId="09AC6BB3"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c>
          <w:tcPr>
            <w:tcW w:w="1620" w:type="dxa"/>
            <w:shd w:val="clear" w:color="auto" w:fill="auto"/>
            <w:noWrap/>
            <w:vAlign w:val="bottom"/>
            <w:hideMark/>
          </w:tcPr>
          <w:p w14:paraId="36AC62CE"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$44,280,347,596</w:t>
            </w:r>
          </w:p>
        </w:tc>
        <w:tc>
          <w:tcPr>
            <w:tcW w:w="1620" w:type="dxa"/>
            <w:shd w:val="clear" w:color="auto" w:fill="auto"/>
            <w:noWrap/>
            <w:vAlign w:val="bottom"/>
            <w:hideMark/>
          </w:tcPr>
          <w:p w14:paraId="0E575C32"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$6,361,879,495</w:t>
            </w:r>
          </w:p>
        </w:tc>
      </w:tr>
      <w:tr w:rsidR="00E83013" w:rsidRPr="005C338F" w14:paraId="64B2FEC1" w14:textId="77777777" w:rsidTr="00971C80">
        <w:trPr>
          <w:trHeight w:val="285"/>
        </w:trPr>
        <w:tc>
          <w:tcPr>
            <w:tcW w:w="1200" w:type="dxa"/>
            <w:shd w:val="clear" w:color="auto" w:fill="auto"/>
            <w:noWrap/>
            <w:vAlign w:val="bottom"/>
            <w:hideMark/>
          </w:tcPr>
          <w:p w14:paraId="556FB7D2"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2012</w:t>
            </w:r>
          </w:p>
        </w:tc>
        <w:tc>
          <w:tcPr>
            <w:tcW w:w="1720" w:type="dxa"/>
            <w:shd w:val="clear" w:color="auto" w:fill="auto"/>
            <w:noWrap/>
            <w:vAlign w:val="bottom"/>
            <w:hideMark/>
          </w:tcPr>
          <w:p w14:paraId="39EBCABB"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c>
          <w:tcPr>
            <w:tcW w:w="1620" w:type="dxa"/>
            <w:shd w:val="clear" w:color="auto" w:fill="auto"/>
            <w:noWrap/>
            <w:vAlign w:val="bottom"/>
            <w:hideMark/>
          </w:tcPr>
          <w:p w14:paraId="25CD40CD"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$33,579,527,510</w:t>
            </w:r>
          </w:p>
        </w:tc>
        <w:tc>
          <w:tcPr>
            <w:tcW w:w="1620" w:type="dxa"/>
            <w:shd w:val="clear" w:color="auto" w:fill="auto"/>
            <w:noWrap/>
            <w:vAlign w:val="bottom"/>
            <w:hideMark/>
          </w:tcPr>
          <w:p w14:paraId="4E3BBC48"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$3,785,529,311</w:t>
            </w:r>
          </w:p>
        </w:tc>
      </w:tr>
      <w:tr w:rsidR="00E83013" w:rsidRPr="005C338F" w14:paraId="1446E4A7" w14:textId="77777777" w:rsidTr="00971C80">
        <w:trPr>
          <w:trHeight w:val="285"/>
        </w:trPr>
        <w:tc>
          <w:tcPr>
            <w:tcW w:w="1200" w:type="dxa"/>
            <w:shd w:val="clear" w:color="auto" w:fill="auto"/>
            <w:noWrap/>
            <w:vAlign w:val="bottom"/>
            <w:hideMark/>
          </w:tcPr>
          <w:p w14:paraId="41E421D5"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2013</w:t>
            </w:r>
          </w:p>
        </w:tc>
        <w:tc>
          <w:tcPr>
            <w:tcW w:w="1720" w:type="dxa"/>
            <w:shd w:val="clear" w:color="auto" w:fill="auto"/>
            <w:noWrap/>
            <w:vAlign w:val="bottom"/>
            <w:hideMark/>
          </w:tcPr>
          <w:p w14:paraId="67F2BB8C"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c>
          <w:tcPr>
            <w:tcW w:w="1620" w:type="dxa"/>
            <w:shd w:val="clear" w:color="auto" w:fill="auto"/>
            <w:noWrap/>
            <w:vAlign w:val="bottom"/>
            <w:hideMark/>
          </w:tcPr>
          <w:p w14:paraId="6611DB86"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$20,720,246,800</w:t>
            </w:r>
          </w:p>
        </w:tc>
        <w:tc>
          <w:tcPr>
            <w:tcW w:w="1620" w:type="dxa"/>
            <w:shd w:val="clear" w:color="auto" w:fill="auto"/>
            <w:noWrap/>
            <w:vAlign w:val="bottom"/>
            <w:hideMark/>
          </w:tcPr>
          <w:p w14:paraId="561F9293"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$5,157,455,143</w:t>
            </w:r>
          </w:p>
        </w:tc>
      </w:tr>
      <w:tr w:rsidR="00E83013" w:rsidRPr="005C338F" w14:paraId="650B8F65" w14:textId="77777777" w:rsidTr="00971C80">
        <w:trPr>
          <w:trHeight w:val="285"/>
        </w:trPr>
        <w:tc>
          <w:tcPr>
            <w:tcW w:w="1200" w:type="dxa"/>
            <w:shd w:val="clear" w:color="auto" w:fill="auto"/>
            <w:noWrap/>
            <w:vAlign w:val="bottom"/>
            <w:hideMark/>
          </w:tcPr>
          <w:p w14:paraId="7EBE8693"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2014</w:t>
            </w:r>
          </w:p>
        </w:tc>
        <w:tc>
          <w:tcPr>
            <w:tcW w:w="1720" w:type="dxa"/>
            <w:shd w:val="clear" w:color="auto" w:fill="auto"/>
            <w:noWrap/>
            <w:vAlign w:val="bottom"/>
            <w:hideMark/>
          </w:tcPr>
          <w:p w14:paraId="6E3DA02C"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c>
          <w:tcPr>
            <w:tcW w:w="1620" w:type="dxa"/>
            <w:shd w:val="clear" w:color="auto" w:fill="auto"/>
            <w:noWrap/>
            <w:vAlign w:val="bottom"/>
            <w:hideMark/>
          </w:tcPr>
          <w:p w14:paraId="4D36B20B"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$19,050,216,264</w:t>
            </w:r>
          </w:p>
        </w:tc>
        <w:tc>
          <w:tcPr>
            <w:tcW w:w="1620" w:type="dxa"/>
            <w:shd w:val="clear" w:color="auto" w:fill="auto"/>
            <w:noWrap/>
            <w:vAlign w:val="bottom"/>
            <w:hideMark/>
          </w:tcPr>
          <w:p w14:paraId="465925CA"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$3,873,121,715</w:t>
            </w:r>
          </w:p>
        </w:tc>
      </w:tr>
      <w:tr w:rsidR="00E83013" w:rsidRPr="005C338F" w14:paraId="4A5375CE" w14:textId="77777777" w:rsidTr="00971C80">
        <w:trPr>
          <w:trHeight w:val="285"/>
        </w:trPr>
        <w:tc>
          <w:tcPr>
            <w:tcW w:w="1200" w:type="dxa"/>
            <w:shd w:val="clear" w:color="auto" w:fill="auto"/>
            <w:noWrap/>
            <w:vAlign w:val="bottom"/>
            <w:hideMark/>
          </w:tcPr>
          <w:p w14:paraId="07890DCE"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2015</w:t>
            </w:r>
          </w:p>
        </w:tc>
        <w:tc>
          <w:tcPr>
            <w:tcW w:w="1720" w:type="dxa"/>
            <w:shd w:val="clear" w:color="auto" w:fill="auto"/>
            <w:noWrap/>
            <w:vAlign w:val="bottom"/>
            <w:hideMark/>
          </w:tcPr>
          <w:p w14:paraId="2FE351D5"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$39,780,716,301</w:t>
            </w:r>
          </w:p>
        </w:tc>
        <w:tc>
          <w:tcPr>
            <w:tcW w:w="1620" w:type="dxa"/>
            <w:shd w:val="clear" w:color="auto" w:fill="auto"/>
            <w:noWrap/>
            <w:vAlign w:val="bottom"/>
            <w:hideMark/>
          </w:tcPr>
          <w:p w14:paraId="3EC7227C"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$16,883,781,620</w:t>
            </w:r>
          </w:p>
        </w:tc>
        <w:tc>
          <w:tcPr>
            <w:tcW w:w="1620" w:type="dxa"/>
            <w:shd w:val="clear" w:color="auto" w:fill="auto"/>
            <w:noWrap/>
            <w:vAlign w:val="bottom"/>
            <w:hideMark/>
          </w:tcPr>
          <w:p w14:paraId="7882BB2C"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$4,758,929,364</w:t>
            </w:r>
          </w:p>
        </w:tc>
      </w:tr>
      <w:tr w:rsidR="00E83013" w:rsidRPr="005C338F" w14:paraId="5D18654C" w14:textId="77777777" w:rsidTr="00971C80">
        <w:trPr>
          <w:trHeight w:val="285"/>
        </w:trPr>
        <w:tc>
          <w:tcPr>
            <w:tcW w:w="1200" w:type="dxa"/>
            <w:shd w:val="clear" w:color="auto" w:fill="auto"/>
            <w:noWrap/>
            <w:vAlign w:val="bottom"/>
            <w:hideMark/>
          </w:tcPr>
          <w:p w14:paraId="7EDB2C2F"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2016</w:t>
            </w:r>
          </w:p>
        </w:tc>
        <w:tc>
          <w:tcPr>
            <w:tcW w:w="1720" w:type="dxa"/>
            <w:shd w:val="clear" w:color="auto" w:fill="auto"/>
            <w:noWrap/>
            <w:vAlign w:val="bottom"/>
            <w:hideMark/>
          </w:tcPr>
          <w:p w14:paraId="393B0ACD"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$13,528,167,556</w:t>
            </w:r>
          </w:p>
        </w:tc>
        <w:tc>
          <w:tcPr>
            <w:tcW w:w="1620" w:type="dxa"/>
            <w:shd w:val="clear" w:color="auto" w:fill="auto"/>
            <w:noWrap/>
            <w:vAlign w:val="bottom"/>
            <w:hideMark/>
          </w:tcPr>
          <w:p w14:paraId="291A1A8A"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$17,275,253,507</w:t>
            </w:r>
          </w:p>
        </w:tc>
        <w:tc>
          <w:tcPr>
            <w:tcW w:w="1620" w:type="dxa"/>
            <w:shd w:val="clear" w:color="auto" w:fill="auto"/>
            <w:noWrap/>
            <w:vAlign w:val="bottom"/>
            <w:hideMark/>
          </w:tcPr>
          <w:p w14:paraId="6978DF38"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$4,836,157,084</w:t>
            </w:r>
          </w:p>
        </w:tc>
      </w:tr>
      <w:tr w:rsidR="00E83013" w:rsidRPr="005C338F" w14:paraId="6A2ACA6B" w14:textId="77777777" w:rsidTr="00971C80">
        <w:trPr>
          <w:trHeight w:val="285"/>
        </w:trPr>
        <w:tc>
          <w:tcPr>
            <w:tcW w:w="1200" w:type="dxa"/>
            <w:shd w:val="clear" w:color="auto" w:fill="auto"/>
            <w:noWrap/>
            <w:vAlign w:val="bottom"/>
            <w:hideMark/>
          </w:tcPr>
          <w:p w14:paraId="0BF2FB6A"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2017</w:t>
            </w:r>
          </w:p>
        </w:tc>
        <w:tc>
          <w:tcPr>
            <w:tcW w:w="1720" w:type="dxa"/>
            <w:shd w:val="clear" w:color="auto" w:fill="auto"/>
            <w:noWrap/>
            <w:vAlign w:val="bottom"/>
            <w:hideMark/>
          </w:tcPr>
          <w:p w14:paraId="03A3CD14"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$19,173,193,173</w:t>
            </w:r>
          </w:p>
        </w:tc>
        <w:tc>
          <w:tcPr>
            <w:tcW w:w="1620" w:type="dxa"/>
            <w:shd w:val="clear" w:color="auto" w:fill="auto"/>
            <w:noWrap/>
            <w:vAlign w:val="bottom"/>
            <w:hideMark/>
          </w:tcPr>
          <w:p w14:paraId="3DFF3B41"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$14,270,615,484</w:t>
            </w:r>
          </w:p>
        </w:tc>
        <w:tc>
          <w:tcPr>
            <w:tcW w:w="1620" w:type="dxa"/>
            <w:shd w:val="clear" w:color="auto" w:fill="auto"/>
            <w:noWrap/>
            <w:vAlign w:val="bottom"/>
            <w:hideMark/>
          </w:tcPr>
          <w:p w14:paraId="0390EEEE"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$3,092,172,436</w:t>
            </w:r>
          </w:p>
        </w:tc>
      </w:tr>
      <w:tr w:rsidR="00E83013" w:rsidRPr="005C338F" w14:paraId="2D0E18F2" w14:textId="77777777" w:rsidTr="00971C80">
        <w:trPr>
          <w:trHeight w:val="285"/>
        </w:trPr>
        <w:tc>
          <w:tcPr>
            <w:tcW w:w="1200" w:type="dxa"/>
            <w:shd w:val="clear" w:color="auto" w:fill="auto"/>
            <w:noWrap/>
            <w:vAlign w:val="bottom"/>
            <w:hideMark/>
          </w:tcPr>
          <w:p w14:paraId="06A4604A"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2018</w:t>
            </w:r>
          </w:p>
        </w:tc>
        <w:tc>
          <w:tcPr>
            <w:tcW w:w="1720" w:type="dxa"/>
            <w:shd w:val="clear" w:color="auto" w:fill="auto"/>
            <w:noWrap/>
            <w:vAlign w:val="bottom"/>
            <w:hideMark/>
          </w:tcPr>
          <w:p w14:paraId="6B0E9C32"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$29,081,733,662</w:t>
            </w:r>
          </w:p>
        </w:tc>
        <w:tc>
          <w:tcPr>
            <w:tcW w:w="1620" w:type="dxa"/>
            <w:shd w:val="clear" w:color="auto" w:fill="auto"/>
            <w:noWrap/>
            <w:vAlign w:val="bottom"/>
            <w:hideMark/>
          </w:tcPr>
          <w:p w14:paraId="2A8B158A"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c>
          <w:tcPr>
            <w:tcW w:w="1620" w:type="dxa"/>
            <w:shd w:val="clear" w:color="auto" w:fill="auto"/>
            <w:noWrap/>
            <w:vAlign w:val="bottom"/>
            <w:hideMark/>
          </w:tcPr>
          <w:p w14:paraId="34C60DD9"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$0</w:t>
            </w:r>
          </w:p>
        </w:tc>
      </w:tr>
      <w:tr w:rsidR="00E83013" w:rsidRPr="005C338F" w14:paraId="7E7F8084" w14:textId="77777777" w:rsidTr="00971C80">
        <w:trPr>
          <w:trHeight w:val="285"/>
        </w:trPr>
        <w:tc>
          <w:tcPr>
            <w:tcW w:w="1200" w:type="dxa"/>
            <w:shd w:val="clear" w:color="auto" w:fill="auto"/>
            <w:noWrap/>
            <w:vAlign w:val="bottom"/>
            <w:hideMark/>
          </w:tcPr>
          <w:p w14:paraId="10DFD0F6" w14:textId="77777777" w:rsidR="00E83013" w:rsidRPr="005C338F" w:rsidRDefault="00E83013" w:rsidP="00971C80">
            <w:pPr>
              <w:spacing w:after="0" w:line="240" w:lineRule="auto"/>
              <w:jc w:val="right"/>
              <w:rPr>
                <w:rFonts w:eastAsia="Times New Roman"/>
                <w:color w:val="000000"/>
              </w:rPr>
            </w:pPr>
            <w:r w:rsidRPr="005C338F">
              <w:rPr>
                <w:rFonts w:eastAsia="Times New Roman"/>
                <w:color w:val="000000"/>
              </w:rPr>
              <w:t>2019</w:t>
            </w:r>
          </w:p>
        </w:tc>
        <w:tc>
          <w:tcPr>
            <w:tcW w:w="1720" w:type="dxa"/>
            <w:shd w:val="clear" w:color="auto" w:fill="auto"/>
            <w:noWrap/>
            <w:vAlign w:val="bottom"/>
            <w:hideMark/>
          </w:tcPr>
          <w:p w14:paraId="7560270F" w14:textId="77777777" w:rsidR="00E83013" w:rsidRPr="005C338F" w:rsidRDefault="00E83013" w:rsidP="00971C80">
            <w:pPr>
              <w:spacing w:after="0" w:line="240" w:lineRule="auto"/>
              <w:jc w:val="right"/>
              <w:rPr>
                <w:rFonts w:eastAsia="Times New Roman"/>
                <w:color w:val="000000"/>
              </w:rPr>
            </w:pPr>
          </w:p>
        </w:tc>
        <w:tc>
          <w:tcPr>
            <w:tcW w:w="1620" w:type="dxa"/>
            <w:shd w:val="clear" w:color="auto" w:fill="auto"/>
            <w:noWrap/>
            <w:vAlign w:val="bottom"/>
            <w:hideMark/>
          </w:tcPr>
          <w:p w14:paraId="04C76569" w14:textId="77777777" w:rsidR="00E83013" w:rsidRPr="005C338F" w:rsidRDefault="00E83013" w:rsidP="00971C80">
            <w:pPr>
              <w:spacing w:after="0" w:line="240" w:lineRule="auto"/>
              <w:rPr>
                <w:rFonts w:ascii="Times New Roman" w:eastAsia="Times New Roman" w:hAnsi="Times New Roman" w:cs="Times New Roman"/>
                <w:sz w:val="20"/>
                <w:szCs w:val="20"/>
              </w:rPr>
            </w:pPr>
          </w:p>
        </w:tc>
        <w:tc>
          <w:tcPr>
            <w:tcW w:w="1620" w:type="dxa"/>
            <w:shd w:val="clear" w:color="auto" w:fill="auto"/>
            <w:noWrap/>
            <w:vAlign w:val="bottom"/>
            <w:hideMark/>
          </w:tcPr>
          <w:p w14:paraId="708A2377" w14:textId="77777777" w:rsidR="00E83013" w:rsidRPr="005C338F" w:rsidRDefault="00E83013" w:rsidP="00971C80">
            <w:pPr>
              <w:spacing w:after="0" w:line="240" w:lineRule="auto"/>
              <w:rPr>
                <w:rFonts w:ascii="Times New Roman" w:eastAsia="Times New Roman" w:hAnsi="Times New Roman" w:cs="Times New Roman"/>
                <w:sz w:val="20"/>
                <w:szCs w:val="20"/>
              </w:rPr>
            </w:pPr>
          </w:p>
        </w:tc>
      </w:tr>
    </w:tbl>
    <w:p w14:paraId="7C72448E" w14:textId="77777777" w:rsidR="00E83013" w:rsidRDefault="00E83013" w:rsidP="00E83013"/>
    <w:p w14:paraId="46BCFE7C" w14:textId="77777777" w:rsidR="00E83013" w:rsidRDefault="00E83013" w:rsidP="00E83013"/>
    <w:p w14:paraId="5B7BC179" w14:textId="77777777" w:rsidR="00E83013" w:rsidRDefault="00E83013" w:rsidP="00E83013">
      <w:pPr>
        <w:pStyle w:val="Heading4"/>
      </w:pPr>
      <w:r>
        <w:t>The US hasn’t authorized sales since 2017 for FMS</w:t>
      </w:r>
    </w:p>
    <w:p w14:paraId="35BA2469" w14:textId="77777777" w:rsidR="00E83013" w:rsidRDefault="00E83013" w:rsidP="00E83013">
      <w:r w:rsidRPr="003309FC">
        <w:rPr>
          <w:rStyle w:val="Style13ptBold"/>
        </w:rPr>
        <w:t>SAM 19</w:t>
      </w:r>
      <w:r>
        <w:t xml:space="preserve"> (Security Assistance Monitor, Table of Foreign Military Sales from the US to the Philippines from 2000 to 2019. </w:t>
      </w:r>
      <w:r w:rsidRPr="00297914">
        <w:t>http://securityassistance.org/data/country/arms/Foreign%20Military%20Sales/2000/2019//Global//all</w:t>
      </w:r>
      <w:r>
        <w:t>, Accurate as of 7-9-2019)//</w:t>
      </w:r>
      <w:proofErr w:type="spellStart"/>
      <w:r>
        <w:t>Bennerz</w:t>
      </w:r>
      <w:proofErr w:type="spellEnd"/>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920"/>
        <w:gridCol w:w="2040"/>
        <w:gridCol w:w="2760"/>
      </w:tblGrid>
      <w:tr w:rsidR="00E83013" w:rsidRPr="00251848" w14:paraId="416D3C5D" w14:textId="77777777" w:rsidTr="00971C80">
        <w:trPr>
          <w:trHeight w:val="285"/>
        </w:trPr>
        <w:tc>
          <w:tcPr>
            <w:tcW w:w="1200" w:type="dxa"/>
            <w:shd w:val="clear" w:color="auto" w:fill="auto"/>
            <w:noWrap/>
            <w:vAlign w:val="bottom"/>
            <w:hideMark/>
          </w:tcPr>
          <w:p w14:paraId="4113A7BC" w14:textId="77777777" w:rsidR="00E83013" w:rsidRPr="00251848" w:rsidRDefault="00E83013" w:rsidP="00971C80">
            <w:pPr>
              <w:spacing w:after="0" w:line="240" w:lineRule="auto"/>
              <w:rPr>
                <w:rFonts w:eastAsia="Times New Roman"/>
                <w:color w:val="000000"/>
              </w:rPr>
            </w:pPr>
            <w:r w:rsidRPr="00251848">
              <w:rPr>
                <w:rFonts w:eastAsia="Times New Roman"/>
                <w:color w:val="000000"/>
              </w:rPr>
              <w:t>Arms Sales Summed Fiscal Year</w:t>
            </w:r>
          </w:p>
        </w:tc>
        <w:tc>
          <w:tcPr>
            <w:tcW w:w="1920" w:type="dxa"/>
            <w:shd w:val="clear" w:color="auto" w:fill="auto"/>
            <w:noWrap/>
            <w:vAlign w:val="bottom"/>
            <w:hideMark/>
          </w:tcPr>
          <w:p w14:paraId="2A16BE1A" w14:textId="77777777" w:rsidR="00E83013" w:rsidRPr="00251848" w:rsidRDefault="00E83013" w:rsidP="00971C80">
            <w:pPr>
              <w:spacing w:after="0" w:line="240" w:lineRule="auto"/>
              <w:rPr>
                <w:rFonts w:eastAsia="Times New Roman"/>
                <w:color w:val="000000"/>
              </w:rPr>
            </w:pPr>
            <w:r w:rsidRPr="00251848">
              <w:rPr>
                <w:rFonts w:eastAsia="Times New Roman"/>
                <w:color w:val="000000"/>
              </w:rPr>
              <w:t>Arms Sales Summed Notifications</w:t>
            </w:r>
          </w:p>
        </w:tc>
        <w:tc>
          <w:tcPr>
            <w:tcW w:w="2040" w:type="dxa"/>
            <w:shd w:val="clear" w:color="auto" w:fill="auto"/>
            <w:noWrap/>
            <w:vAlign w:val="bottom"/>
            <w:hideMark/>
          </w:tcPr>
          <w:p w14:paraId="4587A703" w14:textId="77777777" w:rsidR="00E83013" w:rsidRPr="00251848" w:rsidRDefault="00E83013" w:rsidP="00971C80">
            <w:pPr>
              <w:spacing w:after="0" w:line="240" w:lineRule="auto"/>
              <w:rPr>
                <w:rFonts w:eastAsia="Times New Roman"/>
                <w:color w:val="000000"/>
              </w:rPr>
            </w:pPr>
            <w:r w:rsidRPr="00251848">
              <w:rPr>
                <w:rFonts w:eastAsia="Times New Roman"/>
                <w:color w:val="000000"/>
              </w:rPr>
              <w:t>Arms Sales Summed Authorizations</w:t>
            </w:r>
          </w:p>
        </w:tc>
        <w:tc>
          <w:tcPr>
            <w:tcW w:w="2760" w:type="dxa"/>
            <w:shd w:val="clear" w:color="auto" w:fill="auto"/>
            <w:noWrap/>
            <w:vAlign w:val="bottom"/>
            <w:hideMark/>
          </w:tcPr>
          <w:p w14:paraId="001F0771" w14:textId="77777777" w:rsidR="00E83013" w:rsidRPr="00251848" w:rsidRDefault="00E83013" w:rsidP="00971C80">
            <w:pPr>
              <w:spacing w:after="0" w:line="240" w:lineRule="auto"/>
              <w:rPr>
                <w:rFonts w:eastAsia="Times New Roman"/>
                <w:color w:val="000000"/>
              </w:rPr>
            </w:pPr>
            <w:r w:rsidRPr="00251848">
              <w:rPr>
                <w:rFonts w:eastAsia="Times New Roman"/>
                <w:color w:val="000000"/>
              </w:rPr>
              <w:t>Arms Sales Summed Deliveries</w:t>
            </w:r>
          </w:p>
        </w:tc>
      </w:tr>
      <w:tr w:rsidR="00E83013" w:rsidRPr="00251848" w14:paraId="4DF42564" w14:textId="77777777" w:rsidTr="00971C80">
        <w:trPr>
          <w:trHeight w:val="285"/>
        </w:trPr>
        <w:tc>
          <w:tcPr>
            <w:tcW w:w="1200" w:type="dxa"/>
            <w:shd w:val="clear" w:color="auto" w:fill="auto"/>
            <w:noWrap/>
            <w:vAlign w:val="bottom"/>
            <w:hideMark/>
          </w:tcPr>
          <w:p w14:paraId="16B18C1D"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2000</w:t>
            </w:r>
          </w:p>
        </w:tc>
        <w:tc>
          <w:tcPr>
            <w:tcW w:w="1920" w:type="dxa"/>
            <w:shd w:val="clear" w:color="auto" w:fill="auto"/>
            <w:noWrap/>
            <w:vAlign w:val="bottom"/>
            <w:hideMark/>
          </w:tcPr>
          <w:p w14:paraId="3458EB9C" w14:textId="77777777" w:rsidR="00E83013" w:rsidRPr="00251848" w:rsidRDefault="00E83013" w:rsidP="00971C80">
            <w:pPr>
              <w:spacing w:after="0" w:line="240" w:lineRule="auto"/>
              <w:jc w:val="right"/>
              <w:rPr>
                <w:rFonts w:eastAsia="Times New Roman"/>
                <w:color w:val="000000"/>
              </w:rPr>
            </w:pPr>
          </w:p>
        </w:tc>
        <w:tc>
          <w:tcPr>
            <w:tcW w:w="2040" w:type="dxa"/>
            <w:shd w:val="clear" w:color="auto" w:fill="auto"/>
            <w:noWrap/>
            <w:vAlign w:val="bottom"/>
            <w:hideMark/>
          </w:tcPr>
          <w:p w14:paraId="5253868E" w14:textId="77777777" w:rsidR="00E83013" w:rsidRPr="00251848" w:rsidRDefault="00E83013" w:rsidP="00971C80">
            <w:pPr>
              <w:spacing w:after="0" w:line="240" w:lineRule="auto"/>
              <w:rPr>
                <w:rFonts w:ascii="Times New Roman" w:eastAsia="Times New Roman" w:hAnsi="Times New Roman" w:cs="Times New Roman"/>
                <w:sz w:val="20"/>
                <w:szCs w:val="20"/>
              </w:rPr>
            </w:pPr>
          </w:p>
        </w:tc>
        <w:tc>
          <w:tcPr>
            <w:tcW w:w="2760" w:type="dxa"/>
            <w:shd w:val="clear" w:color="auto" w:fill="auto"/>
            <w:noWrap/>
            <w:vAlign w:val="bottom"/>
            <w:hideMark/>
          </w:tcPr>
          <w:p w14:paraId="695DC8FB" w14:textId="77777777" w:rsidR="00E83013" w:rsidRPr="00251848" w:rsidRDefault="00E83013" w:rsidP="00971C80">
            <w:pPr>
              <w:spacing w:after="0" w:line="240" w:lineRule="auto"/>
              <w:rPr>
                <w:rFonts w:ascii="Times New Roman" w:eastAsia="Times New Roman" w:hAnsi="Times New Roman" w:cs="Times New Roman"/>
                <w:sz w:val="20"/>
                <w:szCs w:val="20"/>
              </w:rPr>
            </w:pPr>
          </w:p>
        </w:tc>
      </w:tr>
      <w:tr w:rsidR="00E83013" w:rsidRPr="00251848" w14:paraId="752D4C9B" w14:textId="77777777" w:rsidTr="00971C80">
        <w:trPr>
          <w:trHeight w:val="285"/>
        </w:trPr>
        <w:tc>
          <w:tcPr>
            <w:tcW w:w="1200" w:type="dxa"/>
            <w:shd w:val="clear" w:color="auto" w:fill="auto"/>
            <w:noWrap/>
            <w:vAlign w:val="bottom"/>
            <w:hideMark/>
          </w:tcPr>
          <w:p w14:paraId="2A4B4FDC"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2001</w:t>
            </w:r>
          </w:p>
        </w:tc>
        <w:tc>
          <w:tcPr>
            <w:tcW w:w="1920" w:type="dxa"/>
            <w:shd w:val="clear" w:color="auto" w:fill="auto"/>
            <w:noWrap/>
            <w:vAlign w:val="bottom"/>
            <w:hideMark/>
          </w:tcPr>
          <w:p w14:paraId="26437F4B"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$0</w:t>
            </w:r>
          </w:p>
        </w:tc>
        <w:tc>
          <w:tcPr>
            <w:tcW w:w="2040" w:type="dxa"/>
            <w:shd w:val="clear" w:color="auto" w:fill="auto"/>
            <w:noWrap/>
            <w:vAlign w:val="bottom"/>
            <w:hideMark/>
          </w:tcPr>
          <w:p w14:paraId="067727F5"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$12,390,013,000</w:t>
            </w:r>
          </w:p>
        </w:tc>
        <w:tc>
          <w:tcPr>
            <w:tcW w:w="2760" w:type="dxa"/>
            <w:shd w:val="clear" w:color="auto" w:fill="auto"/>
            <w:noWrap/>
            <w:vAlign w:val="bottom"/>
            <w:hideMark/>
          </w:tcPr>
          <w:p w14:paraId="24448EF7"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$12,434,046,500</w:t>
            </w:r>
          </w:p>
        </w:tc>
      </w:tr>
      <w:tr w:rsidR="00E83013" w:rsidRPr="00251848" w14:paraId="4F71A3F7" w14:textId="77777777" w:rsidTr="00971C80">
        <w:trPr>
          <w:trHeight w:val="285"/>
        </w:trPr>
        <w:tc>
          <w:tcPr>
            <w:tcW w:w="1200" w:type="dxa"/>
            <w:shd w:val="clear" w:color="auto" w:fill="auto"/>
            <w:noWrap/>
            <w:vAlign w:val="bottom"/>
            <w:hideMark/>
          </w:tcPr>
          <w:p w14:paraId="65E0BCF5"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2002</w:t>
            </w:r>
          </w:p>
        </w:tc>
        <w:tc>
          <w:tcPr>
            <w:tcW w:w="1920" w:type="dxa"/>
            <w:shd w:val="clear" w:color="auto" w:fill="auto"/>
            <w:noWrap/>
            <w:vAlign w:val="bottom"/>
            <w:hideMark/>
          </w:tcPr>
          <w:p w14:paraId="79BDFD82"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$0</w:t>
            </w:r>
          </w:p>
        </w:tc>
        <w:tc>
          <w:tcPr>
            <w:tcW w:w="2040" w:type="dxa"/>
            <w:shd w:val="clear" w:color="auto" w:fill="auto"/>
            <w:noWrap/>
            <w:vAlign w:val="bottom"/>
            <w:hideMark/>
          </w:tcPr>
          <w:p w14:paraId="08B363C2"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$12,998,074,000</w:t>
            </w:r>
          </w:p>
        </w:tc>
        <w:tc>
          <w:tcPr>
            <w:tcW w:w="2760" w:type="dxa"/>
            <w:shd w:val="clear" w:color="auto" w:fill="auto"/>
            <w:noWrap/>
            <w:vAlign w:val="bottom"/>
            <w:hideMark/>
          </w:tcPr>
          <w:p w14:paraId="6506C2F2"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$10,347,476,000</w:t>
            </w:r>
          </w:p>
        </w:tc>
      </w:tr>
      <w:tr w:rsidR="00E83013" w:rsidRPr="00251848" w14:paraId="1441C86F" w14:textId="77777777" w:rsidTr="00971C80">
        <w:trPr>
          <w:trHeight w:val="285"/>
        </w:trPr>
        <w:tc>
          <w:tcPr>
            <w:tcW w:w="1200" w:type="dxa"/>
            <w:shd w:val="clear" w:color="auto" w:fill="auto"/>
            <w:noWrap/>
            <w:vAlign w:val="bottom"/>
            <w:hideMark/>
          </w:tcPr>
          <w:p w14:paraId="55AC23B4"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2003</w:t>
            </w:r>
          </w:p>
        </w:tc>
        <w:tc>
          <w:tcPr>
            <w:tcW w:w="1920" w:type="dxa"/>
            <w:shd w:val="clear" w:color="auto" w:fill="auto"/>
            <w:noWrap/>
            <w:vAlign w:val="bottom"/>
            <w:hideMark/>
          </w:tcPr>
          <w:p w14:paraId="47E29C96"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$0</w:t>
            </w:r>
          </w:p>
        </w:tc>
        <w:tc>
          <w:tcPr>
            <w:tcW w:w="2040" w:type="dxa"/>
            <w:shd w:val="clear" w:color="auto" w:fill="auto"/>
            <w:noWrap/>
            <w:vAlign w:val="bottom"/>
            <w:hideMark/>
          </w:tcPr>
          <w:p w14:paraId="5B9E0B6B"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$12,652,876,000</w:t>
            </w:r>
          </w:p>
        </w:tc>
        <w:tc>
          <w:tcPr>
            <w:tcW w:w="2760" w:type="dxa"/>
            <w:shd w:val="clear" w:color="auto" w:fill="auto"/>
            <w:noWrap/>
            <w:vAlign w:val="bottom"/>
            <w:hideMark/>
          </w:tcPr>
          <w:p w14:paraId="5928FB69"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$9,734,176,000</w:t>
            </w:r>
          </w:p>
        </w:tc>
      </w:tr>
      <w:tr w:rsidR="00E83013" w:rsidRPr="00251848" w14:paraId="4C907376" w14:textId="77777777" w:rsidTr="00971C80">
        <w:trPr>
          <w:trHeight w:val="285"/>
        </w:trPr>
        <w:tc>
          <w:tcPr>
            <w:tcW w:w="1200" w:type="dxa"/>
            <w:shd w:val="clear" w:color="auto" w:fill="auto"/>
            <w:noWrap/>
            <w:vAlign w:val="bottom"/>
            <w:hideMark/>
          </w:tcPr>
          <w:p w14:paraId="3AB30345"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2004</w:t>
            </w:r>
          </w:p>
        </w:tc>
        <w:tc>
          <w:tcPr>
            <w:tcW w:w="1920" w:type="dxa"/>
            <w:shd w:val="clear" w:color="auto" w:fill="auto"/>
            <w:noWrap/>
            <w:vAlign w:val="bottom"/>
            <w:hideMark/>
          </w:tcPr>
          <w:p w14:paraId="009149B5"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$1,000,000,000</w:t>
            </w:r>
          </w:p>
        </w:tc>
        <w:tc>
          <w:tcPr>
            <w:tcW w:w="2040" w:type="dxa"/>
            <w:shd w:val="clear" w:color="auto" w:fill="auto"/>
            <w:noWrap/>
            <w:vAlign w:val="bottom"/>
            <w:hideMark/>
          </w:tcPr>
          <w:p w14:paraId="60C55DD9"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$13,585,545,000</w:t>
            </w:r>
          </w:p>
        </w:tc>
        <w:tc>
          <w:tcPr>
            <w:tcW w:w="2760" w:type="dxa"/>
            <w:shd w:val="clear" w:color="auto" w:fill="auto"/>
            <w:noWrap/>
            <w:vAlign w:val="bottom"/>
            <w:hideMark/>
          </w:tcPr>
          <w:p w14:paraId="0EAE3769"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$11,396,310,000</w:t>
            </w:r>
          </w:p>
        </w:tc>
      </w:tr>
      <w:tr w:rsidR="00E83013" w:rsidRPr="00251848" w14:paraId="0390452C" w14:textId="77777777" w:rsidTr="00971C80">
        <w:trPr>
          <w:trHeight w:val="285"/>
        </w:trPr>
        <w:tc>
          <w:tcPr>
            <w:tcW w:w="1200" w:type="dxa"/>
            <w:shd w:val="clear" w:color="auto" w:fill="auto"/>
            <w:noWrap/>
            <w:vAlign w:val="bottom"/>
            <w:hideMark/>
          </w:tcPr>
          <w:p w14:paraId="5CAA582C"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2005</w:t>
            </w:r>
          </w:p>
        </w:tc>
        <w:tc>
          <w:tcPr>
            <w:tcW w:w="1920" w:type="dxa"/>
            <w:shd w:val="clear" w:color="auto" w:fill="auto"/>
            <w:noWrap/>
            <w:vAlign w:val="bottom"/>
            <w:hideMark/>
          </w:tcPr>
          <w:p w14:paraId="0E0575D1"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$0</w:t>
            </w:r>
          </w:p>
        </w:tc>
        <w:tc>
          <w:tcPr>
            <w:tcW w:w="2040" w:type="dxa"/>
            <w:shd w:val="clear" w:color="auto" w:fill="auto"/>
            <w:noWrap/>
            <w:vAlign w:val="bottom"/>
            <w:hideMark/>
          </w:tcPr>
          <w:p w14:paraId="028580A3"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$8,818,336,000</w:t>
            </w:r>
          </w:p>
        </w:tc>
        <w:tc>
          <w:tcPr>
            <w:tcW w:w="2760" w:type="dxa"/>
            <w:shd w:val="clear" w:color="auto" w:fill="auto"/>
            <w:noWrap/>
            <w:vAlign w:val="bottom"/>
            <w:hideMark/>
          </w:tcPr>
          <w:p w14:paraId="56A4990C"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$11,138,882,001</w:t>
            </w:r>
          </w:p>
        </w:tc>
      </w:tr>
      <w:tr w:rsidR="00E83013" w:rsidRPr="00251848" w14:paraId="5509400F" w14:textId="77777777" w:rsidTr="00971C80">
        <w:trPr>
          <w:trHeight w:val="285"/>
        </w:trPr>
        <w:tc>
          <w:tcPr>
            <w:tcW w:w="1200" w:type="dxa"/>
            <w:shd w:val="clear" w:color="auto" w:fill="auto"/>
            <w:noWrap/>
            <w:vAlign w:val="bottom"/>
            <w:hideMark/>
          </w:tcPr>
          <w:p w14:paraId="50BA4B00"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2006</w:t>
            </w:r>
          </w:p>
        </w:tc>
        <w:tc>
          <w:tcPr>
            <w:tcW w:w="1920" w:type="dxa"/>
            <w:shd w:val="clear" w:color="auto" w:fill="auto"/>
            <w:noWrap/>
            <w:vAlign w:val="bottom"/>
            <w:hideMark/>
          </w:tcPr>
          <w:p w14:paraId="15DC2AAD"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$0</w:t>
            </w:r>
          </w:p>
        </w:tc>
        <w:tc>
          <w:tcPr>
            <w:tcW w:w="2040" w:type="dxa"/>
            <w:shd w:val="clear" w:color="auto" w:fill="auto"/>
            <w:noWrap/>
            <w:vAlign w:val="bottom"/>
            <w:hideMark/>
          </w:tcPr>
          <w:p w14:paraId="3A5DE300"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$17,164,524,000</w:t>
            </w:r>
          </w:p>
        </w:tc>
        <w:tc>
          <w:tcPr>
            <w:tcW w:w="2760" w:type="dxa"/>
            <w:shd w:val="clear" w:color="auto" w:fill="auto"/>
            <w:noWrap/>
            <w:vAlign w:val="bottom"/>
            <w:hideMark/>
          </w:tcPr>
          <w:p w14:paraId="3EDA3AA9"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$11,440,914,000</w:t>
            </w:r>
          </w:p>
        </w:tc>
      </w:tr>
      <w:tr w:rsidR="00E83013" w:rsidRPr="00251848" w14:paraId="34886F86" w14:textId="77777777" w:rsidTr="00971C80">
        <w:trPr>
          <w:trHeight w:val="285"/>
        </w:trPr>
        <w:tc>
          <w:tcPr>
            <w:tcW w:w="1200" w:type="dxa"/>
            <w:shd w:val="clear" w:color="auto" w:fill="auto"/>
            <w:noWrap/>
            <w:vAlign w:val="bottom"/>
            <w:hideMark/>
          </w:tcPr>
          <w:p w14:paraId="5EEB510B"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2007</w:t>
            </w:r>
          </w:p>
        </w:tc>
        <w:tc>
          <w:tcPr>
            <w:tcW w:w="1920" w:type="dxa"/>
            <w:shd w:val="clear" w:color="auto" w:fill="auto"/>
            <w:noWrap/>
            <w:vAlign w:val="bottom"/>
            <w:hideMark/>
          </w:tcPr>
          <w:p w14:paraId="04910BC9"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$0</w:t>
            </w:r>
          </w:p>
        </w:tc>
        <w:tc>
          <w:tcPr>
            <w:tcW w:w="2040" w:type="dxa"/>
            <w:shd w:val="clear" w:color="auto" w:fill="auto"/>
            <w:noWrap/>
            <w:vAlign w:val="bottom"/>
            <w:hideMark/>
          </w:tcPr>
          <w:p w14:paraId="4B7DCA01"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$16,690,065,000</w:t>
            </w:r>
          </w:p>
        </w:tc>
        <w:tc>
          <w:tcPr>
            <w:tcW w:w="2760" w:type="dxa"/>
            <w:shd w:val="clear" w:color="auto" w:fill="auto"/>
            <w:noWrap/>
            <w:vAlign w:val="bottom"/>
            <w:hideMark/>
          </w:tcPr>
          <w:p w14:paraId="33BB53BE"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$12,353,722,000</w:t>
            </w:r>
          </w:p>
        </w:tc>
      </w:tr>
      <w:tr w:rsidR="00E83013" w:rsidRPr="00251848" w14:paraId="118F6B69" w14:textId="77777777" w:rsidTr="00971C80">
        <w:trPr>
          <w:trHeight w:val="285"/>
        </w:trPr>
        <w:tc>
          <w:tcPr>
            <w:tcW w:w="1200" w:type="dxa"/>
            <w:shd w:val="clear" w:color="auto" w:fill="auto"/>
            <w:noWrap/>
            <w:vAlign w:val="bottom"/>
            <w:hideMark/>
          </w:tcPr>
          <w:p w14:paraId="712B36CD"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2008</w:t>
            </w:r>
          </w:p>
        </w:tc>
        <w:tc>
          <w:tcPr>
            <w:tcW w:w="1920" w:type="dxa"/>
            <w:shd w:val="clear" w:color="auto" w:fill="auto"/>
            <w:noWrap/>
            <w:vAlign w:val="bottom"/>
            <w:hideMark/>
          </w:tcPr>
          <w:p w14:paraId="21E24F7C"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$15,963,000,000</w:t>
            </w:r>
          </w:p>
        </w:tc>
        <w:tc>
          <w:tcPr>
            <w:tcW w:w="2040" w:type="dxa"/>
            <w:shd w:val="clear" w:color="auto" w:fill="auto"/>
            <w:noWrap/>
            <w:vAlign w:val="bottom"/>
            <w:hideMark/>
          </w:tcPr>
          <w:p w14:paraId="02100904"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$29,897,556,000</w:t>
            </w:r>
          </w:p>
        </w:tc>
        <w:tc>
          <w:tcPr>
            <w:tcW w:w="2760" w:type="dxa"/>
            <w:shd w:val="clear" w:color="auto" w:fill="auto"/>
            <w:noWrap/>
            <w:vAlign w:val="bottom"/>
            <w:hideMark/>
          </w:tcPr>
          <w:p w14:paraId="3C367E13"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$11,717,891,000</w:t>
            </w:r>
          </w:p>
        </w:tc>
      </w:tr>
      <w:tr w:rsidR="00E83013" w:rsidRPr="00251848" w14:paraId="66C605D6" w14:textId="77777777" w:rsidTr="00971C80">
        <w:trPr>
          <w:trHeight w:val="285"/>
        </w:trPr>
        <w:tc>
          <w:tcPr>
            <w:tcW w:w="1200" w:type="dxa"/>
            <w:shd w:val="clear" w:color="auto" w:fill="auto"/>
            <w:noWrap/>
            <w:vAlign w:val="bottom"/>
            <w:hideMark/>
          </w:tcPr>
          <w:p w14:paraId="461850B8"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lastRenderedPageBreak/>
              <w:t>2009</w:t>
            </w:r>
          </w:p>
        </w:tc>
        <w:tc>
          <w:tcPr>
            <w:tcW w:w="1920" w:type="dxa"/>
            <w:shd w:val="clear" w:color="auto" w:fill="auto"/>
            <w:noWrap/>
            <w:vAlign w:val="bottom"/>
            <w:hideMark/>
          </w:tcPr>
          <w:p w14:paraId="2DDD77D0"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$38,606,000,000</w:t>
            </w:r>
          </w:p>
        </w:tc>
        <w:tc>
          <w:tcPr>
            <w:tcW w:w="2040" w:type="dxa"/>
            <w:shd w:val="clear" w:color="auto" w:fill="auto"/>
            <w:noWrap/>
            <w:vAlign w:val="bottom"/>
            <w:hideMark/>
          </w:tcPr>
          <w:p w14:paraId="244A3FA7"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$28,972,113,000</w:t>
            </w:r>
          </w:p>
        </w:tc>
        <w:tc>
          <w:tcPr>
            <w:tcW w:w="2760" w:type="dxa"/>
            <w:shd w:val="clear" w:color="auto" w:fill="auto"/>
            <w:noWrap/>
            <w:vAlign w:val="bottom"/>
            <w:hideMark/>
          </w:tcPr>
          <w:p w14:paraId="4F78C262"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$16,226,824,000</w:t>
            </w:r>
          </w:p>
        </w:tc>
      </w:tr>
      <w:tr w:rsidR="00E83013" w:rsidRPr="00251848" w14:paraId="01CA7DA1" w14:textId="77777777" w:rsidTr="00971C80">
        <w:trPr>
          <w:trHeight w:val="285"/>
        </w:trPr>
        <w:tc>
          <w:tcPr>
            <w:tcW w:w="1200" w:type="dxa"/>
            <w:shd w:val="clear" w:color="auto" w:fill="auto"/>
            <w:noWrap/>
            <w:vAlign w:val="bottom"/>
            <w:hideMark/>
          </w:tcPr>
          <w:p w14:paraId="55DAD395"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2010</w:t>
            </w:r>
          </w:p>
        </w:tc>
        <w:tc>
          <w:tcPr>
            <w:tcW w:w="1920" w:type="dxa"/>
            <w:shd w:val="clear" w:color="auto" w:fill="auto"/>
            <w:noWrap/>
            <w:vAlign w:val="bottom"/>
            <w:hideMark/>
          </w:tcPr>
          <w:p w14:paraId="46F3EA19"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$102,227,000,000</w:t>
            </w:r>
          </w:p>
        </w:tc>
        <w:tc>
          <w:tcPr>
            <w:tcW w:w="2040" w:type="dxa"/>
            <w:shd w:val="clear" w:color="auto" w:fill="auto"/>
            <w:noWrap/>
            <w:vAlign w:val="bottom"/>
            <w:hideMark/>
          </w:tcPr>
          <w:p w14:paraId="16689B4C"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$21,237,376,000</w:t>
            </w:r>
          </w:p>
        </w:tc>
        <w:tc>
          <w:tcPr>
            <w:tcW w:w="2760" w:type="dxa"/>
            <w:shd w:val="clear" w:color="auto" w:fill="auto"/>
            <w:noWrap/>
            <w:vAlign w:val="bottom"/>
            <w:hideMark/>
          </w:tcPr>
          <w:p w14:paraId="461A80C2"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$12,988,282,000</w:t>
            </w:r>
          </w:p>
        </w:tc>
      </w:tr>
      <w:tr w:rsidR="00E83013" w:rsidRPr="00251848" w14:paraId="701313D0" w14:textId="77777777" w:rsidTr="00971C80">
        <w:trPr>
          <w:trHeight w:val="285"/>
        </w:trPr>
        <w:tc>
          <w:tcPr>
            <w:tcW w:w="1200" w:type="dxa"/>
            <w:shd w:val="clear" w:color="auto" w:fill="auto"/>
            <w:noWrap/>
            <w:vAlign w:val="bottom"/>
            <w:hideMark/>
          </w:tcPr>
          <w:p w14:paraId="50423339"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2011</w:t>
            </w:r>
          </w:p>
        </w:tc>
        <w:tc>
          <w:tcPr>
            <w:tcW w:w="1920" w:type="dxa"/>
            <w:shd w:val="clear" w:color="auto" w:fill="auto"/>
            <w:noWrap/>
            <w:vAlign w:val="bottom"/>
            <w:hideMark/>
          </w:tcPr>
          <w:p w14:paraId="16B3F238"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$25,240,000,000</w:t>
            </w:r>
          </w:p>
        </w:tc>
        <w:tc>
          <w:tcPr>
            <w:tcW w:w="2040" w:type="dxa"/>
            <w:shd w:val="clear" w:color="auto" w:fill="auto"/>
            <w:noWrap/>
            <w:vAlign w:val="bottom"/>
            <w:hideMark/>
          </w:tcPr>
          <w:p w14:paraId="10601707"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$25,884,447,000</w:t>
            </w:r>
          </w:p>
        </w:tc>
        <w:tc>
          <w:tcPr>
            <w:tcW w:w="2760" w:type="dxa"/>
            <w:shd w:val="clear" w:color="auto" w:fill="auto"/>
            <w:noWrap/>
            <w:vAlign w:val="bottom"/>
            <w:hideMark/>
          </w:tcPr>
          <w:p w14:paraId="5160225C"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$13,235,028,000</w:t>
            </w:r>
          </w:p>
        </w:tc>
      </w:tr>
      <w:tr w:rsidR="00E83013" w:rsidRPr="00251848" w14:paraId="5B009B12" w14:textId="77777777" w:rsidTr="00971C80">
        <w:trPr>
          <w:trHeight w:val="285"/>
        </w:trPr>
        <w:tc>
          <w:tcPr>
            <w:tcW w:w="1200" w:type="dxa"/>
            <w:shd w:val="clear" w:color="auto" w:fill="auto"/>
            <w:noWrap/>
            <w:vAlign w:val="bottom"/>
            <w:hideMark/>
          </w:tcPr>
          <w:p w14:paraId="26EBFE16"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2012</w:t>
            </w:r>
          </w:p>
        </w:tc>
        <w:tc>
          <w:tcPr>
            <w:tcW w:w="1920" w:type="dxa"/>
            <w:shd w:val="clear" w:color="auto" w:fill="auto"/>
            <w:noWrap/>
            <w:vAlign w:val="bottom"/>
            <w:hideMark/>
          </w:tcPr>
          <w:p w14:paraId="467F5EA5"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$57,526,000,000</w:t>
            </w:r>
          </w:p>
        </w:tc>
        <w:tc>
          <w:tcPr>
            <w:tcW w:w="2040" w:type="dxa"/>
            <w:shd w:val="clear" w:color="auto" w:fill="auto"/>
            <w:noWrap/>
            <w:vAlign w:val="bottom"/>
            <w:hideMark/>
          </w:tcPr>
          <w:p w14:paraId="1F5EB2D0"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$62,781,789,000</w:t>
            </w:r>
          </w:p>
        </w:tc>
        <w:tc>
          <w:tcPr>
            <w:tcW w:w="2760" w:type="dxa"/>
            <w:shd w:val="clear" w:color="auto" w:fill="auto"/>
            <w:noWrap/>
            <w:vAlign w:val="bottom"/>
            <w:hideMark/>
          </w:tcPr>
          <w:p w14:paraId="0EFEAB5C"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$13,764,798,000</w:t>
            </w:r>
          </w:p>
        </w:tc>
      </w:tr>
      <w:tr w:rsidR="00E83013" w:rsidRPr="00251848" w14:paraId="4F5850F6" w14:textId="77777777" w:rsidTr="00971C80">
        <w:trPr>
          <w:trHeight w:val="285"/>
        </w:trPr>
        <w:tc>
          <w:tcPr>
            <w:tcW w:w="1200" w:type="dxa"/>
            <w:shd w:val="clear" w:color="auto" w:fill="auto"/>
            <w:noWrap/>
            <w:vAlign w:val="bottom"/>
            <w:hideMark/>
          </w:tcPr>
          <w:p w14:paraId="4149F9A6"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2013</w:t>
            </w:r>
          </w:p>
        </w:tc>
        <w:tc>
          <w:tcPr>
            <w:tcW w:w="1920" w:type="dxa"/>
            <w:shd w:val="clear" w:color="auto" w:fill="auto"/>
            <w:noWrap/>
            <w:vAlign w:val="bottom"/>
            <w:hideMark/>
          </w:tcPr>
          <w:p w14:paraId="4DFB35A9"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$55,452,000,000</w:t>
            </w:r>
          </w:p>
        </w:tc>
        <w:tc>
          <w:tcPr>
            <w:tcW w:w="2040" w:type="dxa"/>
            <w:shd w:val="clear" w:color="auto" w:fill="auto"/>
            <w:noWrap/>
            <w:vAlign w:val="bottom"/>
            <w:hideMark/>
          </w:tcPr>
          <w:p w14:paraId="394684DD"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$23,547,014,000</w:t>
            </w:r>
          </w:p>
        </w:tc>
        <w:tc>
          <w:tcPr>
            <w:tcW w:w="2760" w:type="dxa"/>
            <w:shd w:val="clear" w:color="auto" w:fill="auto"/>
            <w:noWrap/>
            <w:vAlign w:val="bottom"/>
            <w:hideMark/>
          </w:tcPr>
          <w:p w14:paraId="6163DE69"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$15,175,648,000</w:t>
            </w:r>
          </w:p>
        </w:tc>
      </w:tr>
      <w:tr w:rsidR="00E83013" w:rsidRPr="00251848" w14:paraId="0F39BB1C" w14:textId="77777777" w:rsidTr="00971C80">
        <w:trPr>
          <w:trHeight w:val="285"/>
        </w:trPr>
        <w:tc>
          <w:tcPr>
            <w:tcW w:w="1200" w:type="dxa"/>
            <w:shd w:val="clear" w:color="auto" w:fill="auto"/>
            <w:noWrap/>
            <w:vAlign w:val="bottom"/>
            <w:hideMark/>
          </w:tcPr>
          <w:p w14:paraId="0A26E003"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2014</w:t>
            </w:r>
          </w:p>
        </w:tc>
        <w:tc>
          <w:tcPr>
            <w:tcW w:w="1920" w:type="dxa"/>
            <w:shd w:val="clear" w:color="auto" w:fill="auto"/>
            <w:noWrap/>
            <w:vAlign w:val="bottom"/>
            <w:hideMark/>
          </w:tcPr>
          <w:p w14:paraId="106C831F"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$38,770,000,000</w:t>
            </w:r>
          </w:p>
        </w:tc>
        <w:tc>
          <w:tcPr>
            <w:tcW w:w="2040" w:type="dxa"/>
            <w:shd w:val="clear" w:color="auto" w:fill="auto"/>
            <w:noWrap/>
            <w:vAlign w:val="bottom"/>
            <w:hideMark/>
          </w:tcPr>
          <w:p w14:paraId="2DEF004C"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$31,438,984,000</w:t>
            </w:r>
          </w:p>
        </w:tc>
        <w:tc>
          <w:tcPr>
            <w:tcW w:w="2760" w:type="dxa"/>
            <w:shd w:val="clear" w:color="auto" w:fill="auto"/>
            <w:noWrap/>
            <w:vAlign w:val="bottom"/>
            <w:hideMark/>
          </w:tcPr>
          <w:p w14:paraId="44EB3AC0"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$14,866,337,000</w:t>
            </w:r>
          </w:p>
        </w:tc>
      </w:tr>
      <w:tr w:rsidR="00E83013" w:rsidRPr="00251848" w14:paraId="4A8D72EA" w14:textId="77777777" w:rsidTr="00971C80">
        <w:trPr>
          <w:trHeight w:val="285"/>
        </w:trPr>
        <w:tc>
          <w:tcPr>
            <w:tcW w:w="1200" w:type="dxa"/>
            <w:shd w:val="clear" w:color="auto" w:fill="auto"/>
            <w:noWrap/>
            <w:vAlign w:val="bottom"/>
            <w:hideMark/>
          </w:tcPr>
          <w:p w14:paraId="34CBCF1B"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2015</w:t>
            </w:r>
          </w:p>
        </w:tc>
        <w:tc>
          <w:tcPr>
            <w:tcW w:w="1920" w:type="dxa"/>
            <w:shd w:val="clear" w:color="auto" w:fill="auto"/>
            <w:noWrap/>
            <w:vAlign w:val="bottom"/>
            <w:hideMark/>
          </w:tcPr>
          <w:p w14:paraId="09D4FF8D"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$50,628,500,000</w:t>
            </w:r>
          </w:p>
        </w:tc>
        <w:tc>
          <w:tcPr>
            <w:tcW w:w="2040" w:type="dxa"/>
            <w:shd w:val="clear" w:color="auto" w:fill="auto"/>
            <w:noWrap/>
            <w:vAlign w:val="bottom"/>
            <w:hideMark/>
          </w:tcPr>
          <w:p w14:paraId="4B5C754D"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$44,949,475,000</w:t>
            </w:r>
          </w:p>
        </w:tc>
        <w:tc>
          <w:tcPr>
            <w:tcW w:w="2760" w:type="dxa"/>
            <w:shd w:val="clear" w:color="auto" w:fill="auto"/>
            <w:noWrap/>
            <w:vAlign w:val="bottom"/>
            <w:hideMark/>
          </w:tcPr>
          <w:p w14:paraId="350CE3D7"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$16,497,256,000</w:t>
            </w:r>
          </w:p>
        </w:tc>
      </w:tr>
      <w:tr w:rsidR="00E83013" w:rsidRPr="00251848" w14:paraId="34009E8D" w14:textId="77777777" w:rsidTr="00971C80">
        <w:trPr>
          <w:trHeight w:val="285"/>
        </w:trPr>
        <w:tc>
          <w:tcPr>
            <w:tcW w:w="1200" w:type="dxa"/>
            <w:shd w:val="clear" w:color="auto" w:fill="auto"/>
            <w:noWrap/>
            <w:vAlign w:val="bottom"/>
            <w:hideMark/>
          </w:tcPr>
          <w:p w14:paraId="2F7E639C"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2016</w:t>
            </w:r>
          </w:p>
        </w:tc>
        <w:tc>
          <w:tcPr>
            <w:tcW w:w="1920" w:type="dxa"/>
            <w:shd w:val="clear" w:color="auto" w:fill="auto"/>
            <w:noWrap/>
            <w:vAlign w:val="bottom"/>
            <w:hideMark/>
          </w:tcPr>
          <w:p w14:paraId="1EC02107"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$62,980,660,000</w:t>
            </w:r>
          </w:p>
        </w:tc>
        <w:tc>
          <w:tcPr>
            <w:tcW w:w="2040" w:type="dxa"/>
            <w:shd w:val="clear" w:color="auto" w:fill="auto"/>
            <w:noWrap/>
            <w:vAlign w:val="bottom"/>
            <w:hideMark/>
          </w:tcPr>
          <w:p w14:paraId="4BBFDCB7"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$27,531,573,000</w:t>
            </w:r>
          </w:p>
        </w:tc>
        <w:tc>
          <w:tcPr>
            <w:tcW w:w="2760" w:type="dxa"/>
            <w:shd w:val="clear" w:color="auto" w:fill="auto"/>
            <w:noWrap/>
            <w:vAlign w:val="bottom"/>
            <w:hideMark/>
          </w:tcPr>
          <w:p w14:paraId="1A8323C9"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$16,839,684,000</w:t>
            </w:r>
          </w:p>
        </w:tc>
      </w:tr>
      <w:tr w:rsidR="00E83013" w:rsidRPr="00251848" w14:paraId="1265F44B" w14:textId="77777777" w:rsidTr="00971C80">
        <w:trPr>
          <w:trHeight w:val="285"/>
        </w:trPr>
        <w:tc>
          <w:tcPr>
            <w:tcW w:w="1200" w:type="dxa"/>
            <w:shd w:val="clear" w:color="auto" w:fill="auto"/>
            <w:noWrap/>
            <w:vAlign w:val="bottom"/>
            <w:hideMark/>
          </w:tcPr>
          <w:p w14:paraId="16CF5A79"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2017</w:t>
            </w:r>
          </w:p>
        </w:tc>
        <w:tc>
          <w:tcPr>
            <w:tcW w:w="1920" w:type="dxa"/>
            <w:shd w:val="clear" w:color="auto" w:fill="auto"/>
            <w:noWrap/>
            <w:vAlign w:val="bottom"/>
            <w:hideMark/>
          </w:tcPr>
          <w:p w14:paraId="2BCE7FDE"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$63,064,950,000</w:t>
            </w:r>
          </w:p>
        </w:tc>
        <w:tc>
          <w:tcPr>
            <w:tcW w:w="2040" w:type="dxa"/>
            <w:shd w:val="clear" w:color="auto" w:fill="auto"/>
            <w:noWrap/>
            <w:vAlign w:val="bottom"/>
            <w:hideMark/>
          </w:tcPr>
          <w:p w14:paraId="2C0C2C0F"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$0</w:t>
            </w:r>
          </w:p>
        </w:tc>
        <w:tc>
          <w:tcPr>
            <w:tcW w:w="2760" w:type="dxa"/>
            <w:shd w:val="clear" w:color="auto" w:fill="auto"/>
            <w:noWrap/>
            <w:vAlign w:val="bottom"/>
            <w:hideMark/>
          </w:tcPr>
          <w:p w14:paraId="6A030F11"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$27,337,790,000</w:t>
            </w:r>
          </w:p>
        </w:tc>
      </w:tr>
      <w:tr w:rsidR="00E83013" w:rsidRPr="00251848" w14:paraId="156A598C" w14:textId="77777777" w:rsidTr="00971C80">
        <w:trPr>
          <w:trHeight w:val="285"/>
        </w:trPr>
        <w:tc>
          <w:tcPr>
            <w:tcW w:w="1200" w:type="dxa"/>
            <w:shd w:val="clear" w:color="auto" w:fill="auto"/>
            <w:noWrap/>
            <w:vAlign w:val="bottom"/>
            <w:hideMark/>
          </w:tcPr>
          <w:p w14:paraId="6C59910C"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2018</w:t>
            </w:r>
          </w:p>
        </w:tc>
        <w:tc>
          <w:tcPr>
            <w:tcW w:w="1920" w:type="dxa"/>
            <w:shd w:val="clear" w:color="auto" w:fill="auto"/>
            <w:noWrap/>
            <w:vAlign w:val="bottom"/>
            <w:hideMark/>
          </w:tcPr>
          <w:p w14:paraId="431E7537"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$49,114,200,000</w:t>
            </w:r>
          </w:p>
        </w:tc>
        <w:tc>
          <w:tcPr>
            <w:tcW w:w="2040" w:type="dxa"/>
            <w:shd w:val="clear" w:color="auto" w:fill="auto"/>
            <w:noWrap/>
            <w:vAlign w:val="bottom"/>
            <w:hideMark/>
          </w:tcPr>
          <w:p w14:paraId="0283A290"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$0</w:t>
            </w:r>
          </w:p>
        </w:tc>
        <w:tc>
          <w:tcPr>
            <w:tcW w:w="2760" w:type="dxa"/>
            <w:shd w:val="clear" w:color="auto" w:fill="auto"/>
            <w:noWrap/>
            <w:vAlign w:val="bottom"/>
            <w:hideMark/>
          </w:tcPr>
          <w:p w14:paraId="0F003127"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$0</w:t>
            </w:r>
          </w:p>
        </w:tc>
      </w:tr>
      <w:tr w:rsidR="00E83013" w:rsidRPr="00251848" w14:paraId="46BC9AEB" w14:textId="77777777" w:rsidTr="00971C80">
        <w:trPr>
          <w:trHeight w:val="285"/>
        </w:trPr>
        <w:tc>
          <w:tcPr>
            <w:tcW w:w="1200" w:type="dxa"/>
            <w:shd w:val="clear" w:color="auto" w:fill="auto"/>
            <w:noWrap/>
            <w:vAlign w:val="bottom"/>
            <w:hideMark/>
          </w:tcPr>
          <w:p w14:paraId="2BFA1911"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2019</w:t>
            </w:r>
          </w:p>
        </w:tc>
        <w:tc>
          <w:tcPr>
            <w:tcW w:w="1920" w:type="dxa"/>
            <w:shd w:val="clear" w:color="auto" w:fill="auto"/>
            <w:noWrap/>
            <w:vAlign w:val="bottom"/>
            <w:hideMark/>
          </w:tcPr>
          <w:p w14:paraId="34A06669"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$27,444,600,000</w:t>
            </w:r>
          </w:p>
        </w:tc>
        <w:tc>
          <w:tcPr>
            <w:tcW w:w="2040" w:type="dxa"/>
            <w:shd w:val="clear" w:color="auto" w:fill="auto"/>
            <w:noWrap/>
            <w:vAlign w:val="bottom"/>
            <w:hideMark/>
          </w:tcPr>
          <w:p w14:paraId="08859DB1"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$0</w:t>
            </w:r>
          </w:p>
        </w:tc>
        <w:tc>
          <w:tcPr>
            <w:tcW w:w="2760" w:type="dxa"/>
            <w:shd w:val="clear" w:color="auto" w:fill="auto"/>
            <w:noWrap/>
            <w:vAlign w:val="bottom"/>
            <w:hideMark/>
          </w:tcPr>
          <w:p w14:paraId="08FF5716" w14:textId="77777777" w:rsidR="00E83013" w:rsidRPr="00251848" w:rsidRDefault="00E83013" w:rsidP="00971C80">
            <w:pPr>
              <w:spacing w:after="0" w:line="240" w:lineRule="auto"/>
              <w:jc w:val="right"/>
              <w:rPr>
                <w:rFonts w:eastAsia="Times New Roman"/>
                <w:color w:val="000000"/>
              </w:rPr>
            </w:pPr>
            <w:r w:rsidRPr="00251848">
              <w:rPr>
                <w:rFonts w:eastAsia="Times New Roman"/>
                <w:color w:val="000000"/>
              </w:rPr>
              <w:t>$0</w:t>
            </w:r>
          </w:p>
        </w:tc>
      </w:tr>
    </w:tbl>
    <w:p w14:paraId="4C8FFE7D" w14:textId="77777777" w:rsidR="00E83013" w:rsidRDefault="00E83013" w:rsidP="00E83013">
      <w:pPr>
        <w:pStyle w:val="Heading3"/>
      </w:pPr>
      <w:r>
        <w:lastRenderedPageBreak/>
        <w:t>AT: Drones</w:t>
      </w:r>
    </w:p>
    <w:p w14:paraId="4B22E870" w14:textId="77777777" w:rsidR="00E83013" w:rsidRDefault="00E83013" w:rsidP="00E83013">
      <w:pPr>
        <w:pStyle w:val="Heading4"/>
      </w:pPr>
      <w:r>
        <w:t>The drones don’t matter—they aren’t specifically for the Philippines, they are only for surveillance, and they aren’t coming any time soon—proves any current sales aren’t key to the alliance</w:t>
      </w:r>
    </w:p>
    <w:p w14:paraId="153BE12A" w14:textId="77777777" w:rsidR="00E83013" w:rsidRDefault="00E83013" w:rsidP="00E83013">
      <w:r w:rsidRPr="00121731">
        <w:rPr>
          <w:rStyle w:val="Style13ptBold"/>
        </w:rPr>
        <w:t xml:space="preserve">Stone </w:t>
      </w:r>
      <w:r>
        <w:rPr>
          <w:rStyle w:val="Style13ptBold"/>
        </w:rPr>
        <w:t xml:space="preserve">6/3 </w:t>
      </w:r>
      <w:r w:rsidRPr="00121731">
        <w:t xml:space="preserve">(Mike </w:t>
      </w:r>
      <w:proofErr w:type="gramStart"/>
      <w:r w:rsidRPr="00121731">
        <w:t>Stone  "</w:t>
      </w:r>
      <w:proofErr w:type="gramEnd"/>
      <w:r w:rsidRPr="00121731">
        <w:t>U.S. to sell 34 surveillance drones to allies in South China Sea...," U.S., 6-3-2019, https://www.reuters.com/article/us-usa-defense-drones/u-s-to-sell-34-surveillance-drones-to-allies-in-south-china-sea-region-idUSKCN1T42ST)//Bennerz</w:t>
      </w:r>
    </w:p>
    <w:p w14:paraId="3539BEE2" w14:textId="77777777" w:rsidR="00E83013" w:rsidRPr="00067962" w:rsidRDefault="00E83013" w:rsidP="00E83013">
      <w:r>
        <w:t xml:space="preserve">WASHINGTON (Reuters) - </w:t>
      </w:r>
      <w:r w:rsidRPr="006A3862">
        <w:rPr>
          <w:rStyle w:val="StyleUnderline"/>
        </w:rPr>
        <w:t xml:space="preserve">The Trump administration has moved ahead with a surveillance drone sale to four U.S. allies in the South China Sea </w:t>
      </w:r>
      <w:r w:rsidRPr="006A3862">
        <w:t>region</w:t>
      </w:r>
      <w:r>
        <w:t xml:space="preserve"> as acting Defense Secretary Patrick Shanahan said Washington will no longer “tiptoe” around Chinese behavior in Asia. The drones would afford greater intelligence gathering capabilities potentially curbing Chinese activity in the region. Shanahan did not directly name China when making accusations of “actors” destabilizing the region in a speech at the annual Shangri-La Dialogue in Singapore on Saturday but went on to say the United States would not ignore Chinese behavior. </w:t>
      </w:r>
      <w:r w:rsidRPr="00121731">
        <w:rPr>
          <w:rStyle w:val="StyleUnderline"/>
        </w:rPr>
        <w:t xml:space="preserve">The Pentagon announced on Friday it would sell 34 ScanEagle drones, made by Boeing Co. to the governments of </w:t>
      </w:r>
      <w:r w:rsidRPr="00121731">
        <w:rPr>
          <w:rStyle w:val="Emphasis"/>
        </w:rPr>
        <w:t>Malaysia, Indonesia, the Philippines and Vietnam</w:t>
      </w:r>
      <w:r w:rsidRPr="00121731">
        <w:rPr>
          <w:rStyle w:val="StyleUnderline"/>
        </w:rPr>
        <w:t xml:space="preserve"> for a total of $47 million.</w:t>
      </w:r>
      <w:r>
        <w:rPr>
          <w:rStyle w:val="StyleUnderline"/>
        </w:rPr>
        <w:t xml:space="preserve"> </w:t>
      </w:r>
      <w:r>
        <w:t xml:space="preserve">China claims almost </w:t>
      </w:r>
      <w:proofErr w:type="gramStart"/>
      <w:r>
        <w:t>all of</w:t>
      </w:r>
      <w:proofErr w:type="gramEnd"/>
      <w:r>
        <w:t xml:space="preserve"> the strategic South China Sea and frequently lambastes the United States and its allies over naval operations near Chinese-occupied islands. Brunei, Indonesia, Malaysia, the Philippines, Taiwan and Vietnam have competing claims. The Pentagon said </w:t>
      </w:r>
      <w:r w:rsidRPr="00121731">
        <w:rPr>
          <w:rStyle w:val="StyleUnderline"/>
        </w:rPr>
        <w:t xml:space="preserve">Friday’s sales </w:t>
      </w:r>
      <w:r w:rsidRPr="00121731">
        <w:t>included</w:t>
      </w:r>
      <w:r>
        <w:t xml:space="preserve"> spare and repair parts, support equipment, tools, training and technical services and work on the equipment was </w:t>
      </w:r>
      <w:r w:rsidRPr="00121731">
        <w:rPr>
          <w:rStyle w:val="StyleUnderline"/>
        </w:rPr>
        <w:t>expected to be completed by March 2022.</w:t>
      </w:r>
      <w:r>
        <w:rPr>
          <w:rStyle w:val="StyleUnderline"/>
        </w:rPr>
        <w:t xml:space="preserve"> </w:t>
      </w:r>
      <w:r w:rsidRPr="00121731">
        <w:rPr>
          <w:rStyle w:val="StyleUnderline"/>
        </w:rPr>
        <w:t>As many as 12 unarmed drones and equipment would go to Malaysia for about $19 million. Indonesia, the world’s largest Muslim-majority country would buy eight drones, the Philippines eight, and Vietnam six.</w:t>
      </w:r>
      <w:r>
        <w:rPr>
          <w:rStyle w:val="StyleUnderline"/>
        </w:rPr>
        <w:t xml:space="preserve"> </w:t>
      </w:r>
      <w:r>
        <w:t xml:space="preserve">In 2018, U.S. President Donald Trump’s administration rolled out a long-awaited overhaul of U.S. arms export policy aimed at expanding sales to allies, saying it would bolster the American defense industry and create jobs at home. That initiative eased rules for exporting some types of lethal as well as non-lethal U.S.-made drones to potentially dozens more allies and partners. </w:t>
      </w:r>
      <w:r w:rsidRPr="00121731">
        <w:rPr>
          <w:rStyle w:val="Emphasis"/>
        </w:rPr>
        <w:t>There is no armed version of the ScanEagle</w:t>
      </w:r>
      <w:r>
        <w:t xml:space="preserve">, but </w:t>
      </w:r>
      <w:proofErr w:type="spellStart"/>
      <w:r>
        <w:t>Insitu</w:t>
      </w:r>
      <w:proofErr w:type="spellEnd"/>
      <w:r>
        <w:t>, the division of Boeing that makes the drone, also makes the RQ-21A Blackjack which is an optionally armed drone used by U.S. Navy and Marine Corps.</w:t>
      </w:r>
    </w:p>
    <w:p w14:paraId="40A04F6C" w14:textId="77777777" w:rsidR="00FE6F56" w:rsidRDefault="00FE6F56" w:rsidP="00FE6F56">
      <w:pPr>
        <w:pStyle w:val="Heading2"/>
      </w:pPr>
      <w:r>
        <w:lastRenderedPageBreak/>
        <w:t>Solvency</w:t>
      </w:r>
    </w:p>
    <w:p w14:paraId="6113C4EA" w14:textId="77777777" w:rsidR="00FE6F56" w:rsidRDefault="00FE6F56" w:rsidP="00FE6F56">
      <w:pPr>
        <w:pStyle w:val="Heading3"/>
      </w:pPr>
      <w:r>
        <w:lastRenderedPageBreak/>
        <w:t>1NC - Circumvention</w:t>
      </w:r>
    </w:p>
    <w:p w14:paraId="4E762750" w14:textId="77777777" w:rsidR="00FE6F56" w:rsidRDefault="00FE6F56" w:rsidP="00FE6F56">
      <w:pPr>
        <w:pStyle w:val="Heading4"/>
      </w:pPr>
      <w:r>
        <w:t xml:space="preserve">The plan is circumvented - the US already has the by, with, and through program set up in the Philippines - the two armies are extremely close </w:t>
      </w:r>
    </w:p>
    <w:p w14:paraId="25CF0DE4" w14:textId="77777777" w:rsidR="00FE6F56" w:rsidRPr="00E510B4" w:rsidRDefault="00FE6F56" w:rsidP="00FE6F56">
      <w:proofErr w:type="spellStart"/>
      <w:r>
        <w:rPr>
          <w:rStyle w:val="Style13ptBold"/>
        </w:rPr>
        <w:t>Abuza</w:t>
      </w:r>
      <w:proofErr w:type="spellEnd"/>
      <w:r>
        <w:rPr>
          <w:rStyle w:val="Style13ptBold"/>
        </w:rPr>
        <w:t xml:space="preserve"> 18 </w:t>
      </w:r>
      <w:r>
        <w:t xml:space="preserve">(ZACHARY </w:t>
      </w:r>
      <w:proofErr w:type="gramStart"/>
      <w:r>
        <w:t>ABUZA,  Professor</w:t>
      </w:r>
      <w:proofErr w:type="gramEnd"/>
      <w:r>
        <w:t xml:space="preserve"> at the National War College, in Washington, DC, where he focuses on Southeast Asian politics, “WHERE DID THE U.S. GO WRONG IN THE PHILIPPINES? A HARD LOOK AT A ‘SUCCESS’ STORY,” JUNE 14, 2018, </w:t>
      </w:r>
      <w:hyperlink r:id="rId101" w:history="1">
        <w:r w:rsidRPr="001B3D5B">
          <w:rPr>
            <w:rStyle w:val="Hyperlink"/>
          </w:rPr>
          <w:t>https://warontherocks.com/2018/06/where-did-the-u-s-go-wrong-in-the-philippines-a-hard-look-at-a-success-story/)//</w:t>
        </w:r>
      </w:hyperlink>
      <w:r>
        <w:t>eks</w:t>
      </w:r>
    </w:p>
    <w:p w14:paraId="1354B7E7" w14:textId="77777777" w:rsidR="00FE6F56" w:rsidRDefault="00FE6F56" w:rsidP="00FE6F56">
      <w:r w:rsidRPr="00E510B4">
        <w:rPr>
          <w:u w:val="single"/>
        </w:rPr>
        <w:t>Working “by, with, and through” foreign counterparts has been an increasingly important part of the U.S. counter-terrorism effort</w:t>
      </w:r>
      <w:r>
        <w:t xml:space="preserve"> since 9/11. </w:t>
      </w:r>
      <w:r w:rsidRPr="00E510B4">
        <w:rPr>
          <w:u w:val="single"/>
        </w:rPr>
        <w:t>This</w:t>
      </w:r>
      <w:r>
        <w:t xml:space="preserve"> approach often </w:t>
      </w:r>
      <w:r w:rsidRPr="00E510B4">
        <w:rPr>
          <w:u w:val="single"/>
        </w:rPr>
        <w:t>involves using small numbers of U.S. Special Forces to train, advise, assist, and provide intelligence</w:t>
      </w:r>
      <w:r>
        <w:t xml:space="preserve">. In addition to serving as a force multiplier, this approach is also meant to get host governments to take ownership of their own internal security problems, and deal with poorly governed spaces that offer terrorist organizations sanctuary. </w:t>
      </w:r>
      <w:r w:rsidRPr="00E510B4">
        <w:rPr>
          <w:u w:val="single"/>
        </w:rPr>
        <w:t>Few cases of U.S. counter-terrorism assistance are regarded as successful as the Philippines</w:t>
      </w:r>
      <w:r>
        <w:t xml:space="preserve">. The 2002 National Security Strategy laid out a plan to degrade, diminish, and defeat terrorist organizations, and identified the Philippines as a place where a minimal investment in training, logistics, and intelligence sharing could neutralize a regional terrorist threat, while also enhancing the capabilities of the Philippine security forces. </w:t>
      </w:r>
      <w:r w:rsidRPr="00E510B4">
        <w:rPr>
          <w:u w:val="single"/>
        </w:rPr>
        <w:t>The Department of Defense has long held up the Joint Special Operations Task Force – Philippines</w:t>
      </w:r>
      <w:r>
        <w:t xml:space="preserve">, established in 2002, </w:t>
      </w:r>
      <w:r w:rsidRPr="00E510B4">
        <w:rPr>
          <w:u w:val="single"/>
        </w:rPr>
        <w:t>as a model of U.S. security and counter-terror assistance programs.</w:t>
      </w:r>
      <w:r>
        <w:rPr>
          <w:u w:val="single"/>
        </w:rPr>
        <w:t xml:space="preserve"> </w:t>
      </w:r>
      <w:r>
        <w:t>In 2015</w:t>
      </w:r>
      <w:r w:rsidRPr="00E510B4">
        <w:rPr>
          <w:u w:val="single"/>
        </w:rPr>
        <w:t>, the RAND Corporation released a glowing report on the task force</w:t>
      </w:r>
      <w:r>
        <w:t>, providing a host of metrics including the number of terrorists killed or captured and number of attacks, and tried to correlate these to the amount of assistance</w:t>
      </w:r>
      <w:r w:rsidRPr="00E510B4">
        <w:rPr>
          <w:u w:val="single"/>
        </w:rPr>
        <w:t xml:space="preserve"> the United States had provided to the Armed Forces of the Philippines </w:t>
      </w:r>
      <w:r>
        <w:t xml:space="preserve">(AFP). In many ways, this effort harkened back to the same metrics the U.S. military used during the Vietnam War: body counts, number of militants captured, weapons seized, and declines in attacks or bombings. I spent some time with the special forces in the Philippines and have analyzed their operations for 17 years. In many ways they did everything right: The force was small, never more than 500 to 600 men. They were deployed in small units and embedded with their Philippine counterparts, whom they trained and provided with intelligence. Though U.S. forces had rules of engagement that allowed them to fight back in self-defense, they were not involved in offensive combat operations. They trained the Philippine armed forces to use civic action projects to try to win over a leery local Muslim population who mistrusted the national government and military after years of egregious human rights abuses and institutional prejudice. </w:t>
      </w:r>
      <w:r w:rsidRPr="00E510B4">
        <w:rPr>
          <w:u w:val="single"/>
        </w:rPr>
        <w:t>The special forces worked exceptionally closely with the U.S. Embassy, coordinating their actions and messaging.</w:t>
      </w:r>
      <w:r>
        <w:t xml:space="preserve"> Their coordination with USAID to implement meaningful development programs was excellent. They were teamed with intelligence and law enforcement. The task force’s budget and resources, by Department of Defense standards, was modest. In short, they went in light and with a small footprint, committed to improving the capacity of their treaty ally, using an inter-agency framework.</w:t>
      </w:r>
    </w:p>
    <w:p w14:paraId="341FC4C1" w14:textId="77777777" w:rsidR="00FE6F56" w:rsidRPr="00C32AC4" w:rsidRDefault="00FE6F56" w:rsidP="00FE6F56"/>
    <w:p w14:paraId="41CBDD8E" w14:textId="77777777" w:rsidR="00FE6F56" w:rsidRPr="004615FF" w:rsidRDefault="00FE6F56" w:rsidP="00FE6F56">
      <w:pPr>
        <w:pStyle w:val="Heading3"/>
      </w:pPr>
      <w:r>
        <w:lastRenderedPageBreak/>
        <w:t>--</w:t>
      </w:r>
      <w:proofErr w:type="spellStart"/>
      <w:r>
        <w:t>xt</w:t>
      </w:r>
      <w:proofErr w:type="spellEnd"/>
      <w:r>
        <w:t xml:space="preserve"> Yes Circumvention (empirics)</w:t>
      </w:r>
    </w:p>
    <w:p w14:paraId="44FF6854" w14:textId="77777777" w:rsidR="00FE6F56" w:rsidRDefault="00FE6F56" w:rsidP="00FE6F56">
      <w:pPr>
        <w:pStyle w:val="Heading4"/>
      </w:pPr>
      <w:r>
        <w:t>The US has empirically transferred weapons, equipment, and aid through a variety of means that don’t rely on arms sales</w:t>
      </w:r>
    </w:p>
    <w:p w14:paraId="15522CE5" w14:textId="77777777" w:rsidR="00FE6F56" w:rsidRPr="003B4DBE" w:rsidRDefault="00FE6F56" w:rsidP="00FE6F56">
      <w:r>
        <w:rPr>
          <w:rStyle w:val="Style13ptBold"/>
        </w:rPr>
        <w:t xml:space="preserve">Chew 19 </w:t>
      </w:r>
      <w:r>
        <w:t>[</w:t>
      </w:r>
      <w:proofErr w:type="spellStart"/>
      <w:r>
        <w:t>Amee</w:t>
      </w:r>
      <w:proofErr w:type="spellEnd"/>
      <w:r>
        <w:t xml:space="preserve"> Chew; has a doctorate in American Studies &amp; Ethnicity and is a Mellon-ACLS Public Fellow.; It's Time to End U.S. Military Aid to the Philippines; Foreign Policy </w:t>
      </w:r>
      <w:proofErr w:type="gramStart"/>
      <w:r>
        <w:t>In</w:t>
      </w:r>
      <w:proofErr w:type="gramEnd"/>
      <w:r>
        <w:t xml:space="preserve"> Focus; 4-8-2019; https://fpif.org/its-time-to-end-u-s-military-aid-to-the-philippines/ //Brower]</w:t>
      </w:r>
    </w:p>
    <w:p w14:paraId="0C910085" w14:textId="77777777" w:rsidR="00FE6F56" w:rsidRPr="004615FF" w:rsidRDefault="00FE6F56" w:rsidP="00FE6F56">
      <w:pPr>
        <w:rPr>
          <w:rStyle w:val="Emphasis"/>
        </w:rPr>
      </w:pPr>
      <w:r w:rsidRPr="004615FF">
        <w:rPr>
          <w:rStyle w:val="Emphasis"/>
        </w:rPr>
        <w:t>Duterte’s repressive regime is the largest recipient of U.S. military aid in East and Southeast Asia.</w:t>
      </w:r>
    </w:p>
    <w:p w14:paraId="31CDB20E" w14:textId="77777777" w:rsidR="00FE6F56" w:rsidRPr="004615FF" w:rsidRDefault="00FE6F56" w:rsidP="00FE6F56">
      <w:pPr>
        <w:rPr>
          <w:rStyle w:val="Emphasis"/>
        </w:rPr>
      </w:pPr>
      <w:r>
        <w:t>In 2016,</w:t>
      </w:r>
      <w:r w:rsidRPr="004615FF">
        <w:rPr>
          <w:rStyle w:val="Emphasis"/>
        </w:rPr>
        <w:t xml:space="preserve"> the U.S. helped inaugurate Duterte’s drug war by giving $32 million to the Philippine police</w:t>
      </w:r>
      <w:r>
        <w:t xml:space="preserve"> (supposedly for “training and services” in “policing standards” and “rule of law,” besides equipment).</w:t>
      </w:r>
      <w:r w:rsidRPr="004615FF">
        <w:rPr>
          <w:rStyle w:val="Emphasis"/>
        </w:rPr>
        <w:t xml:space="preserve"> In July 2018, the United States announced an additional $26.5 million in U.S. tax dollars to beef up support for Philippine police, in the name of “counter-terrorism.”</w:t>
      </w:r>
    </w:p>
    <w:p w14:paraId="3B347E5B" w14:textId="77777777" w:rsidR="00FE6F56" w:rsidRPr="004615FF" w:rsidRDefault="00FE6F56" w:rsidP="00FE6F56">
      <w:pPr>
        <w:rPr>
          <w:rStyle w:val="StyleUnderline"/>
        </w:rPr>
      </w:pPr>
      <w:r w:rsidRPr="004615FF">
        <w:rPr>
          <w:rStyle w:val="StyleUnderline"/>
        </w:rPr>
        <w:t>In FY2018,</w:t>
      </w:r>
      <w:r w:rsidRPr="004615FF">
        <w:rPr>
          <w:rStyle w:val="Emphasis"/>
        </w:rPr>
        <w:t xml:space="preserve"> the Defense Department provided roughly $100 million </w:t>
      </w:r>
      <w:r w:rsidRPr="004615FF">
        <w:rPr>
          <w:rStyle w:val="StyleUnderline"/>
        </w:rPr>
        <w:t>in military aid, including equipment, weapons, and aerial surveillance systems,</w:t>
      </w:r>
      <w:r w:rsidRPr="004615FF">
        <w:rPr>
          <w:rStyle w:val="Emphasis"/>
        </w:rPr>
        <w:t xml:space="preserve"> to the Philippine military and police, though Operation Pacific Eagle — a so-called “overseas contingency operation” that is exempt from congressional limits on spending. </w:t>
      </w:r>
      <w:r w:rsidRPr="004615FF">
        <w:rPr>
          <w:rStyle w:val="StyleUnderline"/>
        </w:rPr>
        <w:t>The amount demanded for this program will increase to $108.2 million for FY2019 — even as the Defense Department has admitted it lost track of transactions for 76 of 77 arms sales conducted under bilateral agreements with the Philippines.</w:t>
      </w:r>
    </w:p>
    <w:p w14:paraId="67E03688" w14:textId="77777777" w:rsidR="00FE6F56" w:rsidRPr="004615FF" w:rsidRDefault="00FE6F56" w:rsidP="00FE6F56">
      <w:pPr>
        <w:rPr>
          <w:rStyle w:val="Emphasis"/>
        </w:rPr>
      </w:pPr>
      <w:r>
        <w:t>In 2018, on top of the above,</w:t>
      </w:r>
      <w:r w:rsidRPr="004615FF">
        <w:t xml:space="preserve"> </w:t>
      </w:r>
      <w:r w:rsidRPr="004615FF">
        <w:rPr>
          <w:rStyle w:val="Emphasis"/>
        </w:rPr>
        <w:t>the U.S.</w:t>
      </w:r>
      <w:r w:rsidRPr="004615FF">
        <w:t xml:space="preserve"> sold the Philippine police and military over $63 million worth of arms</w:t>
      </w:r>
      <w:r>
        <w:t xml:space="preserve">. It also </w:t>
      </w:r>
      <w:r w:rsidRPr="004615FF">
        <w:rPr>
          <w:rStyle w:val="Emphasis"/>
        </w:rPr>
        <w:t>donated 2,253 machine guns, over 5 million rounds of ammunition, surveillance equipment, and other weapons. Military aid totaled at least $193.5 million last year, not including arms sales, and donated equipment of unreported worth. At least $145.6 million is already pledged for 2019.</w:t>
      </w:r>
    </w:p>
    <w:p w14:paraId="1F98F891" w14:textId="77777777" w:rsidR="00FE6F56" w:rsidRPr="003B4DBE" w:rsidRDefault="00FE6F56" w:rsidP="00FE6F56">
      <w:pPr>
        <w:rPr>
          <w:rStyle w:val="StyleUnderline"/>
        </w:rPr>
      </w:pPr>
      <w:r>
        <w:t>In January,</w:t>
      </w:r>
      <w:r w:rsidRPr="003B4DBE">
        <w:rPr>
          <w:rStyle w:val="Emphasis"/>
        </w:rPr>
        <w:t xml:space="preserve"> Trump authorized $1.5 billion annually for the Asian Pacific region, including the Philippines, from 2019 to 2023</w:t>
      </w:r>
      <w:r>
        <w:t xml:space="preserve">. Although this authorization includes a stipulation that counter-narcotics funds will not go to the Philippines (“except for drug demand reduction,” a potential loophole), it’s too little, too late. </w:t>
      </w:r>
      <w:r w:rsidRPr="003B4DBE">
        <w:rPr>
          <w:rStyle w:val="Emphasis"/>
        </w:rPr>
        <w:t>The set-aside has no restrictions on weapons funding for the Philippine military</w:t>
      </w:r>
      <w:r w:rsidRPr="003B4DBE">
        <w:rPr>
          <w:rStyle w:val="StyleUnderline"/>
        </w:rPr>
        <w:t xml:space="preserve">. And separately, the State Department already plans to deliver $5.3 million this year to the Philippine police for anti-narcotics activities. Worse, rampant corruption together with a total lack of transparency means it’s hard to ensure where military aid could </w:t>
      </w:r>
      <w:proofErr w:type="gramStart"/>
      <w:r w:rsidRPr="003B4DBE">
        <w:rPr>
          <w:rStyle w:val="StyleUnderline"/>
        </w:rPr>
        <w:t>actually end</w:t>
      </w:r>
      <w:proofErr w:type="gramEnd"/>
      <w:r w:rsidRPr="003B4DBE">
        <w:rPr>
          <w:rStyle w:val="StyleUnderline"/>
        </w:rPr>
        <w:t xml:space="preserve"> up.</w:t>
      </w:r>
    </w:p>
    <w:p w14:paraId="4A84A180" w14:textId="77777777" w:rsidR="00FE6F56" w:rsidRPr="004615FF" w:rsidRDefault="00FE6F56" w:rsidP="00FE6F56"/>
    <w:p w14:paraId="7B920174" w14:textId="77777777" w:rsidR="00FE6F56" w:rsidRDefault="00FE6F56">
      <w:pPr>
        <w:rPr>
          <w:rFonts w:asciiTheme="minorHAnsi" w:hAnsiTheme="minorHAnsi"/>
        </w:rPr>
      </w:pPr>
    </w:p>
    <w:sectPr w:rsidR="00FE6F5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Kurt Fifelski" w:date="2019-07-15T11:44:00Z" w:initials="KF">
    <w:p w14:paraId="72209D2B" w14:textId="77777777" w:rsidR="00971C80" w:rsidRDefault="00971C80" w:rsidP="00E83013">
      <w:pPr>
        <w:pStyle w:val="CommentText"/>
      </w:pPr>
      <w:r>
        <w:rPr>
          <w:rStyle w:val="CommentReference"/>
        </w:rPr>
        <w:annotationRef/>
      </w:r>
      <w:r>
        <w:rPr>
          <w:noProof/>
        </w:rPr>
        <w:t>This card is a great answer to a bunch of CPs. Good find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2209D2B"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2209D2B" w16cid:durableId="20D6E5A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933F97"/>
    <w:multiLevelType w:val="hybridMultilevel"/>
    <w:tmpl w:val="D1B20EF8"/>
    <w:lvl w:ilvl="0" w:tplc="2FDEC52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A73FED"/>
    <w:multiLevelType w:val="hybridMultilevel"/>
    <w:tmpl w:val="FA289DDC"/>
    <w:lvl w:ilvl="0" w:tplc="40C2E3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7E4A3D"/>
    <w:multiLevelType w:val="hybridMultilevel"/>
    <w:tmpl w:val="9ECEC410"/>
    <w:lvl w:ilvl="0" w:tplc="DFE60516">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A42025"/>
    <w:multiLevelType w:val="hybridMultilevel"/>
    <w:tmpl w:val="51DCC5C4"/>
    <w:lvl w:ilvl="0" w:tplc="B088C738">
      <w:start w:val="2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A91FCA"/>
    <w:multiLevelType w:val="hybridMultilevel"/>
    <w:tmpl w:val="59348F0A"/>
    <w:lvl w:ilvl="0" w:tplc="A9327EDC">
      <w:numFmt w:val="bullet"/>
      <w:lvlText w:val="-"/>
      <w:lvlJc w:val="left"/>
      <w:pPr>
        <w:ind w:left="420" w:hanging="360"/>
      </w:pPr>
      <w:rPr>
        <w:rFonts w:ascii="Calibri" w:eastAsiaTheme="majorEastAsia" w:hAnsi="Calibri" w:cstheme="maj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6822316B"/>
    <w:multiLevelType w:val="hybridMultilevel"/>
    <w:tmpl w:val="F65A968C"/>
    <w:lvl w:ilvl="0" w:tplc="DE3C1D2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922812"/>
    <w:multiLevelType w:val="hybridMultilevel"/>
    <w:tmpl w:val="5046E52A"/>
    <w:lvl w:ilvl="0" w:tplc="3E1E6B9A">
      <w:start w:val="2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1"/>
  </w:num>
  <w:num w:numId="13">
    <w:abstractNumId w:val="0"/>
  </w:num>
  <w:num w:numId="14">
    <w:abstractNumId w:val="17"/>
  </w:num>
  <w:num w:numId="15">
    <w:abstractNumId w:val="14"/>
  </w:num>
  <w:num w:numId="16">
    <w:abstractNumId w:val="15"/>
  </w:num>
  <w:num w:numId="17">
    <w:abstractNumId w:val="13"/>
  </w:num>
  <w:num w:numId="1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urt Fifelski">
    <w15:presenceInfo w15:providerId="Windows Live" w15:userId="f673e8c316e353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25927511728"/>
    <w:docVar w:name="VerbatimVersion" w:val="5.1"/>
  </w:docVars>
  <w:rsids>
    <w:rsidRoot w:val="005B4602"/>
    <w:rsid w:val="000054E7"/>
    <w:rsid w:val="000139A3"/>
    <w:rsid w:val="00100833"/>
    <w:rsid w:val="00104529"/>
    <w:rsid w:val="00105942"/>
    <w:rsid w:val="00107396"/>
    <w:rsid w:val="00144A4C"/>
    <w:rsid w:val="0016137E"/>
    <w:rsid w:val="00176AB0"/>
    <w:rsid w:val="00177B7D"/>
    <w:rsid w:val="0018322D"/>
    <w:rsid w:val="001B5776"/>
    <w:rsid w:val="001C733F"/>
    <w:rsid w:val="001E527A"/>
    <w:rsid w:val="001F78CE"/>
    <w:rsid w:val="00251FC7"/>
    <w:rsid w:val="002855A7"/>
    <w:rsid w:val="002A42D9"/>
    <w:rsid w:val="002B146A"/>
    <w:rsid w:val="002B5E17"/>
    <w:rsid w:val="00315690"/>
    <w:rsid w:val="00316B75"/>
    <w:rsid w:val="00325646"/>
    <w:rsid w:val="00341638"/>
    <w:rsid w:val="003460F2"/>
    <w:rsid w:val="0038158C"/>
    <w:rsid w:val="003902BA"/>
    <w:rsid w:val="003A09E2"/>
    <w:rsid w:val="003E4139"/>
    <w:rsid w:val="00407037"/>
    <w:rsid w:val="00410E59"/>
    <w:rsid w:val="004605D6"/>
    <w:rsid w:val="004C60E8"/>
    <w:rsid w:val="004E3579"/>
    <w:rsid w:val="004E728B"/>
    <w:rsid w:val="004F39E0"/>
    <w:rsid w:val="005265C4"/>
    <w:rsid w:val="00526D2B"/>
    <w:rsid w:val="00537BD5"/>
    <w:rsid w:val="00540F77"/>
    <w:rsid w:val="0057268A"/>
    <w:rsid w:val="005B4602"/>
    <w:rsid w:val="005D2912"/>
    <w:rsid w:val="006065BD"/>
    <w:rsid w:val="006423AB"/>
    <w:rsid w:val="00645FA9"/>
    <w:rsid w:val="00647866"/>
    <w:rsid w:val="00665003"/>
    <w:rsid w:val="006A2AD0"/>
    <w:rsid w:val="006C2375"/>
    <w:rsid w:val="006D4ECC"/>
    <w:rsid w:val="00722258"/>
    <w:rsid w:val="007243E5"/>
    <w:rsid w:val="00766EA0"/>
    <w:rsid w:val="00794FFF"/>
    <w:rsid w:val="007A2226"/>
    <w:rsid w:val="007F5B66"/>
    <w:rsid w:val="00823A1C"/>
    <w:rsid w:val="00845B9D"/>
    <w:rsid w:val="00860984"/>
    <w:rsid w:val="008B3ECB"/>
    <w:rsid w:val="008B4E85"/>
    <w:rsid w:val="008C1B2E"/>
    <w:rsid w:val="0091627E"/>
    <w:rsid w:val="00941229"/>
    <w:rsid w:val="0097032B"/>
    <w:rsid w:val="00971C80"/>
    <w:rsid w:val="00972B94"/>
    <w:rsid w:val="009B1430"/>
    <w:rsid w:val="009D2EAD"/>
    <w:rsid w:val="009D54B2"/>
    <w:rsid w:val="009E1922"/>
    <w:rsid w:val="009F7ED2"/>
    <w:rsid w:val="00A27BC0"/>
    <w:rsid w:val="00A4040A"/>
    <w:rsid w:val="00A93661"/>
    <w:rsid w:val="00A95652"/>
    <w:rsid w:val="00AC0AB8"/>
    <w:rsid w:val="00AD2C16"/>
    <w:rsid w:val="00B13F42"/>
    <w:rsid w:val="00B33C6D"/>
    <w:rsid w:val="00B4508F"/>
    <w:rsid w:val="00B55AD5"/>
    <w:rsid w:val="00B8057C"/>
    <w:rsid w:val="00BB1899"/>
    <w:rsid w:val="00BD6238"/>
    <w:rsid w:val="00BF00E4"/>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5ABB"/>
    <w:rsid w:val="00D36A8A"/>
    <w:rsid w:val="00D61409"/>
    <w:rsid w:val="00D6691E"/>
    <w:rsid w:val="00D71170"/>
    <w:rsid w:val="00DA1C92"/>
    <w:rsid w:val="00DA25D4"/>
    <w:rsid w:val="00DA6538"/>
    <w:rsid w:val="00E15E75"/>
    <w:rsid w:val="00E42E66"/>
    <w:rsid w:val="00E5262C"/>
    <w:rsid w:val="00E83013"/>
    <w:rsid w:val="00EA0BC2"/>
    <w:rsid w:val="00EC7DC4"/>
    <w:rsid w:val="00ED0085"/>
    <w:rsid w:val="00ED30CF"/>
    <w:rsid w:val="00F176EF"/>
    <w:rsid w:val="00F45E10"/>
    <w:rsid w:val="00F6364A"/>
    <w:rsid w:val="00F9113A"/>
    <w:rsid w:val="00FE0589"/>
    <w:rsid w:val="00FE2546"/>
    <w:rsid w:val="00FE6F5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8D99D"/>
  <w15:chartTrackingRefBased/>
  <w15:docId w15:val="{28E9FFED-B695-4112-BA18-CB2DC5DDE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71C80"/>
    <w:rPr>
      <w:rFonts w:ascii="Calibri" w:hAnsi="Calibri"/>
    </w:rPr>
  </w:style>
  <w:style w:type="paragraph" w:styleId="Heading1">
    <w:name w:val="heading 1"/>
    <w:aliases w:val="Pocket"/>
    <w:basedOn w:val="Normal"/>
    <w:next w:val="Normal"/>
    <w:link w:val="Heading1Char"/>
    <w:qFormat/>
    <w:rsid w:val="00971C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71C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71C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Tags,tags,No Spacing1111,ta,t,Ta"/>
    <w:basedOn w:val="Normal"/>
    <w:next w:val="Normal"/>
    <w:link w:val="Heading4Char"/>
    <w:uiPriority w:val="3"/>
    <w:unhideWhenUsed/>
    <w:qFormat/>
    <w:rsid w:val="00971C8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71C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1C80"/>
  </w:style>
  <w:style w:type="character" w:customStyle="1" w:styleId="Heading1Char">
    <w:name w:val="Heading 1 Char"/>
    <w:aliases w:val="Pocket Char"/>
    <w:basedOn w:val="DefaultParagraphFont"/>
    <w:link w:val="Heading1"/>
    <w:rsid w:val="00971C8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71C8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71C8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971C80"/>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s"/>
    <w:basedOn w:val="DefaultParagraphFont"/>
    <w:link w:val="textbold"/>
    <w:uiPriority w:val="7"/>
    <w:qFormat/>
    <w:rsid w:val="00971C8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71C80"/>
    <w:rPr>
      <w:b/>
      <w:bCs/>
      <w:sz w:val="26"/>
      <w:u w:val="none"/>
    </w:rPr>
  </w:style>
  <w:style w:type="character" w:customStyle="1" w:styleId="StyleUnderline">
    <w:name w:val="Style Underline"/>
    <w:aliases w:val="Underline,Style Bold Underline,Intense Emphasis11,Intense Emphasis111,Intense Emphasis1111,Cards + Font: 12 pt Char,Bo,cite,Citation Char Char Char,Bold Cite Char,Minimized Char,Intense Emphasis3,Intense Emphasis4,Block Char1,Bold,c,ci,S"/>
    <w:basedOn w:val="DefaultParagraphFont"/>
    <w:uiPriority w:val="6"/>
    <w:qFormat/>
    <w:rsid w:val="00971C80"/>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
    <w:basedOn w:val="DefaultParagraphFont"/>
    <w:link w:val="Card"/>
    <w:uiPriority w:val="99"/>
    <w:unhideWhenUsed/>
    <w:rsid w:val="00971C80"/>
    <w:rPr>
      <w:color w:val="auto"/>
      <w:u w:val="none"/>
    </w:rPr>
  </w:style>
  <w:style w:type="character" w:styleId="FollowedHyperlink">
    <w:name w:val="FollowedHyperlink"/>
    <w:basedOn w:val="DefaultParagraphFont"/>
    <w:uiPriority w:val="99"/>
    <w:semiHidden/>
    <w:unhideWhenUsed/>
    <w:rsid w:val="00971C80"/>
    <w:rPr>
      <w:color w:val="auto"/>
      <w:u w:val="none"/>
    </w:rPr>
  </w:style>
  <w:style w:type="character" w:customStyle="1" w:styleId="m7176158704082473407gmail-m3010185930675775449gmail-style13ptbold">
    <w:name w:val="m_7176158704082473407gmail-m_3010185930675775449gmail-style13ptbold"/>
    <w:basedOn w:val="DefaultParagraphFont"/>
    <w:rsid w:val="005B4602"/>
  </w:style>
  <w:style w:type="character" w:customStyle="1" w:styleId="m7176158704082473407gmail-m3010185930675775449gmail-styleunderline">
    <w:name w:val="m_7176158704082473407gmail-m_3010185930675775449gmail-styleunderline"/>
    <w:basedOn w:val="DefaultParagraphFont"/>
    <w:rsid w:val="005B4602"/>
  </w:style>
  <w:style w:type="character" w:customStyle="1" w:styleId="ams">
    <w:name w:val="ams"/>
    <w:basedOn w:val="DefaultParagraphFont"/>
    <w:rsid w:val="005B4602"/>
  </w:style>
  <w:style w:type="character" w:styleId="CommentReference">
    <w:name w:val="annotation reference"/>
    <w:basedOn w:val="DefaultParagraphFont"/>
    <w:uiPriority w:val="99"/>
    <w:semiHidden/>
    <w:unhideWhenUsed/>
    <w:rsid w:val="003E4139"/>
    <w:rPr>
      <w:sz w:val="16"/>
      <w:szCs w:val="16"/>
    </w:rPr>
  </w:style>
  <w:style w:type="paragraph" w:styleId="CommentText">
    <w:name w:val="annotation text"/>
    <w:basedOn w:val="Normal"/>
    <w:link w:val="CommentTextChar"/>
    <w:uiPriority w:val="99"/>
    <w:semiHidden/>
    <w:unhideWhenUsed/>
    <w:rsid w:val="003E4139"/>
    <w:pPr>
      <w:spacing w:line="240" w:lineRule="auto"/>
    </w:pPr>
    <w:rPr>
      <w:sz w:val="20"/>
      <w:szCs w:val="20"/>
    </w:rPr>
  </w:style>
  <w:style w:type="character" w:customStyle="1" w:styleId="CommentTextChar">
    <w:name w:val="Comment Text Char"/>
    <w:basedOn w:val="DefaultParagraphFont"/>
    <w:link w:val="CommentText"/>
    <w:uiPriority w:val="99"/>
    <w:semiHidden/>
    <w:rsid w:val="003E4139"/>
    <w:rPr>
      <w:rFonts w:ascii="Calibri" w:hAnsi="Calibri"/>
      <w:sz w:val="20"/>
      <w:szCs w:val="20"/>
    </w:rPr>
  </w:style>
  <w:style w:type="paragraph" w:styleId="BalloonText">
    <w:name w:val="Balloon Text"/>
    <w:basedOn w:val="Normal"/>
    <w:link w:val="BalloonTextChar"/>
    <w:uiPriority w:val="99"/>
    <w:semiHidden/>
    <w:unhideWhenUsed/>
    <w:rsid w:val="003E41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4139"/>
    <w:rPr>
      <w:rFonts w:ascii="Segoe UI" w:hAnsi="Segoe UI" w:cs="Segoe UI"/>
      <w:sz w:val="18"/>
      <w:szCs w:val="18"/>
    </w:rPr>
  </w:style>
  <w:style w:type="paragraph" w:styleId="ListParagraph">
    <w:name w:val="List Paragraph"/>
    <w:basedOn w:val="Normal"/>
    <w:uiPriority w:val="34"/>
    <w:qFormat/>
    <w:rsid w:val="00EA0BC2"/>
    <w:pPr>
      <w:spacing w:line="256" w:lineRule="auto"/>
      <w:ind w:left="720"/>
      <w:contextualSpacing/>
    </w:pPr>
  </w:style>
  <w:style w:type="paragraph" w:customStyle="1" w:styleId="Card">
    <w:name w:val="Card"/>
    <w:basedOn w:val="Heading1"/>
    <w:link w:val="Hyperlink"/>
    <w:autoRedefine/>
    <w:uiPriority w:val="99"/>
    <w:qFormat/>
    <w:rsid w:val="00EA0BC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NormalWeb">
    <w:name w:val="Normal (Web)"/>
    <w:basedOn w:val="Normal"/>
    <w:uiPriority w:val="99"/>
    <w:unhideWhenUsed/>
    <w:rsid w:val="00BF00E4"/>
    <w:pPr>
      <w:spacing w:before="100" w:beforeAutospacing="1" w:after="100" w:afterAutospacing="1" w:line="240" w:lineRule="auto"/>
    </w:pPr>
    <w:rPr>
      <w:rFonts w:ascii="Times New Roman" w:hAnsi="Times New Roman" w:cs="Times New Roman"/>
      <w:sz w:val="24"/>
    </w:rPr>
  </w:style>
  <w:style w:type="paragraph" w:customStyle="1" w:styleId="textbold">
    <w:name w:val="text bold"/>
    <w:basedOn w:val="Normal"/>
    <w:link w:val="Emphasis"/>
    <w:uiPriority w:val="7"/>
    <w:qFormat/>
    <w:rsid w:val="0016137E"/>
    <w:pPr>
      <w:ind w:left="720"/>
      <w:jc w:val="both"/>
    </w:pPr>
    <w:rPr>
      <w:b/>
      <w:iCs/>
      <w:u w:val="single"/>
    </w:rPr>
  </w:style>
  <w:style w:type="paragraph" w:customStyle="1" w:styleId="UnderlinePara">
    <w:name w:val="Underline Para"/>
    <w:basedOn w:val="Normal"/>
    <w:uiPriority w:val="6"/>
    <w:qFormat/>
    <w:rsid w:val="0016137E"/>
    <w:pPr>
      <w:widowControl w:val="0"/>
      <w:suppressAutoHyphens/>
      <w:spacing w:after="200"/>
      <w:contextualSpacing/>
    </w:pPr>
    <w:rPr>
      <w:rFonts w:asciiTheme="minorHAnsi" w:hAnsiTheme="minorHAnsi"/>
      <w:u w:val="single"/>
    </w:rPr>
  </w:style>
  <w:style w:type="paragraph" w:styleId="Revision">
    <w:name w:val="Revision"/>
    <w:hidden/>
    <w:uiPriority w:val="99"/>
    <w:semiHidden/>
    <w:rsid w:val="00E83013"/>
    <w:pPr>
      <w:spacing w:after="0" w:line="240" w:lineRule="auto"/>
    </w:pPr>
    <w:rPr>
      <w:rFonts w:ascii="Calibri" w:hAnsi="Calibri"/>
    </w:rPr>
  </w:style>
  <w:style w:type="paragraph" w:styleId="DocumentMap">
    <w:name w:val="Document Map"/>
    <w:basedOn w:val="Normal"/>
    <w:link w:val="DocumentMapChar"/>
    <w:uiPriority w:val="99"/>
    <w:semiHidden/>
    <w:unhideWhenUsed/>
    <w:rsid w:val="001C733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C733F"/>
    <w:rPr>
      <w:rFonts w:ascii="Lucida Grande" w:hAnsi="Lucida Grande" w:cs="Lucida Grande"/>
      <w:sz w:val="24"/>
    </w:rPr>
  </w:style>
  <w:style w:type="character" w:styleId="Strong">
    <w:name w:val="Strong"/>
    <w:basedOn w:val="DefaultParagraphFont"/>
    <w:uiPriority w:val="22"/>
    <w:qFormat/>
    <w:rsid w:val="001C733F"/>
    <w:rPr>
      <w:b/>
      <w:bCs/>
    </w:rPr>
  </w:style>
  <w:style w:type="paragraph" w:customStyle="1" w:styleId="Emphasis1">
    <w:name w:val="Emphasis1"/>
    <w:basedOn w:val="Normal"/>
    <w:autoRedefine/>
    <w:uiPriority w:val="7"/>
    <w:qFormat/>
    <w:rsid w:val="006423AB"/>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2407944">
      <w:bodyDiv w:val="1"/>
      <w:marLeft w:val="0"/>
      <w:marRight w:val="0"/>
      <w:marTop w:val="0"/>
      <w:marBottom w:val="0"/>
      <w:divBdr>
        <w:top w:val="none" w:sz="0" w:space="0" w:color="auto"/>
        <w:left w:val="none" w:sz="0" w:space="0" w:color="auto"/>
        <w:bottom w:val="none" w:sz="0" w:space="0" w:color="auto"/>
        <w:right w:val="none" w:sz="0" w:space="0" w:color="auto"/>
      </w:divBdr>
      <w:divsChild>
        <w:div w:id="665935204">
          <w:marLeft w:val="0"/>
          <w:marRight w:val="0"/>
          <w:marTop w:val="0"/>
          <w:marBottom w:val="0"/>
          <w:divBdr>
            <w:top w:val="none" w:sz="0" w:space="0" w:color="auto"/>
            <w:left w:val="none" w:sz="0" w:space="0" w:color="auto"/>
            <w:bottom w:val="none" w:sz="0" w:space="0" w:color="auto"/>
            <w:right w:val="none" w:sz="0" w:space="0" w:color="auto"/>
          </w:divBdr>
          <w:divsChild>
            <w:div w:id="1063912819">
              <w:marLeft w:val="0"/>
              <w:marRight w:val="0"/>
              <w:marTop w:val="0"/>
              <w:marBottom w:val="0"/>
              <w:divBdr>
                <w:top w:val="none" w:sz="0" w:space="0" w:color="auto"/>
                <w:left w:val="none" w:sz="0" w:space="0" w:color="auto"/>
                <w:bottom w:val="none" w:sz="0" w:space="0" w:color="auto"/>
                <w:right w:val="none" w:sz="0" w:space="0" w:color="auto"/>
              </w:divBdr>
              <w:divsChild>
                <w:div w:id="1916086136">
                  <w:marLeft w:val="0"/>
                  <w:marRight w:val="0"/>
                  <w:marTop w:val="0"/>
                  <w:marBottom w:val="0"/>
                  <w:divBdr>
                    <w:top w:val="none" w:sz="0" w:space="0" w:color="auto"/>
                    <w:left w:val="none" w:sz="0" w:space="0" w:color="auto"/>
                    <w:bottom w:val="none" w:sz="0" w:space="0" w:color="auto"/>
                    <w:right w:val="none" w:sz="0" w:space="0" w:color="auto"/>
                  </w:divBdr>
                  <w:divsChild>
                    <w:div w:id="1803423845">
                      <w:marLeft w:val="0"/>
                      <w:marRight w:val="0"/>
                      <w:marTop w:val="120"/>
                      <w:marBottom w:val="0"/>
                      <w:divBdr>
                        <w:top w:val="none" w:sz="0" w:space="0" w:color="auto"/>
                        <w:left w:val="none" w:sz="0" w:space="0" w:color="auto"/>
                        <w:bottom w:val="none" w:sz="0" w:space="0" w:color="auto"/>
                        <w:right w:val="none" w:sz="0" w:space="0" w:color="auto"/>
                      </w:divBdr>
                      <w:divsChild>
                        <w:div w:id="456988550">
                          <w:marLeft w:val="0"/>
                          <w:marRight w:val="0"/>
                          <w:marTop w:val="0"/>
                          <w:marBottom w:val="0"/>
                          <w:divBdr>
                            <w:top w:val="none" w:sz="0" w:space="0" w:color="auto"/>
                            <w:left w:val="none" w:sz="0" w:space="0" w:color="auto"/>
                            <w:bottom w:val="none" w:sz="0" w:space="0" w:color="auto"/>
                            <w:right w:val="none" w:sz="0" w:space="0" w:color="auto"/>
                          </w:divBdr>
                          <w:divsChild>
                            <w:div w:id="9258713">
                              <w:marLeft w:val="0"/>
                              <w:marRight w:val="0"/>
                              <w:marTop w:val="0"/>
                              <w:marBottom w:val="0"/>
                              <w:divBdr>
                                <w:top w:val="none" w:sz="0" w:space="0" w:color="auto"/>
                                <w:left w:val="none" w:sz="0" w:space="0" w:color="auto"/>
                                <w:bottom w:val="none" w:sz="0" w:space="0" w:color="auto"/>
                                <w:right w:val="none" w:sz="0" w:space="0" w:color="auto"/>
                              </w:divBdr>
                              <w:divsChild>
                                <w:div w:id="14308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161388">
          <w:marLeft w:val="0"/>
          <w:marRight w:val="0"/>
          <w:marTop w:val="0"/>
          <w:marBottom w:val="0"/>
          <w:divBdr>
            <w:top w:val="none" w:sz="0" w:space="0" w:color="auto"/>
            <w:left w:val="none" w:sz="0" w:space="0" w:color="auto"/>
            <w:bottom w:val="none" w:sz="0" w:space="0" w:color="auto"/>
            <w:right w:val="none" w:sz="0" w:space="0" w:color="auto"/>
          </w:divBdr>
          <w:divsChild>
            <w:div w:id="5446744">
              <w:marLeft w:val="0"/>
              <w:marRight w:val="0"/>
              <w:marTop w:val="0"/>
              <w:marBottom w:val="0"/>
              <w:divBdr>
                <w:top w:val="none" w:sz="0" w:space="0" w:color="auto"/>
                <w:left w:val="none" w:sz="0" w:space="0" w:color="auto"/>
                <w:bottom w:val="none" w:sz="0" w:space="0" w:color="auto"/>
                <w:right w:val="none" w:sz="0" w:space="0" w:color="auto"/>
              </w:divBdr>
              <w:divsChild>
                <w:div w:id="1024787720">
                  <w:marLeft w:val="0"/>
                  <w:marRight w:val="0"/>
                  <w:marTop w:val="0"/>
                  <w:marBottom w:val="0"/>
                  <w:divBdr>
                    <w:top w:val="none" w:sz="0" w:space="0" w:color="auto"/>
                    <w:left w:val="none" w:sz="0" w:space="0" w:color="auto"/>
                    <w:bottom w:val="none" w:sz="0" w:space="0" w:color="auto"/>
                    <w:right w:val="none" w:sz="0" w:space="0" w:color="auto"/>
                  </w:divBdr>
                  <w:divsChild>
                    <w:div w:id="461847901">
                      <w:marLeft w:val="0"/>
                      <w:marRight w:val="0"/>
                      <w:marTop w:val="0"/>
                      <w:marBottom w:val="0"/>
                      <w:divBdr>
                        <w:top w:val="none" w:sz="0" w:space="0" w:color="auto"/>
                        <w:left w:val="none" w:sz="0" w:space="0" w:color="auto"/>
                        <w:bottom w:val="none" w:sz="0" w:space="0" w:color="auto"/>
                        <w:right w:val="none" w:sz="0" w:space="0" w:color="auto"/>
                      </w:divBdr>
                      <w:divsChild>
                        <w:div w:id="29260207">
                          <w:marLeft w:val="0"/>
                          <w:marRight w:val="0"/>
                          <w:marTop w:val="0"/>
                          <w:marBottom w:val="0"/>
                          <w:divBdr>
                            <w:top w:val="none" w:sz="0" w:space="0" w:color="auto"/>
                            <w:left w:val="none" w:sz="0" w:space="0" w:color="auto"/>
                            <w:bottom w:val="none" w:sz="0" w:space="0" w:color="auto"/>
                            <w:right w:val="none" w:sz="0" w:space="0" w:color="auto"/>
                          </w:divBdr>
                          <w:divsChild>
                            <w:div w:id="194257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orbes.com/sites/panosmourdoukoutas/2017/01/26/dutertes-philippines-is-getting-more-corrupt/" TargetMode="External"/><Relationship Id="rId21" Type="http://schemas.openxmlformats.org/officeDocument/2006/relationships/hyperlink" Target="https://object.cato.org/sites/cato.org/files/pubs/pdf/pa-836.pdf" TargetMode="External"/><Relationship Id="rId42" Type="http://schemas.openxmlformats.org/officeDocument/2006/relationships/hyperlink" Target="https://fair.org/home/the-war-on-drugs-is-just-one-of-several-being-waged-in-the-philippines/" TargetMode="External"/><Relationship Id="rId47" Type="http://schemas.openxmlformats.org/officeDocument/2006/relationships/hyperlink" Target="https://thediplomat.com/2019/04/how-to-reinvigorate-the-us-philippine-alliance/)//eks" TargetMode="External"/><Relationship Id="rId63" Type="http://schemas.openxmlformats.org/officeDocument/2006/relationships/hyperlink" Target="https://link.springer.com/article/10.1186/s40728-015-0022-x" TargetMode="External"/><Relationship Id="rId68" Type="http://schemas.openxmlformats.org/officeDocument/2006/relationships/hyperlink" Target="https://brill-com.proxy.lib.umich.edu/view/journals/aas/13/1-2/article-p121_8.xml" TargetMode="External"/><Relationship Id="rId84" Type="http://schemas.openxmlformats.org/officeDocument/2006/relationships/hyperlink" Target="https://brill-com.proxy.lib.umich.edu/view/journals/aas/13/1-2/article-p121_8.xml" TargetMode="External"/><Relationship Id="rId89" Type="http://schemas.openxmlformats.org/officeDocument/2006/relationships/hyperlink" Target="https://www.geopoliticalmonitor.com/us-philippines-relations-at-the-root-of-chinas-scs-power-play/" TargetMode="External"/><Relationship Id="rId16" Type="http://schemas.openxmlformats.org/officeDocument/2006/relationships/hyperlink" Target="https://fpif.org/its-time-to-end-u-s-military-aid-to-the-philippines/" TargetMode="External"/><Relationship Id="rId11" Type="http://schemas.openxmlformats.org/officeDocument/2006/relationships/hyperlink" Target="https://www.thenation.com/article/how-us-aid-fosters-human-rights-violations-philippines/" TargetMode="External"/><Relationship Id="rId32" Type="http://schemas.openxmlformats.org/officeDocument/2006/relationships/image" Target="media/image2.PNG"/><Relationship Id="rId37" Type="http://schemas.openxmlformats.org/officeDocument/2006/relationships/hyperlink" Target="https://www.forbes.com/sites/panosmourdoukoutas/2019/07/06/dutertes-philippines-among-the-best-places-to-live-and-work-ahead-of-china/" TargetMode="External"/><Relationship Id="rId53" Type="http://schemas.openxmlformats.org/officeDocument/2006/relationships/hyperlink" Target="http://www.cnn.com/2016/11/02/asia/philippines-us-arms-sale-reaction/index.html" TargetMode="External"/><Relationship Id="rId58" Type="http://schemas.openxmlformats.org/officeDocument/2006/relationships/hyperlink" Target="https://link.springer.com/article/10.1186/s40728-015-0022-x" TargetMode="External"/><Relationship Id="rId74" Type="http://schemas.openxmlformats.org/officeDocument/2006/relationships/hyperlink" Target="https://brill-com.proxy.lib.umich.edu/view/journals/aas/13/1-2/article-p121_8.xml" TargetMode="External"/><Relationship Id="rId79" Type="http://schemas.openxmlformats.org/officeDocument/2006/relationships/hyperlink" Target="https://brill-com.proxy.lib.umich.edu/view/journals/aas/13/1-2/article-p121_8.xml"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businessinsider.com/duterte-pushes-us-send-7th-fleet-to-south-china-sea-2019-7" TargetMode="External"/><Relationship Id="rId95" Type="http://schemas.openxmlformats.org/officeDocument/2006/relationships/hyperlink" Target="https://thediplomat.com/2016/11/where-are-us-philippine-defense-relations-under-duterte/" TargetMode="External"/><Relationship Id="rId22" Type="http://schemas.openxmlformats.org/officeDocument/2006/relationships/hyperlink" Target="https://foreignpolicy.com/2017/07/10/dutertes-death-squads-were-born-in-americas-cold-war/" TargetMode="External"/><Relationship Id="rId27" Type="http://schemas.openxmlformats.org/officeDocument/2006/relationships/hyperlink" Target="https://fpif.org/u-s-aid-human-rights-violations-philippines/" TargetMode="External"/><Relationship Id="rId43" Type="http://schemas.openxmlformats.org/officeDocument/2006/relationships/hyperlink" Target="http://salsa.net/peace/conv/8weekconv1-4.html" TargetMode="External"/><Relationship Id="rId48" Type="http://schemas.openxmlformats.org/officeDocument/2006/relationships/hyperlink" Target="https://www.huffpost.com/entry/opinion-ramiro-duterte-philippines_n_5a8f3c57e4b01e9e56b9cae1" TargetMode="External"/><Relationship Id="rId64" Type="http://schemas.openxmlformats.org/officeDocument/2006/relationships/hyperlink" Target="https://link.springer.com/article/10.1186/s40728-015-0022-x" TargetMode="External"/><Relationship Id="rId69" Type="http://schemas.openxmlformats.org/officeDocument/2006/relationships/hyperlink" Target="https://brill-com.proxy.lib.umich.edu/view/journals/aas/13/1-2/article-p121_8.xml" TargetMode="External"/><Relationship Id="rId80" Type="http://schemas.openxmlformats.org/officeDocument/2006/relationships/hyperlink" Target="https://brill-com.proxy.lib.umich.edu/view/journals/aas/13/1-2/article-p121_8.xml" TargetMode="External"/><Relationship Id="rId85" Type="http://schemas.openxmlformats.org/officeDocument/2006/relationships/hyperlink" Target="https://www.commondreams.org/views/2019/06/03/congress-stop-funding-duterte" TargetMode="External"/><Relationship Id="rId12" Type="http://schemas.openxmlformats.org/officeDocument/2006/relationships/hyperlink" Target="https://fpif.org/its-time-to-end-u-s-military-aid-to-the-philippines/" TargetMode="External"/><Relationship Id="rId17" Type="http://schemas.openxmlformats.org/officeDocument/2006/relationships/hyperlink" Target="https://www.commondreams.org/views/2019/06/03/congress-stop-funding-duterte" TargetMode="External"/><Relationship Id="rId25" Type="http://schemas.openxmlformats.org/officeDocument/2006/relationships/hyperlink" Target="https://www.washingtonpost.com/opinions/global-opinions/the-un-must-seek-out-the-truth-on-dutertes-death-squads/2019/06/13/ee211a42-8d2f-11e9-b08e-cfd89bd36d4e_story.html?utm_term=.1588419c0258" TargetMode="External"/><Relationship Id="rId33" Type="http://schemas.openxmlformats.org/officeDocument/2006/relationships/hyperlink" Target="https://securityassistance.org/publication/trends-major-us-arms-sales-2018-trump-record-rhetoric-versus-reality" TargetMode="External"/><Relationship Id="rId38" Type="http://schemas.openxmlformats.org/officeDocument/2006/relationships/image" Target="media/image4.png"/><Relationship Id="rId46" Type="http://schemas.openxmlformats.org/officeDocument/2006/relationships/hyperlink" Target="https://www.huffpost.com/entry/opinion-ramiro-duterte-philippines_n_5a8f3c57e4b01e9e56b9cae1)//eks" TargetMode="External"/><Relationship Id="rId59" Type="http://schemas.openxmlformats.org/officeDocument/2006/relationships/hyperlink" Target="https://link.springer.com/article/10.1186/s40728-015-0022-x" TargetMode="External"/><Relationship Id="rId67" Type="http://schemas.openxmlformats.org/officeDocument/2006/relationships/hyperlink" Target="https://brill-com.proxy.lib.umich.edu/view/journals/aas/13/1-2/article-p121_8.xml" TargetMode="External"/><Relationship Id="rId103" Type="http://schemas.microsoft.com/office/2011/relationships/people" Target="people.xml"/><Relationship Id="rId20" Type="http://schemas.openxmlformats.org/officeDocument/2006/relationships/hyperlink" Target="https://www.businessinsider.com/duterte-pushes-us-send-7th-fleet-to-south-china-sea-2019-7" TargetMode="External"/><Relationship Id="rId41" Type="http://schemas.openxmlformats.org/officeDocument/2006/relationships/hyperlink" Target="https://securityassistance.org/publication/trends-major-us-arms-sales-2018-trump-record-rhetoric-versus-reality" TargetMode="External"/><Relationship Id="rId54" Type="http://schemas.openxmlformats.org/officeDocument/2006/relationships/hyperlink" Target="https://www.globalresearch.ca/america-needs-the-philippines-more-than-the-philippines-needs-america-duterte-has-made-it-so/5651716" TargetMode="External"/><Relationship Id="rId62" Type="http://schemas.openxmlformats.org/officeDocument/2006/relationships/hyperlink" Target="https://link.springer.com/article/10.1186/s40728-015-0022-x" TargetMode="External"/><Relationship Id="rId70" Type="http://schemas.openxmlformats.org/officeDocument/2006/relationships/hyperlink" Target="https://brill-com.proxy.lib.umich.edu/view/journals/aas/13/1-2/article-p121_8.xml" TargetMode="External"/><Relationship Id="rId75" Type="http://schemas.openxmlformats.org/officeDocument/2006/relationships/hyperlink" Target="https://brill-com.proxy.lib.umich.edu/view/journals/aas/13/1-2/article-p121_8.xml" TargetMode="External"/><Relationship Id="rId83" Type="http://schemas.openxmlformats.org/officeDocument/2006/relationships/hyperlink" Target="https://brill-com.proxy.lib.umich.edu/view/journals/aas/13/1-2/article-p121_8.xml" TargetMode="External"/><Relationship Id="rId88" Type="http://schemas.openxmlformats.org/officeDocument/2006/relationships/hyperlink" Target="https://www.wsj.com/articles/hit-and-run-collision-in-disputed-waters-tests-philippines-china-ties-11562941674" TargetMode="External"/><Relationship Id="rId91" Type="http://schemas.openxmlformats.org/officeDocument/2006/relationships/hyperlink" Target="https://www.reuters.com/article/us-philippines-usa/pompeo-assures-philippines-of-us-protection-in-event-of-sea-conflict-idUSKCN1QI3NM" TargetMode="External"/><Relationship Id="rId96" Type="http://schemas.openxmlformats.org/officeDocument/2006/relationships/hyperlink" Target="https://thediplomat.com/2016/10/the-us-philippine-alliance-in-the-duterte-era-a-path-to-recalibration/" TargetMode="External"/><Relationship Id="rId1" Type="http://schemas.openxmlformats.org/officeDocument/2006/relationships/customXml" Target="../customXml/item1.xml"/><Relationship Id="rId6" Type="http://schemas.openxmlformats.org/officeDocument/2006/relationships/hyperlink" Target="https://www.huffpost.com/entry/opinion-ramiro-duterte-philippines_n_5a8f3c57e4b01e9e56b9cae1" TargetMode="External"/><Relationship Id="rId15" Type="http://schemas.openxmlformats.org/officeDocument/2006/relationships/hyperlink" Target="https://fpif.org/its-time-to-end-u-s-military-aid-to-the-philippines/" TargetMode="External"/><Relationship Id="rId23" Type="http://schemas.openxmlformats.org/officeDocument/2006/relationships/hyperlink" Target="http://articles.latimes.com/1987-02-18/news/mn-2677_1_philippines" TargetMode="External"/><Relationship Id="rId28" Type="http://schemas.openxmlformats.org/officeDocument/2006/relationships/hyperlink" Target="https://www.huffpost.com/entry/opinion-ramiro-duterte-philippines_n_5a8f3c57e4b01e9e56b9cae1?guccounter=1" TargetMode="External"/><Relationship Id="rId36" Type="http://schemas.openxmlformats.org/officeDocument/2006/relationships/hyperlink" Target="https://www.forbes.com/sites/panosmourdoukoutas/2019/07/06/dutertes-philippines-among-the-best-places-to-live-and-work-ahead-of-china/" TargetMode="External"/><Relationship Id="rId49" Type="http://schemas.openxmlformats.org/officeDocument/2006/relationships/hyperlink" Target="https://dailystormer.name/duterte-says-the-cia-is-probably-planning-to-murder-him-as-he-allies-with-russia-and-china/" TargetMode="External"/><Relationship Id="rId57" Type="http://schemas.openxmlformats.org/officeDocument/2006/relationships/hyperlink" Target="https://link.springer.com/article/10.1186/s40728-015-0022-x" TargetMode="External"/><Relationship Id="rId10" Type="http://schemas.microsoft.com/office/2016/09/relationships/commentsIds" Target="commentsIds.xml"/><Relationship Id="rId31" Type="http://schemas.openxmlformats.org/officeDocument/2006/relationships/image" Target="media/image1.PNG"/><Relationship Id="rId44" Type="http://schemas.openxmlformats.org/officeDocument/2006/relationships/hyperlink" Target="https://fpif.org/its-time-to-end-u-s-military-aid-to-the-philippines/" TargetMode="External"/><Relationship Id="rId52" Type="http://schemas.openxmlformats.org/officeDocument/2006/relationships/hyperlink" Target="http://www.theatlantic.com/international/archive/2019/05/philippines-us-ally-china-investment/588829/" TargetMode="External"/><Relationship Id="rId60" Type="http://schemas.openxmlformats.org/officeDocument/2006/relationships/hyperlink" Target="https://link.springer.com/article/10.1186/s40728-015-0022-x" TargetMode="External"/><Relationship Id="rId65" Type="http://schemas.openxmlformats.org/officeDocument/2006/relationships/hyperlink" Target="https://brill-com.proxy.lib.umich.edu/view/journals/aas/13/1-2/article-p121_8.xml" TargetMode="External"/><Relationship Id="rId73" Type="http://schemas.openxmlformats.org/officeDocument/2006/relationships/hyperlink" Target="https://brill-com.proxy.lib.umich.edu/view/journals/aas/13/1-2/article-p121_8.xml" TargetMode="External"/><Relationship Id="rId78" Type="http://schemas.openxmlformats.org/officeDocument/2006/relationships/hyperlink" Target="https://brill-com.proxy.lib.umich.edu/view/journals/aas/13/1-2/article-p121_8.xml" TargetMode="External"/><Relationship Id="rId81" Type="http://schemas.openxmlformats.org/officeDocument/2006/relationships/hyperlink" Target="https://brill-com.proxy.lib.umich.edu/view/journals/aas/13/1-2/article-p121_8.xml" TargetMode="External"/><Relationship Id="rId86" Type="http://schemas.openxmlformats.org/officeDocument/2006/relationships/hyperlink" Target="https://www.huffpost.com/entry/philippines-guns-black-market_n_3058567?guccounter=1&amp;guce_referrer=aHR0cHM6Ly93d3cuZ29vZ2xlLmNvbS8&amp;guce_referrer_sig=AQAAAJPBoR0iKdockltuIwg1L9JB1HgKEU_dNIYK0JuTteZ4KY-5Q2NxUFdfwL36jQsTn-bwnRVKNY7igPJ4r400jR4hNMJD5YHng_tusXWcxzcnk2ZXuI5qRBseikRVsJafzhS5NVJAdhLL8WgZZByWmY9U_NzB4y06LRvCKKskQTlE" TargetMode="External"/><Relationship Id="rId94" Type="http://schemas.openxmlformats.org/officeDocument/2006/relationships/hyperlink" Target="https://thediplomat.com/2016/10/the-limits-of-dutertes-us-china-rebalance/" TargetMode="External"/><Relationship Id="rId99" Type="http://schemas.openxmlformats.org/officeDocument/2006/relationships/hyperlink" Target="https://www.militarytimes.com/news/pentagon-congress/2018/09/30/us-philippines-increase-number-of-joint-military-activities/" TargetMode="External"/><Relationship Id="rId101" Type="http://schemas.openxmlformats.org/officeDocument/2006/relationships/hyperlink" Target="https://warontherocks.com/2018/06/where-did-the-u-s-go-wrong-in-the-philippines-a-hard-look-at-a-success-story/)//"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www.businessinsider.com/duterte-pushes-us-send-7th-fleet-to-south-china-sea-2019-7" TargetMode="External"/><Relationship Id="rId18" Type="http://schemas.openxmlformats.org/officeDocument/2006/relationships/hyperlink" Target="https://www.philstar.com/headlines/2019/06/04/1923577/us-looking-forward-possible-arms-deal-philippines" TargetMode="External"/><Relationship Id="rId39" Type="http://schemas.openxmlformats.org/officeDocument/2006/relationships/hyperlink" Target="https://www.pna.gov.ph/articles/1061245" TargetMode="External"/><Relationship Id="rId34" Type="http://schemas.openxmlformats.org/officeDocument/2006/relationships/hyperlink" Target="https://securityassistance.org/publication/trends-major-us-arms-sales-2018-trump-record-rhetoric-versus-reality" TargetMode="External"/><Relationship Id="rId50" Type="http://schemas.openxmlformats.org/officeDocument/2006/relationships/hyperlink" Target="http://www.cato.org/publications/commentary/losing-philippines-wont-imperil-us-interests-asia" TargetMode="External"/><Relationship Id="rId55" Type="http://schemas.openxmlformats.org/officeDocument/2006/relationships/hyperlink" Target="http://www.asiatimes.com/2019/07/article/israel-lends-philippines-a-helping-strategic-hand/" TargetMode="External"/><Relationship Id="rId76" Type="http://schemas.openxmlformats.org/officeDocument/2006/relationships/hyperlink" Target="https://brill-com.proxy.lib.umich.edu/view/journals/aas/13/1-2/article-p121_8.xml" TargetMode="External"/><Relationship Id="rId97" Type="http://schemas.openxmlformats.org/officeDocument/2006/relationships/hyperlink" Target="https://news.usni.org/2018/10/03/37054)HM" TargetMode="External"/><Relationship Id="rId104" Type="http://schemas.openxmlformats.org/officeDocument/2006/relationships/theme" Target="theme/theme1.xml"/><Relationship Id="rId7" Type="http://schemas.openxmlformats.org/officeDocument/2006/relationships/hyperlink" Target="https://www.juancole.com/2018/08/turning-diplomats-merchants.html" TargetMode="External"/><Relationship Id="rId71" Type="http://schemas.openxmlformats.org/officeDocument/2006/relationships/hyperlink" Target="https://brill-com.proxy.lib.umich.edu/view/journals/aas/13/1-2/article-p121_8.xml" TargetMode="External"/><Relationship Id="rId92" Type="http://schemas.openxmlformats.org/officeDocument/2006/relationships/hyperlink" Target="https://www.businessinsider.com/duterte-pushes-us-send-7th-fleet-to-south-china-sea-2019-7" TargetMode="External"/><Relationship Id="rId2" Type="http://schemas.openxmlformats.org/officeDocument/2006/relationships/numbering" Target="numbering.xml"/><Relationship Id="rId29" Type="http://schemas.openxmlformats.org/officeDocument/2006/relationships/hyperlink" Target="https://www.huffpost.com/entry/opinion-ramiro-duterte-philippines_n_5a8f3c57e4b01e9e56b9cae1?guccounter=1" TargetMode="External"/><Relationship Id="rId24" Type="http://schemas.openxmlformats.org/officeDocument/2006/relationships/hyperlink" Target="https://foodfirst.org/wp-content/uploads/1987/12/DR02-U.S.-Sponsored-Low-Intensity-Conflict-in-the-Philippines.pdf" TargetMode="External"/><Relationship Id="rId40" Type="http://schemas.openxmlformats.org/officeDocument/2006/relationships/hyperlink" Target="http://inthesetimes.com/article/21500/peoples-tribunal-philippines-rodrigo-duterte-drug-war-executions-repression" TargetMode="External"/><Relationship Id="rId45" Type="http://schemas.openxmlformats.org/officeDocument/2006/relationships/hyperlink" Target="https://asiancorrespondent.com/2016/11/us-urged-stop-philippine-police-assistance-programs-drug-war/)//eks" TargetMode="External"/><Relationship Id="rId66" Type="http://schemas.openxmlformats.org/officeDocument/2006/relationships/hyperlink" Target="https://brill-com.proxy.lib.umich.edu/view/journals/aas/13/1-2/article-p121_8.xml" TargetMode="External"/><Relationship Id="rId87" Type="http://schemas.openxmlformats.org/officeDocument/2006/relationships/hyperlink" Target="https://globalnation.inquirer.net/177616/duterte-dares-us-declare-war-on-china-and-we-will-join-you" TargetMode="External"/><Relationship Id="rId61" Type="http://schemas.openxmlformats.org/officeDocument/2006/relationships/hyperlink" Target="https://link.springer.com/article/10.1186/s40728-015-0022-x" TargetMode="External"/><Relationship Id="rId82" Type="http://schemas.openxmlformats.org/officeDocument/2006/relationships/hyperlink" Target="https://brill-com.proxy.lib.umich.edu/view/journals/aas/13/1-2/article-p121_8.xml" TargetMode="External"/><Relationship Id="rId19" Type="http://schemas.openxmlformats.org/officeDocument/2006/relationships/hyperlink" Target="https://businessmirror.com.ph/2019/06/10/duterte-ok-of-defense-deals-with-us-to-hasten-afp-upgrade/" TargetMode="External"/><Relationship Id="rId14" Type="http://schemas.openxmlformats.org/officeDocument/2006/relationships/hyperlink" Target="https://www.reuters.com/article/us-philippines-usa/pompeo-assures-philippines-of-us-protection-in-event-of-sea-conflict-idUSKCN1QI3NM" TargetMode="External"/><Relationship Id="rId30" Type="http://schemas.openxmlformats.org/officeDocument/2006/relationships/hyperlink" Target="https://www.stimson.org/content/rocky-or-rock-solid-us-philippine-military-relationship" TargetMode="External"/><Relationship Id="rId35" Type="http://schemas.openxmlformats.org/officeDocument/2006/relationships/image" Target="media/image3.PNG"/><Relationship Id="rId56" Type="http://schemas.openxmlformats.org/officeDocument/2006/relationships/hyperlink" Target="https://link.springer.com/article/10.1186/s40728-015-0022-x" TargetMode="External"/><Relationship Id="rId77" Type="http://schemas.openxmlformats.org/officeDocument/2006/relationships/hyperlink" Target="https://brill-com.proxy.lib.umich.edu/view/journals/aas/13/1-2/article-p121_8.xml" TargetMode="External"/><Relationship Id="rId100" Type="http://schemas.openxmlformats.org/officeDocument/2006/relationships/hyperlink" Target="https://www.bloomberg.com/news/articles/2019-04-08/u-s-will-be-philippines-only-military-ally-foreign-chief-says" TargetMode="External"/><Relationship Id="rId8" Type="http://schemas.openxmlformats.org/officeDocument/2006/relationships/comments" Target="comments.xml"/><Relationship Id="rId51" Type="http://schemas.openxmlformats.org/officeDocument/2006/relationships/hyperlink" Target="http://www.scmp.com/news/asia/southeast-asia/article/2100504/duterte-thanks-good-friend-china-it-donates-weapons" TargetMode="External"/><Relationship Id="rId72" Type="http://schemas.openxmlformats.org/officeDocument/2006/relationships/hyperlink" Target="https://brill-com.proxy.lib.umich.edu/view/journals/aas/13/1-2/article-p121_8.xml" TargetMode="External"/><Relationship Id="rId93" Type="http://schemas.openxmlformats.org/officeDocument/2006/relationships/hyperlink" Target="https://thediplomat.com/2017/06/us-terror-aid-to-philippines-signals-enduring-defense-ties-under-duterte/" TargetMode="External"/><Relationship Id="rId98" Type="http://schemas.openxmlformats.org/officeDocument/2006/relationships/hyperlink" Target="https://thediplomat.com/2018/04/why-the-new-us-philippines-military-pacts-first-project-launch-matters/"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1B1AE-7A79-4B03-8797-6ED801B4D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1394</TotalTime>
  <Pages>175</Pages>
  <Words>70399</Words>
  <Characters>401275</Characters>
  <Application>Microsoft Office Word</Application>
  <DocSecurity>0</DocSecurity>
  <Lines>3343</Lines>
  <Paragraphs>941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19</cp:revision>
  <dcterms:created xsi:type="dcterms:W3CDTF">2019-07-20T14:23:00Z</dcterms:created>
  <dcterms:modified xsi:type="dcterms:W3CDTF">2019-07-21T19:46:00Z</dcterms:modified>
</cp:coreProperties>
</file>